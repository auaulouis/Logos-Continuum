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192521" w14:textId="77777777" w:rsidR="007A0094" w:rsidRPr="001E5C8B" w:rsidRDefault="007A0094" w:rsidP="002E16A6">
      <w:pPr>
        <w:pStyle w:val="Heading4"/>
      </w:pPr>
    </w:p>
    <w:p w14:paraId="2F0A0C95" w14:textId="77777777" w:rsidR="007A0094" w:rsidRPr="001E5C8B" w:rsidRDefault="007A0094" w:rsidP="007A0094">
      <w:pPr>
        <w:pStyle w:val="Heading1"/>
      </w:pPr>
      <w:r w:rsidRPr="001E5C8B">
        <w:t>AFF</w:t>
      </w:r>
    </w:p>
    <w:p w14:paraId="6041AD7A" w14:textId="1615AF71" w:rsidR="001E5C8B" w:rsidRPr="001E5C8B" w:rsidRDefault="00534918" w:rsidP="001E5C8B">
      <w:pPr>
        <w:pStyle w:val="Heading2"/>
        <w:rPr>
          <w:szCs w:val="28"/>
        </w:rPr>
      </w:pPr>
      <w:r>
        <w:rPr>
          <w:szCs w:val="28"/>
        </w:rPr>
        <w:t>Strong Left</w:t>
      </w:r>
      <w:r w:rsidR="001E5C8B" w:rsidRPr="001E5C8B">
        <w:rPr>
          <w:szCs w:val="28"/>
        </w:rPr>
        <w:t xml:space="preserve"> Version</w:t>
      </w:r>
    </w:p>
    <w:p w14:paraId="03D88CF0" w14:textId="070830B8" w:rsidR="001F2CCD" w:rsidRPr="001E5C8B" w:rsidRDefault="001F2CCD" w:rsidP="001F2CCD">
      <w:pPr>
        <w:pStyle w:val="Heading3"/>
      </w:pPr>
      <w:r w:rsidRPr="001E5C8B">
        <w:t>1AC – Human Rights</w:t>
      </w:r>
    </w:p>
    <w:p w14:paraId="79C43182" w14:textId="76AC4A13" w:rsidR="00973CD4" w:rsidRPr="001E5C8B" w:rsidRDefault="00973CD4" w:rsidP="00973CD4"/>
    <w:p w14:paraId="5EB49AC8" w14:textId="1F69F36E" w:rsidR="00973CD4" w:rsidRPr="001E5C8B" w:rsidRDefault="00973CD4" w:rsidP="00973CD4">
      <w:pPr>
        <w:pStyle w:val="Heading4"/>
      </w:pPr>
      <w:r w:rsidRPr="001E5C8B">
        <w:t>The United States has approved the Foreign Military Sale of A-29 Super Tucano aircraft to Nigeria.</w:t>
      </w:r>
    </w:p>
    <w:p w14:paraId="51A2C3F8" w14:textId="77777777" w:rsidR="00973CD4" w:rsidRPr="001E5C8B" w:rsidRDefault="00973CD4" w:rsidP="00973CD4">
      <w:pPr>
        <w:rPr>
          <w:sz w:val="16"/>
          <w:szCs w:val="16"/>
        </w:rPr>
      </w:pPr>
      <w:r w:rsidRPr="001E5C8B">
        <w:rPr>
          <w:rStyle w:val="Style13ptBold"/>
        </w:rPr>
        <w:t>Obi, 2017 – writer for This Day</w:t>
      </w:r>
      <w:r w:rsidRPr="001E5C8B">
        <w:t xml:space="preserve"> </w:t>
      </w:r>
      <w:r w:rsidRPr="001E5C8B">
        <w:rPr>
          <w:sz w:val="16"/>
          <w:szCs w:val="16"/>
        </w:rPr>
        <w:t>[Paul Dec 28 This Day “US Promises to Help Nigeria Exterminate Boko Haram” ProQuest]</w:t>
      </w:r>
    </w:p>
    <w:p w14:paraId="6C44EEB6" w14:textId="77777777" w:rsidR="00973CD4" w:rsidRPr="001E5C8B" w:rsidRDefault="00973CD4" w:rsidP="00973CD4">
      <w:pPr>
        <w:rPr>
          <w:sz w:val="16"/>
          <w:szCs w:val="16"/>
        </w:rPr>
      </w:pPr>
    </w:p>
    <w:p w14:paraId="2B86B25B" w14:textId="77777777" w:rsidR="00973CD4" w:rsidRPr="001E5C8B" w:rsidRDefault="00973CD4" w:rsidP="00973CD4">
      <w:pPr>
        <w:rPr>
          <w:u w:val="single"/>
        </w:rPr>
      </w:pPr>
      <w:r w:rsidRPr="001E5C8B">
        <w:rPr>
          <w:sz w:val="12"/>
        </w:rPr>
        <w:t xml:space="preserve">Nigeria's fire power against insurgent Boko Haram was enhanced </w:t>
      </w:r>
      <w:proofErr w:type="spellStart"/>
      <w:r w:rsidRPr="001E5C8B">
        <w:rPr>
          <w:sz w:val="12"/>
        </w:rPr>
        <w:t>wednesday</w:t>
      </w:r>
      <w:proofErr w:type="spellEnd"/>
      <w:r w:rsidRPr="001E5C8B">
        <w:rPr>
          <w:sz w:val="12"/>
        </w:rPr>
        <w:t xml:space="preserve"> as the </w:t>
      </w:r>
      <w:r w:rsidRPr="001E5C8B">
        <w:rPr>
          <w:u w:val="single"/>
        </w:rPr>
        <w:t xml:space="preserve">United States </w:t>
      </w:r>
      <w:r w:rsidRPr="001E5C8B">
        <w:rPr>
          <w:sz w:val="12"/>
        </w:rPr>
        <w:t>(US)</w:t>
      </w:r>
      <w:r w:rsidRPr="001E5C8B">
        <w:rPr>
          <w:u w:val="single"/>
        </w:rPr>
        <w:t xml:space="preserve"> government gave its final approval to purchase the A29 Super Tucano Aircraft, promising to assist in defeating the terrorists. US Ambassador to Nigeria, Mr. Stuart Symington, while presenting the Letters of Offer and Acceptance (LOA) to the Chief of Air Staff (CAS), Air Marshal </w:t>
      </w:r>
      <w:proofErr w:type="spellStart"/>
      <w:r w:rsidRPr="001E5C8B">
        <w:rPr>
          <w:u w:val="single"/>
        </w:rPr>
        <w:t>Sadique</w:t>
      </w:r>
      <w:proofErr w:type="spellEnd"/>
      <w:r w:rsidRPr="001E5C8B">
        <w:rPr>
          <w:u w:val="single"/>
        </w:rPr>
        <w:t xml:space="preserve"> Abubakar, explained that the approval underscored the new commitment and cooperation between the US and Nigeria. </w:t>
      </w:r>
      <w:r w:rsidRPr="001E5C8B">
        <w:rPr>
          <w:sz w:val="12"/>
        </w:rPr>
        <w:t xml:space="preserve">Symington stressed that the </w:t>
      </w:r>
      <w:r w:rsidRPr="001E5C8B">
        <w:rPr>
          <w:u w:val="single"/>
        </w:rPr>
        <w:t>LOA would go a long way in assisting Nigeria to acquire the A29 Super Tucano Aircraft for the operational use of the Nigerian Air Force (NAF).</w:t>
      </w:r>
    </w:p>
    <w:p w14:paraId="4AA2B2DD" w14:textId="77777777" w:rsidR="00973CD4" w:rsidRPr="001E5C8B" w:rsidRDefault="00973CD4" w:rsidP="00973CD4"/>
    <w:p w14:paraId="32C08D94" w14:textId="77777777" w:rsidR="001F2CCD" w:rsidRPr="001E5C8B" w:rsidRDefault="001F2CCD" w:rsidP="001F2CCD">
      <w:pPr>
        <w:pStyle w:val="Heading4"/>
      </w:pPr>
      <w:r w:rsidRPr="001E5C8B">
        <w:t>Selling A-29s to Nigeria sends the wrong message on Human Rights – it greenlights abuse because it ignores Nigerian military atrocities</w:t>
      </w:r>
    </w:p>
    <w:p w14:paraId="2004257C" w14:textId="77777777" w:rsidR="001F2CCD" w:rsidRPr="001E5C8B" w:rsidRDefault="001F2CCD" w:rsidP="001F2CCD">
      <w:r w:rsidRPr="001E5C8B">
        <w:rPr>
          <w:rStyle w:val="Style13ptBold"/>
        </w:rPr>
        <w:t>Booker and Paul, 2017 – US Senators</w:t>
      </w:r>
      <w:r w:rsidRPr="001E5C8B">
        <w:t xml:space="preserve"> </w:t>
      </w:r>
      <w:r w:rsidRPr="001E5C8B">
        <w:rPr>
          <w:sz w:val="16"/>
          <w:szCs w:val="16"/>
        </w:rPr>
        <w:t>[Cory and Rand June 8 Press Release “ Booker, Paul Raise Alarms to State Department Over Nigerian Arms Deal” https://www.booker.senate.gov/?p=press_release&amp;id=609]</w:t>
      </w:r>
    </w:p>
    <w:p w14:paraId="5A1EBACC" w14:textId="77777777" w:rsidR="001F2CCD" w:rsidRPr="001E5C8B" w:rsidRDefault="001F2CCD" w:rsidP="001F2CCD">
      <w:pPr>
        <w:rPr>
          <w:sz w:val="16"/>
        </w:rPr>
      </w:pPr>
    </w:p>
    <w:p w14:paraId="67F0F927" w14:textId="77777777" w:rsidR="001F2CCD" w:rsidRPr="001E5C8B" w:rsidRDefault="001F2CCD" w:rsidP="001F2CCD">
      <w:pPr>
        <w:rPr>
          <w:sz w:val="12"/>
        </w:rPr>
      </w:pPr>
      <w:r w:rsidRPr="001E5C8B">
        <w:rPr>
          <w:sz w:val="12"/>
        </w:rPr>
        <w:t xml:space="preserve">June 8, 2017 The Honorable Rex W. Tillerson Secretary of State U.S. Department of State 2201 C Street, N.W. Washington, D.C. 20520 Dear Secretary Tillerson: We are writing to convey our concerns regarding reports that you intend to proceed with </w:t>
      </w:r>
      <w:r w:rsidRPr="001E5C8B">
        <w:rPr>
          <w:rStyle w:val="StyleUnderline"/>
        </w:rPr>
        <w:t>plans to sell A-29 Super Tucano light attack aircrafts, with mounted machine guns and related parts and logistical support, to help the Nigerian government combat Boko Haram</w:t>
      </w:r>
      <w:r w:rsidRPr="001E5C8B">
        <w:rPr>
          <w:sz w:val="12"/>
        </w:rPr>
        <w:t xml:space="preserve">. We request that before you approve this sale, </w:t>
      </w:r>
      <w:r w:rsidRPr="001E5C8B">
        <w:rPr>
          <w:rStyle w:val="StyleUnderline"/>
        </w:rPr>
        <w:t>you brief us on the steps Nigeria has taken to investigate and hold accountable those that have committed human rights abuses</w:t>
      </w:r>
      <w:r w:rsidRPr="001E5C8B">
        <w:rPr>
          <w:sz w:val="12"/>
        </w:rPr>
        <w:t xml:space="preserve">. We believe </w:t>
      </w:r>
      <w:r w:rsidRPr="001E5C8B">
        <w:rPr>
          <w:rStyle w:val="StyleUnderline"/>
        </w:rPr>
        <w:t>the security threats Nigeria is facing are very real but that a sale of this nature, and at this time, is ill-advised</w:t>
      </w:r>
      <w:r w:rsidRPr="001E5C8B">
        <w:rPr>
          <w:sz w:val="12"/>
        </w:rPr>
        <w:t xml:space="preserve">. </w:t>
      </w:r>
      <w:r w:rsidRPr="001E5C8B">
        <w:rPr>
          <w:rStyle w:val="StyleUnderline"/>
        </w:rPr>
        <w:t>Boko Haram</w:t>
      </w:r>
      <w:r w:rsidRPr="001E5C8B">
        <w:rPr>
          <w:sz w:val="12"/>
        </w:rPr>
        <w:t xml:space="preserve"> – a 5,000 to 10,000 strong insurgent force with ties to the Islamic State – </w:t>
      </w:r>
      <w:r w:rsidRPr="001E5C8B">
        <w:rPr>
          <w:rStyle w:val="StyleUnderline"/>
        </w:rPr>
        <w:t>will not be defeated through expanded air power alone</w:t>
      </w:r>
      <w:r w:rsidRPr="001E5C8B">
        <w:rPr>
          <w:sz w:val="12"/>
        </w:rPr>
        <w:t xml:space="preserve">. Despite your comments that values will not impact national security policies, we believe </w:t>
      </w:r>
      <w:r w:rsidRPr="001E5C8B">
        <w:rPr>
          <w:rStyle w:val="StyleUnderline"/>
        </w:rPr>
        <w:t>proceeding without any clear indications of progress from the Nigerian government on the protection of human rights and enforcement of accountability would run contrary to our national security objectives.</w:t>
      </w:r>
      <w:r w:rsidRPr="001E5C8B">
        <w:rPr>
          <w:sz w:val="12"/>
        </w:rPr>
        <w:t xml:space="preserve"> With proper training of pilots, the sale of more sophisticated aircraft could lead to more accurate targeting of insurgents by the Nigerian Air Force and potentially a reduction of civilian casualties. But there is evidence that </w:t>
      </w:r>
      <w:r w:rsidRPr="001E5C8B">
        <w:rPr>
          <w:rStyle w:val="StyleUnderline"/>
        </w:rPr>
        <w:t>the Nigerian military routinely flouts the laws of war and there remains an absence of adequate safeguards and accountability mechanisms</w:t>
      </w:r>
      <w:r w:rsidRPr="001E5C8B">
        <w:rPr>
          <w:sz w:val="12"/>
        </w:rPr>
        <w:t xml:space="preserve">. This means that </w:t>
      </w:r>
      <w:r w:rsidRPr="001E5C8B">
        <w:rPr>
          <w:rStyle w:val="StyleUnderline"/>
        </w:rPr>
        <w:t>the Tucano aircraft could be used in a manner inconsistent with international human rights and humanitarian law</w:t>
      </w:r>
      <w:r w:rsidRPr="001E5C8B">
        <w:rPr>
          <w:sz w:val="12"/>
        </w:rPr>
        <w:t xml:space="preserve"> – </w:t>
      </w:r>
      <w:r w:rsidRPr="001E5C8B">
        <w:rPr>
          <w:rStyle w:val="StyleUnderline"/>
        </w:rPr>
        <w:t>and that ultimately</w:t>
      </w:r>
      <w:r w:rsidRPr="001E5C8B">
        <w:rPr>
          <w:sz w:val="12"/>
        </w:rPr>
        <w:t xml:space="preserve"> </w:t>
      </w:r>
      <w:r w:rsidRPr="001E5C8B">
        <w:rPr>
          <w:rStyle w:val="StyleUnderline"/>
        </w:rPr>
        <w:t>helps to strengthen Boko Haram.</w:t>
      </w:r>
      <w:r w:rsidRPr="001E5C8B">
        <w:rPr>
          <w:sz w:val="12"/>
        </w:rPr>
        <w:t xml:space="preserve"> Given that the </w:t>
      </w:r>
      <w:r w:rsidRPr="001E5C8B">
        <w:rPr>
          <w:rStyle w:val="StyleUnderline"/>
        </w:rPr>
        <w:t>Nigerian military still lacks the ability to mount a sophisticated counterinsurgency cooperation combining group and air assets,</w:t>
      </w:r>
      <w:r w:rsidRPr="001E5C8B">
        <w:rPr>
          <w:sz w:val="12"/>
        </w:rPr>
        <w:t xml:space="preserve"> and the A-29 airframes will not be ready for delivery for at least another year at the earliest, we see no rush to complete the sale. Because this sale is an important point of leverage to encourage critical reforms necessary to defeat Boko Haram, we recommend that you require the Nigerian government to complete these steps before proceeding with the sale. Some of the important and specific benchmarks that would show progress include: · Progress from the authorities in Abuja on the Kaduna government’s investigation into the December 2015 alleged massacre on Shiite Muslims in the northeastern town of Zaria, where at least 347 members of the Islamic Movement of Nigeria, a Shia Muslim group, were killed by army soldiers. Credible organizations found that the army’s attack was unjustified. An investigation launched by the local Kaduna government found the General Officer in command of the army to have authorized the massacre and recommended prosecution. Nearly a year after this report was published, there has been no follow-up from the federal government in Abuja. Authorities also failed to comply with a court order for the release of the movement’s leader, </w:t>
      </w:r>
      <w:proofErr w:type="spellStart"/>
      <w:r w:rsidRPr="001E5C8B">
        <w:rPr>
          <w:sz w:val="12"/>
        </w:rPr>
        <w:t>Ibraheem</w:t>
      </w:r>
      <w:proofErr w:type="spellEnd"/>
      <w:r w:rsidRPr="001E5C8B">
        <w:rPr>
          <w:sz w:val="12"/>
        </w:rPr>
        <w:t xml:space="preserve"> El </w:t>
      </w:r>
      <w:proofErr w:type="spellStart"/>
      <w:r w:rsidRPr="001E5C8B">
        <w:rPr>
          <w:sz w:val="12"/>
        </w:rPr>
        <w:t>Zakzaky</w:t>
      </w:r>
      <w:proofErr w:type="spellEnd"/>
      <w:r w:rsidRPr="001E5C8B">
        <w:rPr>
          <w:sz w:val="12"/>
        </w:rPr>
        <w:t xml:space="preserve">, and his wife who remain in detention without charges since December 2015. · Completion of the investigation into the January 2017 attack on a displaced persons camp in </w:t>
      </w:r>
      <w:proofErr w:type="spellStart"/>
      <w:r w:rsidRPr="001E5C8B">
        <w:rPr>
          <w:sz w:val="12"/>
        </w:rPr>
        <w:t>Rann</w:t>
      </w:r>
      <w:proofErr w:type="spellEnd"/>
      <w:r w:rsidRPr="001E5C8B">
        <w:rPr>
          <w:sz w:val="12"/>
        </w:rPr>
        <w:t xml:space="preserve">, northeastern Nigeria, by the Nigerian Air Force, which killed at least 236 people and injured thousands more. The government was quick to acknowledge the attack, which officials said was an accident, and agreed to undertake an investigation but it has yet to be finalized and then made available to the public. Even if it was accidental, the </w:t>
      </w:r>
      <w:proofErr w:type="spellStart"/>
      <w:r w:rsidRPr="001E5C8B">
        <w:rPr>
          <w:sz w:val="12"/>
        </w:rPr>
        <w:t>Rann</w:t>
      </w:r>
      <w:proofErr w:type="spellEnd"/>
      <w:r w:rsidRPr="001E5C8B">
        <w:rPr>
          <w:sz w:val="12"/>
        </w:rPr>
        <w:t xml:space="preserve"> incident demonstrates the urgent need for safeguards and accountability. · Progress on a fair investigation into the 2014 killing by the Nigerian security forces of over 600 people, on the heels of Boko Haram’s attack on </w:t>
      </w:r>
      <w:proofErr w:type="spellStart"/>
      <w:r w:rsidRPr="001E5C8B">
        <w:rPr>
          <w:sz w:val="12"/>
        </w:rPr>
        <w:t>Giwa</w:t>
      </w:r>
      <w:proofErr w:type="spellEnd"/>
      <w:r w:rsidRPr="001E5C8B">
        <w:rPr>
          <w:sz w:val="12"/>
        </w:rPr>
        <w:t xml:space="preserve"> army barracks. Hundreds of mostly unarmed detainees, including children, were killed in extrajudicial executions and likely buried in mass graves around the city. At the same time, there continues to be additional allegations of corruption, abuse, and misconduct throughout the Nigerian military. While some soldiers have been released or retired, there has yet to be any real or meaningful accountability for the systemic challenges that have plagued Nigeria’s security forces for decades. Without addressing these problems at an institutional level, reform is merely cosmetic and</w:t>
      </w:r>
      <w:r w:rsidRPr="001E5C8B">
        <w:rPr>
          <w:rStyle w:val="StyleUnderline"/>
        </w:rPr>
        <w:t xml:space="preserve"> will only perpetuate longstanding patterns of abuse, which could serve as propaganda for Boko Haram and other insurgent groups seeking to discredit the Nigerian government</w:t>
      </w:r>
      <w:r w:rsidRPr="001E5C8B">
        <w:rPr>
          <w:sz w:val="12"/>
        </w:rPr>
        <w:t xml:space="preserve">. We are concerned that </w:t>
      </w:r>
      <w:r w:rsidRPr="001E5C8B">
        <w:rPr>
          <w:rStyle w:val="StyleUnderline"/>
        </w:rPr>
        <w:t>the decision to proceed with this sale will empower the government to backtrack even further on its commitments to human rights, accountability, and upholding international humanitarian law, which in turn could spur greater unrest and violence, particularly in the northeastern part of the country</w:t>
      </w:r>
      <w:r w:rsidRPr="001E5C8B">
        <w:rPr>
          <w:sz w:val="12"/>
        </w:rPr>
        <w:t>. Accordingly, we strongly urge you to reconsider your decision to sell A-29 Super Tucano light attack aircrafts to Nigeria without any meaningful reform or any clear safeguards in place. Instead we recommend you make clear to Abuja that the sale of these aircraft can proceed only if there is positive and measurable progress on reforming the security institutions.</w:t>
      </w:r>
    </w:p>
    <w:p w14:paraId="11C599FA" w14:textId="64B0BE2C" w:rsidR="001F2CCD" w:rsidRPr="001E5C8B" w:rsidRDefault="001F2CCD" w:rsidP="001F2CCD"/>
    <w:p w14:paraId="655A6927" w14:textId="77777777" w:rsidR="001F2CCD" w:rsidRPr="001E5C8B" w:rsidRDefault="001F2CCD" w:rsidP="001F2CCD">
      <w:pPr>
        <w:pStyle w:val="Heading4"/>
      </w:pPr>
      <w:r w:rsidRPr="001E5C8B">
        <w:t>Arms sales to Nigeria undermine the US stance against human rights abuses and encourage more corruption</w:t>
      </w:r>
    </w:p>
    <w:p w14:paraId="5880DAAD" w14:textId="77777777" w:rsidR="001F2CCD" w:rsidRPr="001E5C8B" w:rsidRDefault="001F2CCD" w:rsidP="001F2CCD">
      <w:r w:rsidRPr="001E5C8B">
        <w:rPr>
          <w:rStyle w:val="Style13ptBold"/>
        </w:rPr>
        <w:t xml:space="preserve">Dick and </w:t>
      </w:r>
      <w:proofErr w:type="spellStart"/>
      <w:r w:rsidRPr="001E5C8B">
        <w:rPr>
          <w:rStyle w:val="Style13ptBold"/>
        </w:rPr>
        <w:t>Stohl</w:t>
      </w:r>
      <w:proofErr w:type="spellEnd"/>
      <w:r w:rsidRPr="001E5C8B">
        <w:rPr>
          <w:rStyle w:val="Style13ptBold"/>
        </w:rPr>
        <w:t>, 2017 – research associate and director of the Conventional Defense program at the Stimson Center</w:t>
      </w:r>
      <w:r w:rsidRPr="001E5C8B">
        <w:t xml:space="preserve"> </w:t>
      </w:r>
      <w:r w:rsidRPr="001E5C8B">
        <w:rPr>
          <w:sz w:val="16"/>
          <w:szCs w:val="16"/>
        </w:rPr>
        <w:t xml:space="preserve">[Shannon and Rachel, April 25, Forum on the Arms Trade, “Trump on Arms Sales”, </w:t>
      </w:r>
      <w:hyperlink r:id="rId6" w:history="1">
        <w:r w:rsidRPr="001E5C8B">
          <w:rPr>
            <w:rStyle w:val="Hyperlink"/>
            <w:sz w:val="16"/>
            <w:szCs w:val="16"/>
          </w:rPr>
          <w:t>https://www.forumarmstrade.org/blog/trump-on-arms-sales</w:t>
        </w:r>
      </w:hyperlink>
      <w:r w:rsidRPr="001E5C8B">
        <w:rPr>
          <w:sz w:val="16"/>
          <w:szCs w:val="16"/>
        </w:rPr>
        <w:t>, accessed on 7/10/19]</w:t>
      </w:r>
    </w:p>
    <w:p w14:paraId="6252130F" w14:textId="77777777" w:rsidR="001F2CCD" w:rsidRPr="001E5C8B" w:rsidRDefault="001F2CCD" w:rsidP="001F2CCD"/>
    <w:p w14:paraId="01B21C17" w14:textId="77777777" w:rsidR="001F2CCD" w:rsidRPr="001E5C8B" w:rsidRDefault="001F2CCD" w:rsidP="001F2CCD">
      <w:pPr>
        <w:rPr>
          <w:rStyle w:val="StyleUnderline"/>
        </w:rPr>
      </w:pPr>
      <w:r w:rsidRPr="001E5C8B">
        <w:rPr>
          <w:sz w:val="12"/>
        </w:rPr>
        <w:t xml:space="preserve">Three months into the Trump administration and </w:t>
      </w:r>
      <w:r w:rsidRPr="001E5C8B">
        <w:rPr>
          <w:rStyle w:val="StyleUnderline"/>
        </w:rPr>
        <w:t>President Trump has used arms sales to support security priorities and demonstrate a commitment to industry</w:t>
      </w:r>
      <w:r w:rsidRPr="001E5C8B">
        <w:rPr>
          <w:sz w:val="12"/>
        </w:rPr>
        <w:t xml:space="preserve">. Yet it remains unclear how and to what extent </w:t>
      </w:r>
      <w:r w:rsidRPr="001E5C8B">
        <w:rPr>
          <w:rStyle w:val="StyleUnderline"/>
        </w:rPr>
        <w:t>arms sales will be used as a tool of Trump’s foreign and defense policies.</w:t>
      </w:r>
      <w:r w:rsidRPr="001E5C8B">
        <w:rPr>
          <w:sz w:val="12"/>
        </w:rPr>
        <w:t xml:space="preserve"> Recent actions, however, appear to suggest that </w:t>
      </w:r>
      <w:r w:rsidRPr="001E5C8B">
        <w:rPr>
          <w:rStyle w:val="StyleUnderline"/>
        </w:rPr>
        <w:t>human rights will no longer be a priority for advancing or withholding U.S. arms sales and thereby supporting larger U.S. foreign policy interests.</w:t>
      </w:r>
      <w:r w:rsidRPr="001E5C8B">
        <w:rPr>
          <w:sz w:val="12"/>
        </w:rPr>
        <w:t xml:space="preserve"> Indeed, since taking office, the Trump administration has </w:t>
      </w:r>
      <w:r w:rsidRPr="001E5C8B">
        <w:rPr>
          <w:rStyle w:val="StyleUnderline"/>
        </w:rPr>
        <w:t>pushed forward</w:t>
      </w:r>
      <w:r w:rsidRPr="001E5C8B">
        <w:rPr>
          <w:sz w:val="12"/>
        </w:rPr>
        <w:t xml:space="preserve"> (but Congress has yet to fully review) </w:t>
      </w:r>
      <w:r w:rsidRPr="001E5C8B">
        <w:rPr>
          <w:rStyle w:val="StyleUnderline"/>
        </w:rPr>
        <w:t xml:space="preserve">arms sales to </w:t>
      </w:r>
      <w:r w:rsidRPr="001E5C8B">
        <w:rPr>
          <w:sz w:val="12"/>
        </w:rPr>
        <w:t>Saudi Arabia, Bahrain, and</w:t>
      </w:r>
      <w:r w:rsidRPr="001E5C8B">
        <w:rPr>
          <w:rStyle w:val="StyleUnderline"/>
        </w:rPr>
        <w:t xml:space="preserve"> Nigeria that were previously put on hold by the Obama administration due to human rights concerns</w:t>
      </w:r>
      <w:r w:rsidRPr="001E5C8B">
        <w:rPr>
          <w:sz w:val="12"/>
        </w:rPr>
        <w:t xml:space="preserve">. The rationale behind these decisions to provide U.S. weapons to consistent human rights violators is largely based on counterterrorism priorities and the view that these arms transfers will significantly support campaigns against terrorist groups. But </w:t>
      </w:r>
      <w:r w:rsidRPr="001E5C8B">
        <w:rPr>
          <w:rStyle w:val="StyleUnderline"/>
        </w:rPr>
        <w:t>there is scant evidence that allowing these arms sales will contribute to U.S. strategic goals and objectives and will not result in further human rights abuses and civilian suffering</w:t>
      </w:r>
      <w:r w:rsidRPr="001E5C8B">
        <w:rPr>
          <w:sz w:val="12"/>
        </w:rPr>
        <w:t>. For example, the Saudi-led bombing campaign in Yemen has resulted in devastating impacts on the Yemeni civilian population. The campaign, undertaken with U.S. supplied weapons, has consistently struck civilian targets and could help fuel anti-American sentiment and play into terrorist groups’ narrative, ultimately working against larger interests in working to stabilize the country and end the conflict. The Trump administration is also trying to change the bureaucratic process surrounding arms sales to foreign governments. Reportedly, the Trump administration is considering replacing foreign military financing (FMF) grants with loans. The Trump administration seems to believe that having governments pay back their weapons purchases will save the United States money in the long run. However, such thinking fundamentally misunderstands the intent of the FMF program. FMF enables foreign governments to use U.S. government grants to purchase U.S. weapons primarily through the Foreign Military Sales program. The program is often used to support foreign militaries that would otherwise be unable to purchase U.S. systems and is often cited as a crucial means to promote national security interests. Indeed, FMF allows foreign partners and allies to acquire U.S. equipment – which is often more expensive than systems from other countries – and thus augment their own military capabilities while fostering stronger security relations with the United States. Additionally, because FMF funds are almost exclusively reserved for the procurement of U.S. weapons and equipment, the program supports U.S. industry. As Andrew Shapiro, former Assistant Secretary of State for Political-Military Affairs under the Obama administration, aptly noted in commentary for</w:t>
      </w:r>
      <w:hyperlink r:id="rId7" w:history="1">
        <w:r w:rsidRPr="001E5C8B">
          <w:rPr>
            <w:rStyle w:val="Hyperlink"/>
            <w:sz w:val="12"/>
          </w:rPr>
          <w:t xml:space="preserve"> Defense News</w:t>
        </w:r>
      </w:hyperlink>
      <w:r w:rsidRPr="001E5C8B">
        <w:rPr>
          <w:sz w:val="12"/>
        </w:rPr>
        <w:t>, the FMF program “helps maintain the U.S. defense-industrial base, it helps lower the cost for the U.S. to buy systems if there is a broader base of sales, and that impacts jobs and communities.” Should the administration follow through with converting grants to loans, it could harm U.S. industry and lead business into other markets that offer less expensive alternatives, such as those maintained by Russia and China. In its</w:t>
      </w:r>
      <w:hyperlink r:id="rId8" w:history="1">
        <w:r w:rsidRPr="001E5C8B">
          <w:rPr>
            <w:rStyle w:val="Hyperlink"/>
            <w:sz w:val="12"/>
          </w:rPr>
          <w:t xml:space="preserve"> budget blueprint</w:t>
        </w:r>
      </w:hyperlink>
      <w:r w:rsidRPr="001E5C8B">
        <w:rPr>
          <w:sz w:val="12"/>
        </w:rPr>
        <w:t xml:space="preserve">, the administration stated that the shift to loans would “potentially [allow] recipients to purchase more American-made weaponry with U.S. assistance, but on a repayable basis.” But why would buyers pay for systems they used to get for free, and in fact pay more than if they were to seek military equipment from other suppliers? </w:t>
      </w:r>
      <w:r w:rsidRPr="001E5C8B">
        <w:rPr>
          <w:rStyle w:val="StyleUnderline"/>
        </w:rPr>
        <w:t>The Trump administration’s initial arms sales efforts may work to weaken long-standing U.S. policy priorities regarding conventional arms transfers</w:t>
      </w:r>
      <w:r w:rsidRPr="001E5C8B">
        <w:rPr>
          <w:sz w:val="12"/>
        </w:rPr>
        <w:t xml:space="preserve">. In the short term, </w:t>
      </w:r>
      <w:r w:rsidRPr="001E5C8B">
        <w:rPr>
          <w:rStyle w:val="StyleUnderline"/>
        </w:rPr>
        <w:t>Trump’s policy decisions are minimizing the extent to which human rights concerns are taken into consideration. In the long-term, these arms sales may result in continued sales to a wider scope of actors with poor records of good governance</w:t>
      </w:r>
      <w:r w:rsidRPr="001E5C8B">
        <w:rPr>
          <w:sz w:val="12"/>
        </w:rPr>
        <w:t>. Additionally, in seeking changes to grant programs, Trump’s policies may undercut U.S. industry. Such decisions could ultimately backfire on U.S. interests, both economically and politically, and leave an arms trade legacy that risks negative consequences for years to come</w:t>
      </w:r>
      <w:r w:rsidRPr="001E5C8B">
        <w:rPr>
          <w:rStyle w:val="StyleUnderline"/>
        </w:rPr>
        <w:t>.</w:t>
      </w:r>
    </w:p>
    <w:p w14:paraId="28EC5894" w14:textId="77777777" w:rsidR="001F2CCD" w:rsidRPr="001E5C8B" w:rsidRDefault="001F2CCD" w:rsidP="001F2CCD"/>
    <w:p w14:paraId="14FF47B5" w14:textId="77777777" w:rsidR="001F2CCD" w:rsidRPr="001E5C8B" w:rsidRDefault="001F2CCD" w:rsidP="001F2CCD">
      <w:pPr>
        <w:pStyle w:val="Heading4"/>
      </w:pPr>
      <w:r w:rsidRPr="001E5C8B">
        <w:t>A-29s will facilitate genocide of Nigerian people – the government will abuse innocent civilians</w:t>
      </w:r>
    </w:p>
    <w:p w14:paraId="206EB9CE" w14:textId="77777777" w:rsidR="001F2CCD" w:rsidRPr="001E5C8B" w:rsidRDefault="001F2CCD" w:rsidP="001F2CCD">
      <w:proofErr w:type="spellStart"/>
      <w:r w:rsidRPr="001E5C8B">
        <w:rPr>
          <w:rStyle w:val="Style13ptBold"/>
        </w:rPr>
        <w:t>Chukindi</w:t>
      </w:r>
      <w:proofErr w:type="spellEnd"/>
      <w:r w:rsidRPr="001E5C8B">
        <w:rPr>
          <w:rStyle w:val="Style13ptBold"/>
        </w:rPr>
        <w:t>, 2017- Daily Post Reporter</w:t>
      </w:r>
      <w:r w:rsidRPr="001E5C8B">
        <w:t xml:space="preserve"> </w:t>
      </w:r>
      <w:r w:rsidRPr="001E5C8B">
        <w:rPr>
          <w:sz w:val="16"/>
          <w:szCs w:val="16"/>
        </w:rPr>
        <w:t xml:space="preserve">[Joe, 8/5/17, “IPOB begs US not to sell Tucano attack plane to Nigeria”, </w:t>
      </w:r>
      <w:hyperlink r:id="rId9" w:history="1">
        <w:r w:rsidRPr="001E5C8B">
          <w:rPr>
            <w:rStyle w:val="Hyperlink"/>
            <w:sz w:val="16"/>
            <w:szCs w:val="16"/>
          </w:rPr>
          <w:t>https://dailypost.ng/2017/08/05/ipob-begs-us-not-sell-tucano-attack-plane-nigeria/</w:t>
        </w:r>
      </w:hyperlink>
      <w:r w:rsidRPr="001E5C8B">
        <w:rPr>
          <w:sz w:val="16"/>
          <w:szCs w:val="16"/>
        </w:rPr>
        <w:t>, 7/10/19]</w:t>
      </w:r>
    </w:p>
    <w:p w14:paraId="52DADF83" w14:textId="77777777" w:rsidR="001F2CCD" w:rsidRPr="001E5C8B" w:rsidRDefault="001F2CCD" w:rsidP="001F2CCD"/>
    <w:p w14:paraId="31BD8FF7" w14:textId="77777777" w:rsidR="001F2CCD" w:rsidRPr="001E5C8B" w:rsidRDefault="001F2CCD" w:rsidP="001F2CCD">
      <w:pPr>
        <w:rPr>
          <w:u w:val="single"/>
        </w:rPr>
      </w:pPr>
      <w:r w:rsidRPr="001E5C8B">
        <w:rPr>
          <w:sz w:val="14"/>
        </w:rPr>
        <w:t xml:space="preserve">The </w:t>
      </w:r>
      <w:r w:rsidRPr="001E5C8B">
        <w:rPr>
          <w:u w:val="single"/>
        </w:rPr>
        <w:t>Indigenous People of Biafra</w:t>
      </w:r>
      <w:r w:rsidRPr="001E5C8B">
        <w:rPr>
          <w:sz w:val="14"/>
        </w:rPr>
        <w:t xml:space="preserve"> (IPOB) has </w:t>
      </w:r>
      <w:r w:rsidRPr="001E5C8B">
        <w:rPr>
          <w:u w:val="single"/>
        </w:rPr>
        <w:t>appealed to</w:t>
      </w:r>
      <w:r w:rsidRPr="001E5C8B">
        <w:rPr>
          <w:sz w:val="14"/>
        </w:rPr>
        <w:t xml:space="preserve"> the </w:t>
      </w:r>
      <w:r w:rsidRPr="001E5C8B">
        <w:rPr>
          <w:u w:val="single"/>
        </w:rPr>
        <w:t>Congress</w:t>
      </w:r>
      <w:r w:rsidRPr="001E5C8B">
        <w:rPr>
          <w:sz w:val="14"/>
        </w:rPr>
        <w:t xml:space="preserve"> of the United States of America </w:t>
      </w:r>
      <w:r w:rsidRPr="001E5C8B">
        <w:rPr>
          <w:u w:val="single"/>
        </w:rPr>
        <w:t xml:space="preserve">not to approve the sale of the Embraer EMB 314 Super Tucano (also called A-29) attack aircraft to the government of the Federal Republic of Nigeria. The group said the Nigerian government would deploy the plane to attack innocent Nigerians through aerial bombardment if it was sold to them. </w:t>
      </w:r>
      <w:r w:rsidRPr="001E5C8B">
        <w:rPr>
          <w:sz w:val="14"/>
        </w:rPr>
        <w:t xml:space="preserve">The US State Department had earlier approved the sale of the plane, while the Department notified that the US Congress has 30 days to approve the sale, which comes with other </w:t>
      </w:r>
      <w:proofErr w:type="spellStart"/>
      <w:r w:rsidRPr="001E5C8B">
        <w:rPr>
          <w:sz w:val="14"/>
        </w:rPr>
        <w:t>packagesas</w:t>
      </w:r>
      <w:proofErr w:type="spellEnd"/>
      <w:r w:rsidRPr="001E5C8B">
        <w:rPr>
          <w:sz w:val="14"/>
        </w:rPr>
        <w:t xml:space="preserve">: weapons, training, spare parts and facilities to support the program. But IPOB in a press release signed by its spokespersons; Barrister Emma </w:t>
      </w:r>
      <w:proofErr w:type="spellStart"/>
      <w:r w:rsidRPr="001E5C8B">
        <w:rPr>
          <w:sz w:val="14"/>
        </w:rPr>
        <w:t>Nmezuand</w:t>
      </w:r>
      <w:proofErr w:type="spellEnd"/>
      <w:r w:rsidRPr="001E5C8B">
        <w:rPr>
          <w:sz w:val="14"/>
        </w:rPr>
        <w:t xml:space="preserve"> Dr. Clifford Chukwuemeka </w:t>
      </w:r>
      <w:proofErr w:type="spellStart"/>
      <w:r w:rsidRPr="001E5C8B">
        <w:rPr>
          <w:sz w:val="14"/>
        </w:rPr>
        <w:t>Iroanya</w:t>
      </w:r>
      <w:proofErr w:type="spellEnd"/>
      <w:r w:rsidRPr="001E5C8B">
        <w:rPr>
          <w:sz w:val="14"/>
        </w:rPr>
        <w:t xml:space="preserve"> said</w:t>
      </w:r>
      <w:r w:rsidRPr="001E5C8B">
        <w:rPr>
          <w:rStyle w:val="StyleUnderline"/>
        </w:rPr>
        <w:t>: “the aircraft will be used for aerial bombardment and mass-murder of Biafrans.</w:t>
      </w:r>
      <w:r w:rsidRPr="001E5C8B">
        <w:rPr>
          <w:sz w:val="14"/>
        </w:rPr>
        <w:t xml:space="preserve"> </w:t>
      </w:r>
      <w:r w:rsidRPr="001E5C8B">
        <w:rPr>
          <w:rStyle w:val="StyleUnderline"/>
        </w:rPr>
        <w:t xml:space="preserve">“Apart from the genocidal intents of the Nigerian government as the overarching reason for the procurement of the attack aircraft, </w:t>
      </w:r>
      <w:r w:rsidRPr="001E5C8B">
        <w:rPr>
          <w:u w:val="single"/>
        </w:rPr>
        <w:t>the IPOB is appealing to the US Congress to deny approval of the sale of these attack aircraft because of three reasons, namely; Mis-use of Technical capabilities, Legal (violation of Leahy Law), and Commercial (procurement fraud).”</w:t>
      </w:r>
      <w:r w:rsidRPr="001E5C8B">
        <w:rPr>
          <w:sz w:val="14"/>
        </w:rPr>
        <w:t xml:space="preserve"> The group said the Embraer EMB 314 Super Tucano (A-29) is a turboprop light attack aircraft which is designed to operate in extremely rugged terrain with aerial reconnaissance missions capability especially in low-threat environments. It further stated that within three weeks of becoming the president of Nigeria on </w:t>
      </w:r>
      <w:r w:rsidRPr="001E5C8B">
        <w:rPr>
          <w:u w:val="single"/>
        </w:rPr>
        <w:t xml:space="preserve">May 29, 2015, President Muhammadu Buhari bombed </w:t>
      </w:r>
      <w:proofErr w:type="spellStart"/>
      <w:r w:rsidRPr="001E5C8B">
        <w:rPr>
          <w:u w:val="single"/>
        </w:rPr>
        <w:t>Biafraland</w:t>
      </w:r>
      <w:proofErr w:type="spellEnd"/>
      <w:r w:rsidRPr="001E5C8B">
        <w:rPr>
          <w:u w:val="single"/>
        </w:rPr>
        <w:t xml:space="preserve"> using a low-precision and less sophisticated attack aircraft</w:t>
      </w:r>
      <w:r w:rsidRPr="001E5C8B">
        <w:rPr>
          <w:sz w:val="14"/>
        </w:rPr>
        <w:t xml:space="preserve"> </w:t>
      </w:r>
      <w:r w:rsidRPr="001E5C8B">
        <w:rPr>
          <w:rStyle w:val="StyleUnderline"/>
        </w:rPr>
        <w:t xml:space="preserve">with bombs that have Napalm as the warheads. “In that genocidal act </w:t>
      </w:r>
      <w:r w:rsidRPr="001E5C8B">
        <w:rPr>
          <w:sz w:val="14"/>
        </w:rPr>
        <w:t>which occurred from June 17 to June 19, 2015, s</w:t>
      </w:r>
      <w:r w:rsidRPr="001E5C8B">
        <w:rPr>
          <w:rStyle w:val="StyleUnderline"/>
        </w:rPr>
        <w:t xml:space="preserve">cores of Biafrans were roasted while others had their bodies mangled by </w:t>
      </w:r>
      <w:r w:rsidRPr="001E5C8B">
        <w:rPr>
          <w:sz w:val="14"/>
        </w:rPr>
        <w:t xml:space="preserve">the torrents of these </w:t>
      </w:r>
      <w:r w:rsidRPr="001E5C8B">
        <w:rPr>
          <w:rStyle w:val="StyleUnderline"/>
        </w:rPr>
        <w:t>bombs with Napalm warheads</w:t>
      </w:r>
      <w:r w:rsidRPr="001E5C8B">
        <w:rPr>
          <w:sz w:val="14"/>
        </w:rPr>
        <w:t>. “</w:t>
      </w:r>
      <w:r w:rsidRPr="001E5C8B">
        <w:rPr>
          <w:u w:val="single"/>
        </w:rPr>
        <w:t>With the A-29, there is no doubt that this government will wipe out the entire people of Biafra with ease in a matter of a few sorties.</w:t>
      </w:r>
      <w:r w:rsidRPr="001E5C8B">
        <w:rPr>
          <w:sz w:val="14"/>
        </w:rPr>
        <w:t xml:space="preserve"> We wish to remind the US Congress that</w:t>
      </w:r>
      <w:r w:rsidRPr="001E5C8B">
        <w:rPr>
          <w:u w:val="single"/>
        </w:rPr>
        <w:t xml:space="preserve"> Nigeria</w:t>
      </w:r>
      <w:r w:rsidRPr="001E5C8B">
        <w:rPr>
          <w:sz w:val="14"/>
        </w:rPr>
        <w:t xml:space="preserve"> is not among the “Fast Track” countries but a </w:t>
      </w:r>
      <w:r w:rsidRPr="001E5C8B">
        <w:rPr>
          <w:u w:val="single"/>
        </w:rPr>
        <w:t>country indicted continually on human rights abuses,” the group said.</w:t>
      </w:r>
    </w:p>
    <w:p w14:paraId="5048B55F" w14:textId="77777777" w:rsidR="001F2CCD" w:rsidRPr="001E5C8B" w:rsidRDefault="001F2CCD" w:rsidP="001F2CCD"/>
    <w:p w14:paraId="643D1F90" w14:textId="77777777" w:rsidR="001F2CCD" w:rsidRPr="001E5C8B" w:rsidRDefault="001F2CCD" w:rsidP="001F2CCD">
      <w:pPr>
        <w:pStyle w:val="Heading4"/>
      </w:pPr>
      <w:r w:rsidRPr="001E5C8B">
        <w:t xml:space="preserve">Arms sales to Nigeria increase government corruption because it sends mixed messages </w:t>
      </w:r>
    </w:p>
    <w:p w14:paraId="17F0C0E4" w14:textId="77777777" w:rsidR="001F2CCD" w:rsidRPr="001E5C8B" w:rsidRDefault="001F2CCD" w:rsidP="001F2CCD">
      <w:pPr>
        <w:rPr>
          <w:sz w:val="16"/>
          <w:szCs w:val="16"/>
        </w:rPr>
      </w:pPr>
      <w:r w:rsidRPr="001E5C8B">
        <w:rPr>
          <w:rStyle w:val="Style13ptBold"/>
        </w:rPr>
        <w:t>Page, 2016 – advisor to the Defense and Security Program at Transparency International</w:t>
      </w:r>
      <w:r w:rsidRPr="001E5C8B">
        <w:t xml:space="preserve"> </w:t>
      </w:r>
      <w:r w:rsidRPr="001E5C8B">
        <w:rPr>
          <w:sz w:val="16"/>
          <w:szCs w:val="16"/>
        </w:rPr>
        <w:t xml:space="preserve">[Matthew “Five Reasons Washington Should Rethink Selling Warplanes to Nigeria” 11/8/16, </w:t>
      </w:r>
      <w:hyperlink r:id="rId10" w:history="1">
        <w:r w:rsidRPr="001E5C8B">
          <w:rPr>
            <w:rStyle w:val="Hyperlink"/>
            <w:sz w:val="16"/>
            <w:szCs w:val="16"/>
          </w:rPr>
          <w:t>https://warontherocks.com/2016/11/five-reasons-washington-should-rethink-selling-warplanes-to-nigeria/</w:t>
        </w:r>
      </w:hyperlink>
      <w:r w:rsidRPr="001E5C8B">
        <w:rPr>
          <w:sz w:val="16"/>
          <w:szCs w:val="16"/>
        </w:rPr>
        <w:t xml:space="preserve">  acc 7/3/19]</w:t>
      </w:r>
    </w:p>
    <w:p w14:paraId="0A249BAF" w14:textId="77777777" w:rsidR="001F2CCD" w:rsidRPr="001E5C8B" w:rsidRDefault="001F2CCD" w:rsidP="001F2CCD">
      <w:pPr>
        <w:rPr>
          <w:sz w:val="14"/>
        </w:rPr>
      </w:pPr>
    </w:p>
    <w:p w14:paraId="39754C89" w14:textId="77777777" w:rsidR="001F2CCD" w:rsidRPr="001E5C8B" w:rsidRDefault="001F2CCD" w:rsidP="001F2CCD">
      <w:pPr>
        <w:rPr>
          <w:sz w:val="12"/>
        </w:rPr>
      </w:pPr>
      <w:r w:rsidRPr="001E5C8B">
        <w:rPr>
          <w:rStyle w:val="StyleUnderline"/>
        </w:rPr>
        <w:t>It sends mixed messages on corruption</w:t>
      </w:r>
      <w:r w:rsidRPr="001E5C8B">
        <w:rPr>
          <w:sz w:val="12"/>
        </w:rPr>
        <w:t xml:space="preserve">. Sticker shock aside, </w:t>
      </w:r>
      <w:r w:rsidRPr="001E5C8B">
        <w:rPr>
          <w:rStyle w:val="StyleUnderline"/>
        </w:rPr>
        <w:t xml:space="preserve">the sale undermines statements </w:t>
      </w:r>
      <w:r w:rsidRPr="001E5C8B">
        <w:rPr>
          <w:sz w:val="12"/>
        </w:rPr>
        <w:t xml:space="preserve">by President Barack Obama, Secretary of State John Kerry, Attorney General Loretta Lynch, and Treasury Secretary Jacob Lew </w:t>
      </w:r>
      <w:r w:rsidRPr="001E5C8B">
        <w:rPr>
          <w:rStyle w:val="StyleUnderline"/>
        </w:rPr>
        <w:t>that helping Nigeria fight corruption is a top U.S. policy priority</w:t>
      </w:r>
      <w:r w:rsidRPr="001E5C8B">
        <w:rPr>
          <w:sz w:val="12"/>
        </w:rPr>
        <w:t xml:space="preserve">. </w:t>
      </w:r>
      <w:r w:rsidRPr="001E5C8B">
        <w:rPr>
          <w:rStyle w:val="StyleUnderline"/>
        </w:rPr>
        <w:t>The U.S. effort to sell weapons to the Nigerian Air Force — whose last three chiefs, along with several other of its top officers, are currently on trial for embezzlement and procurement fraud — is incongruous with U.S. rhetoric</w:t>
      </w:r>
      <w:r w:rsidRPr="001E5C8B">
        <w:rPr>
          <w:sz w:val="12"/>
        </w:rPr>
        <w:t xml:space="preserve">. Nigerian Air Force corruption is not ancient history: The senior air force officer who the U.S. Defense Attaché brought to Washington in July 2015 to discuss the Super Tucano sale has since been charged with corruption. Furthermore, </w:t>
      </w:r>
      <w:r w:rsidRPr="001E5C8B">
        <w:rPr>
          <w:rStyle w:val="StyleUnderline"/>
        </w:rPr>
        <w:t>it is not clear that the Nigerian Air Force become any more transparent about its finances, procurement, or contracting processes over the last year. Washington’s other partner</w:t>
      </w:r>
      <w:r w:rsidRPr="001E5C8B">
        <w:rPr>
          <w:sz w:val="12"/>
        </w:rPr>
        <w:t xml:space="preserve"> in the deal — </w:t>
      </w:r>
      <w:r w:rsidRPr="001E5C8B">
        <w:rPr>
          <w:rStyle w:val="StyleUnderline"/>
        </w:rPr>
        <w:t>Brazilian aircraft manufacturer Embraer —</w:t>
      </w:r>
      <w:r w:rsidRPr="001E5C8B">
        <w:rPr>
          <w:sz w:val="12"/>
        </w:rPr>
        <w:t xml:space="preserve"> just last month agreed to pay $205 million in fines to resolve criminal violations of the Foreign Corrupt Practices Act. Embraer </w:t>
      </w:r>
      <w:r w:rsidRPr="001E5C8B">
        <w:rPr>
          <w:rStyle w:val="StyleUnderline"/>
        </w:rPr>
        <w:t>admitted that it bribed officials to sell Super Tucanos to the Dominican Republic and other aircraft to Saudi Arabia, Mozambique, and India.</w:t>
      </w:r>
      <w:r w:rsidRPr="001E5C8B">
        <w:rPr>
          <w:sz w:val="12"/>
        </w:rPr>
        <w:t xml:space="preserve"> </w:t>
      </w:r>
      <w:r w:rsidRPr="001E5C8B">
        <w:rPr>
          <w:rStyle w:val="StyleUnderline"/>
        </w:rPr>
        <w:t>Brazilian authorities, meanwhile, have charged several former top executives at Embraer with corruption and money laundering in connection with the sale of Super Tucanos to the Dominican Republic.</w:t>
      </w:r>
      <w:r w:rsidRPr="001E5C8B">
        <w:rPr>
          <w:sz w:val="12"/>
        </w:rPr>
        <w:t xml:space="preserve"> </w:t>
      </w:r>
    </w:p>
    <w:p w14:paraId="6405F3F1" w14:textId="2DAA1557" w:rsidR="001F2CCD" w:rsidRDefault="001F2CCD" w:rsidP="001F2CCD">
      <w:pPr>
        <w:rPr>
          <w:sz w:val="14"/>
        </w:rPr>
      </w:pPr>
    </w:p>
    <w:p w14:paraId="710165F2" w14:textId="7C7F536D" w:rsidR="00534918" w:rsidRPr="00534918" w:rsidRDefault="00534918" w:rsidP="00534918">
      <w:pPr>
        <w:rPr>
          <w:b/>
          <w:bCs/>
          <w:sz w:val="22"/>
        </w:rPr>
      </w:pPr>
      <w:r w:rsidRPr="00534918">
        <w:rPr>
          <w:b/>
          <w:bCs/>
          <w:sz w:val="22"/>
        </w:rPr>
        <w:t>[Generic Framing Cards – you may replace with your favorites]</w:t>
      </w:r>
    </w:p>
    <w:p w14:paraId="24DAD730" w14:textId="7D985EF1" w:rsidR="00973CD4" w:rsidRPr="00973CD4" w:rsidRDefault="00973CD4" w:rsidP="00973CD4">
      <w:pPr>
        <w:keepNext/>
        <w:keepLines/>
        <w:spacing w:before="200"/>
        <w:outlineLvl w:val="3"/>
        <w:rPr>
          <w:rFonts w:eastAsiaTheme="majorEastAsia" w:cstheme="majorBidi"/>
          <w:b/>
          <w:iCs/>
          <w:sz w:val="22"/>
        </w:rPr>
      </w:pPr>
      <w:r w:rsidRPr="00973CD4">
        <w:rPr>
          <w:rFonts w:eastAsiaTheme="majorEastAsia" w:cstheme="majorBidi"/>
          <w:b/>
          <w:iCs/>
          <w:sz w:val="22"/>
        </w:rPr>
        <w:t xml:space="preserve">Ongoing </w:t>
      </w:r>
      <w:r w:rsidRPr="001E5C8B">
        <w:rPr>
          <w:rFonts w:eastAsiaTheme="majorEastAsia" w:cstheme="majorBidi"/>
          <w:b/>
          <w:iCs/>
          <w:sz w:val="22"/>
        </w:rPr>
        <w:t>human rights abuses</w:t>
      </w:r>
      <w:r w:rsidRPr="00973CD4">
        <w:rPr>
          <w:rFonts w:eastAsiaTheme="majorEastAsia" w:cstheme="majorBidi"/>
          <w:b/>
          <w:iCs/>
          <w:sz w:val="22"/>
        </w:rPr>
        <w:t xml:space="preserve"> should be prioritized – we should focus on what is happening </w:t>
      </w:r>
      <w:r w:rsidRPr="00973CD4">
        <w:rPr>
          <w:rFonts w:eastAsiaTheme="majorEastAsia" w:cstheme="majorBidi"/>
          <w:b/>
          <w:iCs/>
          <w:sz w:val="22"/>
          <w:u w:val="single"/>
        </w:rPr>
        <w:t>rather than what could</w:t>
      </w:r>
      <w:r w:rsidRPr="00973CD4">
        <w:rPr>
          <w:rFonts w:eastAsiaTheme="majorEastAsia" w:cstheme="majorBidi"/>
          <w:b/>
          <w:iCs/>
          <w:sz w:val="22"/>
        </w:rPr>
        <w:t xml:space="preserve"> </w:t>
      </w:r>
      <w:r w:rsidRPr="001E5C8B">
        <w:rPr>
          <w:rFonts w:eastAsiaTheme="majorEastAsia" w:cstheme="majorBidi"/>
          <w:b/>
          <w:iCs/>
          <w:sz w:val="22"/>
        </w:rPr>
        <w:t>– ignoring these ongoing conflicts is due to racism</w:t>
      </w:r>
    </w:p>
    <w:p w14:paraId="7A7E25AD" w14:textId="7D8F4B7F" w:rsidR="00973CD4" w:rsidRPr="001E5C8B" w:rsidRDefault="00973CD4" w:rsidP="00973CD4">
      <w:pPr>
        <w:rPr>
          <w:sz w:val="16"/>
          <w:szCs w:val="16"/>
        </w:rPr>
      </w:pPr>
      <w:proofErr w:type="spellStart"/>
      <w:r w:rsidRPr="00973CD4">
        <w:rPr>
          <w:rStyle w:val="Style13ptBold"/>
        </w:rPr>
        <w:t>Westlund</w:t>
      </w:r>
      <w:proofErr w:type="spellEnd"/>
      <w:r w:rsidRPr="00973CD4">
        <w:rPr>
          <w:rStyle w:val="Style13ptBold"/>
        </w:rPr>
        <w:t xml:space="preserve"> 14 </w:t>
      </w:r>
      <w:r w:rsidR="0027175A" w:rsidRPr="001E5C8B">
        <w:rPr>
          <w:rStyle w:val="Style13ptBold"/>
        </w:rPr>
        <w:t xml:space="preserve">- </w:t>
      </w:r>
      <w:r w:rsidR="0027175A" w:rsidRPr="00973CD4">
        <w:rPr>
          <w:rStyle w:val="Style13ptBold"/>
        </w:rPr>
        <w:t>professor at the Osaka School of International Public Policy</w:t>
      </w:r>
      <w:r w:rsidR="0027175A" w:rsidRPr="001E5C8B">
        <w:t xml:space="preserve"> </w:t>
      </w:r>
      <w:r w:rsidRPr="00973CD4">
        <w:rPr>
          <w:sz w:val="16"/>
          <w:szCs w:val="16"/>
        </w:rPr>
        <w:t>(Donna 02-17-2014; "Media Coverage of Conflict in Africa Inadequate"; Guardian Liberty Voice; https://guardianlv.com/2014/02/media-coverage-of-conflict-in-africa-inadequate/; Accessed: 6-28-2019 //GBS Rudolph)</w:t>
      </w:r>
    </w:p>
    <w:p w14:paraId="56CD7D5A" w14:textId="77777777" w:rsidR="0027175A" w:rsidRPr="00973CD4" w:rsidRDefault="0027175A" w:rsidP="00973CD4"/>
    <w:p w14:paraId="4CBD22AE" w14:textId="3AF12D17" w:rsidR="00973CD4" w:rsidRPr="00973CD4" w:rsidRDefault="00973CD4" w:rsidP="00973CD4">
      <w:pPr>
        <w:rPr>
          <w:sz w:val="22"/>
          <w:u w:val="single"/>
        </w:rPr>
      </w:pPr>
      <w:r w:rsidRPr="00973CD4">
        <w:rPr>
          <w:sz w:val="22"/>
          <w:u w:val="single"/>
        </w:rPr>
        <w:t>The number of deaths, refugees and internally displaced people due to the conflicts and civil wars in Africa is astounding.</w:t>
      </w:r>
      <w:r w:rsidRPr="00973CD4">
        <w:rPr>
          <w:sz w:val="12"/>
        </w:rPr>
        <w:t xml:space="preserve"> If these statistics were </w:t>
      </w:r>
      <w:r w:rsidRPr="00973CD4">
        <w:rPr>
          <w:iCs/>
          <w:u w:val="single"/>
        </w:rPr>
        <w:t>scaled down to proportion and occurred in Europe, the situation would be called World War III by the media</w:t>
      </w:r>
      <w:r w:rsidRPr="00973CD4">
        <w:rPr>
          <w:sz w:val="12"/>
        </w:rPr>
        <w:t xml:space="preserve">. </w:t>
      </w:r>
      <w:r w:rsidRPr="00973CD4">
        <w:rPr>
          <w:sz w:val="22"/>
          <w:u w:val="single"/>
        </w:rPr>
        <w:t>The rest of the world would rush to defuse and mediate the situation, and the mainstream Western media would provide in-depth coverage. In terms of numbers of people who have been displaced and killed</w:t>
      </w:r>
      <w:r w:rsidRPr="00973CD4">
        <w:rPr>
          <w:sz w:val="12"/>
        </w:rPr>
        <w:t xml:space="preserve">, </w:t>
      </w:r>
      <w:r w:rsidRPr="00973CD4">
        <w:rPr>
          <w:rStyle w:val="StyleUnderline"/>
        </w:rPr>
        <w:t>Africa has been largely ignored by the media when compared to the coverage of fomenting tensions and following crises of geographical locations like Palestine and Israel, Iraq and Kosovo.</w:t>
      </w:r>
      <w:r w:rsidRPr="001E5C8B">
        <w:rPr>
          <w:rStyle w:val="StyleUnderline"/>
        </w:rPr>
        <w:t xml:space="preserve"> </w:t>
      </w:r>
      <w:r w:rsidRPr="00973CD4">
        <w:rPr>
          <w:rStyle w:val="StyleUnderline"/>
        </w:rPr>
        <w:t>In one study,</w:t>
      </w:r>
      <w:r w:rsidRPr="00973CD4">
        <w:rPr>
          <w:sz w:val="12"/>
        </w:rPr>
        <w:t xml:space="preserve"> </w:t>
      </w:r>
      <w:r w:rsidRPr="00973CD4">
        <w:rPr>
          <w:sz w:val="22"/>
          <w:u w:val="single"/>
        </w:rPr>
        <w:t>it was shown that 88 percent of the conflict-related deaths occur in Africa</w:t>
      </w:r>
      <w:r w:rsidRPr="00973CD4">
        <w:rPr>
          <w:sz w:val="12"/>
        </w:rPr>
        <w:t>, but it did not even figure into 10 percent of the coverage by mainstream Western media outlets. The study’s author, Virgil Hawkins, is a former NGO worker in Asia and Africa and a current associate professor at the Osaka School of International Public Policy, as well as a research associate at the University of the Free State, South Africa. In Hawkins’ book Stealth Conflicts: How the World’s Worst Violence Is Ignored, he declares it his mission “</w:t>
      </w:r>
      <w:r w:rsidRPr="00973CD4">
        <w:rPr>
          <w:iCs/>
          <w:u w:val="single"/>
        </w:rPr>
        <w:t>to shed light on…the mechanisms that are behind [these conflicts’] marginalization.”</w:t>
      </w:r>
      <w:r w:rsidRPr="001E5C8B">
        <w:rPr>
          <w:sz w:val="12"/>
        </w:rPr>
        <w:t xml:space="preserve"> </w:t>
      </w:r>
      <w:proofErr w:type="spellStart"/>
      <w:r w:rsidRPr="00973CD4">
        <w:rPr>
          <w:sz w:val="12"/>
        </w:rPr>
        <w:t>AfricaThe</w:t>
      </w:r>
      <w:proofErr w:type="spellEnd"/>
      <w:r w:rsidRPr="00973CD4">
        <w:rPr>
          <w:sz w:val="12"/>
        </w:rPr>
        <w:t xml:space="preserve"> book features a set of maps called New World Maps that are designed to give readers a “</w:t>
      </w:r>
      <w:r w:rsidRPr="00973CD4">
        <w:rPr>
          <w:sz w:val="22"/>
          <w:u w:val="single"/>
        </w:rPr>
        <w:t>fresh perspective on the way things are, and the way they are shown to us</w:t>
      </w:r>
      <w:r w:rsidRPr="00973CD4">
        <w:rPr>
          <w:sz w:val="12"/>
        </w:rPr>
        <w:t>.”</w:t>
      </w:r>
      <w:r w:rsidRPr="001E5C8B">
        <w:rPr>
          <w:sz w:val="12"/>
        </w:rPr>
        <w:t xml:space="preserve"> </w:t>
      </w:r>
      <w:r w:rsidRPr="00973CD4">
        <w:rPr>
          <w:iCs/>
          <w:u w:val="single"/>
        </w:rPr>
        <w:t>They use conflict-related deaths as the parameter for size</w:t>
      </w:r>
      <w:r w:rsidRPr="00973CD4">
        <w:rPr>
          <w:sz w:val="12"/>
        </w:rPr>
        <w:t xml:space="preserve">. Other maps depict the way various media outlets (CNN, BBC, New York Times, Le Monde, Yomiuri) perceive the world. Hawkins notes that </w:t>
      </w:r>
      <w:r w:rsidRPr="00973CD4">
        <w:rPr>
          <w:sz w:val="22"/>
          <w:u w:val="single"/>
        </w:rPr>
        <w:t>the purpose of these maps is “not to suggest that levels of media coverage should be proportionate to the…sheer scale of a conflict (death toll)</w:t>
      </w:r>
      <w:r w:rsidRPr="00973CD4">
        <w:rPr>
          <w:sz w:val="12"/>
        </w:rPr>
        <w:t>,” although she says they should certainly be a factor.</w:t>
      </w:r>
      <w:r w:rsidRPr="001E5C8B">
        <w:rPr>
          <w:sz w:val="12"/>
        </w:rPr>
        <w:t xml:space="preserve"> </w:t>
      </w:r>
      <w:r w:rsidRPr="00973CD4">
        <w:rPr>
          <w:sz w:val="12"/>
        </w:rPr>
        <w:t xml:space="preserve">Why is the media coverage, for example, of </w:t>
      </w:r>
      <w:r w:rsidRPr="00973CD4">
        <w:rPr>
          <w:sz w:val="22"/>
          <w:u w:val="single"/>
        </w:rPr>
        <w:t>conflicts in Nigeria and the Central African Republic important to countries in the West that do not appear to be involved in them</w:t>
      </w:r>
      <w:r w:rsidRPr="00973CD4">
        <w:rPr>
          <w:sz w:val="12"/>
        </w:rPr>
        <w:t xml:space="preserve">? Anup Shah, author and owner of the Global Issues website, offers some answers to that question. </w:t>
      </w:r>
      <w:r w:rsidRPr="00973CD4">
        <w:rPr>
          <w:iCs/>
          <w:u w:val="single"/>
        </w:rPr>
        <w:t>Shah points out that simplistic views, at worst, are racist, whether intentional or not, and at best, offer no platform on how to move forward.</w:t>
      </w:r>
      <w:r w:rsidRPr="001E5C8B">
        <w:rPr>
          <w:b/>
          <w:iCs/>
          <w:u w:val="single"/>
          <w:bdr w:val="single" w:sz="8" w:space="0" w:color="auto"/>
        </w:rPr>
        <w:t xml:space="preserve"> </w:t>
      </w:r>
      <w:r w:rsidRPr="00973CD4">
        <w:rPr>
          <w:sz w:val="22"/>
          <w:u w:val="single"/>
        </w:rPr>
        <w:t>Hawkins says his research led him to the quick and obvious fact that those conflicts that have dominated the agendas of people in a position to respond–such as policymakers, the public, the media, and academia–are often small in scale in comparison to many of those that have consistently failed to attract attention</w:t>
      </w:r>
      <w:r w:rsidRPr="00973CD4">
        <w:rPr>
          <w:sz w:val="12"/>
        </w:rPr>
        <w:t xml:space="preserve">. The issues need to be put in front of people who are, as Hawkins says, “in a position to respond.” </w:t>
      </w:r>
      <w:r w:rsidRPr="00973CD4">
        <w:rPr>
          <w:sz w:val="22"/>
          <w:u w:val="single"/>
        </w:rPr>
        <w:t>Countries such as those in the West have direct and indirect influence when it comes to international affairs</w:t>
      </w:r>
      <w:r w:rsidRPr="00973CD4">
        <w:rPr>
          <w:sz w:val="12"/>
        </w:rPr>
        <w:t>. And finally, the opposite is just as true–all countries have direct and indirect effects on all other countries. To understand this best, Shah provides a quotation from J. Brian Atwood, the former head of U.S. foreign aid policy: “Failed states threaten our nation. They cost us too much…They destabilize other nations. They…deny us economic opportunity in the largest new marketplace — the developing world.”</w:t>
      </w:r>
      <w:r w:rsidRPr="001E5C8B">
        <w:rPr>
          <w:sz w:val="12"/>
        </w:rPr>
        <w:t xml:space="preserve"> </w:t>
      </w:r>
      <w:r w:rsidRPr="00973CD4">
        <w:rPr>
          <w:iCs/>
          <w:u w:val="single"/>
        </w:rPr>
        <w:t>The media tends to ignore the conflicts in Africa or oversimplify them</w:t>
      </w:r>
      <w:r w:rsidRPr="00973CD4">
        <w:rPr>
          <w:sz w:val="12"/>
        </w:rPr>
        <w:t xml:space="preserve">. Provocative images abound, but conflict analysis is </w:t>
      </w:r>
      <w:r w:rsidRPr="00973CD4">
        <w:rPr>
          <w:sz w:val="22"/>
          <w:u w:val="single"/>
        </w:rPr>
        <w:t>lacking. There is little understanding how monetary aid both helps and hinders Africa, and the issue is not being addressed enough by mainstream Western media, nor are the reasons for Africa’s exportation of crops despite its persistent famine and hunger</w:t>
      </w:r>
      <w:r w:rsidRPr="00973CD4">
        <w:rPr>
          <w:sz w:val="12"/>
        </w:rPr>
        <w:t>. As Hawkins says, “</w:t>
      </w:r>
      <w:r w:rsidRPr="00973CD4">
        <w:rPr>
          <w:iCs/>
          <w:u w:val="single"/>
        </w:rPr>
        <w:t>The marginalization of these conflicts is the result of a series of deliberate choices on the part of those in a position to respond.</w:t>
      </w:r>
      <w:r w:rsidRPr="00973CD4">
        <w:rPr>
          <w:sz w:val="12"/>
        </w:rPr>
        <w:t xml:space="preserve">” The media, in large part, </w:t>
      </w:r>
      <w:r w:rsidRPr="00973CD4">
        <w:rPr>
          <w:sz w:val="22"/>
          <w:u w:val="single"/>
        </w:rPr>
        <w:t>chooses to respond inadequately to the conflict in Africa. In turn, its response affects the present and future of those conflicts.</w:t>
      </w:r>
    </w:p>
    <w:p w14:paraId="536C4C07" w14:textId="41235AA3" w:rsidR="001F2CCD" w:rsidRDefault="001F2CCD" w:rsidP="001F2CCD">
      <w:pPr>
        <w:rPr>
          <w:sz w:val="14"/>
        </w:rPr>
      </w:pPr>
    </w:p>
    <w:p w14:paraId="7588E2C5" w14:textId="125010D0" w:rsidR="00534918" w:rsidRDefault="00534918" w:rsidP="00534918">
      <w:pPr>
        <w:pStyle w:val="Heading4"/>
      </w:pPr>
      <w:r>
        <w:t xml:space="preserve">Large-scale threats of future suffering collapse ethics and creates a form of temporal blackmail- the only ethical response is to refuse that bribery and align yourself with </w:t>
      </w:r>
      <w:r>
        <w:t>the</w:t>
      </w:r>
      <w:r>
        <w:t xml:space="preserve"> urgency</w:t>
      </w:r>
      <w:r>
        <w:t xml:space="preserve"> of those currently suffering</w:t>
      </w:r>
    </w:p>
    <w:p w14:paraId="3C9A5250" w14:textId="233696B2" w:rsidR="00534918" w:rsidRPr="00534918" w:rsidRDefault="00534918" w:rsidP="00534918">
      <w:pPr>
        <w:rPr>
          <w:sz w:val="16"/>
          <w:szCs w:val="16"/>
        </w:rPr>
      </w:pPr>
      <w:r>
        <w:rPr>
          <w:rStyle w:val="Style13ptBold"/>
        </w:rPr>
        <w:t xml:space="preserve">Olson 15 </w:t>
      </w:r>
      <w:r>
        <w:rPr>
          <w:rStyle w:val="Style13ptBold"/>
        </w:rPr>
        <w:t xml:space="preserve">- </w:t>
      </w:r>
      <w:r w:rsidRPr="00EC49A8">
        <w:rPr>
          <w:rStyle w:val="Style13ptBold"/>
          <w:sz w:val="20"/>
          <w:szCs w:val="20"/>
        </w:rPr>
        <w:t>professor of geography and global studies at UNC</w:t>
      </w:r>
      <w:r>
        <w:rPr>
          <w:rStyle w:val="Style13ptBold"/>
          <w:sz w:val="20"/>
          <w:szCs w:val="20"/>
        </w:rPr>
        <w:t xml:space="preserve"> </w:t>
      </w:r>
      <w:r w:rsidRPr="00534918">
        <w:rPr>
          <w:sz w:val="16"/>
          <w:szCs w:val="16"/>
        </w:rPr>
        <w:t>[</w:t>
      </w:r>
      <w:r w:rsidRPr="00534918">
        <w:rPr>
          <w:sz w:val="16"/>
          <w:szCs w:val="16"/>
        </w:rPr>
        <w:t>Elizabeth, Chapel Hill, ‘Geography and Ethics I: Waiting and Urgency,’ Progress in Human Geography, vol. 39 no. 4, pp. 517-526)</w:t>
      </w:r>
    </w:p>
    <w:p w14:paraId="6C5446D1" w14:textId="77777777" w:rsidR="00534918" w:rsidRPr="00EC49A8" w:rsidRDefault="00534918" w:rsidP="00534918">
      <w:pPr>
        <w:rPr>
          <w:rStyle w:val="Style13ptBold"/>
          <w:sz w:val="20"/>
          <w:szCs w:val="20"/>
        </w:rPr>
      </w:pPr>
    </w:p>
    <w:p w14:paraId="0754A986" w14:textId="77777777" w:rsidR="00534918" w:rsidRDefault="00534918" w:rsidP="00534918">
      <w:pPr>
        <w:rPr>
          <w:rStyle w:val="StyleUnderline"/>
        </w:rPr>
      </w:pPr>
      <w:r w:rsidRPr="00741548">
        <w:rPr>
          <w:sz w:val="8"/>
        </w:rPr>
        <w:t xml:space="preserve">Though toileting might be thought of as a special case of bodily urgency, geographic research suggests that </w:t>
      </w:r>
      <w:r w:rsidRPr="006012B5">
        <w:rPr>
          <w:rStyle w:val="StyleUnderline"/>
        </w:rPr>
        <w:t xml:space="preserve">the body is </w:t>
      </w:r>
      <w:r w:rsidRPr="00741548">
        <w:rPr>
          <w:sz w:val="8"/>
        </w:rPr>
        <w:t>increasingly set</w:t>
      </w:r>
      <w:r w:rsidRPr="00AD1BB6">
        <w:rPr>
          <w:rStyle w:val="StyleUnderline"/>
        </w:rPr>
        <w:t xml:space="preserve"> </w:t>
      </w:r>
      <w:r w:rsidRPr="006012B5">
        <w:rPr>
          <w:rStyle w:val="StyleUnderline"/>
        </w:rPr>
        <w:t>at odds with larger scale ethical concerns</w:t>
      </w:r>
      <w:r w:rsidRPr="00AD1BB6">
        <w:rPr>
          <w:rStyle w:val="StyleUnderline"/>
        </w:rPr>
        <w:t xml:space="preserve">, </w:t>
      </w:r>
      <w:r w:rsidRPr="00741548">
        <w:rPr>
          <w:sz w:val="8"/>
        </w:rPr>
        <w:t xml:space="preserve">especially </w:t>
      </w:r>
      <w:r w:rsidRPr="006012B5">
        <w:rPr>
          <w:rStyle w:val="StyleUnderline"/>
        </w:rPr>
        <w:t xml:space="preserve">large-scale future events of </w:t>
      </w:r>
      <w:r w:rsidRPr="00741548">
        <w:rPr>
          <w:sz w:val="8"/>
        </w:rPr>
        <w:t>forecasted</w:t>
      </w:r>
      <w:r w:rsidRPr="00AD1BB6">
        <w:rPr>
          <w:rStyle w:val="StyleUnderline"/>
        </w:rPr>
        <w:t xml:space="preserve"> </w:t>
      </w:r>
      <w:r w:rsidRPr="006012B5">
        <w:rPr>
          <w:rStyle w:val="StyleUnderline"/>
        </w:rPr>
        <w:t>suffering</w:t>
      </w:r>
      <w:r w:rsidRPr="00741548">
        <w:rPr>
          <w:sz w:val="8"/>
        </w:rPr>
        <w:t xml:space="preserve">. Emergency planning is a particularly good example in which the large-scale threats of future suffering can distort moral reasoning. </w:t>
      </w:r>
      <w:proofErr w:type="spellStart"/>
      <w:r w:rsidRPr="00741548">
        <w:rPr>
          <w:sz w:val="8"/>
        </w:rPr>
        <w:t>Žižek</w:t>
      </w:r>
      <w:proofErr w:type="spellEnd"/>
      <w:r w:rsidRPr="00741548">
        <w:rPr>
          <w:sz w:val="8"/>
        </w:rPr>
        <w:t xml:space="preserve"> (2006) lightly develops this point in the context of the war on terror, where in the presence of fictitious and real ticking clocks and warning systems, </w:t>
      </w:r>
      <w:r w:rsidRPr="006012B5">
        <w:rPr>
          <w:rStyle w:val="StyleUnderline"/>
        </w:rPr>
        <w:t>the urgent body must be bypassed because there are bigger scales to worry about:</w:t>
      </w:r>
      <w:r w:rsidRPr="006012B5">
        <w:rPr>
          <w:rStyle w:val="StyleUnderline"/>
          <w:sz w:val="12"/>
        </w:rPr>
        <w:t>¶</w:t>
      </w:r>
      <w:r w:rsidRPr="006012B5">
        <w:rPr>
          <w:rStyle w:val="StyleUnderline"/>
        </w:rPr>
        <w:t xml:space="preserve"> What does this</w:t>
      </w:r>
      <w:r w:rsidRPr="00AD1BB6">
        <w:rPr>
          <w:rStyle w:val="StyleUnderline"/>
        </w:rPr>
        <w:t xml:space="preserve"> </w:t>
      </w:r>
      <w:r w:rsidRPr="00741548">
        <w:rPr>
          <w:sz w:val="8"/>
        </w:rPr>
        <w:t>all-pervasive sense of urgency</w:t>
      </w:r>
      <w:r w:rsidRPr="00AD1BB6">
        <w:rPr>
          <w:rStyle w:val="StyleUnderline"/>
        </w:rPr>
        <w:t xml:space="preserve"> </w:t>
      </w:r>
      <w:r w:rsidRPr="006012B5">
        <w:rPr>
          <w:rStyle w:val="StyleUnderline"/>
        </w:rPr>
        <w:t>mean ethically? The pressure of events is so overbearing, the stakes are so high, that they necessitate a suspension of ordinary ethical concerns</w:t>
      </w:r>
      <w:r w:rsidRPr="00AD1BB6">
        <w:rPr>
          <w:rStyle w:val="StyleUnderline"/>
        </w:rPr>
        <w:t>. After all, displaying moral qualms when the lives of millions are at stake plays into the hands of the enemy.</w:t>
      </w:r>
      <w:r w:rsidRPr="00741548">
        <w:rPr>
          <w:sz w:val="8"/>
        </w:rPr>
        <w:t xml:space="preserve"> (</w:t>
      </w:r>
      <w:proofErr w:type="spellStart"/>
      <w:r w:rsidRPr="00741548">
        <w:rPr>
          <w:sz w:val="8"/>
        </w:rPr>
        <w:t>Žižek</w:t>
      </w:r>
      <w:proofErr w:type="spellEnd"/>
      <w:r w:rsidRPr="00741548">
        <w:rPr>
          <w:sz w:val="8"/>
        </w:rPr>
        <w:t xml:space="preserve">, 2006)¶ </w:t>
      </w:r>
      <w:r w:rsidRPr="006012B5">
        <w:rPr>
          <w:rStyle w:val="StyleUnderline"/>
        </w:rPr>
        <w:t>In the presence of large-scale future emergency, the urgency to secure the state</w:t>
      </w:r>
      <w:r w:rsidRPr="00AD1BB6">
        <w:rPr>
          <w:rStyle w:val="StyleUnderline"/>
        </w:rPr>
        <w:t xml:space="preserve">, </w:t>
      </w:r>
      <w:r w:rsidRPr="00741548">
        <w:rPr>
          <w:sz w:val="8"/>
        </w:rPr>
        <w:t>the citizenry, the economy, or the climate</w:t>
      </w:r>
      <w:r w:rsidRPr="00AD1BB6">
        <w:rPr>
          <w:rStyle w:val="StyleUnderline"/>
        </w:rPr>
        <w:t xml:space="preserve"> </w:t>
      </w:r>
      <w:r w:rsidRPr="006012B5">
        <w:rPr>
          <w:rStyle w:val="StyleUnderline"/>
        </w:rPr>
        <w:t xml:space="preserve">creates new scales and </w:t>
      </w:r>
      <w:r w:rsidRPr="00741548">
        <w:rPr>
          <w:sz w:val="8"/>
        </w:rPr>
        <w:t xml:space="preserve">new </w:t>
      </w:r>
      <w:r w:rsidRPr="006012B5">
        <w:rPr>
          <w:rStyle w:val="StyleUnderline"/>
        </w:rPr>
        <w:t>temporal orders of response</w:t>
      </w:r>
      <w:r w:rsidRPr="006012B5">
        <w:rPr>
          <w:sz w:val="8"/>
        </w:rPr>
        <w:t xml:space="preserve"> </w:t>
      </w:r>
      <w:r w:rsidRPr="00741548">
        <w:rPr>
          <w:sz w:val="8"/>
        </w:rPr>
        <w:t xml:space="preserve">(see Anderson, 2010; Baldwin, 2012; Dalby, 2013; Morrissey, 2012), </w:t>
      </w:r>
      <w:r w:rsidRPr="00AD1BB6">
        <w:rPr>
          <w:rStyle w:val="StyleUnderline"/>
        </w:rPr>
        <w:t>many of which treat the urgent body as impulsive and thus requiring management</w:t>
      </w:r>
      <w:r w:rsidRPr="00741548">
        <w:rPr>
          <w:sz w:val="8"/>
        </w:rPr>
        <w:t xml:space="preserve">.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6012B5">
        <w:rPr>
          <w:rStyle w:val="Emphasis"/>
        </w:rPr>
        <w:t>Bodies that are currently suffering cannot be urgent, because they are excluded from the potential collectivity that could be suffering everywhere in some future time</w:t>
      </w:r>
      <w:r w:rsidRPr="00AD1BB6">
        <w:rPr>
          <w:rStyle w:val="StyleUnderline"/>
        </w:rPr>
        <w:t xml:space="preserve">. </w:t>
      </w:r>
      <w:r w:rsidRPr="00987A72">
        <w:rPr>
          <w:rStyle w:val="StyleUnderline"/>
        </w:rPr>
        <w:t xml:space="preserve">Similar bypassing of existing bodily urgency is echoed in writing about violent securitization, such as drone warfare </w:t>
      </w:r>
      <w:r w:rsidRPr="00741548">
        <w:rPr>
          <w:sz w:val="8"/>
        </w:rPr>
        <w:t xml:space="preserve">(Shaw and Akhter, 2012), </w:t>
      </w:r>
      <w:r w:rsidRPr="00987A72">
        <w:rPr>
          <w:rStyle w:val="StyleUnderline"/>
        </w:rPr>
        <w:t xml:space="preserve">and also in intimate scales like the street and the school, especially in relation to race </w:t>
      </w:r>
      <w:r w:rsidRPr="00741548">
        <w:rPr>
          <w:sz w:val="8"/>
        </w:rPr>
        <w:t xml:space="preserve">(Mitchell, 2009; Young et al., 2014).¶ </w:t>
      </w:r>
      <w:r w:rsidRPr="00AD1BB6">
        <w:rPr>
          <w:rStyle w:val="StyleUnderline"/>
        </w:rPr>
        <w:t xml:space="preserve">As </w:t>
      </w:r>
      <w:r w:rsidRPr="001816B8">
        <w:rPr>
          <w:rStyle w:val="StyleUnderline"/>
        </w:rPr>
        <w:t xml:space="preserve">large-scale urgent concerns are institutionalized, </w:t>
      </w:r>
      <w:r w:rsidRPr="006012B5">
        <w:rPr>
          <w:rStyle w:val="StyleUnderline"/>
        </w:rPr>
        <w:t>the urgent body is increasingly obscured through technical planning and coordination</w:t>
      </w:r>
      <w:r w:rsidRPr="00741548">
        <w:rPr>
          <w:sz w:val="8"/>
        </w:rPr>
        <w:t xml:space="preserve"> (Anderson and Adey, 2012). </w:t>
      </w:r>
      <w:r w:rsidRPr="00AD1BB6">
        <w:rPr>
          <w:rStyle w:val="StyleUnderline"/>
        </w:rPr>
        <w:t>The predominant characteristic of this institutionalization of large-scale emergency is a ‘built-in bias for action’</w:t>
      </w:r>
      <w:r w:rsidRPr="00741548">
        <w:rPr>
          <w:sz w:val="8"/>
        </w:rPr>
        <w:t xml:space="preserve"> (</w:t>
      </w:r>
      <w:proofErr w:type="spellStart"/>
      <w:r w:rsidRPr="00741548">
        <w:rPr>
          <w:sz w:val="8"/>
        </w:rPr>
        <w:t>Wuthnow</w:t>
      </w:r>
      <w:proofErr w:type="spellEnd"/>
      <w:r w:rsidRPr="00741548">
        <w:rPr>
          <w:sz w:val="8"/>
        </w:rPr>
        <w:t xml:space="preserve">, 2010: 212) that circumvents contingencies. The urgent body is at best an assumed eventuality, one that will likely require another state of waiting, such as triage (e.g. </w:t>
      </w:r>
      <w:proofErr w:type="spellStart"/>
      <w:r w:rsidRPr="00741548">
        <w:rPr>
          <w:sz w:val="8"/>
        </w:rPr>
        <w:t>Greatbach</w:t>
      </w:r>
      <w:proofErr w:type="spellEnd"/>
      <w:r w:rsidRPr="00741548">
        <w:rPr>
          <w:sz w:val="8"/>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w:t>
      </w:r>
      <w:r w:rsidRPr="00AD1BB6">
        <w:rPr>
          <w:rStyle w:val="StyleUnderline"/>
        </w:rPr>
        <w:t xml:space="preserve">personal ingenuity’ is built into emergency response at the expense of the poor and vulnerable for whom ‘[t]he difference between abjection and bearable survival’ </w:t>
      </w:r>
      <w:r w:rsidRPr="00741548">
        <w:rPr>
          <w:sz w:val="8"/>
        </w:rPr>
        <w:t xml:space="preserve">(Amin, 2013: 153) </w:t>
      </w:r>
      <w:r w:rsidRPr="00AD1BB6">
        <w:rPr>
          <w:rStyle w:val="StyleUnderline"/>
        </w:rPr>
        <w:t>will not be determined by emergency planning, but in the material infrastructure of the city.</w:t>
      </w:r>
      <w:r w:rsidRPr="00741548">
        <w:rPr>
          <w:sz w:val="8"/>
        </w:rPr>
        <w:t>¶ In short</w:t>
      </w:r>
      <w:r w:rsidRPr="006012B5">
        <w:rPr>
          <w:sz w:val="8"/>
        </w:rPr>
        <w:t xml:space="preserve">, </w:t>
      </w:r>
      <w:r w:rsidRPr="005C4B74">
        <w:rPr>
          <w:rStyle w:val="StyleUnderline"/>
        </w:rPr>
        <w:t>the</w:t>
      </w:r>
      <w:r w:rsidRPr="006012B5">
        <w:rPr>
          <w:rStyle w:val="StyleUnderline"/>
        </w:rPr>
        <w:t xml:space="preserve"> urgencies of the body provide justifications for social exclusion of the most marginalized based on impulse and perceived threat, while large-scale future emergencies effectively absorb the deliberative power of urgency into the institutions of preparedness and risk avoidance.</w:t>
      </w:r>
      <w:r w:rsidRPr="00741548">
        <w:rPr>
          <w:sz w:val="8"/>
        </w:rPr>
        <w:t xml:space="preserve"> </w:t>
      </w:r>
      <w:proofErr w:type="spellStart"/>
      <w:r w:rsidRPr="00741548">
        <w:rPr>
          <w:sz w:val="8"/>
        </w:rPr>
        <w:t>Žižek</w:t>
      </w:r>
      <w:proofErr w:type="spellEnd"/>
      <w:r w:rsidRPr="00741548">
        <w:rPr>
          <w:sz w:val="8"/>
        </w:rPr>
        <w:t xml:space="preserve"> references Arendt’s (2006) analysis of the banality of evil to explain the current state of ethical reasoning under the war on terror, noting that people who perform morally reprehensible actions under the conditions of urgency assume a ‘tragic-ethic grandeur’ (</w:t>
      </w:r>
      <w:proofErr w:type="spellStart"/>
      <w:r w:rsidRPr="00741548">
        <w:rPr>
          <w:sz w:val="8"/>
        </w:rPr>
        <w:t>Žižek</w:t>
      </w:r>
      <w:proofErr w:type="spellEnd"/>
      <w:r w:rsidRPr="00741548">
        <w:rPr>
          <w:sz w:val="8"/>
        </w:rPr>
        <w:t xml:space="preserve">, 2006) by sacrificing their own morality for the good of the state. But his analysis fails to note that </w:t>
      </w:r>
      <w:r w:rsidRPr="005C4B74">
        <w:rPr>
          <w:rStyle w:val="StyleUnderline"/>
        </w:rPr>
        <w:t xml:space="preserve">bodies </w:t>
      </w:r>
      <w:r w:rsidRPr="00741548">
        <w:rPr>
          <w:sz w:val="8"/>
        </w:rPr>
        <w:t>are</w:t>
      </w:r>
      <w:r w:rsidRPr="005C4B74">
        <w:rPr>
          <w:rStyle w:val="StyleUnderline"/>
        </w:rPr>
        <w:t xml:space="preserve"> today </w:t>
      </w:r>
      <w:r w:rsidRPr="00741548">
        <w:rPr>
          <w:sz w:val="8"/>
        </w:rPr>
        <w:t xml:space="preserve">so </w:t>
      </w:r>
      <w:r w:rsidRPr="005C4B74">
        <w:rPr>
          <w:rStyle w:val="StyleUnderline"/>
        </w:rPr>
        <w:t>rarely legitimate sites for claiming urgency.</w:t>
      </w:r>
      <w:r w:rsidRPr="00741548">
        <w:rPr>
          <w:sz w:val="8"/>
        </w:rPr>
        <w:t xml:space="preserve"> </w:t>
      </w:r>
      <w:r w:rsidRPr="005C4B74">
        <w:rPr>
          <w:rStyle w:val="StyleUnderline"/>
        </w:rPr>
        <w:t>In the context of the assumed priority of the large-scale future emergency, the urgent body becomes literally nonsense</w:t>
      </w:r>
      <w:r w:rsidRPr="0031325A">
        <w:rPr>
          <w:rStyle w:val="StyleUnderline"/>
        </w:rPr>
        <w:t>,</w:t>
      </w:r>
      <w:r w:rsidRPr="00741548">
        <w:rPr>
          <w:sz w:val="8"/>
        </w:rPr>
        <w:t xml:space="preserve"> a non sequitur within societies, states and worlds that will always be more urgent.¶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t>
      </w:r>
      <w:r w:rsidRPr="00086507">
        <w:rPr>
          <w:rStyle w:val="StyleUnderline"/>
        </w:rPr>
        <w:t>Waiting</w:t>
      </w:r>
      <w:r w:rsidRPr="00741548">
        <w:rPr>
          <w:sz w:val="8"/>
        </w:rPr>
        <w:t xml:space="preserve"> can be categorized according to its purpose or outcome (see Corbridge, 2004; Gray, 2011), but it also </w:t>
      </w:r>
      <w:r w:rsidRPr="00086507">
        <w:rPr>
          <w:rStyle w:val="StyleUnderline"/>
        </w:rPr>
        <w:t>modifies the place of the individual in society and her importance.</w:t>
      </w:r>
      <w:r w:rsidRPr="00741548">
        <w:rPr>
          <w:sz w:val="8"/>
        </w:rPr>
        <w:t xml:space="preserve"> As Ramdas (2012: 834) writes, ‘</w:t>
      </w:r>
      <w:r w:rsidRPr="006012B5">
        <w:rPr>
          <w:rStyle w:val="StyleUnderline"/>
        </w:rPr>
        <w:t>waiting … produces hierarchies which segregate people and places into those which matter and those which do not’</w:t>
      </w:r>
      <w:r w:rsidRPr="00741548">
        <w:rPr>
          <w:sz w:val="8"/>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w:t>
      </w:r>
      <w:proofErr w:type="spellStart"/>
      <w:r w:rsidRPr="00741548">
        <w:rPr>
          <w:sz w:val="8"/>
        </w:rPr>
        <w:t>Jat</w:t>
      </w:r>
      <w:proofErr w:type="spellEnd"/>
      <w:r w:rsidRPr="00741548">
        <w:rPr>
          <w:sz w:val="8"/>
        </w:rPr>
        <w:t xml:space="preserve">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 In other contexts, however, our descriptions of waiting indicate a strong condemnation of its effects upon the subjects of study. Waiting can demobilize radical reform, depoliticizing ‘the insurrectionary possibilities of the present by delaying the revolutionary imperative to a future moment that is forever drifting towards infinity’ (Springer, 2014: 407). </w:t>
      </w:r>
      <w:proofErr w:type="spellStart"/>
      <w:r w:rsidRPr="00741548">
        <w:rPr>
          <w:sz w:val="8"/>
        </w:rPr>
        <w:t>Yonucu’s</w:t>
      </w:r>
      <w:proofErr w:type="spellEnd"/>
      <w:r w:rsidRPr="00741548">
        <w:rPr>
          <w:sz w:val="8"/>
        </w:rPr>
        <w:t xml:space="preserve"> (2011) analysis of the self-destructive activities of disrespected working-class youth in Istanbul suggests that this sense of infinite waiting can lead not only to depoliticization, but also to a disbelief in the possibility of a future self of any value. </w:t>
      </w:r>
      <w:r w:rsidRPr="00167ECA">
        <w:rPr>
          <w:rStyle w:val="StyleUnderline"/>
        </w:rPr>
        <w:t>Waiting</w:t>
      </w:r>
      <w:r w:rsidRPr="00741548">
        <w:rPr>
          <w:sz w:val="8"/>
        </w:rPr>
        <w:t xml:space="preserve">, like urgency, </w:t>
      </w:r>
      <w:r w:rsidRPr="00167ECA">
        <w:rPr>
          <w:rStyle w:val="StyleUnderline"/>
        </w:rPr>
        <w:t>can undermine the possibility of self-care two-fold, first by making people wait for essential needs, and again by reinforcing that waiting is ‘[s]</w:t>
      </w:r>
      <w:proofErr w:type="spellStart"/>
      <w:r w:rsidRPr="00167ECA">
        <w:rPr>
          <w:rStyle w:val="StyleUnderline"/>
        </w:rPr>
        <w:t>omething</w:t>
      </w:r>
      <w:proofErr w:type="spellEnd"/>
      <w:r w:rsidRPr="00167ECA">
        <w:rPr>
          <w:rStyle w:val="StyleUnderline"/>
        </w:rPr>
        <w:t xml:space="preserve"> to be ashamed of because it may be noted or taken as evidence of indolence or low status, seen as a symptom of rejection or a signal to exclude’</w:t>
      </w:r>
      <w:r w:rsidRPr="00741548">
        <w:rPr>
          <w:sz w:val="8"/>
        </w:rPr>
        <w:t xml:space="preserve"> (Bauman, 2004: 109). This is why </w:t>
      </w:r>
      <w:proofErr w:type="spellStart"/>
      <w:r w:rsidRPr="00741548">
        <w:rPr>
          <w:sz w:val="8"/>
        </w:rPr>
        <w:t>Auyero</w:t>
      </w:r>
      <w:proofErr w:type="spellEnd"/>
      <w:r w:rsidRPr="00741548">
        <w:rPr>
          <w:sz w:val="8"/>
        </w:rPr>
        <w:t xml:space="preserve"> (2012) suggests that waiting creates an ideal state subject, providing ‘temporal processes in and through which political subordination is produced’ (</w:t>
      </w:r>
      <w:proofErr w:type="spellStart"/>
      <w:r w:rsidRPr="00741548">
        <w:rPr>
          <w:sz w:val="8"/>
        </w:rPr>
        <w:t>Auyero</w:t>
      </w:r>
      <w:proofErr w:type="spellEnd"/>
      <w:r w:rsidRPr="00741548">
        <w:rPr>
          <w:sz w:val="8"/>
        </w:rPr>
        <w:t xml:space="preserve">, 2012: loc. 90; see also </w:t>
      </w:r>
      <w:proofErr w:type="spellStart"/>
      <w:r w:rsidRPr="00741548">
        <w:rPr>
          <w:sz w:val="8"/>
        </w:rPr>
        <w:t>Secor</w:t>
      </w:r>
      <w:proofErr w:type="spellEnd"/>
      <w:r w:rsidRPr="00741548">
        <w:rPr>
          <w:sz w:val="8"/>
        </w:rPr>
        <w:t xml:space="preserve">, 2007). Furthermore, </w:t>
      </w:r>
      <w:proofErr w:type="spellStart"/>
      <w:r w:rsidRPr="00741548">
        <w:rPr>
          <w:sz w:val="8"/>
        </w:rPr>
        <w:t>Auyero</w:t>
      </w:r>
      <w:proofErr w:type="spellEnd"/>
      <w:r w:rsidRPr="00741548">
        <w:rPr>
          <w:sz w:val="8"/>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741548">
        <w:rPr>
          <w:sz w:val="8"/>
        </w:rPr>
        <w:t>Auyero</w:t>
      </w:r>
      <w:proofErr w:type="spellEnd"/>
      <w:r w:rsidRPr="00741548">
        <w:rPr>
          <w:sz w:val="8"/>
        </w:rPr>
        <w:t xml:space="preserve">, 2012: loc. 123).¶ Waiting can therefore function as a potentially important spatial technology of the elite and powerful, mobilized not only for the purpose of governing individuals, but also to retain claims over moral urgency. But there is growing resistance to the capture of claims of urgency by the elite, and it is important to note that even in cases where the material conditions of containment are currently impenetrable, arguments based on human value are at the forefront of reclaiming urgency for the body. In detention centers, clandestine prisons, state borders and refugee camps, geographers point to ongoing struggles against the ethical impossibility of bodily urgency and a rejection of states of waiting (see Conlon, 2011; Darling, 2009, 2011; </w:t>
      </w:r>
      <w:proofErr w:type="spellStart"/>
      <w:r w:rsidRPr="00741548">
        <w:rPr>
          <w:sz w:val="8"/>
        </w:rPr>
        <w:t>Garmany</w:t>
      </w:r>
      <w:proofErr w:type="spellEnd"/>
      <w:r w:rsidRPr="00741548">
        <w:rPr>
          <w:sz w:val="8"/>
        </w:rPr>
        <w:t xml:space="preserve">, 2012; Mountz et al., 2013; Schuster, 2011). Ramakrishnan’s (2014) analysis of a Delhi resettlement colony and </w:t>
      </w:r>
      <w:proofErr w:type="spellStart"/>
      <w:r w:rsidRPr="00741548">
        <w:rPr>
          <w:sz w:val="8"/>
        </w:rPr>
        <w:t>Shewly’s</w:t>
      </w:r>
      <w:proofErr w:type="spellEnd"/>
      <w:r w:rsidRPr="00741548">
        <w:rPr>
          <w:sz w:val="8"/>
        </w:rPr>
        <w:t xml:space="preserve">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w:t>
      </w:r>
      <w:proofErr w:type="spellStart"/>
      <w:r w:rsidRPr="00741548">
        <w:rPr>
          <w:sz w:val="8"/>
        </w:rPr>
        <w:t>Yarl’s</w:t>
      </w:r>
      <w:proofErr w:type="spellEnd"/>
      <w:r w:rsidRPr="00741548">
        <w:rPr>
          <w:sz w:val="8"/>
        </w:rPr>
        <w:t xml:space="preserve"> Wood Immigration Removal Centre in the UK suggests that demands for recognition are not just about politics, but also about the acknowledgement of humanness and the irrevocable possibility of being that which cannot wait. The continued existence of places like </w:t>
      </w:r>
      <w:proofErr w:type="spellStart"/>
      <w:r w:rsidRPr="00741548">
        <w:rPr>
          <w:sz w:val="8"/>
        </w:rPr>
        <w:t>Yarl’s</w:t>
      </w:r>
      <w:proofErr w:type="spellEnd"/>
      <w:r w:rsidRPr="00741548">
        <w:rPr>
          <w:sz w:val="8"/>
        </w:rPr>
        <w:t xml:space="preserve"> Wood and similar institutions in the USA nonetheless points to the challenge of exposing the urgent body as a moral priority when it is so easily hidden from view, and also reminds us that our research can help to explain the relationships between normative dimensions and the political and social conditions of struggle.¶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w:t>
      </w:r>
      <w:r w:rsidRPr="00792821">
        <w:rPr>
          <w:rStyle w:val="StyleUnderline"/>
        </w:rPr>
        <w:t xml:space="preserve">Urgency can clarify the implicit but understated ethical consequences and normativity associated with waiting, and encourage explicit discussion about harmful suffering. Waiting can be productive or unproductive for radical praxis, but urgency compels and requires response. </w:t>
      </w:r>
      <w:r w:rsidRPr="00741548">
        <w:rPr>
          <w:sz w:val="8"/>
        </w:rPr>
        <w:t xml:space="preserve">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when </w:t>
      </w:r>
      <w:r w:rsidRPr="00741548">
        <w:rPr>
          <w:rStyle w:val="StyleUnderline"/>
        </w:rPr>
        <w:t xml:space="preserve">the urgent body is rendered as only waiting, both materially and discursively, it is just as easily cast as impulsive, disgusting, animalistic </w:t>
      </w:r>
      <w:r w:rsidRPr="00741548">
        <w:rPr>
          <w:sz w:val="8"/>
        </w:rPr>
        <w:t xml:space="preserve">(see also McKittrick, 2006). </w:t>
      </w:r>
      <w:r w:rsidRPr="006012B5">
        <w:rPr>
          <w:rStyle w:val="StyleUnderline"/>
        </w:rPr>
        <w:t>Feminist theory insists that the urgent body, whose encounters of violence are ‘usually framed as private, apolitical and mundane’</w:t>
      </w:r>
      <w:r w:rsidRPr="006012B5">
        <w:rPr>
          <w:sz w:val="8"/>
        </w:rPr>
        <w:t xml:space="preserve"> </w:t>
      </w:r>
      <w:r w:rsidRPr="00741548">
        <w:rPr>
          <w:sz w:val="8"/>
        </w:rPr>
        <w:t xml:space="preserve">(Pain, 2014: 8), </w:t>
      </w:r>
      <w:r w:rsidRPr="006012B5">
        <w:rPr>
          <w:rStyle w:val="StyleUnderline"/>
        </w:rPr>
        <w:t>are as deeply political, public, and exceptional as other forms of violence</w:t>
      </w:r>
      <w:r w:rsidRPr="00741548">
        <w:rPr>
          <w:sz w:val="8"/>
        </w:rPr>
        <w:t xml:space="preserve"> (Phillips, 2008; Pratt, 2005). Insisting that a suffering body, now, is that which cannot wait, has the ethical effect of drawing it into consideration alongside the political, public and exceptional scope of large-scale futures. It may help us insist on the body, both as a single unit and a plurality, as a legitimate scale of normative priority and social care.¶ In this report, I have explored old and new reflections on the ethical work of urgency and waiting. Geographic research suggests a contemporary popular bias towards the urgency of large-scale futures, institutionalized in ways that further obscure and discredit the urgencies of the body. This bias also justifies the production of new waiting places in our material landscape, places like the detention center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moral reasoning is important both because it exposes normative biases against subjugated people, and because it potentially provides routes toward struggle where claims to urgency seem to foreclose the possibilities of alleviation of suffering. </w:t>
      </w:r>
      <w:r w:rsidRPr="00516DA4">
        <w:rPr>
          <w:rStyle w:val="StyleUnderline"/>
        </w:rPr>
        <w:t>Saving the world still should require a debate about whose world is being saved, when, and at what cost – and this requires a debate about what really cannot wait</w:t>
      </w:r>
      <w:r w:rsidRPr="00741548">
        <w:rPr>
          <w:sz w:val="8"/>
        </w:rPr>
        <w:t xml:space="preserve">. My next report will extend some of these concerns by reviewing how feelings of urgency, as well as hope, fear, and other emotions, have played a role in geography and ethical reasoning.¶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the temporal characteristics of contemporary capitalism can be interrupted in creative ways (Sharma, 2014), with the possibility of squaring the urgent body with our large-scale future concerns. Temporal alternatives already exist in ongoing and emerging revolutions and the disruption of claims of cycles and circular political processes (e.g. Lombard, 2013; Reyes, 2012). Though calls for urgency will certainly be used to obscure evasion of responsibility (e.g. Gilmore, 2008: 56, </w:t>
      </w:r>
      <w:proofErr w:type="spellStart"/>
      <w:r w:rsidRPr="00741548">
        <w:rPr>
          <w:sz w:val="8"/>
        </w:rPr>
        <w:t>fn</w:t>
      </w:r>
      <w:proofErr w:type="spellEnd"/>
      <w:r w:rsidRPr="00741548">
        <w:rPr>
          <w:sz w:val="8"/>
        </w:rPr>
        <w:t xml:space="preserve"> 6), they may also serve as fertile ground for radical critique, a truly fierce urgency for now</w:t>
      </w:r>
      <w:r w:rsidRPr="0060075C">
        <w:rPr>
          <w:rStyle w:val="StyleUnderline"/>
        </w:rPr>
        <w:t>.</w:t>
      </w:r>
    </w:p>
    <w:p w14:paraId="0458F0E4" w14:textId="0D8F71F2" w:rsidR="00534918" w:rsidRDefault="00534918" w:rsidP="001F2CCD">
      <w:pPr>
        <w:rPr>
          <w:sz w:val="14"/>
        </w:rPr>
      </w:pPr>
    </w:p>
    <w:p w14:paraId="5313001E" w14:textId="1AF86960" w:rsidR="00534918" w:rsidRDefault="00534918" w:rsidP="001F2CCD">
      <w:pPr>
        <w:rPr>
          <w:sz w:val="14"/>
        </w:rPr>
      </w:pPr>
    </w:p>
    <w:p w14:paraId="7E638FEA" w14:textId="77777777" w:rsidR="00534918" w:rsidRDefault="00534918" w:rsidP="00534918">
      <w:pPr>
        <w:pStyle w:val="Heading4"/>
      </w:pPr>
      <w:r>
        <w:t xml:space="preserve">Actions that produce preventable harm must be prima facia rejected  </w:t>
      </w:r>
    </w:p>
    <w:p w14:paraId="085CE4FF" w14:textId="6984FB50" w:rsidR="00534918" w:rsidRPr="00534918" w:rsidRDefault="00534918" w:rsidP="00534918">
      <w:pPr>
        <w:rPr>
          <w:sz w:val="16"/>
          <w:szCs w:val="16"/>
        </w:rPr>
      </w:pPr>
      <w:r w:rsidRPr="00534918">
        <w:rPr>
          <w:rStyle w:val="Style13ptBold"/>
        </w:rPr>
        <w:t xml:space="preserve">Filice, 90 </w:t>
      </w:r>
      <w:r w:rsidRPr="00534918">
        <w:rPr>
          <w:rStyle w:val="Style13ptBold"/>
        </w:rPr>
        <w:t xml:space="preserve">- </w:t>
      </w:r>
      <w:r w:rsidRPr="00534918">
        <w:rPr>
          <w:rStyle w:val="Style13ptBold"/>
        </w:rPr>
        <w:t>Professor of Philosophy at the State University of New York, Geneseo</w:t>
      </w:r>
      <w:r>
        <w:rPr>
          <w:szCs w:val="20"/>
        </w:rPr>
        <w:t xml:space="preserve"> </w:t>
      </w:r>
      <w:r w:rsidRPr="00534918">
        <w:rPr>
          <w:sz w:val="16"/>
          <w:szCs w:val="16"/>
        </w:rPr>
        <w:t>[</w:t>
      </w:r>
      <w:r w:rsidRPr="00534918">
        <w:rPr>
          <w:sz w:val="16"/>
          <w:szCs w:val="16"/>
        </w:rPr>
        <w:t xml:space="preserve">Carlo, Human Rights Quarterly, August, Vol. 12, No. 3. pp. 397-414, “On the Obligation to Keep Informed about Distant Atrocities,” </w:t>
      </w:r>
    </w:p>
    <w:p w14:paraId="10AAB594" w14:textId="77777777" w:rsidR="00534918" w:rsidRPr="00B61203" w:rsidRDefault="00534918" w:rsidP="00534918">
      <w:pPr>
        <w:rPr>
          <w:sz w:val="16"/>
          <w:szCs w:val="20"/>
        </w:rPr>
      </w:pPr>
    </w:p>
    <w:p w14:paraId="6EC9BCD6" w14:textId="77777777" w:rsidR="00534918" w:rsidRPr="00534918" w:rsidRDefault="00534918" w:rsidP="00534918">
      <w:pPr>
        <w:rPr>
          <w:sz w:val="12"/>
          <w:szCs w:val="20"/>
        </w:rPr>
      </w:pPr>
      <w:r w:rsidRPr="00534918">
        <w:rPr>
          <w:sz w:val="12"/>
          <w:szCs w:val="20"/>
        </w:rPr>
        <w:t xml:space="preserve">The attempt by </w:t>
      </w:r>
      <w:proofErr w:type="spellStart"/>
      <w:r w:rsidRPr="00534918">
        <w:rPr>
          <w:sz w:val="12"/>
          <w:szCs w:val="20"/>
        </w:rPr>
        <w:t>lndonesia</w:t>
      </w:r>
      <w:proofErr w:type="spellEnd"/>
      <w:r w:rsidRPr="00534918">
        <w:rPr>
          <w:sz w:val="12"/>
          <w:szCs w:val="20"/>
        </w:rPr>
        <w:t xml:space="preserve"> to "pacify" East Timor has continued during the last thirteen years. While this was happening, the few books and reports on the massacre have generally escaped wide public attention in both the United States and in Europe. When mainstream publications such as the New York Times and Newsweek have reported on the invasion, they have generally distorted what actually occurred, by relying upon official Indonesian accounts, by ignoring reports offered by refugees in Portugal, and at least on one occasion, by deliberately altering the published version of events given by an Australian reporter who was in East Timor during the early weeks of the invasion. One could go on with such depressing details. One could also tell similar stories about other states within the US sphere of influence such as Guatemala, Thailand, El Salvador, and Brazil. The point is that</w:t>
      </w:r>
      <w:r w:rsidRPr="00A3716A">
        <w:rPr>
          <w:szCs w:val="20"/>
          <w:u w:val="single"/>
        </w:rPr>
        <w:t xml:space="preserve"> the case of East</w:t>
      </w:r>
      <w:r>
        <w:rPr>
          <w:szCs w:val="20"/>
          <w:u w:val="single"/>
        </w:rPr>
        <w:t xml:space="preserve"> </w:t>
      </w:r>
      <w:r w:rsidRPr="00A3716A">
        <w:rPr>
          <w:szCs w:val="20"/>
          <w:u w:val="single"/>
        </w:rPr>
        <w:t>Timor is not an anomaly. The factors which make it an example of a slaughter</w:t>
      </w:r>
      <w:r>
        <w:rPr>
          <w:szCs w:val="20"/>
          <w:u w:val="single"/>
        </w:rPr>
        <w:t xml:space="preserve"> </w:t>
      </w:r>
      <w:r w:rsidRPr="00A3716A">
        <w:rPr>
          <w:szCs w:val="20"/>
          <w:u w:val="single"/>
        </w:rPr>
        <w:t>relevant for the present essay apply to many other cases</w:t>
      </w:r>
      <w:r w:rsidRPr="00534918">
        <w:rPr>
          <w:sz w:val="12"/>
          <w:szCs w:val="20"/>
        </w:rPr>
        <w:t xml:space="preserve">. </w:t>
      </w:r>
      <w:r w:rsidRPr="00A3716A">
        <w:rPr>
          <w:szCs w:val="20"/>
          <w:u w:val="single"/>
        </w:rPr>
        <w:t>In nearby El Salvador,</w:t>
      </w:r>
      <w:r>
        <w:rPr>
          <w:szCs w:val="20"/>
          <w:u w:val="single"/>
        </w:rPr>
        <w:t xml:space="preserve"> </w:t>
      </w:r>
      <w:r w:rsidRPr="00A3716A">
        <w:rPr>
          <w:szCs w:val="20"/>
          <w:u w:val="single"/>
        </w:rPr>
        <w:t>for example, we find a regime which has permitted, or perhaps sponsored,</w:t>
      </w:r>
      <w:r>
        <w:rPr>
          <w:szCs w:val="20"/>
          <w:u w:val="single"/>
        </w:rPr>
        <w:t xml:space="preserve"> </w:t>
      </w:r>
      <w:r w:rsidRPr="00A3716A">
        <w:rPr>
          <w:szCs w:val="20"/>
          <w:u w:val="single"/>
        </w:rPr>
        <w:t>the death-squad killing of tens of thousands during the last twelve years</w:t>
      </w:r>
      <w:r w:rsidRPr="00534918">
        <w:rPr>
          <w:sz w:val="12"/>
          <w:szCs w:val="20"/>
        </w:rPr>
        <w:t xml:space="preserve">. That same regime has received consistent US economic, military, and diplomatic aid. Again, despite the magnitude of the evil, its proximity to the United States, and its greater news coverage, most of us are unable to locate El Salvador on a world map. </w:t>
      </w:r>
      <w:r w:rsidRPr="00A3716A">
        <w:rPr>
          <w:szCs w:val="20"/>
          <w:u w:val="single"/>
        </w:rPr>
        <w:t>Because the "average" US citizen does not know these massacres occur</w:t>
      </w:r>
      <w:r w:rsidRPr="00534918">
        <w:rPr>
          <w:sz w:val="12"/>
          <w:szCs w:val="20"/>
        </w:rPr>
        <w:t xml:space="preserve">, nor of the government's relatively close ties to the regimes perpetrating them, </w:t>
      </w:r>
      <w:r w:rsidRPr="00A3716A">
        <w:rPr>
          <w:szCs w:val="20"/>
          <w:u w:val="single"/>
        </w:rPr>
        <w:t>the average citizen does nothing to help end the slaughters.</w:t>
      </w:r>
      <w:r w:rsidRPr="00534918">
        <w:rPr>
          <w:sz w:val="12"/>
          <w:szCs w:val="20"/>
        </w:rPr>
        <w:t xml:space="preserve"> Is this ignorance and resulting inaction morally excusable? The following is one line of argument in favor of a "no" answer. It tries to establish that </w:t>
      </w:r>
      <w:r w:rsidRPr="00A3716A">
        <w:rPr>
          <w:szCs w:val="20"/>
          <w:u w:val="single"/>
        </w:rPr>
        <w:t>most of us are</w:t>
      </w:r>
      <w:r>
        <w:rPr>
          <w:szCs w:val="20"/>
          <w:u w:val="single"/>
        </w:rPr>
        <w:t xml:space="preserve"> </w:t>
      </w:r>
      <w:r w:rsidRPr="00A3716A">
        <w:rPr>
          <w:szCs w:val="20"/>
          <w:u w:val="single"/>
        </w:rPr>
        <w:t>under a prima facie obligation to keep informed about cases such as East</w:t>
      </w:r>
      <w:r>
        <w:rPr>
          <w:szCs w:val="20"/>
          <w:u w:val="single"/>
        </w:rPr>
        <w:t xml:space="preserve"> </w:t>
      </w:r>
      <w:r w:rsidRPr="00A3716A">
        <w:rPr>
          <w:szCs w:val="20"/>
          <w:u w:val="single"/>
        </w:rPr>
        <w:t xml:space="preserve">Timor. </w:t>
      </w:r>
      <w:r w:rsidRPr="00534918">
        <w:rPr>
          <w:sz w:val="12"/>
          <w:szCs w:val="20"/>
        </w:rPr>
        <w:t xml:space="preserve">What it maintains about US citizens would also apply to citizens of other major powers whose governments play supportive roles in the atrocities of other governments. 1. </w:t>
      </w:r>
      <w:r w:rsidRPr="00A3716A">
        <w:rPr>
          <w:szCs w:val="20"/>
          <w:u w:val="single"/>
        </w:rPr>
        <w:t>One has a prima facie obligation to help prevent harm, especially major, avoidable suffering and death, whenever helping to do so requires only trivial sacrifices</w:t>
      </w:r>
      <w:r w:rsidRPr="00534918">
        <w:rPr>
          <w:sz w:val="12"/>
          <w:szCs w:val="20"/>
        </w:rPr>
        <w:t xml:space="preserve">, such as buying fewer or no luxury items, spending less time watching television, etc., and whenever there is some chance that one's efforts will produce at least some success. 2. One will not be in a position to help prevent harm if one is unaware of the occurrence of this harm. 3. One who has a prima facie obligation to help prevent X also has a prima facie obligation to attempt to position oneself so as to be able to help prevent XI particularly if these positional attempts are likely to be successful (e.g., if A has a prima facie duty to prevent his own violent behavior, A also has a prima facie duty to attempt to remain sober if drunkenness tends to make A violent, and if A's attempts to remain sober are not absolutely hopeless). 4. Therefore, each of us has a prima facie obligation to make serious attempts to become and remain informed about the occurrence of major, avoidable harm whenever these attempts at gaining the necessary information are likely to succeed and require small sacrifices, and whenever there is some chance for the prevention of at least some harm. 5. </w:t>
      </w:r>
      <w:r w:rsidRPr="00A3716A">
        <w:rPr>
          <w:szCs w:val="20"/>
          <w:u w:val="single"/>
        </w:rPr>
        <w:t>Major moral atrocities, such as the systematic and large-scale torture and killing by a government for political reasons, constitute one class of major avoidable harm.</w:t>
      </w:r>
      <w:r>
        <w:rPr>
          <w:szCs w:val="20"/>
          <w:u w:val="single"/>
        </w:rPr>
        <w:t xml:space="preserve"> </w:t>
      </w:r>
      <w:r w:rsidRPr="00534918">
        <w:rPr>
          <w:sz w:val="12"/>
          <w:szCs w:val="20"/>
        </w:rPr>
        <w:t xml:space="preserve">6. Therefore, </w:t>
      </w:r>
      <w:r w:rsidRPr="00A3716A">
        <w:rPr>
          <w:szCs w:val="20"/>
          <w:u w:val="single"/>
        </w:rPr>
        <w:t xml:space="preserve">each of us has a prima facie obligation to make serious attempts to be informed about the occurrence of major moral atrocities </w:t>
      </w:r>
      <w:r w:rsidRPr="00534918">
        <w:rPr>
          <w:sz w:val="12"/>
          <w:szCs w:val="20"/>
        </w:rPr>
        <w:t xml:space="preserve">(whenever the conditions in 4 above obtain). 7. Most people in developed countries who attempt to gain the necessary information are likely to succeed. 8. Most people in developed countries can make serious attempts to gain the necessary information about current moral atrocities without such attempts resulting in major sacrifices. 9. The preventive actions based on such information have some likelihood of leading to the prevention of at least some harm resulting from major moral atrocities. 10. Therefore, </w:t>
      </w:r>
      <w:r w:rsidRPr="00A3716A">
        <w:rPr>
          <w:szCs w:val="20"/>
          <w:u w:val="single"/>
        </w:rPr>
        <w:t>most people in developed countries have a prima facie obligation to make serious attempts to become informed about the current major moral atrocities, especially those occurring within their country's sphere of influence.</w:t>
      </w:r>
    </w:p>
    <w:p w14:paraId="46EF3F9F" w14:textId="77777777" w:rsidR="00534918" w:rsidRPr="001E5C8B" w:rsidRDefault="00534918" w:rsidP="001F2CCD">
      <w:pPr>
        <w:rPr>
          <w:sz w:val="14"/>
        </w:rPr>
      </w:pPr>
    </w:p>
    <w:p w14:paraId="65522919" w14:textId="6107D08D" w:rsidR="001F2CCD" w:rsidRPr="001E5C8B" w:rsidRDefault="001F2CCD" w:rsidP="001F2CCD">
      <w:pPr>
        <w:pStyle w:val="Heading3"/>
      </w:pPr>
      <w:r w:rsidRPr="001E5C8B">
        <w:t>1AC - Counter Terrorism</w:t>
      </w:r>
    </w:p>
    <w:p w14:paraId="1BFF9F0B" w14:textId="77777777" w:rsidR="001F2CCD" w:rsidRPr="001E5C8B" w:rsidRDefault="001F2CCD" w:rsidP="001F2CCD"/>
    <w:p w14:paraId="38851F3F" w14:textId="77777777" w:rsidR="001F2CCD" w:rsidRPr="001E5C8B" w:rsidRDefault="001F2CCD" w:rsidP="001F2CCD">
      <w:pPr>
        <w:pStyle w:val="Heading4"/>
      </w:pPr>
      <w:r w:rsidRPr="001E5C8B">
        <w:t>Arms sales to Nigeria greenlight Military abuses which fuels the conflict in Nigeria because the military treat all civilians like terrorists</w:t>
      </w:r>
    </w:p>
    <w:p w14:paraId="660C7AD8" w14:textId="77777777" w:rsidR="001F2CCD" w:rsidRPr="001E5C8B" w:rsidRDefault="001F2CCD" w:rsidP="001F2CCD">
      <w:proofErr w:type="spellStart"/>
      <w:r w:rsidRPr="001E5C8B">
        <w:rPr>
          <w:rStyle w:val="Style13ptBold"/>
        </w:rPr>
        <w:t>Brechenmacher</w:t>
      </w:r>
      <w:proofErr w:type="spellEnd"/>
      <w:r w:rsidRPr="001E5C8B">
        <w:rPr>
          <w:rStyle w:val="Style13ptBold"/>
        </w:rPr>
        <w:t>, 19 Associate fellow at Carnegie Endowment for Peace</w:t>
      </w:r>
      <w:r w:rsidRPr="001E5C8B">
        <w:t xml:space="preserve"> </w:t>
      </w:r>
      <w:r w:rsidRPr="001E5C8B">
        <w:rPr>
          <w:sz w:val="16"/>
          <w:szCs w:val="16"/>
        </w:rPr>
        <w:t xml:space="preserve">[Saskia 05-19 “Stabilizing Northeast Nigeria After Boko Haram” </w:t>
      </w:r>
      <w:hyperlink r:id="rId11" w:history="1">
        <w:r w:rsidRPr="001E5C8B">
          <w:rPr>
            <w:rStyle w:val="Hyperlink"/>
            <w:sz w:val="16"/>
            <w:szCs w:val="16"/>
          </w:rPr>
          <w:t>https://carnegieendowment.org/files/Brechenmacher_Nigeria_final.pdf</w:t>
        </w:r>
      </w:hyperlink>
      <w:r w:rsidRPr="001E5C8B">
        <w:rPr>
          <w:sz w:val="16"/>
          <w:szCs w:val="16"/>
        </w:rPr>
        <w:t>]</w:t>
      </w:r>
    </w:p>
    <w:p w14:paraId="07D18AD6" w14:textId="77777777" w:rsidR="001F2CCD" w:rsidRPr="001E5C8B" w:rsidRDefault="001F2CCD" w:rsidP="001F2CCD"/>
    <w:p w14:paraId="0CC7E978" w14:textId="77777777" w:rsidR="001F2CCD" w:rsidRPr="001E5C8B" w:rsidRDefault="001F2CCD" w:rsidP="001F2CCD">
      <w:pPr>
        <w:rPr>
          <w:sz w:val="10"/>
        </w:rPr>
      </w:pPr>
      <w:r w:rsidRPr="001E5C8B">
        <w:rPr>
          <w:rStyle w:val="StyleUnderline"/>
        </w:rPr>
        <w:t>One of the biggest complicating factors in</w:t>
      </w:r>
      <w:r w:rsidRPr="001E5C8B">
        <w:rPr>
          <w:sz w:val="10"/>
        </w:rPr>
        <w:t xml:space="preserve"> local-level </w:t>
      </w:r>
      <w:r w:rsidRPr="001E5C8B">
        <w:rPr>
          <w:rStyle w:val="StyleUnderline"/>
        </w:rPr>
        <w:t xml:space="preserve">stabilization efforts is that Nigerian security forces have themselves been sources of insecurity, displacement, and radicalization for local communities. </w:t>
      </w:r>
      <w:r w:rsidRPr="001E5C8B">
        <w:rPr>
          <w:sz w:val="10"/>
        </w:rPr>
        <w:t xml:space="preserve">During the early years of the insurgency, </w:t>
      </w:r>
      <w:r w:rsidRPr="001E5C8B">
        <w:rPr>
          <w:rStyle w:val="StyleUnderline"/>
        </w:rPr>
        <w:t>the military heavily relied on a strategy of collective punishment of villages suspected of harboring Boko Haram fighters</w:t>
      </w:r>
      <w:r w:rsidRPr="001E5C8B">
        <w:rPr>
          <w:sz w:val="10"/>
        </w:rPr>
        <w:t xml:space="preserve">. As security forces recaptured territory, </w:t>
      </w:r>
      <w:r w:rsidRPr="001E5C8B">
        <w:rPr>
          <w:rStyle w:val="StyleUnderline"/>
        </w:rPr>
        <w:t xml:space="preserve">they treated all men, women, and even children found in those areas as potential Boko Haram members. Screening procedures aimed at determining individuals’ affiliation with violent extremist groups routinely involved </w:t>
      </w:r>
      <w:r w:rsidRPr="001E5C8B">
        <w:rPr>
          <w:rStyle w:val="Emphasis"/>
        </w:rPr>
        <w:t>family separation, arbitrary detention, ill treatment, and even torture</w:t>
      </w:r>
      <w:r w:rsidRPr="001E5C8B">
        <w:rPr>
          <w:rStyle w:val="StyleUnderline"/>
        </w:rPr>
        <w:t>.</w:t>
      </w:r>
      <w:r w:rsidRPr="001E5C8B">
        <w:rPr>
          <w:sz w:val="10"/>
        </w:rPr>
        <w:t xml:space="preserve"> </w:t>
      </w:r>
      <w:r w:rsidRPr="001E5C8B">
        <w:rPr>
          <w:rStyle w:val="StyleUnderline"/>
        </w:rPr>
        <w:t>Thousands of civilians were forced to relocate from rural areas into military controlled satellite camps in recaptured towns</w:t>
      </w:r>
      <w:r w:rsidRPr="001E5C8B">
        <w:rPr>
          <w:sz w:val="10"/>
        </w:rPr>
        <w:t xml:space="preserve">. Between 2009 and 2015, </w:t>
      </w:r>
      <w:r w:rsidRPr="001E5C8B">
        <w:rPr>
          <w:rStyle w:val="StyleUnderline"/>
        </w:rPr>
        <w:t xml:space="preserve">Amnesty International documented </w:t>
      </w:r>
      <w:r w:rsidRPr="001E5C8B">
        <w:rPr>
          <w:rStyle w:val="Emphasis"/>
        </w:rPr>
        <w:t>at least 20,000 arbitrary arrests,</w:t>
      </w:r>
      <w:r w:rsidRPr="001E5C8B">
        <w:rPr>
          <w:rStyle w:val="StyleUnderline"/>
        </w:rPr>
        <w:t xml:space="preserve"> as well as widespread cases of </w:t>
      </w:r>
      <w:r w:rsidRPr="001E5C8B">
        <w:rPr>
          <w:rStyle w:val="Emphasis"/>
        </w:rPr>
        <w:t>extrajudicial killings</w:t>
      </w:r>
      <w:r w:rsidRPr="001E5C8B">
        <w:rPr>
          <w:rStyle w:val="StyleUnderline"/>
        </w:rPr>
        <w:t>.</w:t>
      </w:r>
      <w:r w:rsidRPr="001E5C8B">
        <w:rPr>
          <w:sz w:val="10"/>
        </w:rPr>
        <w:t xml:space="preserve"> These blatant abuses </w:t>
      </w:r>
      <w:r w:rsidRPr="001E5C8B">
        <w:rPr>
          <w:rStyle w:val="StyleUnderline"/>
        </w:rPr>
        <w:t>further weakened those communities that had already suffered from Boko Haram’s violence. They also impeded U.S. security assistance</w:t>
      </w:r>
      <w:r w:rsidRPr="001E5C8B">
        <w:rPr>
          <w:sz w:val="10"/>
        </w:rPr>
        <w:t>, as the Leahy Amendment made it difficult for the U.S. government to provide training or equipment to military units suspected of being involved in human rights abuse</w:t>
      </w:r>
      <w:r w:rsidRPr="001E5C8B">
        <w:rPr>
          <w:rStyle w:val="StyleUnderline"/>
        </w:rPr>
        <w:t>s.</w:t>
      </w:r>
      <w:r w:rsidRPr="001E5C8B">
        <w:rPr>
          <w:sz w:val="10"/>
        </w:rPr>
        <w:t xml:space="preserve"> Over the past three years, these brutal tactics have become less common. </w:t>
      </w:r>
      <w:r w:rsidRPr="001E5C8B">
        <w:rPr>
          <w:rStyle w:val="StyleUnderline"/>
        </w:rPr>
        <w:t>Buhari’s election appeared to indicate a shift</w:t>
      </w:r>
      <w:r w:rsidRPr="001E5C8B">
        <w:rPr>
          <w:sz w:val="10"/>
        </w:rPr>
        <w:t xml:space="preserve"> in approach: he spoke out against corruption and abuses in the security services, and showed greater willingness to engage with international partners. As a consequence, U.S. military assistance has increased: the Department of Defense restarted previously suspended infantry battalion training and sent a small U.S. Special Operations Forces team to Maiduguri to assist Nigerian counterparts with counterterrorism operations. </w:t>
      </w:r>
      <w:r w:rsidRPr="001E5C8B">
        <w:rPr>
          <w:rStyle w:val="StyleUnderline"/>
        </w:rPr>
        <w:t>Yet</w:t>
      </w:r>
      <w:r w:rsidRPr="001E5C8B">
        <w:rPr>
          <w:sz w:val="10"/>
        </w:rPr>
        <w:t xml:space="preserve"> many core challenges remain. First, </w:t>
      </w:r>
      <w:r w:rsidRPr="001E5C8B">
        <w:rPr>
          <w:rStyle w:val="StyleUnderline"/>
        </w:rPr>
        <w:t>security forces continue to treat civilians trapped in Boko Haram– or ISWAP-controlled areas as likely terrorist suspects, and they starve the countryside to deprive Boko Haram of its resources</w:t>
      </w:r>
      <w:r w:rsidRPr="001E5C8B">
        <w:rPr>
          <w:sz w:val="10"/>
        </w:rPr>
        <w:t xml:space="preserve">. They have restricted international organizations’ access to areas that are not under full government control, and dismissed estimates of the number of civilians stuck in these inaccessible areas as inaccurate. However, four years after the military recaptured most of the northeast, </w:t>
      </w:r>
      <w:r w:rsidRPr="001E5C8B">
        <w:rPr>
          <w:rStyle w:val="StyleUnderline"/>
        </w:rPr>
        <w:t>the strategy of emptying the countryside and cutting violent extremist groups off from potential revenue sources has failed to eliminate the threat of guerilla-style attacks while it has inhibited people’s ability to rebuild their livelihoods</w:t>
      </w:r>
      <w:r w:rsidRPr="001E5C8B">
        <w:rPr>
          <w:sz w:val="10"/>
        </w:rPr>
        <w:t xml:space="preserve">. In some places, farmers are still unable to grow tall crops as they obstruct ongoing security operations; the </w:t>
      </w:r>
      <w:r w:rsidRPr="001E5C8B">
        <w:rPr>
          <w:rStyle w:val="StyleUnderline"/>
        </w:rPr>
        <w:t>military has</w:t>
      </w:r>
      <w:r w:rsidRPr="001E5C8B">
        <w:rPr>
          <w:sz w:val="10"/>
        </w:rPr>
        <w:t xml:space="preserve"> also </w:t>
      </w:r>
      <w:r w:rsidRPr="001E5C8B">
        <w:rPr>
          <w:rStyle w:val="StyleUnderline"/>
        </w:rPr>
        <w:t>limited the sale of fertilizers and fuel</w:t>
      </w:r>
      <w:r w:rsidRPr="001E5C8B">
        <w:rPr>
          <w:sz w:val="10"/>
        </w:rPr>
        <w:t xml:space="preserve">. Cross-border trade has suffered, while accusations of military corruption abound. Fishermen and traders around Lake Chad have accused soldiers of seizing their deliveries and working with local authorities to collect illicit taxes.145 </w:t>
      </w:r>
      <w:r w:rsidRPr="001E5C8B">
        <w:rPr>
          <w:rStyle w:val="StyleUnderline"/>
        </w:rPr>
        <w:t>These practices cut directly against efforts to rebuild communities’</w:t>
      </w:r>
      <w:r w:rsidRPr="001E5C8B">
        <w:rPr>
          <w:sz w:val="10"/>
        </w:rPr>
        <w:t xml:space="preserve"> economic </w:t>
      </w:r>
      <w:r w:rsidRPr="001E5C8B">
        <w:rPr>
          <w:rStyle w:val="StyleUnderline"/>
        </w:rPr>
        <w:t>resilience</w:t>
      </w:r>
      <w:r w:rsidRPr="001E5C8B">
        <w:rPr>
          <w:sz w:val="10"/>
        </w:rPr>
        <w:t xml:space="preserve">. A second hurdle has been the lack of civilian oversight over detention and screening facilities, and the difficulties of establishing a workable legal and policy framework for the demobilization and reintegration of Boko Haram members. Donors seeking to support the defection and rehabilitation of low-level Boko Haram members early on recognized the need for a broader policy to guide these efforts. In contrast to programs targeting community security and local governance, which at least in the short term can proceed without federal action, community reintegration depends on national guidelines that clarify who is eligible for rehabilitation and under what conditions. Recognizing this challenge, USAID in 2016 began working directly with the Nigerian military on the development of a national DDR framework. To do so, the agency—with the support of the State Department—had to gain authorization from Congress, using a specific appropriations rule for the use of foreign assistance to support DDR programs. After lengthy consultations, they agreed on a solution, with the State Department and USAID working together to select and vet prospective military counterparts.146 However, progress on developing a framework was slow: lacking a civilian counterpart with authority over the process, USAID struggled to engage Nigerian military leaders.147 In addition, prohibitions on providing material support to designated terrorist organizations and U.S. Treasury sanctions made it difficult for the United States to provide direct support to 28 Operation Safe Corridor and those already cleared by Nigerian security forces to undergo deradicalization and reintegration, as any such assistance required time-consuming interagency coordination and vetting.148 Over the past two years, several civilian agencies have become more involved in the process, particularly the Office of the National Security Adviser. In December 2017, the Nigerian government adopted an initial Action Plan for Demobilization, Dissociation, Reintegration, and Reconciliation targeting suspected Boko Haram members, and it is now working in cooperation with the International Organization for Migration to integrate this plan into the existing Policy Framework and National Action Plan for Preventing and Countering Violent Extremism.149 Since 2017, USAID has been authorized to rely on vetting conducted by Nigerian security forces under Operation Safe Corridor to support women and children affiliated with Boko Haram who have been designated as low risk. Yet the screening and vetting of detainees is still handled by security forces, with no civilian oversight or accountability mechanism. The screening criteria remain opaque, with no clearly articulated guidelines or principles to distinguish between hardline elements within extremist groups and those that only provided low-level support. While donor officials note increased buy-in on the side of ONSA in particular, they voice doubts over the military’s commitment to changing practices. Efforts to push for a civilian structure to manage the inside of the screening centers have had little success.150 “The overall message from the international community has been that you cannot just have a military response to the conflict, and to some extent [military leaders] know and acknowledge that,” notes one embassy official. “But there is still an attitude that you need to win the war first, and deal with these justice and governance issues later.”151 Nigeria’s international partners have been cautious in pushing back forcefully against security sector abuses, and note that pressure occurs primarily behind the scenes. Several factors explain this hesitancy. First, international organizations are wary of losing access. Nigerian authorities have repeatedly accused international nonprofits of supporting extremist groups or not fulfilling their roles.152Those highlighting security force abuses have been particularly targeted: for example, in December 2018, the army temporarily suspended the activities of the UN Children’s Fund in the northeast and accused the organization of spying for Islamist militants. Buhari’s spokesperson has also accused Amnesty International of “damaging the morale of the Nigerian military” following the organization’s reporting on military violations.153 Some aid officials have also noted low levels of awareness among diplomats about reported human rights abuses in the military-run screening centers, at least until the 2018 report by Amnesty International detailing evidence of human rights violations.154 </w:t>
      </w:r>
      <w:r w:rsidRPr="001E5C8B">
        <w:rPr>
          <w:u w:val="single"/>
        </w:rPr>
        <w:t>Increases in Western military assistance</w:t>
      </w:r>
      <w:r w:rsidRPr="001E5C8B">
        <w:rPr>
          <w:sz w:val="10"/>
        </w:rPr>
        <w:t>—</w:t>
      </w:r>
      <w:r w:rsidRPr="001E5C8B">
        <w:rPr>
          <w:u w:val="single"/>
        </w:rPr>
        <w:t>despite a lack of</w:t>
      </w:r>
      <w:r w:rsidRPr="001E5C8B">
        <w:rPr>
          <w:sz w:val="10"/>
        </w:rPr>
        <w:t xml:space="preserve"> clear </w:t>
      </w:r>
      <w:r w:rsidRPr="001E5C8B">
        <w:rPr>
          <w:u w:val="single"/>
        </w:rPr>
        <w:t>commitment</w:t>
      </w:r>
      <w:r w:rsidRPr="001E5C8B">
        <w:rPr>
          <w:sz w:val="10"/>
        </w:rPr>
        <w:t xml:space="preserve"> on the side of Nigerian authorities </w:t>
      </w:r>
      <w:r w:rsidRPr="001E5C8B">
        <w:rPr>
          <w:u w:val="single"/>
        </w:rPr>
        <w:t>to investigate and prosecute cases of high-level military corruption and abuse</w:t>
      </w:r>
      <w:r w:rsidRPr="001E5C8B">
        <w:rPr>
          <w:sz w:val="10"/>
        </w:rPr>
        <w:t xml:space="preserve">—have </w:t>
      </w:r>
      <w:r w:rsidRPr="001E5C8B">
        <w:rPr>
          <w:b/>
          <w:bCs/>
          <w:u w:val="single"/>
        </w:rPr>
        <w:t xml:space="preserve">sent a conflicting </w:t>
      </w:r>
      <w:r w:rsidRPr="001E5C8B">
        <w:rPr>
          <w:rStyle w:val="StyleUnderline"/>
        </w:rPr>
        <w:t>message to the Nigerian government.</w:t>
      </w:r>
      <w:r w:rsidRPr="001E5C8B">
        <w:rPr>
          <w:sz w:val="10"/>
        </w:rPr>
        <w:t xml:space="preserve"> While </w:t>
      </w:r>
      <w:r w:rsidRPr="001E5C8B">
        <w:rPr>
          <w:u w:val="single"/>
        </w:rPr>
        <w:t>in the early years of the crisis, evidence of human rights abuses by Nigerian military units did impede U.S. assistance</w:t>
      </w:r>
      <w:r w:rsidRPr="001E5C8B">
        <w:rPr>
          <w:sz w:val="10"/>
        </w:rPr>
        <w:t xml:space="preserve"> in particular, the </w:t>
      </w:r>
      <w:r w:rsidRPr="001E5C8B">
        <w:rPr>
          <w:u w:val="single"/>
        </w:rPr>
        <w:t>United States has proven more willing to sidestep these concerns under</w:t>
      </w:r>
      <w:r w:rsidRPr="001E5C8B">
        <w:rPr>
          <w:sz w:val="10"/>
        </w:rPr>
        <w:t xml:space="preserve"> President Muhammadu </w:t>
      </w:r>
      <w:r w:rsidRPr="001E5C8B">
        <w:rPr>
          <w:u w:val="single"/>
        </w:rPr>
        <w:t xml:space="preserve">Buhari’s leadership. </w:t>
      </w:r>
      <w:r w:rsidRPr="001E5C8B">
        <w:rPr>
          <w:sz w:val="10"/>
        </w:rPr>
        <w:t xml:space="preserve">For example, U.S. President Donald </w:t>
      </w:r>
      <w:r w:rsidRPr="001E5C8B">
        <w:rPr>
          <w:u w:val="single"/>
        </w:rPr>
        <w:t>Trump</w:t>
      </w:r>
      <w:r w:rsidRPr="001E5C8B">
        <w:rPr>
          <w:sz w:val="10"/>
        </w:rPr>
        <w:t xml:space="preserve">’s administration in April 2017 </w:t>
      </w:r>
      <w:r w:rsidRPr="001E5C8B">
        <w:rPr>
          <w:u w:val="single"/>
        </w:rPr>
        <w:t>decided to reactivate the sale of twelve A-29 Super Tucano light attack aircraft to Nigeria</w:t>
      </w:r>
      <w:r w:rsidRPr="001E5C8B">
        <w:rPr>
          <w:sz w:val="10"/>
        </w:rPr>
        <w:t xml:space="preserve">—a deal that had been stalled due to human rights concerns. </w:t>
      </w:r>
      <w:r w:rsidRPr="001E5C8B">
        <w:rPr>
          <w:u w:val="single"/>
        </w:rPr>
        <w:t>Yet Buhari’s government</w:t>
      </w:r>
      <w:r w:rsidRPr="001E5C8B">
        <w:rPr>
          <w:sz w:val="10"/>
        </w:rPr>
        <w:t xml:space="preserve"> so far </w:t>
      </w:r>
      <w:r w:rsidRPr="001E5C8B">
        <w:rPr>
          <w:u w:val="single"/>
        </w:rPr>
        <w:t>has done little to prosecute</w:t>
      </w:r>
      <w:r w:rsidRPr="001E5C8B">
        <w:rPr>
          <w:sz w:val="10"/>
        </w:rPr>
        <w:t xml:space="preserve"> anyone involved in the </w:t>
      </w:r>
      <w:r w:rsidRPr="001E5C8B">
        <w:rPr>
          <w:u w:val="single"/>
        </w:rPr>
        <w:t>widespread human rights violations that</w:t>
      </w:r>
      <w:r w:rsidRPr="001E5C8B">
        <w:rPr>
          <w:sz w:val="10"/>
        </w:rPr>
        <w:t xml:space="preserve"> occurred and </w:t>
      </w:r>
      <w:r w:rsidRPr="001E5C8B">
        <w:rPr>
          <w:u w:val="single"/>
        </w:rPr>
        <w:t>continue to occu</w:t>
      </w:r>
      <w:r w:rsidRPr="001E5C8B">
        <w:rPr>
          <w:sz w:val="10"/>
        </w:rPr>
        <w:t xml:space="preserve">r in the northeast; </w:t>
      </w:r>
      <w:r w:rsidRPr="001E5C8B">
        <w:rPr>
          <w:u w:val="single"/>
        </w:rPr>
        <w:t>nor have the army and air force taken tangible steps to improve transparency</w:t>
      </w:r>
      <w:r w:rsidRPr="001E5C8B">
        <w:rPr>
          <w:sz w:val="10"/>
        </w:rPr>
        <w:t xml:space="preserve">. So far, </w:t>
      </w:r>
      <w:r w:rsidRPr="001E5C8B">
        <w:rPr>
          <w:u w:val="single"/>
        </w:rPr>
        <w:t>Nigeria’s Western partners have not made</w:t>
      </w:r>
      <w:r w:rsidRPr="001E5C8B">
        <w:rPr>
          <w:sz w:val="10"/>
        </w:rPr>
        <w:t xml:space="preserve"> continued training and equipment </w:t>
      </w:r>
      <w:r w:rsidRPr="001E5C8B">
        <w:rPr>
          <w:u w:val="single"/>
        </w:rPr>
        <w:t>transfers contingent on broader efforts to improve the military’s human rights deficiencies and accountability.</w:t>
      </w:r>
    </w:p>
    <w:p w14:paraId="6C545D22" w14:textId="77777777" w:rsidR="001F2CCD" w:rsidRPr="001E5C8B" w:rsidRDefault="001F2CCD" w:rsidP="001F2CCD"/>
    <w:p w14:paraId="7B85D88F" w14:textId="77777777" w:rsidR="001F2CCD" w:rsidRPr="001E5C8B" w:rsidRDefault="001F2CCD" w:rsidP="001F2CCD">
      <w:pPr>
        <w:pStyle w:val="Heading4"/>
      </w:pPr>
      <w:r w:rsidRPr="001E5C8B">
        <w:t>Arms sales undermine solutions to Nigeria’s social and economic problems because they are too expensive. These problems are the root cause of extremism</w:t>
      </w:r>
    </w:p>
    <w:p w14:paraId="58D1E5DA" w14:textId="77777777" w:rsidR="001F2CCD" w:rsidRPr="001E5C8B" w:rsidRDefault="001F2CCD" w:rsidP="001F2CCD">
      <w:pPr>
        <w:rPr>
          <w:sz w:val="16"/>
          <w:szCs w:val="16"/>
        </w:rPr>
      </w:pPr>
      <w:r w:rsidRPr="001E5C8B">
        <w:rPr>
          <w:rStyle w:val="Style13ptBold"/>
        </w:rPr>
        <w:t>Page, 2016 – advisor to the Defense and Security Program at Transparency International</w:t>
      </w:r>
      <w:r w:rsidRPr="001E5C8B">
        <w:t xml:space="preserve"> </w:t>
      </w:r>
      <w:r w:rsidRPr="001E5C8B">
        <w:rPr>
          <w:sz w:val="16"/>
          <w:szCs w:val="16"/>
        </w:rPr>
        <w:t xml:space="preserve">[Matthew “Five Reasons Washington Should Rethink Selling Warplanes to Nigeria” 11/8/16, </w:t>
      </w:r>
      <w:hyperlink r:id="rId12" w:history="1">
        <w:r w:rsidRPr="001E5C8B">
          <w:rPr>
            <w:rStyle w:val="Hyperlink"/>
            <w:sz w:val="16"/>
            <w:szCs w:val="16"/>
          </w:rPr>
          <w:t>https://warontherocks.com/2016/11/five-reasons-washington-should-rethink-selling-warplanes-to-nigeria/</w:t>
        </w:r>
      </w:hyperlink>
      <w:r w:rsidRPr="001E5C8B">
        <w:rPr>
          <w:sz w:val="16"/>
          <w:szCs w:val="16"/>
        </w:rPr>
        <w:t xml:space="preserve">  acc 7/3/19]</w:t>
      </w:r>
    </w:p>
    <w:p w14:paraId="076BB870" w14:textId="77777777" w:rsidR="001F2CCD" w:rsidRPr="001E5C8B" w:rsidRDefault="001F2CCD" w:rsidP="001F2CCD">
      <w:pPr>
        <w:rPr>
          <w:sz w:val="14"/>
        </w:rPr>
      </w:pPr>
    </w:p>
    <w:p w14:paraId="4A8F44CD" w14:textId="77777777" w:rsidR="001F2CCD" w:rsidRPr="001E5C8B" w:rsidRDefault="001F2CCD" w:rsidP="001F2CCD">
      <w:pPr>
        <w:rPr>
          <w:sz w:val="12"/>
        </w:rPr>
      </w:pPr>
      <w:r w:rsidRPr="001E5C8B">
        <w:rPr>
          <w:sz w:val="12"/>
        </w:rPr>
        <w:t xml:space="preserve">Unfortunately, </w:t>
      </w:r>
      <w:r w:rsidRPr="001E5C8B">
        <w:rPr>
          <w:rStyle w:val="StyleUnderline"/>
        </w:rPr>
        <w:t>the sale</w:t>
      </w:r>
      <w:r w:rsidRPr="001E5C8B">
        <w:rPr>
          <w:sz w:val="12"/>
        </w:rPr>
        <w:t xml:space="preserve"> will be a Pyrrhic victory for five reasons: </w:t>
      </w:r>
      <w:r w:rsidRPr="001E5C8B">
        <w:rPr>
          <w:rStyle w:val="StyleUnderline"/>
        </w:rPr>
        <w:t>It is way too expensive</w:t>
      </w:r>
      <w:r w:rsidRPr="001E5C8B">
        <w:rPr>
          <w:sz w:val="12"/>
        </w:rPr>
        <w:t xml:space="preserve">, it undermines U.S. corruption policy, it overlooks recent human rights abuses, it won’t help Nigeria fight the Boko Haram of tomorrow, and it won’t foster closer defense cooperation. </w:t>
      </w:r>
      <w:r w:rsidRPr="001E5C8B">
        <w:rPr>
          <w:rStyle w:val="StyleUnderline"/>
        </w:rPr>
        <w:t>Nigeria can’t afford it. For Nigeria, the cost of the planes is staggering, given that its economy is in deep recession and its currency,</w:t>
      </w:r>
      <w:r w:rsidRPr="001E5C8B">
        <w:rPr>
          <w:sz w:val="12"/>
        </w:rPr>
        <w:t xml:space="preserve"> the naira, </w:t>
      </w:r>
      <w:r w:rsidRPr="001E5C8B">
        <w:rPr>
          <w:rStyle w:val="StyleUnderline"/>
        </w:rPr>
        <w:t>lost 50 percent of its value against the dollar</w:t>
      </w:r>
      <w:r w:rsidRPr="001E5C8B">
        <w:rPr>
          <w:sz w:val="12"/>
        </w:rPr>
        <w:t xml:space="preserve"> over the last year. Based on similar deal with Lebanon, the sale — which probably includes munitions, spare parts, and </w:t>
      </w:r>
      <w:r w:rsidRPr="001E5C8B">
        <w:rPr>
          <w:rStyle w:val="StyleUnderline"/>
        </w:rPr>
        <w:t>a maintenance package — may total over $500 million: roughly half of Nigeria’s 2016 defense budget and over twice as much as the Nigerian Army’s entire annual salary bill</w:t>
      </w:r>
      <w:r w:rsidRPr="001E5C8B">
        <w:rPr>
          <w:sz w:val="12"/>
        </w:rPr>
        <w:t xml:space="preserve">. U.S. policymakers should recognize that the government of President Muhammadu </w:t>
      </w:r>
      <w:r w:rsidRPr="001E5C8B">
        <w:rPr>
          <w:rStyle w:val="StyleUnderline"/>
        </w:rPr>
        <w:t xml:space="preserve">Buhari </w:t>
      </w:r>
      <w:r w:rsidRPr="001E5C8B">
        <w:rPr>
          <w:sz w:val="12"/>
        </w:rPr>
        <w:t xml:space="preserve">—even if it wants to buy the planes — </w:t>
      </w:r>
      <w:r w:rsidRPr="001E5C8B">
        <w:rPr>
          <w:rStyle w:val="StyleUnderline"/>
        </w:rPr>
        <w:t>has many other more pressing humanitarian and socioeconomic needs</w:t>
      </w:r>
      <w:r w:rsidRPr="001E5C8B">
        <w:rPr>
          <w:sz w:val="12"/>
        </w:rPr>
        <w:t xml:space="preserve">. In northeast Nigeria, for example, </w:t>
      </w:r>
      <w:r w:rsidRPr="001E5C8B">
        <w:rPr>
          <w:rStyle w:val="StyleUnderline"/>
        </w:rPr>
        <w:t>over two million internally displaced people are threatened by famine and disease</w:t>
      </w:r>
      <w:r w:rsidRPr="001E5C8B">
        <w:rPr>
          <w:sz w:val="12"/>
        </w:rPr>
        <w:t>. Acknowledging the country’s fiscal constraints, Nigeria’s Senate President, in August 2016, called for more international financial and logistical help to address crisis and to reconstruct the region so it is no longer the “perfect breeding ground for Boko Haram</w:t>
      </w:r>
      <w:r w:rsidRPr="001E5C8B">
        <w:rPr>
          <w:rStyle w:val="StyleUnderline"/>
        </w:rPr>
        <w:t>.” In lieu of costly warplanes, Nigeria would be wise to invest half of a billion dollars in its marginalized northeast to address long-term drivers of conflict like chronic underdevelopment, poverty, and food insecurity.</w:t>
      </w:r>
      <w:r w:rsidRPr="001E5C8B">
        <w:rPr>
          <w:sz w:val="12"/>
        </w:rPr>
        <w:t xml:space="preserve"> Beyond the northeast, Nigeria could use $500 million to help remedy a litany of other problems. It could begin resuscitating its failing universities, fixing its dilapidated public hospitals, or constructing solar-powered mini-grids in thousands of rural communities. Nigeria — a country of over 170 million people that generates as much power as the city of Edinburgh — desperately needs dozens of new power plants. </w:t>
      </w:r>
    </w:p>
    <w:p w14:paraId="754F5B70" w14:textId="4D6CB120" w:rsidR="001F2CCD" w:rsidRPr="001E5C8B" w:rsidRDefault="001F2CCD" w:rsidP="001F2CCD">
      <w:pPr>
        <w:rPr>
          <w:sz w:val="14"/>
        </w:rPr>
      </w:pPr>
    </w:p>
    <w:p w14:paraId="27F8262C" w14:textId="221D86AE" w:rsidR="00053C30" w:rsidRPr="001E5C8B" w:rsidRDefault="004A29C3" w:rsidP="00053C30">
      <w:pPr>
        <w:pStyle w:val="Heading4"/>
      </w:pPr>
      <w:r>
        <w:t>Specifically, military</w:t>
      </w:r>
      <w:r w:rsidR="00053C30" w:rsidRPr="001E5C8B">
        <w:t xml:space="preserve"> solutions to violence prevent political actions </w:t>
      </w:r>
      <w:r>
        <w:t xml:space="preserve">that focus on </w:t>
      </w:r>
      <w:r w:rsidR="00053C30" w:rsidRPr="001E5C8B">
        <w:t xml:space="preserve"> reintegration</w:t>
      </w:r>
    </w:p>
    <w:p w14:paraId="75DD1C3B" w14:textId="77777777" w:rsidR="00053C30" w:rsidRPr="001E5C8B" w:rsidRDefault="00053C30" w:rsidP="00053C30">
      <w:proofErr w:type="spellStart"/>
      <w:r w:rsidRPr="001E5C8B">
        <w:rPr>
          <w:rStyle w:val="Style13ptBold"/>
        </w:rPr>
        <w:t>Brechenmacher</w:t>
      </w:r>
      <w:proofErr w:type="spellEnd"/>
      <w:r w:rsidRPr="001E5C8B">
        <w:rPr>
          <w:rStyle w:val="Style13ptBold"/>
        </w:rPr>
        <w:t>, 19 Associate fellow at Carnegie Endowment for Peace</w:t>
      </w:r>
      <w:r w:rsidRPr="001E5C8B">
        <w:t xml:space="preserve"> </w:t>
      </w:r>
      <w:r w:rsidRPr="001E5C8B">
        <w:rPr>
          <w:sz w:val="16"/>
          <w:szCs w:val="16"/>
        </w:rPr>
        <w:t xml:space="preserve">[Saskia 05-19 “Stabilizing Northeast Nigeria After Boko Haram” </w:t>
      </w:r>
      <w:hyperlink r:id="rId13" w:history="1">
        <w:r w:rsidRPr="001E5C8B">
          <w:rPr>
            <w:rStyle w:val="Hyperlink"/>
            <w:sz w:val="16"/>
            <w:szCs w:val="16"/>
          </w:rPr>
          <w:t>https://carnegieendowment.org/files/Brechenmacher_Nigeria_final.pdf</w:t>
        </w:r>
      </w:hyperlink>
      <w:r w:rsidRPr="001E5C8B">
        <w:rPr>
          <w:sz w:val="16"/>
          <w:szCs w:val="16"/>
        </w:rPr>
        <w:t>]</w:t>
      </w:r>
    </w:p>
    <w:p w14:paraId="3E90F0C1" w14:textId="77777777" w:rsidR="00053C30" w:rsidRPr="001E5C8B" w:rsidRDefault="00053C30" w:rsidP="00053C30"/>
    <w:p w14:paraId="5970F68D" w14:textId="77777777" w:rsidR="00053C30" w:rsidRPr="001E5C8B" w:rsidRDefault="00053C30" w:rsidP="00053C30">
      <w:pPr>
        <w:rPr>
          <w:sz w:val="14"/>
        </w:rPr>
      </w:pPr>
      <w:r w:rsidRPr="001E5C8B">
        <w:rPr>
          <w:sz w:val="14"/>
        </w:rPr>
        <w:t xml:space="preserve">Following the government’s crackdown, Nigerian authorities believed they had successfully quashed the movement.5 Yet Boko Haram re-emerged in 2010 under the leadership of Abubakar Shekau, carrying out sporadic attacks across the northeast.6 Its clandestine tactics gradually grew more sophisticated, </w:t>
      </w:r>
      <w:r w:rsidRPr="001E5C8B">
        <w:rPr>
          <w:rStyle w:val="StyleUnderline"/>
        </w:rPr>
        <w:t>but the Nigerian government was slow to recognize the extent of the crisis. Then president Goodluck Jonathan instead framed Boko Haram as a terrorist organization with ties to international jihadist networks, thereby laying the ground for a narrow counterterrorism response</w:t>
      </w:r>
      <w:r w:rsidRPr="001E5C8B">
        <w:rPr>
          <w:sz w:val="14"/>
        </w:rPr>
        <w:t xml:space="preserve">.7 After some internal debate, both the UK and </w:t>
      </w:r>
      <w:r w:rsidRPr="001E5C8B">
        <w:rPr>
          <w:rStyle w:val="StyleUnderline"/>
        </w:rPr>
        <w:t>the U.S. government</w:t>
      </w:r>
      <w:r w:rsidRPr="001E5C8B">
        <w:rPr>
          <w:sz w:val="14"/>
        </w:rPr>
        <w:t xml:space="preserve">s </w:t>
      </w:r>
      <w:r w:rsidRPr="001E5C8B">
        <w:rPr>
          <w:rStyle w:val="StyleUnderline"/>
        </w:rPr>
        <w:t xml:space="preserve">followed suit in declaring Boko Haram a foreign terrorist organization. </w:t>
      </w:r>
      <w:r w:rsidRPr="001E5C8B">
        <w:rPr>
          <w:sz w:val="14"/>
        </w:rPr>
        <w:t xml:space="preserve">While </w:t>
      </w:r>
      <w:r w:rsidRPr="001E5C8B">
        <w:rPr>
          <w:rStyle w:val="StyleUnderline"/>
        </w:rPr>
        <w:t>this designation</w:t>
      </w:r>
      <w:r w:rsidRPr="001E5C8B">
        <w:rPr>
          <w:sz w:val="14"/>
        </w:rPr>
        <w:t xml:space="preserve"> had little immediate effect on the ground, it </w:t>
      </w:r>
      <w:r w:rsidRPr="001E5C8B">
        <w:rPr>
          <w:rStyle w:val="StyleUnderline"/>
        </w:rPr>
        <w:t>weakened the possibility of a political solution to the escalating conflict.8 It has also significantly complicated U.S. assistance for reintegration programs in recent years</w:t>
      </w:r>
      <w:r w:rsidRPr="001E5C8B">
        <w:rPr>
          <w:sz w:val="14"/>
        </w:rPr>
        <w:t>.</w:t>
      </w:r>
    </w:p>
    <w:p w14:paraId="0073D845" w14:textId="77777777" w:rsidR="001F2CCD" w:rsidRPr="001E5C8B" w:rsidRDefault="001F2CCD" w:rsidP="001F2CCD">
      <w:pPr>
        <w:rPr>
          <w:sz w:val="14"/>
        </w:rPr>
      </w:pPr>
    </w:p>
    <w:p w14:paraId="773C76DA" w14:textId="77777777" w:rsidR="001F2CCD" w:rsidRPr="001E5C8B" w:rsidRDefault="001F2CCD" w:rsidP="001F2CCD">
      <w:pPr>
        <w:pStyle w:val="Heading4"/>
      </w:pPr>
      <w:r w:rsidRPr="001E5C8B">
        <w:t>Reintegration of violent extremists is essential to end conflict – it gives an incentive to leave Boko Haram and contains violence after the conflict</w:t>
      </w:r>
    </w:p>
    <w:p w14:paraId="65A87458" w14:textId="77777777" w:rsidR="001F2CCD" w:rsidRPr="001E5C8B" w:rsidRDefault="001F2CCD" w:rsidP="001F2CCD">
      <w:proofErr w:type="spellStart"/>
      <w:r w:rsidRPr="001E5C8B">
        <w:rPr>
          <w:rStyle w:val="Style13ptBold"/>
        </w:rPr>
        <w:t>Brechenmacher</w:t>
      </w:r>
      <w:proofErr w:type="spellEnd"/>
      <w:r w:rsidRPr="001E5C8B">
        <w:rPr>
          <w:rStyle w:val="Style13ptBold"/>
        </w:rPr>
        <w:t>, 19 Associate fellow at Carnegie Endowment for Peace</w:t>
      </w:r>
      <w:r w:rsidRPr="001E5C8B">
        <w:t xml:space="preserve"> </w:t>
      </w:r>
      <w:r w:rsidRPr="001E5C8B">
        <w:rPr>
          <w:sz w:val="16"/>
          <w:szCs w:val="16"/>
        </w:rPr>
        <w:t xml:space="preserve">[Saskia 05-19 “Stabilizing Northeast Nigeria After Boko Haram” </w:t>
      </w:r>
      <w:hyperlink r:id="rId14" w:history="1">
        <w:r w:rsidRPr="001E5C8B">
          <w:rPr>
            <w:rStyle w:val="Hyperlink"/>
            <w:sz w:val="16"/>
            <w:szCs w:val="16"/>
          </w:rPr>
          <w:t>https://carnegieendowment.org/files/Brechenmacher_Nigeria_final.pdf</w:t>
        </w:r>
      </w:hyperlink>
      <w:r w:rsidRPr="001E5C8B">
        <w:rPr>
          <w:sz w:val="16"/>
          <w:szCs w:val="16"/>
        </w:rPr>
        <w:t>]</w:t>
      </w:r>
    </w:p>
    <w:p w14:paraId="0A842F9C" w14:textId="77777777" w:rsidR="001F2CCD" w:rsidRPr="001E5C8B" w:rsidRDefault="001F2CCD" w:rsidP="001F2CCD"/>
    <w:p w14:paraId="0C232CC5" w14:textId="77777777" w:rsidR="001F2CCD" w:rsidRPr="001E5C8B" w:rsidRDefault="001F2CCD" w:rsidP="001F2CCD">
      <w:pPr>
        <w:rPr>
          <w:sz w:val="14"/>
        </w:rPr>
      </w:pPr>
      <w:r w:rsidRPr="001E5C8B">
        <w:rPr>
          <w:sz w:val="14"/>
        </w:rPr>
        <w:t xml:space="preserve">The third category of interventions focuses on reintegrating individuals affiliated with violent extremist groups back into communities, ensuring the peaceful mediation of local disputes, as well as securing opportunities for youth who joined community defense militia like the CJTF during the conflict. These programs aim to help individuals find their way back into civilian life, thereby reducing the likelihood of a return to violence or criminality and preventing the emergence of future conflicts. </w:t>
      </w:r>
      <w:r w:rsidRPr="001E5C8B">
        <w:rPr>
          <w:rStyle w:val="StyleUnderline"/>
        </w:rPr>
        <w:t>There are two main reasons why the reintegration of former Boko Haram members has become a key international priority. First, given the unlikelihood of a peace agreement, incentivizing the defection and rehabilitation of low-level fighters has emerged as a potential mechanism to weaken the capacity of violent extremist groups. Second, those individuals who have already returned to their communities</w:t>
      </w:r>
      <w:r w:rsidRPr="001E5C8B">
        <w:rPr>
          <w:sz w:val="14"/>
        </w:rPr>
        <w:t>—after passing through a government rehabilitation program or being released by the military—</w:t>
      </w:r>
      <w:r w:rsidRPr="001E5C8B">
        <w:rPr>
          <w:rStyle w:val="StyleUnderline"/>
        </w:rPr>
        <w:t>have often been met with stigmatization, mistrust, and even violence. Communities</w:t>
      </w:r>
      <w:r w:rsidRPr="001E5C8B">
        <w:rPr>
          <w:sz w:val="14"/>
        </w:rPr>
        <w:t xml:space="preserve"> are understandably reluctant to welcome those associated with violent extremist groups back into their fold, particularly as long as the victims of the conflict have yet to receive adequate support. Stigmatization affects not only former combatants but also relatives of suspected fighters, women and girls abducted by Boko Haram, those who were living in Boko Haram–controlled areas, as well as children born out of forced marriages within the group.53 </w:t>
      </w:r>
      <w:r w:rsidRPr="001E5C8B">
        <w:rPr>
          <w:rStyle w:val="StyleUnderline"/>
        </w:rPr>
        <w:t>As a result, there is a high risk that the return of former Boko Haram members could cause new tensions, and that some returnees could even return to violence if they struggle to find acceptance.</w:t>
      </w:r>
      <w:r w:rsidRPr="001E5C8B">
        <w:rPr>
          <w:sz w:val="14"/>
        </w:rPr>
        <w:t xml:space="preserve"> The same risk surrounds local vigilante groups: while they are generally celebrated for providing protection to civilians during the height of the crisis, communities now worry about the likelihood of future violence associated with their politicization, turn to criminality, and intergroup rivalries.54</w:t>
      </w:r>
    </w:p>
    <w:p w14:paraId="3C7944C7" w14:textId="77777777" w:rsidR="001F2CCD" w:rsidRPr="001E5C8B" w:rsidRDefault="001F2CCD" w:rsidP="001F2CCD"/>
    <w:p w14:paraId="13505D83" w14:textId="77777777" w:rsidR="001F2CCD" w:rsidRPr="001E5C8B" w:rsidRDefault="001F2CCD" w:rsidP="001F2CCD">
      <w:pPr>
        <w:pStyle w:val="Heading4"/>
      </w:pPr>
      <w:r w:rsidRPr="001E5C8B">
        <w:t>Military solutions to Boko Haram will fail – Nigeria must address poverty and corruption to combat Boko Haram</w:t>
      </w:r>
    </w:p>
    <w:p w14:paraId="0D202E8E" w14:textId="77777777" w:rsidR="001F2CCD" w:rsidRPr="001E5C8B" w:rsidRDefault="001F2CCD" w:rsidP="001F2CCD">
      <w:pPr>
        <w:rPr>
          <w:rStyle w:val="Style13ptBold"/>
          <w:b w:val="0"/>
          <w:sz w:val="16"/>
          <w:szCs w:val="16"/>
        </w:rPr>
      </w:pPr>
      <w:r w:rsidRPr="001E5C8B">
        <w:rPr>
          <w:rStyle w:val="Style13ptBold"/>
        </w:rPr>
        <w:t xml:space="preserve">York 2015 - Africa Bureau Chief at The Globe and Mail </w:t>
      </w:r>
      <w:r w:rsidRPr="001E5C8B">
        <w:rPr>
          <w:rStyle w:val="Style13ptBold"/>
          <w:b w:val="0"/>
          <w:sz w:val="16"/>
          <w:szCs w:val="16"/>
        </w:rPr>
        <w:t>[Geoffrey, , “How Not To Fight Extremism: Nigeria's battle against Boko Haram has been a series of deadly mistakes, missteps and miscalculations”, The Globe and Mail, ProQuest acc 7/10/19]</w:t>
      </w:r>
    </w:p>
    <w:p w14:paraId="26A6A766" w14:textId="77777777" w:rsidR="001F2CCD" w:rsidRPr="001E5C8B" w:rsidRDefault="001F2CCD" w:rsidP="001F2CCD">
      <w:pPr>
        <w:rPr>
          <w:rStyle w:val="StyleUnderline"/>
        </w:rPr>
      </w:pPr>
    </w:p>
    <w:p w14:paraId="6270B52A" w14:textId="77777777" w:rsidR="001F2CCD" w:rsidRPr="001E5C8B" w:rsidRDefault="001F2CCD" w:rsidP="001F2CCD">
      <w:pPr>
        <w:rPr>
          <w:sz w:val="12"/>
        </w:rPr>
      </w:pPr>
      <w:r w:rsidRPr="001E5C8B">
        <w:rPr>
          <w:rStyle w:val="StyleUnderline"/>
        </w:rPr>
        <w:t>Instead of dealing with the rebellion's root causes - poverty, corruption, repressive security forces and a government that neglects the north - Nigeria's ruling politicians have largely preferred to ignore the conflict, allowing the police and army a free hand to use assassination and torture in failed attempts to crush the rebels. The history of the Boko Haram rebellion has been a cautionary tale of how not to respond to a domestic insurgency.</w:t>
      </w:r>
      <w:r w:rsidRPr="001E5C8B">
        <w:rPr>
          <w:sz w:val="12"/>
        </w:rPr>
        <w:t xml:space="preserve">  The roots of rebellion For many of its victims, Boko Haram seems like an inexplicable evil, a gang of fanatical killers whose motives cannot be understood. Globally, the group is most famous for kidnapping more than 200 school girls from a school in the primarily Christian town of Chibok in northeastern Nigeria last year, sparking worldwide protests. But a closer look at its history reveals that its roots stretch back for decades. There is a long tradition of purist Islamic sects in northern Nigeria. In the 1960s and 1970s, fundamentalist preachers and prophets roamed across the north, calling for resistance to the secular and corrupt governments that ruled the country. Clashes with the police sometimes erupted, sparking riots and uprisings among the followers of these sects. By around 2002, the biggest such Islamist sect was led by a charismatic young preacher named Mohammed Yusuf, based in the impoverished northern city of Maiduguri and influenced by radical ideologies imported from the Middle East. He gave his followers an Arabic name </w:t>
      </w:r>
      <w:proofErr w:type="spellStart"/>
      <w:r w:rsidRPr="001E5C8B">
        <w:rPr>
          <w:sz w:val="12"/>
        </w:rPr>
        <w:t>Jama'atu</w:t>
      </w:r>
      <w:proofErr w:type="spellEnd"/>
      <w:r w:rsidRPr="001E5C8B">
        <w:rPr>
          <w:sz w:val="12"/>
        </w:rPr>
        <w:t xml:space="preserve"> </w:t>
      </w:r>
      <w:proofErr w:type="spellStart"/>
      <w:r w:rsidRPr="001E5C8B">
        <w:rPr>
          <w:sz w:val="12"/>
        </w:rPr>
        <w:t>Ahlus</w:t>
      </w:r>
      <w:proofErr w:type="spellEnd"/>
      <w:r w:rsidRPr="001E5C8B">
        <w:rPr>
          <w:sz w:val="12"/>
        </w:rPr>
        <w:t xml:space="preserve">-Sunna </w:t>
      </w:r>
      <w:proofErr w:type="spellStart"/>
      <w:r w:rsidRPr="001E5C8B">
        <w:rPr>
          <w:sz w:val="12"/>
        </w:rPr>
        <w:t>Lidda'Awati</w:t>
      </w:r>
      <w:proofErr w:type="spellEnd"/>
      <w:r w:rsidRPr="001E5C8B">
        <w:rPr>
          <w:sz w:val="12"/>
        </w:rPr>
        <w:t xml:space="preserve"> Wal Jihad (People Committed to the Propagation of the Prophet's Teachings and Jihad). This is still the group's official name, but locals call them Boko Haram - a cruder term, which can be loosely translated as "Western education is forbidden." Analysts have estimated that 80 to 90 per cent of Boko Haram's members are Kanuri people - the main ethnic group in its founder's home city. The </w:t>
      </w:r>
      <w:proofErr w:type="spellStart"/>
      <w:r w:rsidRPr="001E5C8B">
        <w:rPr>
          <w:sz w:val="12"/>
        </w:rPr>
        <w:t>Kanuris</w:t>
      </w:r>
      <w:proofErr w:type="spellEnd"/>
      <w:r w:rsidRPr="001E5C8B">
        <w:rPr>
          <w:sz w:val="12"/>
        </w:rPr>
        <w:t xml:space="preserve">, with a long history of marginalization and rebellion during Nigeria's colonial era, are spread across Nigeria, Chad, Cameroon and Niger. This has helped Boko Haram to slip across borders to evade attack. But rather than using tribal appeals, it has sought to build a pan-ethnic Islamist movement. The militia has fragmented into local cells and splinter groups, without a central command structure but united by a similar Islamist ideology. </w:t>
      </w:r>
      <w:r w:rsidRPr="001E5C8B">
        <w:rPr>
          <w:rStyle w:val="StyleUnderline"/>
        </w:rPr>
        <w:t xml:space="preserve">Since its beginnings, Boko Haram has sought support from the masses of unemployed and uneducated young men who felt alienated in a country dominated by a more prosperous south. Nigeria's vast oil wealth is concentrated in the south, and despite some revenue-sharing, most foreign investment and infrastructure goes there. Oil revenue is distributed to the elites, never reaching the ordinary northerners. Public services, including education, are much weaker in the north. </w:t>
      </w:r>
      <w:r w:rsidRPr="001E5C8B">
        <w:rPr>
          <w:sz w:val="12"/>
        </w:rPr>
        <w:t>Millions of children are forced to become beggars when they are sent to Koranic schools far from their families. As well, literacy and health care are far stronger in the south.</w:t>
      </w:r>
      <w:r w:rsidRPr="001E5C8B">
        <w:rPr>
          <w:rStyle w:val="StyleUnderline"/>
        </w:rPr>
        <w:t xml:space="preserve"> More than 70 per cent of northerners live in poverty today - double the rate in the south. Unemployment in some northern regions is about 80 per cent. Violence and instability in the north has exacerbated all these problems. Boko Haram's proposed solution</w:t>
      </w:r>
      <w:r w:rsidRPr="001E5C8B">
        <w:rPr>
          <w:sz w:val="12"/>
        </w:rPr>
        <w:t xml:space="preserve">, sharia law, </w:t>
      </w:r>
      <w:r w:rsidRPr="001E5C8B">
        <w:rPr>
          <w:rStyle w:val="StyleUnderline"/>
        </w:rPr>
        <w:t>is portrayed as a way of destroying official corruption and offering justice to the north</w:t>
      </w:r>
      <w:r w:rsidRPr="001E5C8B">
        <w:rPr>
          <w:sz w:val="12"/>
        </w:rPr>
        <w:t>. In its early days, under Mr. Yusuf, the group also provided welfare and jobs to unemployed young people in the region, creating something close to an alternate government. The earliest Boko Haram uprisings were sparked by relatively minor issues - including a new law requiring motorcycle passengers to wear helmets. This led to a battle between police and Boko Haram in 2009 in which several people died. But the security forces overreacted. They surrounded Mr. Yusuf's compound, arrested him and executed him in cold blood in police custody. This triggered more clashes. An estimated 800 people were slaughtered over the next 36 hours, mostly by the police. Houses and even mosques were burned as the police targeted anyone suspected of Boko Haram connections. The group briefly went underground after this defeat, but by 2011 it had launched a violent offensive, with its leaders increasingly radicalized. Since then, the death toll in northern Nigeria has soared as Boko Haram has acquired more sophisticated weapons from Libya and from looted Nigerian arsenals. It has forged ideological links with Middle Eastern extremist groups, including the self-styled Islamic State movement, and it has imported foreign tactics, such as suicide bombings. Its new leader, Abubakar Shekau, has become notorious for his ranting appearances on propaganda videos, in which he praises Middle Eastern jihadi groups and denies the legitimacy of the Nigerian state. But</w:t>
      </w:r>
      <w:r w:rsidRPr="001E5C8B">
        <w:rPr>
          <w:rStyle w:val="StyleUnderline"/>
        </w:rPr>
        <w:t xml:space="preserve"> the group's main grievances remain local: the economic marginalization of the north, the desire for a purer form of government, and the spiral of revenge as the atrocities grew worse.</w:t>
      </w:r>
      <w:r w:rsidRPr="001E5C8B">
        <w:rPr>
          <w:sz w:val="12"/>
        </w:rPr>
        <w:t xml:space="preserve"> </w:t>
      </w:r>
    </w:p>
    <w:p w14:paraId="18E3068B" w14:textId="77777777" w:rsidR="001F2CCD" w:rsidRPr="001E5C8B" w:rsidRDefault="001F2CCD" w:rsidP="001F2CCD"/>
    <w:p w14:paraId="587EC6C1" w14:textId="77777777" w:rsidR="001F2CCD" w:rsidRPr="001E5C8B" w:rsidRDefault="001F2CCD" w:rsidP="001F2CCD">
      <w:pPr>
        <w:pStyle w:val="Heading4"/>
      </w:pPr>
      <w:r w:rsidRPr="001E5C8B">
        <w:t>Super Tucanos are ineffective at counter terrorism – they are ineffective against targets like Boko Haram, who don’t have bases</w:t>
      </w:r>
    </w:p>
    <w:p w14:paraId="129BC62A" w14:textId="77777777" w:rsidR="001F2CCD" w:rsidRPr="001E5C8B" w:rsidRDefault="001F2CCD" w:rsidP="001F2CCD">
      <w:pPr>
        <w:rPr>
          <w:sz w:val="16"/>
          <w:szCs w:val="16"/>
        </w:rPr>
      </w:pPr>
      <w:proofErr w:type="spellStart"/>
      <w:r w:rsidRPr="001E5C8B">
        <w:rPr>
          <w:rStyle w:val="Style13ptBold"/>
        </w:rPr>
        <w:t>Matfess</w:t>
      </w:r>
      <w:proofErr w:type="spellEnd"/>
      <w:r w:rsidRPr="001E5C8B">
        <w:rPr>
          <w:rStyle w:val="Style13ptBold"/>
        </w:rPr>
        <w:t xml:space="preserve">, 2017 - senior program officer at the Center for Democracy and Development in Abuja, Nigeria </w:t>
      </w:r>
      <w:r w:rsidRPr="001E5C8B">
        <w:rPr>
          <w:sz w:val="16"/>
          <w:szCs w:val="16"/>
        </w:rPr>
        <w:t xml:space="preserve">[Hilary April 16, 2017 Quartz Africa “Here’s the case against Trump selling Super-T planes to help Nigeria’s battle with Boko Haram” </w:t>
      </w:r>
      <w:hyperlink r:id="rId15" w:history="1">
        <w:r w:rsidRPr="001E5C8B">
          <w:rPr>
            <w:rStyle w:val="Hyperlink"/>
            <w:sz w:val="16"/>
            <w:szCs w:val="16"/>
          </w:rPr>
          <w:t>https://qz.com/africa/960597/heres-the-case-against-trump-selling-super-t-jets-to-help-nigerias-batte-with-boko-haram/</w:t>
        </w:r>
      </w:hyperlink>
      <w:r w:rsidRPr="001E5C8B">
        <w:rPr>
          <w:sz w:val="16"/>
          <w:szCs w:val="16"/>
        </w:rPr>
        <w:t>]</w:t>
      </w:r>
    </w:p>
    <w:p w14:paraId="7D0DE9E2" w14:textId="77777777" w:rsidR="001F2CCD" w:rsidRPr="001E5C8B" w:rsidRDefault="001F2CCD" w:rsidP="001F2CCD">
      <w:pPr>
        <w:rPr>
          <w:sz w:val="14"/>
        </w:rPr>
      </w:pPr>
    </w:p>
    <w:p w14:paraId="19D27EE3" w14:textId="77777777" w:rsidR="001F2CCD" w:rsidRPr="001E5C8B" w:rsidRDefault="001F2CCD" w:rsidP="001F2CCD">
      <w:pPr>
        <w:rPr>
          <w:sz w:val="14"/>
        </w:rPr>
      </w:pPr>
      <w:r w:rsidRPr="001E5C8B">
        <w:rPr>
          <w:sz w:val="14"/>
        </w:rPr>
        <w:t>This new deal has been justified as necessary for Nigeria’s fight against Boko Haram,</w:t>
      </w:r>
      <w:r w:rsidRPr="001E5C8B">
        <w:rPr>
          <w:u w:val="single"/>
        </w:rPr>
        <w:t xml:space="preserve"> the Salafi-Jihadist insurgency that has claimed more than 30,000 lives and displaced more than 2.5 million people</w:t>
      </w:r>
      <w:r w:rsidRPr="001E5C8B">
        <w:rPr>
          <w:sz w:val="14"/>
        </w:rPr>
        <w:t>. However, t</w:t>
      </w:r>
      <w:r w:rsidRPr="001E5C8B">
        <w:rPr>
          <w:u w:val="single"/>
        </w:rPr>
        <w:t xml:space="preserve">he sale of the “Super-T’s” is financially irresponsible, operationally and tactically unnecessary, and may actually undermine the counter-terrorism campaign if improperly deployed. </w:t>
      </w:r>
      <w:r w:rsidRPr="001E5C8B">
        <w:rPr>
          <w:sz w:val="14"/>
        </w:rPr>
        <w:t xml:space="preserve">The cost of the twelve planes is expected to constitute half of the annual defense budget of Nigeria. This at a time when the country’s economy is struggling to climb out of a recession, it is already struggling to pay the salaries of soldiers on the frontlines, and there is a significant funding gap for the humanitarian programs in the country’s war-torn </w:t>
      </w:r>
      <w:proofErr w:type="spellStart"/>
      <w:r w:rsidRPr="001E5C8B">
        <w:rPr>
          <w:sz w:val="14"/>
        </w:rPr>
        <w:t>North.</w:t>
      </w:r>
      <w:r w:rsidRPr="001E5C8B">
        <w:rPr>
          <w:rStyle w:val="StyleUnderline"/>
        </w:rPr>
        <w:t>The</w:t>
      </w:r>
      <w:proofErr w:type="spellEnd"/>
      <w:r w:rsidRPr="001E5C8B">
        <w:rPr>
          <w:rStyle w:val="StyleUnderline"/>
        </w:rPr>
        <w:t xml:space="preserve"> purchase </w:t>
      </w:r>
      <w:r w:rsidRPr="001E5C8B">
        <w:rPr>
          <w:sz w:val="14"/>
        </w:rPr>
        <w:t xml:space="preserve">of the Super-T’s </w:t>
      </w:r>
      <w:r w:rsidRPr="001E5C8B">
        <w:rPr>
          <w:rStyle w:val="StyleUnderline"/>
        </w:rPr>
        <w:t>is based on the idea that defeating Boko Haram requires sophisticated aircraft</w:t>
      </w:r>
      <w:r w:rsidRPr="001E5C8B">
        <w:rPr>
          <w:sz w:val="14"/>
        </w:rPr>
        <w:t xml:space="preserve">. However, </w:t>
      </w:r>
      <w:r w:rsidRPr="001E5C8B">
        <w:rPr>
          <w:rStyle w:val="StyleUnderline"/>
        </w:rPr>
        <w:t>that’s simply not the case.</w:t>
      </w:r>
      <w:r w:rsidRPr="001E5C8B">
        <w:rPr>
          <w:sz w:val="14"/>
        </w:rPr>
        <w:t xml:space="preserve"> As Matthew Page, an independent analyst formerly with the State Department, observes “</w:t>
      </w:r>
      <w:r w:rsidRPr="001E5C8B">
        <w:rPr>
          <w:rStyle w:val="StyleUnderline"/>
        </w:rPr>
        <w:t xml:space="preserve">The Super Tucano is </w:t>
      </w:r>
      <w:r w:rsidRPr="001E5C8B">
        <w:rPr>
          <w:sz w:val="14"/>
        </w:rPr>
        <w:t xml:space="preserve">devastatingly </w:t>
      </w:r>
      <w:r w:rsidRPr="001E5C8B">
        <w:rPr>
          <w:rStyle w:val="StyleUnderline"/>
        </w:rPr>
        <w:t>effective against covert insurgent bases and groups of fighters operating in remote territory outside government control</w:t>
      </w:r>
      <w:r w:rsidRPr="001E5C8B">
        <w:rPr>
          <w:sz w:val="14"/>
        </w:rPr>
        <w:t xml:space="preserve">, as they have in Colombia or Afghanistan. </w:t>
      </w:r>
      <w:r w:rsidRPr="001E5C8B">
        <w:rPr>
          <w:rStyle w:val="StyleUnderline"/>
        </w:rPr>
        <w:t>But</w:t>
      </w:r>
      <w:r w:rsidRPr="001E5C8B">
        <w:rPr>
          <w:sz w:val="14"/>
        </w:rPr>
        <w:t xml:space="preserve"> </w:t>
      </w:r>
      <w:r w:rsidRPr="001E5C8B">
        <w:rPr>
          <w:rStyle w:val="StyleUnderline"/>
        </w:rPr>
        <w:t>Boko Haram is a much more slippery target</w:t>
      </w:r>
      <w:r w:rsidRPr="001E5C8B">
        <w:rPr>
          <w:sz w:val="14"/>
        </w:rPr>
        <w:t xml:space="preserve">.” Page notes that </w:t>
      </w:r>
      <w:r w:rsidRPr="001E5C8B">
        <w:rPr>
          <w:rStyle w:val="StyleUnderline"/>
        </w:rPr>
        <w:t>the group “now operates in the shadows</w:t>
      </w:r>
      <w:r w:rsidRPr="001E5C8B">
        <w:rPr>
          <w:sz w:val="14"/>
        </w:rPr>
        <w:t xml:space="preserve">, conducting suicide bombings and other kinds of asymmetric attacks. Since the fall of its Sambisa Forest stronghold, </w:t>
      </w:r>
      <w:r w:rsidRPr="001E5C8B">
        <w:rPr>
          <w:rStyle w:val="StyleUnderline"/>
        </w:rPr>
        <w:t>Boko Haram hasn’t been vulnerable to the Super Tucano’s powerful air-to-ground attack capabilities</w:t>
      </w:r>
      <w:r w:rsidRPr="001E5C8B">
        <w:rPr>
          <w:sz w:val="14"/>
        </w:rPr>
        <w:t xml:space="preserve">.” </w:t>
      </w:r>
    </w:p>
    <w:p w14:paraId="3B5A80A3" w14:textId="77777777" w:rsidR="001F2CCD" w:rsidRPr="001E5C8B" w:rsidRDefault="001F2CCD" w:rsidP="001F2CCD">
      <w:pPr>
        <w:rPr>
          <w:sz w:val="16"/>
        </w:rPr>
      </w:pPr>
    </w:p>
    <w:p w14:paraId="1A05D392" w14:textId="77777777" w:rsidR="001F2CCD" w:rsidRPr="001E5C8B" w:rsidRDefault="001F2CCD" w:rsidP="001F2CCD">
      <w:pPr>
        <w:pStyle w:val="Heading4"/>
      </w:pPr>
      <w:r w:rsidRPr="001E5C8B">
        <w:t>Our military sales to Nigeria fuels terrorism – Empirically, the weapons are stolen by extremists</w:t>
      </w:r>
    </w:p>
    <w:p w14:paraId="6C924028" w14:textId="77777777" w:rsidR="001F2CCD" w:rsidRPr="001E5C8B" w:rsidRDefault="001F2CCD" w:rsidP="001F2CCD">
      <w:r w:rsidRPr="001E5C8B">
        <w:rPr>
          <w:rStyle w:val="Style13ptBold"/>
        </w:rPr>
        <w:t xml:space="preserve">Hartung, 2015 -  director of the Arms and Security Project at the Center for International Policy </w:t>
      </w:r>
      <w:r w:rsidRPr="001E5C8B">
        <w:rPr>
          <w:sz w:val="16"/>
          <w:szCs w:val="16"/>
        </w:rPr>
        <w:t xml:space="preserve">[Think Twice About More Military Aid To Nigeria, June 11 2015, William D. Hartung </w:t>
      </w:r>
      <w:hyperlink r:id="rId16" w:history="1">
        <w:r w:rsidRPr="001E5C8B">
          <w:rPr>
            <w:rStyle w:val="Hyperlink"/>
            <w:sz w:val="16"/>
            <w:szCs w:val="16"/>
          </w:rPr>
          <w:t>https://lobelog.com/think-twice-about-more-military-aid-to-nigeria/</w:t>
        </w:r>
      </w:hyperlink>
      <w:r w:rsidRPr="001E5C8B">
        <w:t xml:space="preserve"> </w:t>
      </w:r>
    </w:p>
    <w:p w14:paraId="41B4409B" w14:textId="77777777" w:rsidR="001F2CCD" w:rsidRPr="001E5C8B" w:rsidRDefault="001F2CCD" w:rsidP="001F2CCD"/>
    <w:p w14:paraId="3B1F60BC" w14:textId="77777777" w:rsidR="001F2CCD" w:rsidRPr="001E5C8B" w:rsidRDefault="001F2CCD" w:rsidP="001F2CCD">
      <w:pPr>
        <w:rPr>
          <w:sz w:val="12"/>
          <w:szCs w:val="12"/>
        </w:rPr>
      </w:pPr>
      <w:r w:rsidRPr="001E5C8B">
        <w:rPr>
          <w:sz w:val="22"/>
          <w:u w:val="single"/>
        </w:rPr>
        <w:t>The administration should think twice before upping aid to the Nigerian military. Its record of corruption and systematic human rights violations suggests that any such aid will be</w:t>
      </w:r>
      <w:r w:rsidRPr="001E5C8B">
        <w:rPr>
          <w:sz w:val="12"/>
          <w:szCs w:val="12"/>
        </w:rPr>
        <w:t xml:space="preserve"> useless at best, if not </w:t>
      </w:r>
      <w:r w:rsidRPr="001E5C8B">
        <w:rPr>
          <w:sz w:val="22"/>
          <w:u w:val="single"/>
        </w:rPr>
        <w:t>completely counterproductive</w:t>
      </w:r>
      <w:r w:rsidRPr="001E5C8B">
        <w:rPr>
          <w:sz w:val="12"/>
          <w:szCs w:val="12"/>
        </w:rPr>
        <w:t xml:space="preserve">. Intensive training of the Nigerian military has done little to change this pattern of behavior. The United States has trained 28,000 members of the Nigerian armed forces since 2009, according to data compiled by the Security Assistance Monitor. Much of this training was identified as going toward peacekeeping, but in light of recent revelations, </w:t>
      </w:r>
      <w:r w:rsidRPr="001E5C8B">
        <w:rPr>
          <w:sz w:val="22"/>
          <w:u w:val="single"/>
        </w:rPr>
        <w:t xml:space="preserve">any aid to the Nigerian military should be called into question. </w:t>
      </w:r>
      <w:r w:rsidRPr="001E5C8B">
        <w:rPr>
          <w:sz w:val="12"/>
          <w:szCs w:val="12"/>
        </w:rPr>
        <w:t xml:space="preserve">... </w:t>
      </w:r>
      <w:r w:rsidRPr="001E5C8B">
        <w:rPr>
          <w:sz w:val="22"/>
          <w:u w:val="single"/>
        </w:rPr>
        <w:t>Human rights abuses are just one reason to withhold aid from the Nigerian military. There is also the military’s record of rampant corruption.</w:t>
      </w:r>
      <w:r w:rsidRPr="001E5C8B">
        <w:rPr>
          <w:sz w:val="12"/>
          <w:szCs w:val="12"/>
        </w:rPr>
        <w:t xml:space="preserve"> In a hearing last year Sarah Sewall, the undersecretary of state for civilian security, democracy, and human rights, said that “</w:t>
      </w:r>
      <w:r w:rsidRPr="001E5C8B">
        <w:rPr>
          <w:sz w:val="22"/>
          <w:u w:val="single"/>
        </w:rPr>
        <w:t>corruption prevents supplies as basic as bullets and transport vehicles from reaching the front lines of the struggle against Boko Haram.</w:t>
      </w:r>
      <w:r w:rsidRPr="001E5C8B">
        <w:rPr>
          <w:sz w:val="12"/>
          <w:szCs w:val="12"/>
        </w:rPr>
        <w:t xml:space="preserve">” In the meantime, sympathizers in </w:t>
      </w:r>
      <w:r w:rsidRPr="001E5C8B">
        <w:rPr>
          <w:sz w:val="22"/>
          <w:u w:val="single"/>
        </w:rPr>
        <w:t>the Nigerian military will either steal military stocks or transfer them directly to Boko Haram, providing much of the group’s weapons.</w:t>
      </w:r>
      <w:r w:rsidRPr="001E5C8B">
        <w:rPr>
          <w:sz w:val="12"/>
          <w:szCs w:val="12"/>
        </w:rPr>
        <w:t xml:space="preserve"> Even if he makes a good faith effort, President Buhari will have a tough time rooting out the ingrained</w:t>
      </w:r>
      <w:r w:rsidRPr="001E5C8B">
        <w:rPr>
          <w:sz w:val="22"/>
          <w:u w:val="single"/>
        </w:rPr>
        <w:t xml:space="preserve"> culture of corruption and human rights abuses that now exists in the Nigerian military. Promises of dialogue by U.S. officials are not an adequate response.</w:t>
      </w:r>
    </w:p>
    <w:p w14:paraId="3DCEF1C0" w14:textId="2ECE17C2" w:rsidR="001F2CCD" w:rsidRPr="001E5C8B" w:rsidRDefault="001F2CCD" w:rsidP="001F2CCD"/>
    <w:p w14:paraId="3ECE26A3" w14:textId="77777777" w:rsidR="0027175A" w:rsidRPr="001E5C8B" w:rsidRDefault="0027175A" w:rsidP="0027175A">
      <w:pPr>
        <w:pStyle w:val="Heading4"/>
      </w:pPr>
      <w:r w:rsidRPr="001E5C8B">
        <w:t>Boko Haram has escalated its violence throughout the West African region and devastated Nigeria’s economy and society</w:t>
      </w:r>
    </w:p>
    <w:p w14:paraId="05AD150F" w14:textId="77777777" w:rsidR="0027175A" w:rsidRPr="001E5C8B" w:rsidRDefault="0027175A" w:rsidP="0027175A">
      <w:pPr>
        <w:rPr>
          <w:sz w:val="16"/>
          <w:szCs w:val="16"/>
        </w:rPr>
      </w:pPr>
      <w:proofErr w:type="spellStart"/>
      <w:r w:rsidRPr="001E5C8B">
        <w:rPr>
          <w:rStyle w:val="Style13ptBold"/>
        </w:rPr>
        <w:t>Felter</w:t>
      </w:r>
      <w:proofErr w:type="spellEnd"/>
      <w:r w:rsidRPr="001E5C8B">
        <w:rPr>
          <w:rStyle w:val="Style13ptBold"/>
        </w:rPr>
        <w:t xml:space="preserve">, 2018 — senior fellow at the Cato Institute </w:t>
      </w:r>
      <w:r w:rsidRPr="001E5C8B">
        <w:rPr>
          <w:sz w:val="16"/>
          <w:szCs w:val="16"/>
        </w:rPr>
        <w:t xml:space="preserve">[Claire 8/8/18 CATO Institute “Nigeria’s Battle with Boko </w:t>
      </w:r>
      <w:proofErr w:type="spellStart"/>
      <w:r w:rsidRPr="001E5C8B">
        <w:rPr>
          <w:sz w:val="16"/>
          <w:szCs w:val="16"/>
        </w:rPr>
        <w:t>Harram</w:t>
      </w:r>
      <w:proofErr w:type="spellEnd"/>
      <w:r w:rsidRPr="001E5C8B">
        <w:rPr>
          <w:sz w:val="16"/>
          <w:szCs w:val="16"/>
        </w:rPr>
        <w:t xml:space="preserve">” </w:t>
      </w:r>
      <w:hyperlink r:id="rId17" w:history="1">
        <w:r w:rsidRPr="001E5C8B">
          <w:rPr>
            <w:rStyle w:val="Hyperlink"/>
            <w:sz w:val="16"/>
            <w:szCs w:val="16"/>
          </w:rPr>
          <w:t>https://www.cfr.org/backgrounder/nigerias-battle-boko-haram</w:t>
        </w:r>
      </w:hyperlink>
      <w:r w:rsidRPr="001E5C8B">
        <w:rPr>
          <w:sz w:val="16"/>
          <w:szCs w:val="16"/>
        </w:rPr>
        <w:t>]</w:t>
      </w:r>
    </w:p>
    <w:p w14:paraId="5C0D8BC2" w14:textId="77777777" w:rsidR="0027175A" w:rsidRPr="001E5C8B" w:rsidRDefault="0027175A" w:rsidP="0027175A">
      <w:pPr>
        <w:rPr>
          <w:sz w:val="16"/>
          <w:szCs w:val="16"/>
        </w:rPr>
      </w:pPr>
    </w:p>
    <w:p w14:paraId="0EB76ADF" w14:textId="77777777" w:rsidR="0027175A" w:rsidRPr="001E5C8B" w:rsidRDefault="0027175A" w:rsidP="0027175A">
      <w:pPr>
        <w:rPr>
          <w:b/>
          <w:bCs/>
          <w:sz w:val="14"/>
        </w:rPr>
      </w:pPr>
      <w:r w:rsidRPr="001E5C8B">
        <w:rPr>
          <w:sz w:val="14"/>
        </w:rPr>
        <w:t xml:space="preserve">Analysts said the </w:t>
      </w:r>
      <w:hyperlink r:id="rId18" w:tgtFrame="_blank" w:tooltip="move was largely symbolic" w:history="1">
        <w:r w:rsidRPr="001E5C8B">
          <w:rPr>
            <w:rStyle w:val="Hyperlink"/>
            <w:sz w:val="14"/>
          </w:rPr>
          <w:t>move was largely symbolic</w:t>
        </w:r>
      </w:hyperlink>
      <w:r w:rsidRPr="001E5C8B">
        <w:rPr>
          <w:sz w:val="14"/>
        </w:rPr>
        <w:t xml:space="preserve">, as the financial assets and movements of Boko Haram militants are difficult to track. What are the broader risks to the region? </w:t>
      </w:r>
      <w:r w:rsidRPr="001E5C8B">
        <w:rPr>
          <w:rStyle w:val="Emphasis"/>
        </w:rPr>
        <w:t>Boko Haram has fueled instability across the Lake Chad Basin. It has displaced millions and put them at risk of starvation, jeopardized education and health services, stalled humanitarian aid efforts, and undercut government authority in Nigeria and abroad. Boko Haram represents an ugly paradox: its ideas have limited appeal but significant staying power</w:t>
      </w:r>
      <w:r w:rsidRPr="001E5C8B">
        <w:rPr>
          <w:sz w:val="14"/>
        </w:rPr>
        <w:t xml:space="preserve">. Alexander Thurston, Boko Haram: The History of an African Jihadist Movement </w:t>
      </w:r>
      <w:r w:rsidRPr="001E5C8B">
        <w:rPr>
          <w:rStyle w:val="Emphasis"/>
        </w:rPr>
        <w:t>Moreover, the insurgency has scared off international investors, particularly in Nigeria, where it adds to a list of threats that includes other militant groups, which target oil infrastructure in the Niger Delta, and sectarian conflict in the country’s Middle Belt</w:t>
      </w:r>
      <w:r w:rsidRPr="001E5C8B">
        <w:rPr>
          <w:sz w:val="14"/>
        </w:rPr>
        <w:t xml:space="preserve">. </w:t>
      </w:r>
      <w:r w:rsidRPr="001E5C8B">
        <w:rPr>
          <w:rStyle w:val="Emphasis"/>
        </w:rPr>
        <w:t>Foreign direct investment inflows to the country have plummeted since 2011, falling from a high of almost $9 billion to $3.5 billion in 2017.</w:t>
      </w:r>
      <w:r w:rsidRPr="001E5C8B">
        <w:rPr>
          <w:sz w:val="14"/>
        </w:rPr>
        <w:t xml:space="preserve"> </w:t>
      </w:r>
      <w:hyperlink r:id="rId19" w:tgtFrame="_blank" w:tooltip="Recent attacks and abductions" w:history="1">
        <w:r w:rsidRPr="001E5C8B">
          <w:rPr>
            <w:rStyle w:val="Hyperlink"/>
            <w:sz w:val="14"/>
          </w:rPr>
          <w:t>Recent attacks and abductions</w:t>
        </w:r>
      </w:hyperlink>
      <w:r w:rsidRPr="001E5C8B">
        <w:rPr>
          <w:sz w:val="14"/>
        </w:rPr>
        <w:t xml:space="preserve"> signal that, despite being pushed into remote areas, </w:t>
      </w:r>
      <w:r w:rsidRPr="001E5C8B">
        <w:rPr>
          <w:rStyle w:val="Emphasis"/>
        </w:rPr>
        <w:t>Boko Haram will likely continue to disrupt the region’s development for some time. “Boko Haram represents an ugly paradox: its ideas have limited appeal but significant staying power. The group can be crushed militarily, yet state violence fuels its narrative of victimhood,” writes Thurston.</w:t>
      </w:r>
    </w:p>
    <w:p w14:paraId="337230FD" w14:textId="34AD64BB" w:rsidR="0027175A" w:rsidRPr="001E5C8B" w:rsidRDefault="00BB7ACD" w:rsidP="00BB7ACD">
      <w:pPr>
        <w:pStyle w:val="Heading3"/>
      </w:pPr>
      <w:r w:rsidRPr="001E5C8B">
        <w:t>1AC – Plan</w:t>
      </w:r>
    </w:p>
    <w:p w14:paraId="5CD70821" w14:textId="7AFE1739" w:rsidR="00BB7ACD" w:rsidRPr="001E5C8B" w:rsidRDefault="00BB7ACD" w:rsidP="001F2CCD"/>
    <w:p w14:paraId="7392C910" w14:textId="61387115" w:rsidR="00BB7ACD" w:rsidRPr="001E5C8B" w:rsidRDefault="00BB7ACD" w:rsidP="00BB7ACD">
      <w:pPr>
        <w:pStyle w:val="Heading4"/>
      </w:pPr>
      <w:r w:rsidRPr="001E5C8B">
        <w:t>Plan – the United States should cancel the sale of A-29 Super Tucano aircraft to Nigeria.</w:t>
      </w:r>
    </w:p>
    <w:p w14:paraId="00CDD5E1" w14:textId="77777777" w:rsidR="00BB7ACD" w:rsidRPr="001E5C8B" w:rsidRDefault="00BB7ACD" w:rsidP="001F2CCD"/>
    <w:p w14:paraId="03F7E229" w14:textId="2CF17578" w:rsidR="001F2CCD" w:rsidRPr="001E5C8B" w:rsidRDefault="001F2CCD" w:rsidP="001F2CCD">
      <w:pPr>
        <w:pStyle w:val="Heading3"/>
      </w:pPr>
      <w:r w:rsidRPr="001E5C8B">
        <w:t>1AC - Solvency</w:t>
      </w:r>
    </w:p>
    <w:p w14:paraId="63CF00BF" w14:textId="77777777" w:rsidR="001F2CCD" w:rsidRPr="001E5C8B" w:rsidRDefault="001F2CCD" w:rsidP="001F2CCD">
      <w:pPr>
        <w:pStyle w:val="Heading4"/>
      </w:pPr>
      <w:r w:rsidRPr="001E5C8B">
        <w:t>The United should end arms sales to Nigeria to prevent genocidal abuses.</w:t>
      </w:r>
    </w:p>
    <w:p w14:paraId="175C8AC3" w14:textId="77777777" w:rsidR="001F2CCD" w:rsidRPr="001E5C8B" w:rsidRDefault="001F2CCD" w:rsidP="001F2CCD">
      <w:pPr>
        <w:rPr>
          <w:sz w:val="16"/>
          <w:szCs w:val="16"/>
        </w:rPr>
      </w:pPr>
      <w:proofErr w:type="spellStart"/>
      <w:r w:rsidRPr="001E5C8B">
        <w:rPr>
          <w:rStyle w:val="Style13ptBold"/>
        </w:rPr>
        <w:t>Nmezu</w:t>
      </w:r>
      <w:proofErr w:type="spellEnd"/>
      <w:r w:rsidRPr="001E5C8B">
        <w:rPr>
          <w:rStyle w:val="Style13ptBold"/>
        </w:rPr>
        <w:t xml:space="preserve"> and </w:t>
      </w:r>
      <w:proofErr w:type="spellStart"/>
      <w:r w:rsidRPr="001E5C8B">
        <w:rPr>
          <w:rStyle w:val="Style13ptBold"/>
        </w:rPr>
        <w:t>Iroanya</w:t>
      </w:r>
      <w:proofErr w:type="spellEnd"/>
      <w:r w:rsidRPr="001E5C8B">
        <w:rPr>
          <w:rStyle w:val="Style13ptBold"/>
        </w:rPr>
        <w:t>, 2017 – spokespersons for The Indigenous People of Biafra (IPOB)</w:t>
      </w:r>
      <w:r w:rsidRPr="001E5C8B">
        <w:t xml:space="preserve"> </w:t>
      </w:r>
      <w:r w:rsidRPr="001E5C8B">
        <w:rPr>
          <w:sz w:val="16"/>
          <w:szCs w:val="16"/>
        </w:rPr>
        <w:t xml:space="preserve">[Emma and Dr. Clifford </w:t>
      </w:r>
      <w:proofErr w:type="spellStart"/>
      <w:r w:rsidRPr="001E5C8B">
        <w:rPr>
          <w:sz w:val="16"/>
          <w:szCs w:val="16"/>
        </w:rPr>
        <w:t>Afrans</w:t>
      </w:r>
      <w:proofErr w:type="spellEnd"/>
      <w:r w:rsidRPr="001E5C8B">
        <w:rPr>
          <w:sz w:val="16"/>
          <w:szCs w:val="16"/>
        </w:rPr>
        <w:t xml:space="preserve"> Voice News An Appeal To The American Congress Not To Approve The Sale Of The A-29 Super Tucano Attack Aircraft To The Genocidal Government Of Nigeria. August 05, 2017 http://biafransnews.blogspot.com/2017/08/an-appeal-to-american-congress-not-to.html]</w:t>
      </w:r>
    </w:p>
    <w:p w14:paraId="5444197B" w14:textId="77777777" w:rsidR="001F2CCD" w:rsidRPr="001E5C8B" w:rsidRDefault="001F2CCD" w:rsidP="001F2CCD"/>
    <w:p w14:paraId="539257D4" w14:textId="77777777" w:rsidR="001F2CCD" w:rsidRPr="001E5C8B" w:rsidRDefault="001F2CCD" w:rsidP="001F2CCD">
      <w:pPr>
        <w:rPr>
          <w:rStyle w:val="StyleUnderline"/>
        </w:rPr>
      </w:pPr>
      <w:r w:rsidRPr="001E5C8B">
        <w:rPr>
          <w:rStyle w:val="StyleUnderline"/>
        </w:rPr>
        <w:t>The Indigenous People of Biafra</w:t>
      </w:r>
      <w:r w:rsidRPr="001E5C8B">
        <w:rPr>
          <w:sz w:val="12"/>
        </w:rPr>
        <w:t xml:space="preserve"> (IPOB) under the Directorate of State (DOS) hereby </w:t>
      </w:r>
      <w:r w:rsidRPr="001E5C8B">
        <w:rPr>
          <w:rStyle w:val="StyleUnderline"/>
        </w:rPr>
        <w:t>appeal to the Congress of the United States of America not to approve the sale of the</w:t>
      </w:r>
      <w:r w:rsidRPr="001E5C8B">
        <w:rPr>
          <w:sz w:val="12"/>
        </w:rPr>
        <w:t xml:space="preserve"> Embraer EMB 314 </w:t>
      </w:r>
      <w:r w:rsidRPr="001E5C8B">
        <w:rPr>
          <w:rStyle w:val="StyleUnderline"/>
        </w:rPr>
        <w:t>Super Tucano</w:t>
      </w:r>
      <w:r w:rsidRPr="001E5C8B">
        <w:rPr>
          <w:sz w:val="12"/>
        </w:rPr>
        <w:t xml:space="preserve"> (also called </w:t>
      </w:r>
      <w:r w:rsidRPr="001E5C8B">
        <w:rPr>
          <w:rStyle w:val="StyleUnderline"/>
        </w:rPr>
        <w:t>A-29</w:t>
      </w:r>
      <w:r w:rsidRPr="001E5C8B">
        <w:rPr>
          <w:sz w:val="12"/>
        </w:rPr>
        <w:t xml:space="preserve">) </w:t>
      </w:r>
      <w:r w:rsidRPr="001E5C8B">
        <w:rPr>
          <w:rStyle w:val="StyleUnderline"/>
        </w:rPr>
        <w:t>attack aircraft to the murderous and genocidal government of the Federal Republic of Nigeria because these aircraft will be used for aerial bombardment and mass-murde</w:t>
      </w:r>
      <w:r w:rsidRPr="001E5C8B">
        <w:rPr>
          <w:sz w:val="12"/>
        </w:rPr>
        <w:t xml:space="preserve">r of Biafrans. On August 3, 2017, a New-York based online news media, </w:t>
      </w:r>
      <w:proofErr w:type="spellStart"/>
      <w:r w:rsidRPr="001E5C8B">
        <w:rPr>
          <w:sz w:val="12"/>
        </w:rPr>
        <w:t>Saharareporters</w:t>
      </w:r>
      <w:proofErr w:type="spellEnd"/>
      <w:r w:rsidRPr="001E5C8B">
        <w:rPr>
          <w:sz w:val="12"/>
        </w:rPr>
        <w:t xml:space="preserve">, reported that “The US State Department has approved the sale of 12 Embraer A-29 Super Tucanos to Nigeria.” </w:t>
      </w:r>
      <w:proofErr w:type="spellStart"/>
      <w:r w:rsidRPr="001E5C8B">
        <w:rPr>
          <w:sz w:val="12"/>
        </w:rPr>
        <w:t>Saharareporters</w:t>
      </w:r>
      <w:proofErr w:type="spellEnd"/>
      <w:r w:rsidRPr="001E5C8B">
        <w:rPr>
          <w:sz w:val="12"/>
        </w:rPr>
        <w:t xml:space="preserve"> further stated that “The [State] Department notified the US Congress, which has 30 days to approve the deal, of the $593 million foreign military sales on 2 August” and that “the package includes the aircraft, weapons, training, spare parts and facilities to support the program.” Apart from the genocidal intents of the Nigerian government as the overarching reason for the procurement of the attack aircraft, the DOS is appealing to the US Congress to deny approval of the sale of these attack aircraft because of three reasons, namely; Mis-use of Technical capabilities, Legal (violation of Leahy Law), and Commercial (procurement fraud). The Embraer EMB 314 Super Tucano (</w:t>
      </w:r>
      <w:r w:rsidRPr="001E5C8B">
        <w:rPr>
          <w:rStyle w:val="StyleUnderline"/>
        </w:rPr>
        <w:t>A-29) is a turboprop light attack aircraft which is designed to operate in extremely rugged terrain with aerial reconnaissance missions</w:t>
      </w:r>
      <w:r w:rsidRPr="001E5C8B">
        <w:rPr>
          <w:sz w:val="12"/>
        </w:rPr>
        <w:t xml:space="preserve"> capability especially in low-threat environments. The aircraft is built on fourth-generation avionics and </w:t>
      </w:r>
      <w:proofErr w:type="spellStart"/>
      <w:r w:rsidRPr="001E5C8B">
        <w:rPr>
          <w:sz w:val="12"/>
        </w:rPr>
        <w:t>ladened</w:t>
      </w:r>
      <w:proofErr w:type="spellEnd"/>
      <w:r w:rsidRPr="001E5C8B">
        <w:rPr>
          <w:sz w:val="12"/>
        </w:rPr>
        <w:t xml:space="preserve"> with weapons systems that deliver precision-guided munitions. With an average cruise speed of 520 km/</w:t>
      </w:r>
      <w:proofErr w:type="spellStart"/>
      <w:r w:rsidRPr="001E5C8B">
        <w:rPr>
          <w:sz w:val="12"/>
        </w:rPr>
        <w:t>hr</w:t>
      </w:r>
      <w:proofErr w:type="spellEnd"/>
      <w:r w:rsidRPr="001E5C8B">
        <w:rPr>
          <w:sz w:val="12"/>
        </w:rPr>
        <w:t xml:space="preserve"> (323 mph or 281 knots), a range of 1,330 km (827 miles), a combat radius of 550 km (342 miles) under a maximum take-off weight of 5,400 kg (11,905 </w:t>
      </w:r>
      <w:proofErr w:type="spellStart"/>
      <w:r w:rsidRPr="001E5C8B">
        <w:rPr>
          <w:sz w:val="12"/>
        </w:rPr>
        <w:t>lb</w:t>
      </w:r>
      <w:proofErr w:type="spellEnd"/>
      <w:r w:rsidRPr="001E5C8B">
        <w:rPr>
          <w:sz w:val="12"/>
        </w:rPr>
        <w:t xml:space="preserve">), and operational elevation of 10,668 m (35,000 feet), the A-29 is one of the deadliest attack aircraft in the world. It is not surprising that the A-29 has recorded successful missions such as in “Operation </w:t>
      </w:r>
      <w:proofErr w:type="spellStart"/>
      <w:r w:rsidRPr="001E5C8B">
        <w:rPr>
          <w:sz w:val="12"/>
        </w:rPr>
        <w:t>Agata</w:t>
      </w:r>
      <w:proofErr w:type="spellEnd"/>
      <w:r w:rsidRPr="001E5C8B">
        <w:rPr>
          <w:sz w:val="12"/>
        </w:rPr>
        <w:t>” in Brazil and the Anti-FARC missions during Operations “Phoenix”, “</w:t>
      </w:r>
      <w:proofErr w:type="spellStart"/>
      <w:r w:rsidRPr="001E5C8B">
        <w:rPr>
          <w:sz w:val="12"/>
        </w:rPr>
        <w:t>Sodoma</w:t>
      </w:r>
      <w:proofErr w:type="spellEnd"/>
      <w:r w:rsidRPr="001E5C8B">
        <w:rPr>
          <w:sz w:val="12"/>
        </w:rPr>
        <w:t>”, “Darien”, “</w:t>
      </w:r>
      <w:proofErr w:type="spellStart"/>
      <w:r w:rsidRPr="001E5C8B">
        <w:rPr>
          <w:sz w:val="12"/>
        </w:rPr>
        <w:t>Odiseo</w:t>
      </w:r>
      <w:proofErr w:type="spellEnd"/>
      <w:r w:rsidRPr="001E5C8B">
        <w:rPr>
          <w:sz w:val="12"/>
        </w:rPr>
        <w:t>”, “Frontera”, and “</w:t>
      </w:r>
      <w:proofErr w:type="spellStart"/>
      <w:r w:rsidRPr="001E5C8B">
        <w:rPr>
          <w:sz w:val="12"/>
        </w:rPr>
        <w:t>Faraon</w:t>
      </w:r>
      <w:proofErr w:type="spellEnd"/>
      <w:r w:rsidRPr="001E5C8B">
        <w:rPr>
          <w:sz w:val="12"/>
        </w:rPr>
        <w:t xml:space="preserve">”, to mention but a few. However, the part that is most worrisome to the DOS is the array of armaments of the A-29 which includes guns, rockets, and missiles all of which are delivered with precision-guided electronics and instrumentation systems. </w:t>
      </w:r>
      <w:r w:rsidRPr="001E5C8B">
        <w:rPr>
          <w:rStyle w:val="StyleUnderline"/>
        </w:rPr>
        <w:t>The A-29 missiles delivery capability include incendiary bombs such as BINC-300 (with Napalm warhead) and cluster bombs such as BLG-252 with devastating effects from the dispersion of its submunitions</w:t>
      </w:r>
      <w:r w:rsidRPr="001E5C8B">
        <w:rPr>
          <w:sz w:val="12"/>
        </w:rPr>
        <w:t xml:space="preserve">. The DOS wants to remind the world that </w:t>
      </w:r>
      <w:r w:rsidRPr="001E5C8B">
        <w:rPr>
          <w:rStyle w:val="StyleUnderline"/>
        </w:rPr>
        <w:t xml:space="preserve">within three weeks of becoming the president of Nigeria on May 29, 2015, Retired Major General Muhammadu Buhari bombed </w:t>
      </w:r>
      <w:proofErr w:type="spellStart"/>
      <w:r w:rsidRPr="001E5C8B">
        <w:rPr>
          <w:rStyle w:val="StyleUnderline"/>
        </w:rPr>
        <w:t>Biafraland</w:t>
      </w:r>
      <w:proofErr w:type="spellEnd"/>
      <w:r w:rsidRPr="001E5C8B">
        <w:rPr>
          <w:rStyle w:val="StyleUnderline"/>
        </w:rPr>
        <w:t xml:space="preserve"> using a low-precision and less sophisticated attack aircraft with bombs that have Napalm as the warheads. In that genocidal act </w:t>
      </w:r>
      <w:r w:rsidRPr="001E5C8B">
        <w:rPr>
          <w:sz w:val="12"/>
        </w:rPr>
        <w:t xml:space="preserve">which occurred from June 17 to June 19, 2015, </w:t>
      </w:r>
      <w:r w:rsidRPr="001E5C8B">
        <w:rPr>
          <w:rStyle w:val="StyleUnderline"/>
        </w:rPr>
        <w:t>scores of Biafrans were roasted while others had their bodies mangled by</w:t>
      </w:r>
      <w:r w:rsidRPr="001E5C8B">
        <w:rPr>
          <w:sz w:val="12"/>
        </w:rPr>
        <w:t xml:space="preserve"> the torrents of these </w:t>
      </w:r>
      <w:r w:rsidRPr="001E5C8B">
        <w:rPr>
          <w:rStyle w:val="StyleUnderline"/>
        </w:rPr>
        <w:t>bombs with Napalm warheads. With the A-29, there is no doubt that</w:t>
      </w:r>
      <w:r w:rsidRPr="001E5C8B">
        <w:rPr>
          <w:sz w:val="12"/>
        </w:rPr>
        <w:t xml:space="preserve"> Muhammadu </w:t>
      </w:r>
      <w:r w:rsidRPr="001E5C8B">
        <w:rPr>
          <w:rStyle w:val="StyleUnderline"/>
        </w:rPr>
        <w:t>Buhari and his genocidal government will wipe out the entire people of Biafra with ease in a matter of a few sorties</w:t>
      </w:r>
      <w:r w:rsidRPr="001E5C8B">
        <w:rPr>
          <w:sz w:val="12"/>
        </w:rPr>
        <w:t xml:space="preserve">. The DOS wishes to remind the US Congress that </w:t>
      </w:r>
      <w:r w:rsidRPr="001E5C8B">
        <w:rPr>
          <w:rStyle w:val="StyleUnderline"/>
        </w:rPr>
        <w:t>Nigeria is not among the “Fast Track” countries but a country indicted continually on human rights abuses.</w:t>
      </w:r>
    </w:p>
    <w:p w14:paraId="3040392E" w14:textId="0D86D23B" w:rsidR="001F2CCD" w:rsidRPr="001E5C8B" w:rsidRDefault="001F2CCD" w:rsidP="001F2CCD"/>
    <w:p w14:paraId="7EC07243" w14:textId="77777777" w:rsidR="0027175A" w:rsidRPr="001E5C8B" w:rsidRDefault="0027175A" w:rsidP="0027175A">
      <w:pPr>
        <w:pStyle w:val="Heading4"/>
      </w:pPr>
      <w:r w:rsidRPr="001E5C8B">
        <w:t>Congress can use authority under the Leahy Law to cancel arms sales to Nigeria</w:t>
      </w:r>
    </w:p>
    <w:p w14:paraId="37EC6C4D" w14:textId="77777777" w:rsidR="0027175A" w:rsidRPr="001E5C8B" w:rsidRDefault="0027175A" w:rsidP="0027175A">
      <w:pPr>
        <w:rPr>
          <w:sz w:val="16"/>
          <w:szCs w:val="16"/>
        </w:rPr>
      </w:pPr>
      <w:proofErr w:type="spellStart"/>
      <w:r w:rsidRPr="001E5C8B">
        <w:rPr>
          <w:rStyle w:val="Style13ptBold"/>
        </w:rPr>
        <w:t>Nmezu</w:t>
      </w:r>
      <w:proofErr w:type="spellEnd"/>
      <w:r w:rsidRPr="001E5C8B">
        <w:rPr>
          <w:rStyle w:val="Style13ptBold"/>
        </w:rPr>
        <w:t xml:space="preserve"> and </w:t>
      </w:r>
      <w:proofErr w:type="spellStart"/>
      <w:r w:rsidRPr="001E5C8B">
        <w:rPr>
          <w:rStyle w:val="Style13ptBold"/>
        </w:rPr>
        <w:t>Iroanya</w:t>
      </w:r>
      <w:proofErr w:type="spellEnd"/>
      <w:r w:rsidRPr="001E5C8B">
        <w:rPr>
          <w:rStyle w:val="Style13ptBold"/>
        </w:rPr>
        <w:t>, 2017 – spokespersons for The Indigenous People of Biafra (IPOB)</w:t>
      </w:r>
      <w:r w:rsidRPr="001E5C8B">
        <w:t xml:space="preserve"> </w:t>
      </w:r>
      <w:r w:rsidRPr="001E5C8B">
        <w:rPr>
          <w:sz w:val="16"/>
          <w:szCs w:val="16"/>
        </w:rPr>
        <w:t xml:space="preserve">[Emma and Dr. Clifford </w:t>
      </w:r>
      <w:proofErr w:type="spellStart"/>
      <w:r w:rsidRPr="001E5C8B">
        <w:rPr>
          <w:sz w:val="16"/>
          <w:szCs w:val="16"/>
        </w:rPr>
        <w:t>Afrans</w:t>
      </w:r>
      <w:proofErr w:type="spellEnd"/>
      <w:r w:rsidRPr="001E5C8B">
        <w:rPr>
          <w:sz w:val="16"/>
          <w:szCs w:val="16"/>
        </w:rPr>
        <w:t xml:space="preserve"> Voice News An Appeal To The American Congress Not To Approve The Sale Of The A-29 Super Tucano Attack Aircraft To The Genocidal Government Of Nigeria. August 05, 2017 http://biafransnews.blogspot.com/2017/08/an-appeal-to-american-congress-not-to.html]</w:t>
      </w:r>
    </w:p>
    <w:p w14:paraId="04039879" w14:textId="77777777" w:rsidR="0027175A" w:rsidRPr="001E5C8B" w:rsidRDefault="0027175A" w:rsidP="0027175A"/>
    <w:p w14:paraId="18FD0CE9" w14:textId="77777777" w:rsidR="0027175A" w:rsidRPr="001E5C8B" w:rsidRDefault="0027175A" w:rsidP="0027175A">
      <w:pPr>
        <w:rPr>
          <w:rStyle w:val="StyleUnderline"/>
        </w:rPr>
      </w:pPr>
      <w:r w:rsidRPr="001E5C8B">
        <w:rPr>
          <w:rStyle w:val="StyleUnderline"/>
        </w:rPr>
        <w:t>From the legal perspective</w:t>
      </w:r>
      <w:r w:rsidRPr="001E5C8B">
        <w:rPr>
          <w:sz w:val="12"/>
        </w:rPr>
        <w:t xml:space="preserve">, the DOS asserts that </w:t>
      </w:r>
      <w:r w:rsidRPr="001E5C8B">
        <w:rPr>
          <w:rStyle w:val="StyleUnderline"/>
        </w:rPr>
        <w:t>if the Congress approves the sale of the A-29, this shall constitute a violation of the Leahy Law which forbids the US Government from selling arms or providing military supports to countries that violate human rights. Nigeria is one of the countries indicted by</w:t>
      </w:r>
      <w:r w:rsidRPr="001E5C8B">
        <w:rPr>
          <w:sz w:val="12"/>
        </w:rPr>
        <w:t xml:space="preserve"> two human rights organizations, </w:t>
      </w:r>
      <w:r w:rsidRPr="001E5C8B">
        <w:rPr>
          <w:rStyle w:val="StyleUnderline"/>
        </w:rPr>
        <w:t>Amnesty International</w:t>
      </w:r>
      <w:r w:rsidRPr="001E5C8B">
        <w:rPr>
          <w:sz w:val="12"/>
        </w:rPr>
        <w:t xml:space="preserve"> and INTERSOCIETY, </w:t>
      </w:r>
      <w:r w:rsidRPr="001E5C8B">
        <w:rPr>
          <w:rStyle w:val="StyleUnderline"/>
        </w:rPr>
        <w:t xml:space="preserve">for gross violation of human rights. </w:t>
      </w:r>
      <w:r w:rsidRPr="001E5C8B">
        <w:rPr>
          <w:sz w:val="12"/>
        </w:rPr>
        <w:t xml:space="preserve">The reports of these two organizations are in the public domain for everyone to access and read. In addition, The United States District Court for the District of Columbia, through a Washington DC based law firm of Fein &amp; </w:t>
      </w:r>
      <w:proofErr w:type="spellStart"/>
      <w:r w:rsidRPr="001E5C8B">
        <w:rPr>
          <w:sz w:val="12"/>
        </w:rPr>
        <w:t>DelValle</w:t>
      </w:r>
      <w:proofErr w:type="spellEnd"/>
      <w:r w:rsidRPr="001E5C8B">
        <w:rPr>
          <w:sz w:val="12"/>
        </w:rPr>
        <w:t xml:space="preserve"> PLLC, entered an order on June 2, 2017 authorizing ten (10) Biafran Plaintiffs to sue fourteen Nigerian government agents for complicity in the 2016 torture and extrajudicial killings of unarmed Biafrans. This order was made via a Civil Action No. 1:17-cv-01033 which has been assigned to United States District Judge Ellen S. </w:t>
      </w:r>
      <w:proofErr w:type="spellStart"/>
      <w:r w:rsidRPr="001E5C8B">
        <w:rPr>
          <w:sz w:val="12"/>
        </w:rPr>
        <w:t>Huvelle</w:t>
      </w:r>
      <w:proofErr w:type="spellEnd"/>
      <w:r w:rsidRPr="001E5C8B">
        <w:rPr>
          <w:sz w:val="12"/>
        </w:rPr>
        <w:t xml:space="preserve">, appointed by President William Jefferson Clinton. </w:t>
      </w:r>
      <w:r w:rsidRPr="001E5C8B">
        <w:rPr>
          <w:rStyle w:val="StyleUnderline"/>
        </w:rPr>
        <w:t>The DOS expects the US Congress to halt the approval of the sale of the attack aircraft based on these overwhelming legal evidence and implications.</w:t>
      </w:r>
    </w:p>
    <w:p w14:paraId="083BEC97" w14:textId="77777777" w:rsidR="0027175A" w:rsidRPr="001E5C8B" w:rsidRDefault="0027175A" w:rsidP="001F2CCD"/>
    <w:p w14:paraId="164ACA3B" w14:textId="77777777" w:rsidR="00BB7ACD" w:rsidRPr="001E5C8B" w:rsidRDefault="00BB7ACD" w:rsidP="000A405A">
      <w:pPr>
        <w:pStyle w:val="Heading3"/>
      </w:pPr>
    </w:p>
    <w:p w14:paraId="46B14D7B" w14:textId="503B842E" w:rsidR="000A405A" w:rsidRPr="001E5C8B" w:rsidRDefault="000A405A" w:rsidP="000A405A">
      <w:pPr>
        <w:pStyle w:val="Heading3"/>
      </w:pPr>
      <w:r w:rsidRPr="001E5C8B">
        <w:t>Extend - Inherency</w:t>
      </w:r>
    </w:p>
    <w:p w14:paraId="1AF64D37" w14:textId="77777777" w:rsidR="000A405A" w:rsidRPr="001E5C8B" w:rsidRDefault="000A405A" w:rsidP="000A405A">
      <w:pPr>
        <w:pStyle w:val="Heading4"/>
      </w:pPr>
      <w:r w:rsidRPr="001E5C8B">
        <w:t>Trump will go forward with arms sales to Nigeria – it will pass review</w:t>
      </w:r>
    </w:p>
    <w:p w14:paraId="75FCEF2C" w14:textId="77777777" w:rsidR="000A405A" w:rsidRPr="001E5C8B" w:rsidRDefault="000A405A" w:rsidP="000A405A">
      <w:pPr>
        <w:rPr>
          <w:sz w:val="16"/>
          <w:szCs w:val="16"/>
        </w:rPr>
      </w:pPr>
      <w:bookmarkStart w:id="0" w:name="_Hlk13901365"/>
      <w:r w:rsidRPr="001E5C8B">
        <w:rPr>
          <w:rStyle w:val="Style13ptBold"/>
        </w:rPr>
        <w:t xml:space="preserve">Lardner and </w:t>
      </w:r>
      <w:proofErr w:type="spellStart"/>
      <w:r w:rsidRPr="001E5C8B">
        <w:rPr>
          <w:rStyle w:val="Style13ptBold"/>
        </w:rPr>
        <w:t>Faul</w:t>
      </w:r>
      <w:proofErr w:type="spellEnd"/>
      <w:r w:rsidRPr="001E5C8B">
        <w:rPr>
          <w:rStyle w:val="Style13ptBold"/>
        </w:rPr>
        <w:t>, 2017 – AP writers</w:t>
      </w:r>
      <w:r w:rsidRPr="001E5C8B">
        <w:t xml:space="preserve"> </w:t>
      </w:r>
      <w:r w:rsidRPr="001E5C8B">
        <w:rPr>
          <w:sz w:val="16"/>
          <w:szCs w:val="16"/>
        </w:rPr>
        <w:t xml:space="preserve">[ Richard and Michelle, Military Times April 10 “Trump to sell attack planes to Nigeria for Boko Haram fight” </w:t>
      </w:r>
      <w:hyperlink r:id="rId20" w:history="1">
        <w:r w:rsidRPr="001E5C8B">
          <w:rPr>
            <w:rStyle w:val="Hyperlink"/>
            <w:sz w:val="16"/>
            <w:szCs w:val="16"/>
          </w:rPr>
          <w:t>https://www.militarytimes.com/news/pentagon-congress/2017/04/10/trump-to-sell-attack-planes-to-nigeria-for-boko-haram-fight/</w:t>
        </w:r>
      </w:hyperlink>
      <w:r w:rsidRPr="001E5C8B">
        <w:rPr>
          <w:sz w:val="16"/>
          <w:szCs w:val="16"/>
        </w:rPr>
        <w:t>]</w:t>
      </w:r>
    </w:p>
    <w:bookmarkEnd w:id="0"/>
    <w:p w14:paraId="03707408" w14:textId="77777777" w:rsidR="000A405A" w:rsidRPr="001E5C8B" w:rsidRDefault="000A405A" w:rsidP="000A405A"/>
    <w:p w14:paraId="0C2012ED" w14:textId="77777777" w:rsidR="000A405A" w:rsidRPr="001E5C8B" w:rsidRDefault="000A405A" w:rsidP="000A405A">
      <w:pPr>
        <w:rPr>
          <w:sz w:val="16"/>
        </w:rPr>
      </w:pPr>
      <w:r w:rsidRPr="001E5C8B">
        <w:rPr>
          <w:sz w:val="16"/>
        </w:rPr>
        <w:t xml:space="preserve">WASHINGTON — </w:t>
      </w:r>
      <w:r w:rsidRPr="001E5C8B">
        <w:rPr>
          <w:rStyle w:val="StyleUnderline"/>
        </w:rPr>
        <w:t>The Trump administration will move forward with the sale of high-tech aircraft to Nigeria for its campaign against Boko Haram Islamic extremists despite concerns over abuses committed by the African nation's security forces, according to U.S. officials. Congress is expected to receive formal notification within weeks, setting in motion a deal with Nigeria that the Obama administration had planned to approve at the very end of Barack Obama's presidency.</w:t>
      </w:r>
      <w:r w:rsidRPr="001E5C8B">
        <w:rPr>
          <w:sz w:val="16"/>
        </w:rPr>
        <w:t xml:space="preserve"> The arrangement will </w:t>
      </w:r>
      <w:r w:rsidRPr="001E5C8B">
        <w:rPr>
          <w:rStyle w:val="StyleUnderline"/>
        </w:rPr>
        <w:t>call for Nigeria to purchase up to 12 Embraer A-29 Super Tucano aircraft with sophisticated targeting gear for nearly $600 million, one of the officials said.</w:t>
      </w:r>
      <w:r w:rsidRPr="001E5C8B">
        <w:rPr>
          <w:sz w:val="16"/>
        </w:rPr>
        <w:t xml:space="preserve"> The officials were not authorized to discuss the terms of the sale publicly and requested anonymity to speak about internal diplomatic conversations. </w:t>
      </w:r>
      <w:r w:rsidRPr="001E5C8B">
        <w:rPr>
          <w:rStyle w:val="StyleUnderline"/>
        </w:rPr>
        <w:t>Though President Donald Trump has made clear his intention to approve the sale of the aircraft, the National Security Council is still working on the issue. Military sales to several other countries are also expected to be approved but are caught up in an ongoing White House review.</w:t>
      </w:r>
      <w:r w:rsidRPr="001E5C8B">
        <w:rPr>
          <w:sz w:val="16"/>
        </w:rPr>
        <w:t xml:space="preserve"> </w:t>
      </w:r>
    </w:p>
    <w:p w14:paraId="4582D488" w14:textId="77777777" w:rsidR="000A405A" w:rsidRPr="001E5C8B" w:rsidRDefault="000A405A" w:rsidP="000A405A"/>
    <w:p w14:paraId="4720355B" w14:textId="77777777" w:rsidR="000A405A" w:rsidRPr="001E5C8B" w:rsidRDefault="000A405A" w:rsidP="000A405A">
      <w:pPr>
        <w:pStyle w:val="Heading4"/>
      </w:pPr>
      <w:r w:rsidRPr="001E5C8B">
        <w:t>Trump will go forward with arms sales to Nigeria – it will pass review</w:t>
      </w:r>
    </w:p>
    <w:p w14:paraId="39ABB6A1" w14:textId="77777777" w:rsidR="000A405A" w:rsidRPr="001E5C8B" w:rsidRDefault="000A405A" w:rsidP="000A405A">
      <w:pPr>
        <w:rPr>
          <w:sz w:val="16"/>
          <w:szCs w:val="16"/>
        </w:rPr>
      </w:pPr>
      <w:r w:rsidRPr="001E5C8B">
        <w:rPr>
          <w:rStyle w:val="Style13ptBold"/>
        </w:rPr>
        <w:t xml:space="preserve">Lardner and </w:t>
      </w:r>
      <w:proofErr w:type="spellStart"/>
      <w:r w:rsidRPr="001E5C8B">
        <w:rPr>
          <w:rStyle w:val="Style13ptBold"/>
        </w:rPr>
        <w:t>Faul</w:t>
      </w:r>
      <w:proofErr w:type="spellEnd"/>
      <w:r w:rsidRPr="001E5C8B">
        <w:rPr>
          <w:rStyle w:val="Style13ptBold"/>
        </w:rPr>
        <w:t xml:space="preserve"> 2017—AP Writers</w:t>
      </w:r>
      <w:r w:rsidRPr="001E5C8B">
        <w:rPr>
          <w:b/>
          <w:bCs/>
          <w:sz w:val="24"/>
          <w:szCs w:val="24"/>
        </w:rPr>
        <w:t xml:space="preserve"> </w:t>
      </w:r>
      <w:r w:rsidRPr="001E5C8B">
        <w:rPr>
          <w:sz w:val="16"/>
          <w:szCs w:val="16"/>
        </w:rPr>
        <w:t>[Richard and Michelle, Philadelphia Tribune Apr 11 “Trump to sell attack planes to Nigeria for Boko Haram fight” ProQuest]</w:t>
      </w:r>
    </w:p>
    <w:p w14:paraId="0B8A1EC6" w14:textId="77777777" w:rsidR="000A405A" w:rsidRPr="001E5C8B" w:rsidRDefault="000A405A" w:rsidP="000A405A"/>
    <w:p w14:paraId="4CCB5511" w14:textId="77777777" w:rsidR="000A405A" w:rsidRPr="001E5C8B" w:rsidRDefault="000A405A" w:rsidP="000A405A">
      <w:pPr>
        <w:rPr>
          <w:sz w:val="16"/>
        </w:rPr>
      </w:pPr>
      <w:r w:rsidRPr="001E5C8B">
        <w:rPr>
          <w:sz w:val="16"/>
        </w:rPr>
        <w:t xml:space="preserve">WASHINGTON — </w:t>
      </w:r>
      <w:r w:rsidRPr="001E5C8B">
        <w:rPr>
          <w:rStyle w:val="StyleUnderline"/>
        </w:rPr>
        <w:t>The Trump administration will move forward with the sale of high-tech aircraft to Nigeria for its campaign against Boko Haram Islamic extremists despite concerns over abuses committed by the African nation's security forces, according to U.S. officials. Congress is expected to receive formal notification within weeks, setting in motion a deal with Nigeria that the Obama administration had planned to approve at the very end of Barack Obama's presidency.</w:t>
      </w:r>
      <w:r w:rsidRPr="001E5C8B">
        <w:rPr>
          <w:sz w:val="16"/>
        </w:rPr>
        <w:t xml:space="preserve"> The arrangement will </w:t>
      </w:r>
      <w:r w:rsidRPr="001E5C8B">
        <w:rPr>
          <w:rStyle w:val="StyleUnderline"/>
        </w:rPr>
        <w:t>call for Nigeria to purchase up to 12 Embraer A-29 Super Tucano aircraft with sophisticated targeting gear for nearly $600 million, one of the officials said.</w:t>
      </w:r>
      <w:r w:rsidRPr="001E5C8B">
        <w:rPr>
          <w:sz w:val="16"/>
        </w:rPr>
        <w:t xml:space="preserve"> The officials were not authorized to discuss the terms of the sale publicly and requested anonymity to speak about internal diplomatic conversations. </w:t>
      </w:r>
      <w:r w:rsidRPr="001E5C8B">
        <w:rPr>
          <w:rStyle w:val="StyleUnderline"/>
        </w:rPr>
        <w:t>Though President Donald Trump has made clear his intention to approve the sale of the aircraft, the National Security Council is still working on the issue. Military sales to several other countries are also expected to be approved but are caught up in an ongoing White House review.</w:t>
      </w:r>
      <w:r w:rsidRPr="001E5C8B">
        <w:rPr>
          <w:sz w:val="16"/>
        </w:rPr>
        <w:t xml:space="preserve"> Nigeria has been trying to buy the aircraft since 2015.</w:t>
      </w:r>
    </w:p>
    <w:p w14:paraId="2F8B3D6D" w14:textId="77777777" w:rsidR="000A405A" w:rsidRPr="001E5C8B" w:rsidRDefault="000A405A" w:rsidP="000A405A"/>
    <w:p w14:paraId="0BC046AF" w14:textId="77777777" w:rsidR="000A405A" w:rsidRPr="001E5C8B" w:rsidRDefault="000A405A" w:rsidP="000A405A"/>
    <w:p w14:paraId="04D42405" w14:textId="77777777" w:rsidR="000A405A" w:rsidRPr="001E5C8B" w:rsidRDefault="000A405A" w:rsidP="000A405A"/>
    <w:p w14:paraId="299DD40A" w14:textId="0FCF1517" w:rsidR="00C00FA8" w:rsidRPr="001E5C8B" w:rsidRDefault="00C00FA8" w:rsidP="00C00FA8">
      <w:pPr>
        <w:pStyle w:val="Heading3"/>
      </w:pPr>
      <w:r w:rsidRPr="001E5C8B">
        <w:t>Extend Harms – Human Rights</w:t>
      </w:r>
      <w:r w:rsidR="001608F6" w:rsidRPr="001E5C8B">
        <w:t xml:space="preserve"> - Links</w:t>
      </w:r>
    </w:p>
    <w:p w14:paraId="68D92B4E" w14:textId="77777777" w:rsidR="001608F6" w:rsidRPr="001E5C8B" w:rsidRDefault="001608F6" w:rsidP="001608F6"/>
    <w:p w14:paraId="125CCBF8" w14:textId="77777777" w:rsidR="001608F6" w:rsidRPr="001E5C8B" w:rsidRDefault="001608F6" w:rsidP="001608F6">
      <w:pPr>
        <w:pStyle w:val="Heading4"/>
      </w:pPr>
      <w:r w:rsidRPr="001E5C8B">
        <w:t>US sales of Super Tucanos would exacerbate civilian casualties – it green lights atrocities by the Nigerian military</w:t>
      </w:r>
    </w:p>
    <w:p w14:paraId="0D09B693" w14:textId="77777777" w:rsidR="001608F6" w:rsidRPr="001E5C8B" w:rsidRDefault="001608F6" w:rsidP="001608F6">
      <w:pPr>
        <w:rPr>
          <w:sz w:val="16"/>
          <w:szCs w:val="16"/>
        </w:rPr>
      </w:pPr>
      <w:proofErr w:type="spellStart"/>
      <w:r w:rsidRPr="001E5C8B">
        <w:rPr>
          <w:rStyle w:val="Style13ptBold"/>
        </w:rPr>
        <w:t>Matfess</w:t>
      </w:r>
      <w:proofErr w:type="spellEnd"/>
      <w:r w:rsidRPr="001E5C8B">
        <w:rPr>
          <w:rStyle w:val="Style13ptBold"/>
        </w:rPr>
        <w:t>, 2017—doctoral candidate at Yale University</w:t>
      </w:r>
      <w:r w:rsidRPr="001E5C8B">
        <w:t xml:space="preserve"> [</w:t>
      </w:r>
      <w:r w:rsidRPr="001E5C8B">
        <w:rPr>
          <w:sz w:val="16"/>
          <w:szCs w:val="16"/>
        </w:rPr>
        <w:t xml:space="preserve">Hilary, 10/24/17, “In Partnering With Nigeria’s Abusive Military, the U.S. is giving Boko Haram a Lifeline,” World Politics Review, </w:t>
      </w:r>
      <w:hyperlink r:id="rId21" w:history="1">
        <w:r w:rsidRPr="001E5C8B">
          <w:rPr>
            <w:rStyle w:val="Hyperlink"/>
            <w:sz w:val="16"/>
            <w:szCs w:val="16"/>
          </w:rPr>
          <w:t>https://www.worldpoliticsreview.com/insights/23447/in-partnering-with-nigeria-s-abusive-military-the-u-s-is-giving-boko-haram-a-lifeline</w:t>
        </w:r>
      </w:hyperlink>
      <w:r w:rsidRPr="001E5C8B">
        <w:rPr>
          <w:sz w:val="16"/>
          <w:szCs w:val="16"/>
        </w:rPr>
        <w:t xml:space="preserve"> acc 7/11/19]</w:t>
      </w:r>
    </w:p>
    <w:p w14:paraId="48ADD1D6" w14:textId="77777777" w:rsidR="001608F6" w:rsidRPr="001E5C8B" w:rsidRDefault="001608F6" w:rsidP="001608F6">
      <w:pPr>
        <w:rPr>
          <w:sz w:val="16"/>
          <w:szCs w:val="16"/>
        </w:rPr>
      </w:pPr>
    </w:p>
    <w:p w14:paraId="4F57CD91" w14:textId="77777777" w:rsidR="001608F6" w:rsidRPr="001E5C8B" w:rsidRDefault="001608F6" w:rsidP="001608F6">
      <w:pPr>
        <w:rPr>
          <w:rFonts w:ascii="Constantia" w:eastAsia="Times New Roman" w:hAnsi="Constantia" w:cs="Times New Roman"/>
          <w:sz w:val="12"/>
          <w:szCs w:val="32"/>
        </w:rPr>
      </w:pPr>
      <w:r w:rsidRPr="001E5C8B">
        <w:rPr>
          <w:rStyle w:val="StyleUnderline"/>
        </w:rPr>
        <w:t xml:space="preserve">Given that the United States is a significant military partner of Nigeria, the lack of condemnation from U.S. officials of what likely amounted to a violation of international humanitarian law was especially jarring. </w:t>
      </w:r>
      <w:r w:rsidRPr="001E5C8B">
        <w:rPr>
          <w:rFonts w:ascii="Constantia" w:eastAsia="Times New Roman" w:hAnsi="Constantia" w:cs="Times New Roman"/>
          <w:sz w:val="12"/>
          <w:szCs w:val="32"/>
        </w:rPr>
        <w:t>Yet Washington’s silence is consistent with a broader pattern</w:t>
      </w:r>
      <w:r w:rsidRPr="001E5C8B">
        <w:rPr>
          <w:rStyle w:val="StyleUnderline"/>
        </w:rPr>
        <w:t>: The U.S. has routinely turned a blind eye to abuses by the Nigerian military in the northeast of the country despite the fact that the U.S. is supporting Nigerian forces battling Boko Haram.</w:t>
      </w:r>
      <w:r w:rsidRPr="001E5C8B">
        <w:rPr>
          <w:rFonts w:ascii="Constantia" w:eastAsia="Times New Roman" w:hAnsi="Constantia" w:cs="Times New Roman"/>
          <w:sz w:val="12"/>
          <w:szCs w:val="32"/>
        </w:rPr>
        <w:t xml:space="preserve"> So far, there is every indication that this bilateral military engagement will continue under President Donald Trump. In early August, </w:t>
      </w:r>
      <w:r w:rsidRPr="001E5C8B">
        <w:rPr>
          <w:rStyle w:val="StyleUnderline"/>
        </w:rPr>
        <w:t xml:space="preserve">a little more than a week before the U.N. raid, the U.S. approved the sale of some $593 million in military hardware and training to Nigeria. The transaction’s big-ticket item was a dozen A-29 Super Tucano light-attack aircraft. </w:t>
      </w:r>
      <w:r w:rsidRPr="001E5C8B">
        <w:rPr>
          <w:rFonts w:ascii="Constantia" w:eastAsia="Times New Roman" w:hAnsi="Constantia" w:cs="Times New Roman"/>
          <w:sz w:val="12"/>
          <w:szCs w:val="32"/>
        </w:rPr>
        <w:t xml:space="preserve">The Nigerian government had originally sought permission to procure the aircraft in 2015, but the military’s human rights record prompted the Obama administration to put the sale on hold. In particular, </w:t>
      </w:r>
      <w:r w:rsidRPr="001E5C8B">
        <w:rPr>
          <w:rStyle w:val="StyleUnderline"/>
        </w:rPr>
        <w:t xml:space="preserve">the Nigerian air force has been accused of bombing civilians on multiple occasions, including a January strike on a camp for displaced people in </w:t>
      </w:r>
      <w:proofErr w:type="spellStart"/>
      <w:r w:rsidRPr="001E5C8B">
        <w:rPr>
          <w:rStyle w:val="StyleUnderline"/>
        </w:rPr>
        <w:t>Rann</w:t>
      </w:r>
      <w:proofErr w:type="spellEnd"/>
      <w:r w:rsidRPr="001E5C8B">
        <w:rPr>
          <w:rStyle w:val="StyleUnderline"/>
        </w:rPr>
        <w:t>,</w:t>
      </w:r>
      <w:r w:rsidRPr="001E5C8B">
        <w:rPr>
          <w:rFonts w:ascii="Constantia" w:eastAsia="Times New Roman" w:hAnsi="Constantia" w:cs="Times New Roman"/>
          <w:sz w:val="12"/>
          <w:szCs w:val="32"/>
        </w:rPr>
        <w:t xml:space="preserve"> in the northeastern state of </w:t>
      </w:r>
      <w:proofErr w:type="spellStart"/>
      <w:r w:rsidRPr="001E5C8B">
        <w:rPr>
          <w:rFonts w:ascii="Constantia" w:eastAsia="Times New Roman" w:hAnsi="Constantia" w:cs="Times New Roman"/>
          <w:sz w:val="12"/>
          <w:szCs w:val="32"/>
        </w:rPr>
        <w:t>Borno</w:t>
      </w:r>
      <w:proofErr w:type="spellEnd"/>
      <w:r w:rsidRPr="001E5C8B">
        <w:rPr>
          <w:rFonts w:ascii="Constantia" w:eastAsia="Times New Roman" w:hAnsi="Constantia" w:cs="Times New Roman"/>
          <w:sz w:val="12"/>
          <w:szCs w:val="32"/>
        </w:rPr>
        <w:t xml:space="preserve">, that killed at least 100 people, according to The Associated Press. The </w:t>
      </w:r>
      <w:proofErr w:type="spellStart"/>
      <w:r w:rsidRPr="001E5C8B">
        <w:rPr>
          <w:rFonts w:ascii="Constantia" w:eastAsia="Times New Roman" w:hAnsi="Constantia" w:cs="Times New Roman"/>
          <w:sz w:val="12"/>
          <w:szCs w:val="32"/>
        </w:rPr>
        <w:t>Rann</w:t>
      </w:r>
      <w:proofErr w:type="spellEnd"/>
      <w:r w:rsidRPr="001E5C8B">
        <w:rPr>
          <w:rFonts w:ascii="Constantia" w:eastAsia="Times New Roman" w:hAnsi="Constantia" w:cs="Times New Roman"/>
          <w:sz w:val="12"/>
          <w:szCs w:val="32"/>
        </w:rPr>
        <w:t xml:space="preserve"> bombing is an extreme example of an array of abuses, including arbitrary detentions and extrajudicial killings, committed by Nigerian security forces in the campaign against Boko Haram. These abuses persist even as the government of President Muhammadu Buhari has undertaken a concerted effort to lionize Nigerian soldiers as national heroes. </w:t>
      </w:r>
      <w:r w:rsidRPr="001E5C8B">
        <w:rPr>
          <w:rStyle w:val="StyleUnderline"/>
        </w:rPr>
        <w:t xml:space="preserve">Tactics used by Nigeria’s military in the fight against Boko Haram make it easier for the group to recruit. </w:t>
      </w:r>
      <w:r w:rsidRPr="001E5C8B">
        <w:rPr>
          <w:rFonts w:ascii="Constantia" w:eastAsia="Times New Roman" w:hAnsi="Constantia" w:cs="Times New Roman"/>
          <w:sz w:val="12"/>
          <w:szCs w:val="32"/>
        </w:rPr>
        <w:t xml:space="preserve">A frequent refrain in Washington policy circles, on the rare occasions when events in Africa manage to break through the frenetic domestic news cycle of the Trump era, is that it is imperative to depend on “strategic regional partners” to advance America’s security objectives. But while security partnerships, both multilateral and bilateral, are a valuable component of America’s national security toolkit, events in the Lake Chad basin suggest that Washington’s strategic partners are engaging in counterproductive behavior. A recent report published by the U.N. Development Program, titled “Journey Into Extremism in Africa,” draws from interviews with former combatants in Nigeria, Mali and Somalia to show that many people who join extremist groups have suffered abuses at the hands of the security sector. The takeaway is clear: </w:t>
      </w:r>
      <w:r w:rsidRPr="001E5C8B">
        <w:rPr>
          <w:rStyle w:val="StyleUnderline"/>
        </w:rPr>
        <w:t>Combating terrorist groups with tactics that make it easier for them to recruit is quite literally self-defeating</w:t>
      </w:r>
      <w:r w:rsidRPr="001E5C8B">
        <w:rPr>
          <w:rFonts w:ascii="Constantia" w:eastAsia="Times New Roman" w:hAnsi="Constantia" w:cs="Times New Roman"/>
          <w:sz w:val="12"/>
          <w:szCs w:val="32"/>
        </w:rPr>
        <w:t xml:space="preserve">. The behavior of the Nigerian military, therefore, demands that Washington recalibrate its security strategy in the region, emphasizing professionalization over weapons acquisition and improved capacity for combat.  </w:t>
      </w:r>
    </w:p>
    <w:p w14:paraId="767610CF" w14:textId="77777777" w:rsidR="001608F6" w:rsidRPr="001E5C8B" w:rsidRDefault="001608F6" w:rsidP="001608F6">
      <w:pPr>
        <w:rPr>
          <w:rFonts w:ascii="Constantia" w:eastAsia="Times New Roman" w:hAnsi="Constantia" w:cs="Times New Roman"/>
          <w:sz w:val="14"/>
          <w:szCs w:val="32"/>
        </w:rPr>
      </w:pPr>
    </w:p>
    <w:p w14:paraId="2A6FCCF0" w14:textId="77777777" w:rsidR="001608F6" w:rsidRPr="001E5C8B" w:rsidRDefault="001608F6" w:rsidP="001608F6">
      <w:pPr>
        <w:rPr>
          <w:rFonts w:ascii="Constantia" w:eastAsia="Times New Roman" w:hAnsi="Constantia" w:cs="Times New Roman"/>
          <w:sz w:val="14"/>
          <w:szCs w:val="32"/>
        </w:rPr>
      </w:pPr>
    </w:p>
    <w:p w14:paraId="2BA1131E" w14:textId="77777777" w:rsidR="000A405A" w:rsidRPr="001E5C8B" w:rsidRDefault="000A405A" w:rsidP="000A405A">
      <w:pPr>
        <w:pStyle w:val="Heading4"/>
      </w:pPr>
      <w:r w:rsidRPr="001E5C8B">
        <w:t>Arms sales to Nigeria embolden human rights violations because they ignore military abuses</w:t>
      </w:r>
    </w:p>
    <w:p w14:paraId="5D673F36" w14:textId="77777777" w:rsidR="000A405A" w:rsidRPr="001E5C8B" w:rsidRDefault="000A405A" w:rsidP="000A405A">
      <w:bookmarkStart w:id="1" w:name="_Hlk13923401"/>
      <w:r w:rsidRPr="001E5C8B">
        <w:rPr>
          <w:rStyle w:val="Style13ptBold"/>
        </w:rPr>
        <w:t xml:space="preserve">Cooper and </w:t>
      </w:r>
      <w:proofErr w:type="spellStart"/>
      <w:r w:rsidRPr="001E5C8B">
        <w:rPr>
          <w:rStyle w:val="Style13ptBold"/>
        </w:rPr>
        <w:t>Searcey</w:t>
      </w:r>
      <w:proofErr w:type="spellEnd"/>
      <w:r w:rsidRPr="001E5C8B">
        <w:rPr>
          <w:rStyle w:val="Style13ptBold"/>
        </w:rPr>
        <w:t>, 2017—Pentagon and West Africa correspondents for The New York Times</w:t>
      </w:r>
      <w:r w:rsidRPr="001E5C8B">
        <w:t xml:space="preserve"> </w:t>
      </w:r>
      <w:r w:rsidRPr="001E5C8B">
        <w:rPr>
          <w:sz w:val="16"/>
          <w:szCs w:val="16"/>
        </w:rPr>
        <w:t>[Helene and Dionne, April 12 “U.S. Plans Sale of Warplanes to Nigeria for Fighting Boko Haram” ProQuest]</w:t>
      </w:r>
    </w:p>
    <w:bookmarkEnd w:id="1"/>
    <w:p w14:paraId="5CF0E83C" w14:textId="77777777" w:rsidR="000A405A" w:rsidRPr="001E5C8B" w:rsidRDefault="000A405A" w:rsidP="000A405A"/>
    <w:p w14:paraId="210A3C09" w14:textId="77777777" w:rsidR="000A405A" w:rsidRPr="001E5C8B" w:rsidRDefault="000A405A" w:rsidP="000A405A">
      <w:pPr>
        <w:rPr>
          <w:sz w:val="14"/>
        </w:rPr>
      </w:pPr>
      <w:r w:rsidRPr="001E5C8B">
        <w:rPr>
          <w:sz w:val="14"/>
        </w:rPr>
        <w:t xml:space="preserve">The sale is intended to help Nigeria fight the militant group, but human rights groups say the country has not done enough to stop abuses. WASHINGTON -- </w:t>
      </w:r>
      <w:r w:rsidRPr="001E5C8B">
        <w:rPr>
          <w:u w:val="single"/>
        </w:rPr>
        <w:t>The Trump administration is poised to sell up to 12 light attack aircraft to Nigeria to support the country's fight against the Boko Haram militant group, despite criticism from human rights organizations</w:t>
      </w:r>
      <w:r w:rsidRPr="001E5C8B">
        <w:rPr>
          <w:sz w:val="14"/>
        </w:rPr>
        <w:t xml:space="preserve"> </w:t>
      </w:r>
      <w:r w:rsidRPr="001E5C8B">
        <w:rPr>
          <w:u w:val="single"/>
        </w:rPr>
        <w:t xml:space="preserve">that the West African country has not done enough to stop the abuses and corruption that flourish in the military. </w:t>
      </w:r>
      <w:r w:rsidRPr="001E5C8B">
        <w:rPr>
          <w:sz w:val="14"/>
        </w:rPr>
        <w:t xml:space="preserve">The pending move is the third time in three years that the </w:t>
      </w:r>
      <w:r w:rsidRPr="001E5C8B">
        <w:rPr>
          <w:u w:val="single"/>
        </w:rPr>
        <w:t>United States has moved toward selling the Super Tucano attack planes, a transaction that would require congressional approval</w:t>
      </w:r>
      <w:r w:rsidRPr="001E5C8B">
        <w:rPr>
          <w:sz w:val="14"/>
        </w:rPr>
        <w:t xml:space="preserve">. </w:t>
      </w:r>
      <w:r w:rsidRPr="001E5C8B">
        <w:rPr>
          <w:rStyle w:val="StyleUnderline"/>
        </w:rPr>
        <w:t>The Obama administration stopped one</w:t>
      </w:r>
      <w:r w:rsidRPr="001E5C8B">
        <w:rPr>
          <w:sz w:val="14"/>
        </w:rPr>
        <w:t xml:space="preserve"> proposed sale on Jan. 17 just as it was about to be sent to Congress for approval, </w:t>
      </w:r>
      <w:r w:rsidRPr="001E5C8B">
        <w:rPr>
          <w:u w:val="single"/>
        </w:rPr>
        <w:t xml:space="preserve">after a Nigerian fighter jet searching for Boko Haram members accidentally bombed a camp for displaced people, killing dozens of people and wounding more. </w:t>
      </w:r>
      <w:r w:rsidRPr="001E5C8B">
        <w:rPr>
          <w:sz w:val="14"/>
        </w:rPr>
        <w:t>But in a telephone conversation with President Muhammadu Buhari of Nigeria on Feb. 15, President Trump indicated that he would take another look at the proposed sale, administration officials said.</w:t>
      </w:r>
      <w:r w:rsidRPr="001E5C8B">
        <w:rPr>
          <w:u w:val="single"/>
        </w:rPr>
        <w:t xml:space="preserve"> </w:t>
      </w:r>
      <w:r w:rsidRPr="001E5C8B">
        <w:rPr>
          <w:sz w:val="14"/>
        </w:rPr>
        <w:t>"President Trump expressed support for the sale of aircraft from the United States to support Nigeria's fight against Boko Haram," the White House said in a statement after the call.</w:t>
      </w:r>
    </w:p>
    <w:p w14:paraId="20ADF0E0" w14:textId="77777777" w:rsidR="000A405A" w:rsidRPr="001E5C8B" w:rsidRDefault="000A405A" w:rsidP="000A405A"/>
    <w:p w14:paraId="4BFE7F6A" w14:textId="77777777" w:rsidR="000A405A" w:rsidRPr="001E5C8B" w:rsidRDefault="000A405A" w:rsidP="000A405A"/>
    <w:p w14:paraId="7D278B86" w14:textId="77777777" w:rsidR="001608F6" w:rsidRPr="001E5C8B" w:rsidRDefault="001608F6" w:rsidP="001608F6">
      <w:pPr>
        <w:pStyle w:val="Heading4"/>
      </w:pPr>
      <w:r w:rsidRPr="001E5C8B">
        <w:t>Arms sales to Nigeria foster human rights violations because it sends mixed messages.</w:t>
      </w:r>
    </w:p>
    <w:p w14:paraId="71209168" w14:textId="77777777" w:rsidR="001608F6" w:rsidRPr="001E5C8B" w:rsidRDefault="001608F6" w:rsidP="001608F6">
      <w:pPr>
        <w:rPr>
          <w:sz w:val="16"/>
          <w:szCs w:val="16"/>
        </w:rPr>
      </w:pPr>
      <w:r w:rsidRPr="001E5C8B">
        <w:rPr>
          <w:rStyle w:val="Style13ptBold"/>
        </w:rPr>
        <w:t>Page, 2016 – advisor to the Defense and Security Program at Transparency International</w:t>
      </w:r>
      <w:r w:rsidRPr="001E5C8B">
        <w:t xml:space="preserve"> </w:t>
      </w:r>
      <w:r w:rsidRPr="001E5C8B">
        <w:rPr>
          <w:sz w:val="16"/>
          <w:szCs w:val="16"/>
        </w:rPr>
        <w:t xml:space="preserve">[Matthew “Five Reasons Washington Should Rethink Selling Warplanes to Nigeria” 11/8/16, </w:t>
      </w:r>
      <w:hyperlink r:id="rId22" w:history="1">
        <w:r w:rsidRPr="001E5C8B">
          <w:rPr>
            <w:rStyle w:val="Hyperlink"/>
            <w:sz w:val="16"/>
            <w:szCs w:val="16"/>
          </w:rPr>
          <w:t>https://warontherocks.com/2016/11/five-reasons-washington-should-rethink-selling-warplanes-to-nigeria/</w:t>
        </w:r>
      </w:hyperlink>
      <w:r w:rsidRPr="001E5C8B">
        <w:rPr>
          <w:sz w:val="16"/>
          <w:szCs w:val="16"/>
        </w:rPr>
        <w:t xml:space="preserve">  acc 7/3/19]</w:t>
      </w:r>
    </w:p>
    <w:p w14:paraId="09773B32" w14:textId="77777777" w:rsidR="001608F6" w:rsidRPr="001E5C8B" w:rsidRDefault="001608F6" w:rsidP="001608F6">
      <w:pPr>
        <w:rPr>
          <w:sz w:val="14"/>
        </w:rPr>
      </w:pPr>
    </w:p>
    <w:p w14:paraId="3E269CBE" w14:textId="77777777" w:rsidR="001608F6" w:rsidRPr="001E5C8B" w:rsidRDefault="001608F6" w:rsidP="001608F6">
      <w:pPr>
        <w:rPr>
          <w:sz w:val="12"/>
        </w:rPr>
      </w:pPr>
      <w:r w:rsidRPr="001E5C8B">
        <w:rPr>
          <w:sz w:val="12"/>
        </w:rPr>
        <w:t xml:space="preserve">It overlooks Nigerian military human rights abuses. </w:t>
      </w:r>
      <w:r w:rsidRPr="001E5C8B">
        <w:rPr>
          <w:rStyle w:val="StyleUnderline"/>
        </w:rPr>
        <w:t>U.S. policymakers have repeatedly voiced their concerns about the Nigerian military’s human rights record</w:t>
      </w:r>
      <w:r w:rsidRPr="001E5C8B">
        <w:rPr>
          <w:sz w:val="12"/>
        </w:rPr>
        <w:t xml:space="preserve">. In September 2013, a State Department spokesperson said: “We continue to emphasize…that abuses by the [Nigerian] security forces undermine our security goals,” noting that President Obama had discussed the issue with then-President Goodluck Jonathan. In May 2014, </w:t>
      </w:r>
      <w:r w:rsidRPr="001E5C8B">
        <w:rPr>
          <w:rStyle w:val="StyleUnderline"/>
        </w:rPr>
        <w:t>Undersecretary of State for Civilian Security, Democracy, and Human Rights Sarah Sewall told Congress that “some fifty percent of the Nigerian military, at this point in time, are not eligible” for training and materiel support because of the Leahy Amendment.</w:t>
      </w:r>
      <w:r w:rsidRPr="001E5C8B">
        <w:rPr>
          <w:sz w:val="12"/>
        </w:rPr>
        <w:t xml:space="preserve"> </w:t>
      </w:r>
      <w:r w:rsidRPr="001E5C8B">
        <w:rPr>
          <w:rStyle w:val="StyleUnderline"/>
        </w:rPr>
        <w:t xml:space="preserve">In 2015, the United States declared Nigeria in violation of the Child Soldiers Prevention Act, citing the use of underage boys by a government-sponsored militia. </w:t>
      </w:r>
      <w:r w:rsidRPr="001E5C8B">
        <w:rPr>
          <w:sz w:val="12"/>
        </w:rPr>
        <w:t xml:space="preserve">Even though the Nigerian air force has a better human rights record than the army, </w:t>
      </w:r>
      <w:r w:rsidRPr="001E5C8B">
        <w:rPr>
          <w:rStyle w:val="StyleUnderline"/>
        </w:rPr>
        <w:t xml:space="preserve">policymakers have long debated whether the Nigerian Air Force is doing enough to minimize civilian deaths. </w:t>
      </w:r>
      <w:r w:rsidRPr="001E5C8B">
        <w:rPr>
          <w:sz w:val="12"/>
        </w:rPr>
        <w:t xml:space="preserve">As recently as May 2016, Assistant Secretary of State for African Affairs Linda Thomas-Greenfield specifically mentioned U.S. concerns over Nigeria’s use of airpower in her testimony to the Senate Foreign Relations Committee: Last year you will know that we turned them [the Nigerian government] down for Cobras [attack helicopters] because we were concerned about their ability to use those and not have them have an impact on their communities… The decision to block the sale angered Nigerians and some U.S. officials, but it took place only a few months after Nigerian warplanes bombed and strafed residential areas during a joint operation that killed several hundred military detainees that escaped in a March 2014 jailbreak. Yet, </w:t>
      </w:r>
      <w:r w:rsidRPr="001E5C8B">
        <w:rPr>
          <w:rStyle w:val="StyleUnderline"/>
        </w:rPr>
        <w:t>the Super Tucano sale suggests that Washington’s concerns about Nigerian military abuses have waned over the last year</w:t>
      </w:r>
      <w:r w:rsidRPr="001E5C8B">
        <w:rPr>
          <w:sz w:val="12"/>
        </w:rPr>
        <w:t xml:space="preserve">, despite the Buhari government’s own mixed record. In December 2015, soldiers reportedly perpetrated gross human rights violations during in two separate military crackdowns in Zaria and Onitsha. The Buhari government also has not prosecuted anyone involved in the grisly deaths, between 2011 and 2014, of thousands of detainees from starvation, torture, and disease at the </w:t>
      </w:r>
      <w:proofErr w:type="spellStart"/>
      <w:r w:rsidRPr="001E5C8B">
        <w:rPr>
          <w:sz w:val="12"/>
        </w:rPr>
        <w:t>Giwa</w:t>
      </w:r>
      <w:proofErr w:type="spellEnd"/>
      <w:r w:rsidRPr="001E5C8B">
        <w:rPr>
          <w:sz w:val="12"/>
        </w:rPr>
        <w:t xml:space="preserve"> Barracks military prison. Such deaths continue to occur at there, albeit at a slower pace, according to human rights groups. Just last month, the United Nations Children’s Fund revealed that the military was detaining hundreds of children at </w:t>
      </w:r>
      <w:proofErr w:type="spellStart"/>
      <w:r w:rsidRPr="001E5C8B">
        <w:rPr>
          <w:sz w:val="12"/>
        </w:rPr>
        <w:t>Giwa</w:t>
      </w:r>
      <w:proofErr w:type="spellEnd"/>
      <w:r w:rsidRPr="001E5C8B">
        <w:rPr>
          <w:sz w:val="12"/>
        </w:rPr>
        <w:t xml:space="preserve"> Barracks.</w:t>
      </w:r>
    </w:p>
    <w:p w14:paraId="6A580BF9" w14:textId="77777777" w:rsidR="001608F6" w:rsidRPr="001E5C8B" w:rsidRDefault="001608F6" w:rsidP="001608F6">
      <w:pPr>
        <w:rPr>
          <w:sz w:val="14"/>
        </w:rPr>
      </w:pPr>
    </w:p>
    <w:p w14:paraId="1BF8728F" w14:textId="77777777" w:rsidR="001608F6" w:rsidRPr="001E5C8B" w:rsidRDefault="001608F6" w:rsidP="001608F6">
      <w:pPr>
        <w:pStyle w:val="Heading4"/>
      </w:pPr>
      <w:r w:rsidRPr="001E5C8B">
        <w:t>US arms sales to Nigeria undermine human rights by ignoring Nigeria’s abuses.</w:t>
      </w:r>
    </w:p>
    <w:p w14:paraId="254F96D1" w14:textId="77777777" w:rsidR="001608F6" w:rsidRPr="001E5C8B" w:rsidRDefault="001608F6" w:rsidP="001608F6">
      <w:pPr>
        <w:rPr>
          <w:sz w:val="16"/>
          <w:szCs w:val="16"/>
        </w:rPr>
      </w:pPr>
      <w:bookmarkStart w:id="2" w:name="_Hlk13991387"/>
      <w:r w:rsidRPr="001E5C8B">
        <w:rPr>
          <w:rStyle w:val="Style13ptBold"/>
        </w:rPr>
        <w:t>Booker and Paul, 2017 – US Senators</w:t>
      </w:r>
      <w:r w:rsidRPr="001E5C8B">
        <w:t xml:space="preserve"> </w:t>
      </w:r>
      <w:r w:rsidRPr="001E5C8B">
        <w:rPr>
          <w:sz w:val="16"/>
          <w:szCs w:val="16"/>
        </w:rPr>
        <w:t xml:space="preserve">[Cory and Rand June 8 Press Release “ Booker, Paul Raise Alarms to State Department Over Nigerian Arms Deal” </w:t>
      </w:r>
      <w:hyperlink r:id="rId23" w:history="1">
        <w:r w:rsidRPr="001E5C8B">
          <w:rPr>
            <w:rStyle w:val="Hyperlink"/>
            <w:sz w:val="16"/>
            <w:szCs w:val="16"/>
          </w:rPr>
          <w:t>https://www.booker.senate.gov/?p=press_release&amp;id=609</w:t>
        </w:r>
      </w:hyperlink>
      <w:r w:rsidRPr="001E5C8B">
        <w:rPr>
          <w:sz w:val="16"/>
          <w:szCs w:val="16"/>
        </w:rPr>
        <w:t>]</w:t>
      </w:r>
    </w:p>
    <w:p w14:paraId="7959929C" w14:textId="77777777" w:rsidR="001608F6" w:rsidRPr="001E5C8B" w:rsidRDefault="001608F6" w:rsidP="001608F6"/>
    <w:p w14:paraId="7C5A5DD5" w14:textId="77777777" w:rsidR="001608F6" w:rsidRPr="001E5C8B" w:rsidRDefault="001608F6" w:rsidP="001608F6">
      <w:pPr>
        <w:rPr>
          <w:sz w:val="14"/>
        </w:rPr>
      </w:pPr>
      <w:r w:rsidRPr="001E5C8B">
        <w:rPr>
          <w:sz w:val="14"/>
        </w:rPr>
        <w:t xml:space="preserve">WASHINGTON, D.C. – Today, U.S. </w:t>
      </w:r>
      <w:r w:rsidRPr="001E5C8B">
        <w:rPr>
          <w:rStyle w:val="StyleUnderline"/>
        </w:rPr>
        <w:t xml:space="preserve">Senators </w:t>
      </w:r>
      <w:r w:rsidRPr="001E5C8B">
        <w:rPr>
          <w:sz w:val="14"/>
        </w:rPr>
        <w:t xml:space="preserve">Cory Booker (D-NJ) and Rand Paul (R-KY) </w:t>
      </w:r>
      <w:r w:rsidRPr="001E5C8B">
        <w:rPr>
          <w:rStyle w:val="StyleUnderline"/>
        </w:rPr>
        <w:t>raised alarms</w:t>
      </w:r>
      <w:r w:rsidRPr="001E5C8B">
        <w:rPr>
          <w:sz w:val="14"/>
        </w:rPr>
        <w:t xml:space="preserve"> to Secretary of State Rex Tillerson over </w:t>
      </w:r>
      <w:r w:rsidRPr="001E5C8B">
        <w:rPr>
          <w:rStyle w:val="StyleUnderline"/>
        </w:rPr>
        <w:t>the planned sale of weaponized aircraft to the Nigerian government</w:t>
      </w:r>
      <w:r w:rsidRPr="001E5C8B">
        <w:rPr>
          <w:sz w:val="14"/>
        </w:rPr>
        <w:t xml:space="preserve">. The Senators cited multiple incidents in which the </w:t>
      </w:r>
      <w:r w:rsidRPr="001E5C8B">
        <w:rPr>
          <w:rStyle w:val="StyleUnderline"/>
        </w:rPr>
        <w:t>Nigerian military had flouted the laws of war, leading to concerns around how these additional weapons would be put to use</w:t>
      </w:r>
      <w:r w:rsidRPr="001E5C8B">
        <w:rPr>
          <w:sz w:val="14"/>
        </w:rPr>
        <w:t xml:space="preserve">. Booker is a member of the Senate Foreign Relations Committee and the top-ranking Democrat on the Senate Subcommittee on Africa and Global Health Policy. The Senators urged Tillerson to require the Nigerian government to demonstrate progress in investigating these incidents before completing the aircraft sale. “We are concerned that </w:t>
      </w:r>
      <w:r w:rsidRPr="001E5C8B">
        <w:rPr>
          <w:rStyle w:val="StyleUnderline"/>
        </w:rPr>
        <w:t>the decision to proceed with this sale will empower the government to backtrack even further on its commitments to human rights, accountability, and upholding international humanitarian law, which in turn could spur greater unrest and violence,</w:t>
      </w:r>
      <w:r w:rsidRPr="001E5C8B">
        <w:rPr>
          <w:sz w:val="14"/>
        </w:rPr>
        <w:t xml:space="preserve"> particularly in the northeastern part of the country,” the lawmakers wrote in a letter to Tillerson. “Instead we recommend you make clear to President Buhari that the sale of these aircraft can proceed only if there is positive and measurable progress on reforming the security institutions.” In 2015, credible organizations found the General Officer in command of </w:t>
      </w:r>
      <w:r w:rsidRPr="001E5C8B">
        <w:rPr>
          <w:rStyle w:val="StyleUnderline"/>
        </w:rPr>
        <w:t xml:space="preserve">the Nigerian army to have launched an unjustified attack against a group of Shia Muslims, leading to a massacre of at least 347 Nigerians. </w:t>
      </w:r>
      <w:r w:rsidRPr="001E5C8B">
        <w:rPr>
          <w:sz w:val="14"/>
        </w:rPr>
        <w:t xml:space="preserve">Earlier this year, </w:t>
      </w:r>
      <w:r w:rsidRPr="001E5C8B">
        <w:rPr>
          <w:rStyle w:val="StyleUnderline"/>
        </w:rPr>
        <w:t>the Nigerian Air Force attacked a displaced persons camp, resulting in the death of at least 236 of Nigeria’s most vulnerable civilians;</w:t>
      </w:r>
      <w:r w:rsidRPr="001E5C8B">
        <w:rPr>
          <w:sz w:val="14"/>
        </w:rPr>
        <w:t xml:space="preserve"> the government claims the attack was a mistake. </w:t>
      </w:r>
    </w:p>
    <w:bookmarkEnd w:id="2"/>
    <w:p w14:paraId="31CEBBA0" w14:textId="77777777" w:rsidR="001608F6" w:rsidRPr="001E5C8B" w:rsidRDefault="001608F6" w:rsidP="001608F6">
      <w:pPr>
        <w:rPr>
          <w:b/>
          <w:bCs/>
        </w:rPr>
      </w:pPr>
    </w:p>
    <w:p w14:paraId="7958C709" w14:textId="77777777" w:rsidR="001608F6" w:rsidRPr="001E5C8B" w:rsidRDefault="001608F6" w:rsidP="001608F6">
      <w:pPr>
        <w:pStyle w:val="Heading4"/>
      </w:pPr>
      <w:r w:rsidRPr="001E5C8B">
        <w:t>Arms sales to Nigeria cause human rights abuses – they send the signal that the US doesn’t prioritize human rights</w:t>
      </w:r>
    </w:p>
    <w:p w14:paraId="5DD8A84B" w14:textId="77777777" w:rsidR="001608F6" w:rsidRPr="001E5C8B" w:rsidRDefault="001608F6" w:rsidP="001608F6">
      <w:pPr>
        <w:rPr>
          <w:sz w:val="16"/>
          <w:szCs w:val="16"/>
        </w:rPr>
      </w:pPr>
      <w:r w:rsidRPr="001E5C8B">
        <w:rPr>
          <w:rStyle w:val="Style13ptBold"/>
        </w:rPr>
        <w:t xml:space="preserve">Cooper and </w:t>
      </w:r>
      <w:proofErr w:type="spellStart"/>
      <w:r w:rsidRPr="001E5C8B">
        <w:rPr>
          <w:rStyle w:val="Style13ptBold"/>
        </w:rPr>
        <w:t>Searcey</w:t>
      </w:r>
      <w:proofErr w:type="spellEnd"/>
      <w:r w:rsidRPr="001E5C8B">
        <w:rPr>
          <w:rStyle w:val="Style13ptBold"/>
        </w:rPr>
        <w:t>, 2017—Pentagon and West Africa correspondents for The New York Times</w:t>
      </w:r>
      <w:r w:rsidRPr="001E5C8B">
        <w:t xml:space="preserve"> </w:t>
      </w:r>
      <w:r w:rsidRPr="001E5C8B">
        <w:rPr>
          <w:sz w:val="16"/>
          <w:szCs w:val="16"/>
        </w:rPr>
        <w:t>[Helene and Dionne, April 12 “U.S. Plans Sale of Warplanes to Nigeria for Fighting Boko Haram” ProQuest]</w:t>
      </w:r>
    </w:p>
    <w:p w14:paraId="5BBD212F" w14:textId="77777777" w:rsidR="001608F6" w:rsidRPr="001E5C8B" w:rsidRDefault="001608F6" w:rsidP="001608F6">
      <w:pPr>
        <w:rPr>
          <w:u w:val="single"/>
        </w:rPr>
      </w:pPr>
    </w:p>
    <w:p w14:paraId="01AEDD0C" w14:textId="77777777" w:rsidR="001608F6" w:rsidRPr="001E5C8B" w:rsidRDefault="001608F6" w:rsidP="001608F6">
      <w:pPr>
        <w:rPr>
          <w:sz w:val="14"/>
        </w:rPr>
      </w:pPr>
      <w:r w:rsidRPr="001E5C8B">
        <w:rPr>
          <w:u w:val="single"/>
        </w:rPr>
        <w:t xml:space="preserve">Sarah </w:t>
      </w:r>
      <w:proofErr w:type="spellStart"/>
      <w:r w:rsidRPr="001E5C8B">
        <w:rPr>
          <w:u w:val="single"/>
        </w:rPr>
        <w:t>Margon</w:t>
      </w:r>
      <w:proofErr w:type="spellEnd"/>
      <w:r w:rsidRPr="001E5C8B">
        <w:rPr>
          <w:u w:val="single"/>
        </w:rPr>
        <w:t xml:space="preserve">, the Washington director with Human Rights Watch, said </w:t>
      </w:r>
      <w:r w:rsidRPr="001E5C8B">
        <w:rPr>
          <w:sz w:val="14"/>
        </w:rPr>
        <w:t>on Tuesday</w:t>
      </w:r>
      <w:r w:rsidRPr="001E5C8B">
        <w:rPr>
          <w:u w:val="single"/>
        </w:rPr>
        <w:t xml:space="preserve"> that the Nigerian military has a history of attacks that inflict a heavy civilian toll and that the January bombing of the camp for displaced people "is not the sole example that we have of the air force dropping munitions on civilians." Last year, the Nigerian military carried out massacres in two villages in the </w:t>
      </w:r>
      <w:proofErr w:type="spellStart"/>
      <w:r w:rsidRPr="001E5C8B">
        <w:rPr>
          <w:u w:val="single"/>
        </w:rPr>
        <w:t>Marte</w:t>
      </w:r>
      <w:proofErr w:type="spellEnd"/>
      <w:r w:rsidRPr="001E5C8B">
        <w:rPr>
          <w:u w:val="single"/>
        </w:rPr>
        <w:t xml:space="preserve"> area of northeastern Nigeria, according to numerous witnesses. They said soldiers arrived looking for suspected Boko Haram fighters and when villagers said none existed, they gunned down more than 100 unarmed men. </w:t>
      </w:r>
      <w:r w:rsidRPr="001E5C8B">
        <w:rPr>
          <w:rStyle w:val="StyleUnderline"/>
        </w:rPr>
        <w:t>Asked what had changed</w:t>
      </w:r>
      <w:r w:rsidRPr="001E5C8B">
        <w:rPr>
          <w:sz w:val="14"/>
        </w:rPr>
        <w:t xml:space="preserve"> since Jan. 17, when the Obama administration stopped the sale, </w:t>
      </w:r>
      <w:r w:rsidRPr="001E5C8B">
        <w:rPr>
          <w:rStyle w:val="StyleUnderline"/>
        </w:rPr>
        <w:t xml:space="preserve">Ms. </w:t>
      </w:r>
      <w:proofErr w:type="spellStart"/>
      <w:r w:rsidRPr="001E5C8B">
        <w:rPr>
          <w:rStyle w:val="StyleUnderline"/>
        </w:rPr>
        <w:t>Margon</w:t>
      </w:r>
      <w:proofErr w:type="spellEnd"/>
      <w:r w:rsidRPr="001E5C8B">
        <w:rPr>
          <w:rStyle w:val="StyleUnderline"/>
        </w:rPr>
        <w:t xml:space="preserve"> said:</w:t>
      </w:r>
      <w:r w:rsidRPr="001E5C8B">
        <w:rPr>
          <w:sz w:val="14"/>
        </w:rPr>
        <w:t xml:space="preserve"> </w:t>
      </w:r>
      <w:r w:rsidRPr="001E5C8B">
        <w:rPr>
          <w:rStyle w:val="StyleUnderline"/>
        </w:rPr>
        <w:t>"President Trump has made really clear that fighting terrorism</w:t>
      </w:r>
      <w:r w:rsidRPr="001E5C8B">
        <w:rPr>
          <w:sz w:val="14"/>
        </w:rPr>
        <w:t xml:space="preserve">, as they define this, </w:t>
      </w:r>
      <w:r w:rsidRPr="001E5C8B">
        <w:rPr>
          <w:rStyle w:val="StyleUnderline"/>
        </w:rPr>
        <w:t>is going to be the top</w:t>
      </w:r>
      <w:r w:rsidRPr="001E5C8B">
        <w:rPr>
          <w:sz w:val="14"/>
        </w:rPr>
        <w:t xml:space="preserve"> foreign policy </w:t>
      </w:r>
      <w:r w:rsidRPr="001E5C8B">
        <w:rPr>
          <w:rStyle w:val="StyleUnderline"/>
        </w:rPr>
        <w:t>priority. And that means that</w:t>
      </w:r>
      <w:r w:rsidRPr="001E5C8B">
        <w:rPr>
          <w:sz w:val="14"/>
        </w:rPr>
        <w:t xml:space="preserve"> the consideration of mitigating circumstances and other </w:t>
      </w:r>
      <w:r w:rsidRPr="001E5C8B">
        <w:rPr>
          <w:rStyle w:val="StyleUnderline"/>
        </w:rPr>
        <w:t>issues that could create a problem in the long term will not be at the forefront."</w:t>
      </w:r>
      <w:r w:rsidRPr="001E5C8B">
        <w:rPr>
          <w:sz w:val="14"/>
        </w:rPr>
        <w:t xml:space="preserve"> </w:t>
      </w:r>
      <w:r w:rsidRPr="001E5C8B">
        <w:rPr>
          <w:rStyle w:val="StyleUnderline"/>
        </w:rPr>
        <w:t>Matthew Page, a consultant who until recently was the State Department's top expert on Nigeria, called the proposed sale an empty gesture</w:t>
      </w:r>
      <w:r w:rsidRPr="001E5C8B">
        <w:rPr>
          <w:sz w:val="14"/>
        </w:rPr>
        <w:t xml:space="preserve"> aimed at blunting criticism that the United States had not done enough to help Nigeria fight Boko Haram. "</w:t>
      </w:r>
      <w:r w:rsidRPr="001E5C8B">
        <w:rPr>
          <w:rStyle w:val="StyleUnderline"/>
        </w:rPr>
        <w:t>U.S. policy makers know full well it's a flawed deal that ignores longstanding and unresolved human rights concerns," Mr. Page said</w:t>
      </w:r>
      <w:r w:rsidRPr="001E5C8B">
        <w:rPr>
          <w:sz w:val="14"/>
        </w:rPr>
        <w:t>.</w:t>
      </w:r>
    </w:p>
    <w:p w14:paraId="2C62C816" w14:textId="77777777" w:rsidR="001608F6" w:rsidRPr="001E5C8B" w:rsidRDefault="001608F6" w:rsidP="001608F6"/>
    <w:p w14:paraId="64A2CCB5" w14:textId="77777777" w:rsidR="001608F6" w:rsidRPr="001E5C8B" w:rsidRDefault="001608F6" w:rsidP="001608F6"/>
    <w:p w14:paraId="4E69B67D" w14:textId="5CC4DFFC" w:rsidR="001608F6" w:rsidRPr="001E5C8B" w:rsidRDefault="001608F6" w:rsidP="001608F6">
      <w:pPr>
        <w:pStyle w:val="Heading3"/>
      </w:pPr>
      <w:r w:rsidRPr="001E5C8B">
        <w:t>Extend Harms – Human Rights - Impacts</w:t>
      </w:r>
    </w:p>
    <w:p w14:paraId="2A0301D2" w14:textId="77777777" w:rsidR="000A405A" w:rsidRPr="001E5C8B" w:rsidRDefault="000A405A" w:rsidP="000A405A">
      <w:pPr>
        <w:pStyle w:val="Heading4"/>
        <w:rPr>
          <w:rFonts w:eastAsia="Times New Roman"/>
        </w:rPr>
      </w:pPr>
      <w:r w:rsidRPr="001E5C8B">
        <w:rPr>
          <w:rFonts w:eastAsia="Times New Roman"/>
        </w:rPr>
        <w:t>Nigerian military abuses are rampant – they are more violent and destructive than the terrorists whom they are fighting.</w:t>
      </w:r>
    </w:p>
    <w:p w14:paraId="5069A77C" w14:textId="77777777" w:rsidR="000A405A" w:rsidRPr="001E5C8B" w:rsidRDefault="000A405A" w:rsidP="000A405A">
      <w:pPr>
        <w:rPr>
          <w:sz w:val="16"/>
          <w:szCs w:val="16"/>
        </w:rPr>
      </w:pPr>
      <w:proofErr w:type="spellStart"/>
      <w:r w:rsidRPr="001E5C8B">
        <w:rPr>
          <w:rStyle w:val="Style13ptBold"/>
        </w:rPr>
        <w:t>Matfess</w:t>
      </w:r>
      <w:proofErr w:type="spellEnd"/>
      <w:r w:rsidRPr="001E5C8B">
        <w:rPr>
          <w:rStyle w:val="Style13ptBold"/>
        </w:rPr>
        <w:t>, 2017—doctoral candidate at Yale University</w:t>
      </w:r>
      <w:r w:rsidRPr="001E5C8B">
        <w:t xml:space="preserve"> [</w:t>
      </w:r>
      <w:r w:rsidRPr="001E5C8B">
        <w:rPr>
          <w:sz w:val="16"/>
          <w:szCs w:val="16"/>
        </w:rPr>
        <w:t xml:space="preserve">Hilary, 10/24/17, “In Partnering With Nigeria’s Abusive Military, the U.S. is giving Boko Haram a Lifeline,” World Politics Review, </w:t>
      </w:r>
      <w:hyperlink r:id="rId24" w:history="1">
        <w:r w:rsidRPr="001E5C8B">
          <w:rPr>
            <w:rStyle w:val="Hyperlink"/>
            <w:sz w:val="16"/>
            <w:szCs w:val="16"/>
          </w:rPr>
          <w:t>https://www.worldpoliticsreview.com/insights/23447/in-partnering-with-nigeria-s-abusive-military-the-u-s-is-giving-boko-haram-a-lifeline</w:t>
        </w:r>
      </w:hyperlink>
      <w:r w:rsidRPr="001E5C8B">
        <w:rPr>
          <w:sz w:val="16"/>
          <w:szCs w:val="16"/>
        </w:rPr>
        <w:t xml:space="preserve"> acc 7/11/19]</w:t>
      </w:r>
    </w:p>
    <w:p w14:paraId="004B23DB" w14:textId="77777777" w:rsidR="000A405A" w:rsidRPr="001E5C8B" w:rsidRDefault="000A405A" w:rsidP="000A405A">
      <w:pPr>
        <w:rPr>
          <w:sz w:val="16"/>
          <w:szCs w:val="16"/>
        </w:rPr>
      </w:pPr>
    </w:p>
    <w:p w14:paraId="5DAB39EF" w14:textId="77777777" w:rsidR="000A405A" w:rsidRPr="001E5C8B" w:rsidRDefault="000A405A" w:rsidP="000A405A">
      <w:pPr>
        <w:rPr>
          <w:rStyle w:val="StyleUnderline"/>
          <w:sz w:val="14"/>
          <w:szCs w:val="16"/>
          <w:u w:val="none"/>
        </w:rPr>
      </w:pPr>
      <w:r w:rsidRPr="001E5C8B">
        <w:rPr>
          <w:rStyle w:val="StyleUnderline"/>
        </w:rPr>
        <w:t>As Destructive as Boko Haram The Nigerian military’s abuses in the fight against Boko Haram are so extensive that they are the subject of an ongoing investigation by the International Criminal Court</w:t>
      </w:r>
      <w:r w:rsidRPr="001E5C8B">
        <w:rPr>
          <w:rStyle w:val="StyleUnderline"/>
          <w:sz w:val="14"/>
          <w:u w:val="none"/>
        </w:rPr>
        <w:t>. Extrajudicial killings and illegal detention practices have been documented at length</w:t>
      </w:r>
      <w:r w:rsidRPr="001E5C8B">
        <w:rPr>
          <w:rFonts w:ascii="Constantia" w:eastAsia="Times New Roman" w:hAnsi="Constantia" w:cs="Times New Roman"/>
          <w:sz w:val="14"/>
          <w:szCs w:val="32"/>
        </w:rPr>
        <w:t xml:space="preserve"> by several nongovernmental organizations, including Amnesty International and Human Rights Watch. </w:t>
      </w:r>
      <w:r w:rsidRPr="001E5C8B">
        <w:rPr>
          <w:rStyle w:val="StyleUnderline"/>
        </w:rPr>
        <w:t xml:space="preserve">Among the most comprehensive and distressing accounts was a 2015 report by Amnesty International titled “Stars on Their Shoulders, Blood on Their Hands,” which tallied more than 7,000 deaths in Nigerian government detention centers, 1,200 additional extrajudicial killings and the arbitrary arrest of more than 20,000 people in counterterrorism operations. </w:t>
      </w:r>
      <w:r w:rsidRPr="001E5C8B">
        <w:rPr>
          <w:rFonts w:ascii="Constantia" w:eastAsia="Times New Roman" w:hAnsi="Constantia" w:cs="Times New Roman"/>
          <w:sz w:val="14"/>
          <w:szCs w:val="32"/>
        </w:rPr>
        <w:t xml:space="preserve">According to Amnesty, the military “extrajudicially executed people after they had been captured and when they presented no danger.” The victims included people who “were shot dead inside detention facilities, while others were either shot or had their throats cut after being captured during cordon-and-search operations.” </w:t>
      </w:r>
      <w:r w:rsidRPr="001E5C8B">
        <w:rPr>
          <w:rStyle w:val="StyleUnderline"/>
        </w:rPr>
        <w:t xml:space="preserve">In one especially gruesome incident, soldiers responding to a Boko Haram attack in the northeastern town of </w:t>
      </w:r>
      <w:proofErr w:type="spellStart"/>
      <w:r w:rsidRPr="001E5C8B">
        <w:rPr>
          <w:rStyle w:val="StyleUnderline"/>
        </w:rPr>
        <w:t>Baga</w:t>
      </w:r>
      <w:proofErr w:type="spellEnd"/>
      <w:r w:rsidRPr="001E5C8B">
        <w:rPr>
          <w:rStyle w:val="StyleUnderline"/>
        </w:rPr>
        <w:t xml:space="preserve"> in April 2013 carried out a “mop-up” operation that killed nearly 200 people.</w:t>
      </w:r>
      <w:r w:rsidRPr="001E5C8B">
        <w:rPr>
          <w:rFonts w:ascii="Constantia" w:eastAsia="Times New Roman" w:hAnsi="Constantia" w:cs="Times New Roman"/>
          <w:sz w:val="14"/>
          <w:szCs w:val="32"/>
        </w:rPr>
        <w:t xml:space="preserve"> More </w:t>
      </w:r>
      <w:r w:rsidRPr="001E5C8B">
        <w:rPr>
          <w:rStyle w:val="StyleUnderline"/>
        </w:rPr>
        <w:t>recent accounts</w:t>
      </w:r>
      <w:r w:rsidRPr="001E5C8B">
        <w:rPr>
          <w:rFonts w:ascii="Constantia" w:eastAsia="Times New Roman" w:hAnsi="Constantia" w:cs="Times New Roman"/>
          <w:sz w:val="14"/>
          <w:szCs w:val="32"/>
        </w:rPr>
        <w:t xml:space="preserve"> from activist groups and people living in the Lake Chad basin </w:t>
      </w:r>
      <w:r w:rsidRPr="001E5C8B">
        <w:rPr>
          <w:rStyle w:val="StyleUnderline"/>
        </w:rPr>
        <w:t>suggest these abusive practices have continued. A woman</w:t>
      </w:r>
      <w:r w:rsidRPr="001E5C8B">
        <w:rPr>
          <w:rFonts w:ascii="Constantia" w:eastAsia="Times New Roman" w:hAnsi="Constantia" w:cs="Times New Roman"/>
          <w:sz w:val="14"/>
          <w:szCs w:val="32"/>
        </w:rPr>
        <w:t xml:space="preserve"> I interviewed in December 2015 in the </w:t>
      </w:r>
      <w:proofErr w:type="spellStart"/>
      <w:r w:rsidRPr="001E5C8B">
        <w:rPr>
          <w:rFonts w:ascii="Constantia" w:eastAsia="Times New Roman" w:hAnsi="Constantia" w:cs="Times New Roman"/>
          <w:sz w:val="14"/>
          <w:szCs w:val="32"/>
        </w:rPr>
        <w:t>Fufore</w:t>
      </w:r>
      <w:proofErr w:type="spellEnd"/>
      <w:r w:rsidRPr="001E5C8B">
        <w:rPr>
          <w:rFonts w:ascii="Constantia" w:eastAsia="Times New Roman" w:hAnsi="Constantia" w:cs="Times New Roman"/>
          <w:sz w:val="14"/>
          <w:szCs w:val="32"/>
        </w:rPr>
        <w:t xml:space="preserve"> refugee camp, located in the northeastern state of Adamawa, survived attacks by both Boko Haram and the army. She said that of the two, the army left more destruction in its wake. “My town was along the Boko Haram route, so they attacked us regularly but never ruled over us,” said the woman, who is from </w:t>
      </w:r>
      <w:proofErr w:type="spellStart"/>
      <w:r w:rsidRPr="001E5C8B">
        <w:rPr>
          <w:rFonts w:ascii="Constantia" w:eastAsia="Times New Roman" w:hAnsi="Constantia" w:cs="Times New Roman"/>
          <w:sz w:val="14"/>
          <w:szCs w:val="32"/>
        </w:rPr>
        <w:t>Borno</w:t>
      </w:r>
      <w:proofErr w:type="spellEnd"/>
      <w:r w:rsidRPr="001E5C8B">
        <w:rPr>
          <w:rFonts w:ascii="Constantia" w:eastAsia="Times New Roman" w:hAnsi="Constantia" w:cs="Times New Roman"/>
          <w:sz w:val="14"/>
          <w:szCs w:val="32"/>
        </w:rPr>
        <w:t xml:space="preserve"> and who spoke on condition of anonymity for her safety. “We were just trapped in our town.” But when the soldiers came, the woman said, they “burned all of our houses and our fields.” She said she had no time to collect her possessions before the inferno began. Another woman from the town of </w:t>
      </w:r>
      <w:proofErr w:type="spellStart"/>
      <w:r w:rsidRPr="001E5C8B">
        <w:rPr>
          <w:rFonts w:ascii="Constantia" w:eastAsia="Times New Roman" w:hAnsi="Constantia" w:cs="Times New Roman"/>
          <w:sz w:val="14"/>
          <w:szCs w:val="32"/>
        </w:rPr>
        <w:t>Walasah</w:t>
      </w:r>
      <w:proofErr w:type="spellEnd"/>
      <w:r w:rsidRPr="001E5C8B">
        <w:rPr>
          <w:rFonts w:ascii="Constantia" w:eastAsia="Times New Roman" w:hAnsi="Constantia" w:cs="Times New Roman"/>
          <w:sz w:val="14"/>
          <w:szCs w:val="32"/>
        </w:rPr>
        <w:t xml:space="preserve">, also in </w:t>
      </w:r>
      <w:proofErr w:type="spellStart"/>
      <w:r w:rsidRPr="001E5C8B">
        <w:rPr>
          <w:rFonts w:ascii="Constantia" w:eastAsia="Times New Roman" w:hAnsi="Constantia" w:cs="Times New Roman"/>
          <w:sz w:val="14"/>
          <w:szCs w:val="32"/>
        </w:rPr>
        <w:t>Borno</w:t>
      </w:r>
      <w:proofErr w:type="spellEnd"/>
      <w:r w:rsidRPr="001E5C8B">
        <w:rPr>
          <w:rFonts w:ascii="Constantia" w:eastAsia="Times New Roman" w:hAnsi="Constantia" w:cs="Times New Roman"/>
          <w:sz w:val="14"/>
          <w:szCs w:val="32"/>
        </w:rPr>
        <w:t xml:space="preserve">, similarly </w:t>
      </w:r>
      <w:r w:rsidRPr="001E5C8B">
        <w:rPr>
          <w:rStyle w:val="StyleUnderline"/>
        </w:rPr>
        <w:t xml:space="preserve">reported that when the Nigerian army entered her community, “They did not stop to ask who was Boko Haram; they just burned down the whole village.” </w:t>
      </w:r>
      <w:r w:rsidRPr="001E5C8B">
        <w:rPr>
          <w:rFonts w:ascii="Constantia" w:eastAsia="Times New Roman" w:hAnsi="Constantia" w:cs="Times New Roman"/>
          <w:sz w:val="14"/>
          <w:szCs w:val="32"/>
        </w:rPr>
        <w:t xml:space="preserve">For civilians, it makes little difference if a village is burned by Boko Haram insurgents or by soldiers. They are left without their livelihoods and property, facing an uncertain future. The Nigerian military often claims that such fires are set by Boko Haram. However, this contradicts the testimony of displaced people, journalists and even some military personnel. While there is arguably a strategic justification for burning villages—namely, to deprive Boko Haram of resources to loot—the same cannot be said for other abuses carried out during village raids, which seem to be the result not of strategic logic, but rather a lack of professionalism. A UNICEF employee who has worked on protection issues throughout northern Nigeria reported that, in March 2016, when Nigerian soldiers entered communities in Adamawa to liberate them from Boko Haram’s rule, the soldiers announced they would “kill local men and take their wives.” </w:t>
      </w:r>
      <w:r w:rsidRPr="001E5C8B">
        <w:rPr>
          <w:rStyle w:val="StyleUnderline"/>
        </w:rPr>
        <w:t xml:space="preserve">Some Nigerians who have survived attacks by both Boko Haram and the army say the army is more destructive. </w:t>
      </w:r>
    </w:p>
    <w:p w14:paraId="0CDA7A91" w14:textId="77777777" w:rsidR="000A405A" w:rsidRPr="001E5C8B" w:rsidRDefault="000A405A" w:rsidP="000A405A">
      <w:pPr>
        <w:spacing w:before="100" w:beforeAutospacing="1" w:after="100" w:afterAutospacing="1"/>
        <w:rPr>
          <w:rFonts w:ascii="Constantia" w:eastAsia="Times New Roman" w:hAnsi="Constantia" w:cs="Times New Roman"/>
          <w:sz w:val="16"/>
          <w:szCs w:val="32"/>
        </w:rPr>
      </w:pPr>
    </w:p>
    <w:p w14:paraId="2E41EA16" w14:textId="77777777" w:rsidR="001608F6" w:rsidRPr="001E5C8B" w:rsidRDefault="001608F6" w:rsidP="001608F6">
      <w:pPr>
        <w:pStyle w:val="Heading4"/>
      </w:pPr>
      <w:bookmarkStart w:id="3" w:name="_Hlk13993336"/>
      <w:r w:rsidRPr="001E5C8B">
        <w:t xml:space="preserve">Nigerian military abuses have destroyed communities and violated human rights. </w:t>
      </w:r>
    </w:p>
    <w:p w14:paraId="31BE0C2F" w14:textId="77777777" w:rsidR="001608F6" w:rsidRPr="001E5C8B" w:rsidRDefault="001608F6" w:rsidP="001608F6">
      <w:pPr>
        <w:rPr>
          <w:sz w:val="16"/>
          <w:szCs w:val="16"/>
        </w:rPr>
      </w:pPr>
      <w:proofErr w:type="spellStart"/>
      <w:r w:rsidRPr="001E5C8B">
        <w:rPr>
          <w:rStyle w:val="Style13ptBold"/>
        </w:rPr>
        <w:t>Felbab</w:t>
      </w:r>
      <w:proofErr w:type="spellEnd"/>
      <w:r w:rsidRPr="001E5C8B">
        <w:rPr>
          <w:rStyle w:val="Style13ptBold"/>
        </w:rPr>
        <w:t xml:space="preserve">-Brown, 18 – Senior fellow at the Brookings Institute </w:t>
      </w:r>
      <w:r w:rsidRPr="001E5C8B">
        <w:rPr>
          <w:sz w:val="16"/>
          <w:szCs w:val="16"/>
        </w:rPr>
        <w:t xml:space="preserve">[Vanda, March 30, Foreign Affairs, “How the Military and Militias are Fueling Insecurity”, </w:t>
      </w:r>
      <w:hyperlink r:id="rId25" w:history="1">
        <w:r w:rsidRPr="001E5C8B">
          <w:rPr>
            <w:rStyle w:val="Hyperlink"/>
            <w:sz w:val="16"/>
            <w:szCs w:val="16"/>
          </w:rPr>
          <w:t>https://www.foreignaffairs.com/articles/nigeria/2018-03-30/nigerias-troubling-counterinsurgency-strategy-against-boko-haram?cid=int-fls&amp;pgtype=hpg</w:t>
        </w:r>
      </w:hyperlink>
      <w:r w:rsidRPr="001E5C8B">
        <w:rPr>
          <w:sz w:val="16"/>
          <w:szCs w:val="16"/>
        </w:rPr>
        <w:t>, accessed 7/10/19]</w:t>
      </w:r>
    </w:p>
    <w:p w14:paraId="62E637C5" w14:textId="77777777" w:rsidR="001608F6" w:rsidRPr="001E5C8B" w:rsidRDefault="001608F6" w:rsidP="001608F6"/>
    <w:p w14:paraId="34F67275" w14:textId="77777777" w:rsidR="001608F6" w:rsidRPr="001E5C8B" w:rsidRDefault="001608F6" w:rsidP="001608F6">
      <w:pPr>
        <w:rPr>
          <w:sz w:val="12"/>
        </w:rPr>
      </w:pPr>
      <w:r w:rsidRPr="001E5C8B">
        <w:rPr>
          <w:sz w:val="12"/>
        </w:rPr>
        <w:t xml:space="preserve"> </w:t>
      </w:r>
      <w:r w:rsidRPr="001E5C8B">
        <w:rPr>
          <w:rStyle w:val="StyleUnderline"/>
        </w:rPr>
        <w:t>The overstretched Nigerian military lacks the effective capacity to hold them, and police units are largely absent</w:t>
      </w:r>
      <w:r w:rsidRPr="001E5C8B">
        <w:rPr>
          <w:sz w:val="12"/>
        </w:rPr>
        <w:t xml:space="preserve">. Earlier in northern Adamawa State, Nigerian authorities, including the National Emergency Management Agency, </w:t>
      </w:r>
      <w:hyperlink r:id="rId26" w:history="1">
        <w:proofErr w:type="spellStart"/>
        <w:r w:rsidRPr="001E5C8B">
          <w:rPr>
            <w:rStyle w:val="Hyperlink"/>
            <w:sz w:val="12"/>
          </w:rPr>
          <w:t>persuaded</w:t>
        </w:r>
      </w:hyperlink>
      <w:r w:rsidRPr="001E5C8B">
        <w:rPr>
          <w:sz w:val="12"/>
        </w:rPr>
        <w:t>some</w:t>
      </w:r>
      <w:proofErr w:type="spellEnd"/>
      <w:r w:rsidRPr="001E5C8B">
        <w:rPr>
          <w:sz w:val="12"/>
        </w:rPr>
        <w:t xml:space="preserve"> IDPs to return to their villages. But</w:t>
      </w:r>
      <w:r w:rsidRPr="001E5C8B">
        <w:rPr>
          <w:rStyle w:val="StyleUnderline"/>
        </w:rPr>
        <w:t xml:space="preserve"> they provided no protection</w:t>
      </w:r>
      <w:r w:rsidRPr="001E5C8B">
        <w:rPr>
          <w:sz w:val="12"/>
        </w:rPr>
        <w:t xml:space="preserve">. The following day, Boko Haram killed the returnees. Another complicating factor in the struggle against Boko Haram is that the </w:t>
      </w:r>
      <w:r w:rsidRPr="001E5C8B">
        <w:rPr>
          <w:rStyle w:val="StyleUnderline"/>
        </w:rPr>
        <w:t>Nigerian military and police have themselves been sources of insecurity, dislocation, widespread human rights abuses, and radicalization. Much of the counterinsurgency strategy before 2015 involved communal punishment of entire villages suspected of harboring Boko Haram militants or having fallen under Boko Haram rule</w:t>
      </w:r>
      <w:r w:rsidRPr="001E5C8B">
        <w:rPr>
          <w:sz w:val="12"/>
        </w:rPr>
        <w:t xml:space="preserve">. In such so-called clearing operations, </w:t>
      </w:r>
      <w:r w:rsidRPr="001E5C8B">
        <w:rPr>
          <w:rStyle w:val="StyleUnderline"/>
        </w:rPr>
        <w:t xml:space="preserve">villagers who did not manage to flee to the bush were randomly </w:t>
      </w:r>
      <w:hyperlink r:id="rId27" w:history="1">
        <w:r w:rsidRPr="001E5C8B">
          <w:rPr>
            <w:rStyle w:val="StyleUnderline"/>
          </w:rPr>
          <w:t>killed</w:t>
        </w:r>
      </w:hyperlink>
      <w:r w:rsidRPr="001E5C8B">
        <w:rPr>
          <w:rStyle w:val="StyleUnderline"/>
        </w:rPr>
        <w:t xml:space="preserve"> on suspicion of being Boko Haram members, while others, including women and children, were dragged off to detention </w:t>
      </w:r>
      <w:proofErr w:type="spellStart"/>
      <w:r w:rsidRPr="001E5C8B">
        <w:rPr>
          <w:rStyle w:val="StyleUnderline"/>
        </w:rPr>
        <w:t>en</w:t>
      </w:r>
      <w:proofErr w:type="spellEnd"/>
      <w:r w:rsidRPr="001E5C8B">
        <w:rPr>
          <w:rStyle w:val="StyleUnderline"/>
        </w:rPr>
        <w:t xml:space="preserve"> masse. Even those who were not detained in the clearing operation were often forcibly evicted by the military, without prior notice or an opportunity to take their belongings. The burning of houses, shops, cars, and other private property in villages and towns by the military was also commonplace before 2015. The result has been the wiping out of entire communities.</w:t>
      </w:r>
      <w:r w:rsidRPr="001E5C8B">
        <w:rPr>
          <w:sz w:val="12"/>
        </w:rPr>
        <w:t xml:space="preserve"> According to </w:t>
      </w:r>
      <w:hyperlink r:id="rId28" w:history="1">
        <w:r w:rsidRPr="001E5C8B">
          <w:rPr>
            <w:rStyle w:val="Hyperlink"/>
            <w:sz w:val="12"/>
          </w:rPr>
          <w:t>Amnesty International</w:t>
        </w:r>
      </w:hyperlink>
      <w:r w:rsidRPr="001E5C8B">
        <w:rPr>
          <w:sz w:val="12"/>
        </w:rPr>
        <w:t xml:space="preserve">, </w:t>
      </w:r>
      <w:r w:rsidRPr="001E5C8B">
        <w:rPr>
          <w:rStyle w:val="StyleUnderline"/>
        </w:rPr>
        <w:t>between 2009 and 2015, Nigerian military forces arbitrarily arrested at least 20,000, including children as young as nine.</w:t>
      </w:r>
      <w:r w:rsidRPr="001E5C8B">
        <w:rPr>
          <w:sz w:val="12"/>
        </w:rPr>
        <w:t xml:space="preserve"> Cases of </w:t>
      </w:r>
      <w:r w:rsidRPr="001E5C8B">
        <w:rPr>
          <w:rStyle w:val="StyleUnderline"/>
        </w:rPr>
        <w:t>extrajudicial killings and torture by Nigerian military and police forces are also widespread, with more than 1,000 taking place from 2013 to 2014, sometimes hundreds a day. On March 14, 2014,</w:t>
      </w:r>
      <w:r w:rsidRPr="001E5C8B">
        <w:rPr>
          <w:sz w:val="12"/>
        </w:rPr>
        <w:t xml:space="preserve"> in retaliation for a Boko Haram attack on the </w:t>
      </w:r>
      <w:proofErr w:type="spellStart"/>
      <w:r w:rsidRPr="001E5C8B">
        <w:rPr>
          <w:sz w:val="12"/>
        </w:rPr>
        <w:t>Giwa</w:t>
      </w:r>
      <w:proofErr w:type="spellEnd"/>
      <w:r w:rsidRPr="001E5C8B">
        <w:rPr>
          <w:sz w:val="12"/>
        </w:rPr>
        <w:t xml:space="preserve"> barracks in Maiduguri (one of the largest detention centers holding members of the group), </w:t>
      </w:r>
      <w:r w:rsidRPr="001E5C8B">
        <w:rPr>
          <w:rStyle w:val="StyleUnderline"/>
        </w:rPr>
        <w:t>the Nigerian military slaughtered some 640 boys and men, most of them recaptured detainees</w:t>
      </w:r>
      <w:r w:rsidRPr="001E5C8B">
        <w:rPr>
          <w:sz w:val="12"/>
        </w:rPr>
        <w:t xml:space="preserve">. </w:t>
      </w:r>
    </w:p>
    <w:p w14:paraId="6D91CFF0" w14:textId="77777777" w:rsidR="001608F6" w:rsidRPr="001E5C8B" w:rsidRDefault="001608F6" w:rsidP="001608F6"/>
    <w:p w14:paraId="3C2424F6" w14:textId="77777777" w:rsidR="001608F6" w:rsidRPr="001E5C8B" w:rsidRDefault="001608F6" w:rsidP="001608F6">
      <w:pPr>
        <w:pStyle w:val="Heading4"/>
      </w:pPr>
      <w:r w:rsidRPr="001E5C8B">
        <w:t>Nigerian counter terrorism has killed tens of thousands and destroyed human rights</w:t>
      </w:r>
    </w:p>
    <w:p w14:paraId="51AAC37D" w14:textId="77777777" w:rsidR="001608F6" w:rsidRPr="001E5C8B" w:rsidRDefault="001608F6" w:rsidP="001608F6">
      <w:pPr>
        <w:rPr>
          <w:sz w:val="16"/>
          <w:szCs w:val="16"/>
        </w:rPr>
      </w:pPr>
      <w:proofErr w:type="spellStart"/>
      <w:r w:rsidRPr="001E5C8B">
        <w:rPr>
          <w:rStyle w:val="Style13ptBold"/>
        </w:rPr>
        <w:t>Felbab</w:t>
      </w:r>
      <w:proofErr w:type="spellEnd"/>
      <w:r w:rsidRPr="001E5C8B">
        <w:rPr>
          <w:rStyle w:val="Style13ptBold"/>
        </w:rPr>
        <w:t xml:space="preserve">-Brown, 18 – Senior fellow at the Brookings Institute </w:t>
      </w:r>
      <w:r w:rsidRPr="001E5C8B">
        <w:rPr>
          <w:sz w:val="16"/>
          <w:szCs w:val="16"/>
        </w:rPr>
        <w:t xml:space="preserve">[Vanda, March 30, Foreign Affairs, “How the Military and Militias are Fueling Insecurity”, </w:t>
      </w:r>
      <w:hyperlink r:id="rId29" w:history="1">
        <w:r w:rsidRPr="001E5C8B">
          <w:rPr>
            <w:rStyle w:val="Hyperlink"/>
            <w:sz w:val="16"/>
            <w:szCs w:val="16"/>
          </w:rPr>
          <w:t>https://www.foreignaffairs.com/articles/nigeria/2018-03-30/nigerias-troubling-counterinsurgency-strategy-against-boko-haram?cid=int-fls&amp;pgtype=hpg</w:t>
        </w:r>
      </w:hyperlink>
      <w:r w:rsidRPr="001E5C8B">
        <w:rPr>
          <w:sz w:val="16"/>
          <w:szCs w:val="16"/>
        </w:rPr>
        <w:t>, accessed 7/10/19]</w:t>
      </w:r>
    </w:p>
    <w:p w14:paraId="1F1A6F40" w14:textId="77777777" w:rsidR="001608F6" w:rsidRPr="001E5C8B" w:rsidRDefault="001608F6" w:rsidP="001608F6">
      <w:pPr>
        <w:rPr>
          <w:rStyle w:val="Style13ptBold"/>
        </w:rPr>
      </w:pPr>
    </w:p>
    <w:p w14:paraId="542A9FBF" w14:textId="77777777" w:rsidR="001608F6" w:rsidRPr="001E5C8B" w:rsidRDefault="001608F6" w:rsidP="001608F6">
      <w:pPr>
        <w:rPr>
          <w:sz w:val="12"/>
        </w:rPr>
      </w:pPr>
      <w:r w:rsidRPr="001E5C8B">
        <w:rPr>
          <w:sz w:val="12"/>
        </w:rPr>
        <w:t xml:space="preserve">The kidnapping of 110 schoolgirls from </w:t>
      </w:r>
      <w:proofErr w:type="spellStart"/>
      <w:r w:rsidRPr="001E5C8B">
        <w:rPr>
          <w:sz w:val="12"/>
        </w:rPr>
        <w:t>Dapchi</w:t>
      </w:r>
      <w:proofErr w:type="spellEnd"/>
      <w:r w:rsidRPr="001E5C8B">
        <w:rPr>
          <w:sz w:val="12"/>
        </w:rPr>
        <w:t xml:space="preserve"> last month is the latest event to cast doubt on the Nigerian government’s claims that </w:t>
      </w:r>
      <w:hyperlink r:id="rId30" w:tgtFrame="_blank" w:history="1">
        <w:r w:rsidRPr="001E5C8B">
          <w:rPr>
            <w:rStyle w:val="Hyperlink"/>
            <w:sz w:val="12"/>
          </w:rPr>
          <w:t>Boko Haram</w:t>
        </w:r>
      </w:hyperlink>
      <w:r w:rsidRPr="001E5C8B">
        <w:rPr>
          <w:sz w:val="12"/>
        </w:rPr>
        <w:t xml:space="preserve"> has been technically defeated. Unfortunately, the attack should have come as no surprise. Since 2015, the jihadist group has lost significant territorial control and no longer holds major cities. But as I saw during my fieldwork in Nigeria in January, </w:t>
      </w:r>
      <w:r w:rsidRPr="001E5C8B">
        <w:rPr>
          <w:rStyle w:val="StyleUnderline"/>
        </w:rPr>
        <w:t xml:space="preserve">the </w:t>
      </w:r>
      <w:hyperlink r:id="rId31" w:tgtFrame="_blank" w:history="1">
        <w:r w:rsidRPr="001E5C8B">
          <w:rPr>
            <w:rStyle w:val="StyleUnderline"/>
          </w:rPr>
          <w:t>jihadist threat</w:t>
        </w:r>
      </w:hyperlink>
      <w:r w:rsidRPr="001E5C8B">
        <w:rPr>
          <w:rStyle w:val="StyleUnderline"/>
        </w:rPr>
        <w:t xml:space="preserve"> is far from gone, and counterinsurgency policies continue to be troubled and troubling</w:t>
      </w:r>
      <w:r w:rsidRPr="001E5C8B">
        <w:rPr>
          <w:sz w:val="12"/>
        </w:rPr>
        <w:t xml:space="preserve">. Since 2009, Boko Haram has waged a brutal insurgency in northeastern Nigeria and neighboring countries. Both its violent jihad and the </w:t>
      </w:r>
      <w:r w:rsidRPr="001E5C8B">
        <w:rPr>
          <w:rStyle w:val="StyleUnderline"/>
        </w:rPr>
        <w:t>Nigerian government’s and militias’ counterinsurgency and counterterrorism efforts have led to the deaths of tens of thousands of people, the prolonged detention and disappearance of tens of thousands more, and the displacement of over two million.</w:t>
      </w:r>
      <w:r w:rsidRPr="001E5C8B">
        <w:rPr>
          <w:sz w:val="12"/>
        </w:rPr>
        <w:t xml:space="preserve"> </w:t>
      </w:r>
    </w:p>
    <w:p w14:paraId="023F56C1" w14:textId="77777777" w:rsidR="001608F6" w:rsidRPr="001E5C8B" w:rsidRDefault="001608F6" w:rsidP="001608F6"/>
    <w:bookmarkEnd w:id="3"/>
    <w:p w14:paraId="10E53029" w14:textId="77777777" w:rsidR="00C00FA8" w:rsidRPr="001E5C8B" w:rsidRDefault="00C00FA8" w:rsidP="00C00FA8">
      <w:pPr>
        <w:pStyle w:val="Heading4"/>
      </w:pPr>
      <w:r w:rsidRPr="001E5C8B">
        <w:t>Arms sales to Nigeria promote human rights violations – UN testimony and empirics prove. </w:t>
      </w:r>
    </w:p>
    <w:p w14:paraId="43755BB4" w14:textId="77777777" w:rsidR="00C00FA8" w:rsidRPr="001E5C8B" w:rsidRDefault="00C00FA8" w:rsidP="00C00FA8">
      <w:pPr>
        <w:rPr>
          <w:rFonts w:cstheme="minorHAnsi"/>
          <w:sz w:val="16"/>
          <w:szCs w:val="16"/>
        </w:rPr>
      </w:pPr>
      <w:r w:rsidRPr="001E5C8B">
        <w:rPr>
          <w:rStyle w:val="Style13ptBold"/>
        </w:rPr>
        <w:t>Amnesty International USA, 2017</w:t>
      </w:r>
      <w:r w:rsidRPr="001E5C8B">
        <w:rPr>
          <w:rFonts w:cstheme="minorHAnsi"/>
        </w:rPr>
        <w:t xml:space="preserve"> </w:t>
      </w:r>
      <w:r w:rsidRPr="001E5C8B">
        <w:rPr>
          <w:rFonts w:cstheme="minorHAnsi"/>
          <w:sz w:val="16"/>
          <w:szCs w:val="16"/>
        </w:rPr>
        <w:t>[Friends Committee on National Legislation May 12, “NGOs Express Concern Over Weapons Sale to Nigerian Government”]</w:t>
      </w:r>
    </w:p>
    <w:p w14:paraId="084BD4D2" w14:textId="77777777" w:rsidR="00C00FA8" w:rsidRPr="001E5C8B" w:rsidRDefault="00C00FA8" w:rsidP="00C00FA8">
      <w:pPr>
        <w:pStyle w:val="paragraph"/>
        <w:spacing w:before="0" w:beforeAutospacing="0" w:after="0" w:afterAutospacing="0"/>
        <w:textAlignment w:val="baseline"/>
        <w:rPr>
          <w:rFonts w:cstheme="minorHAnsi"/>
          <w:sz w:val="18"/>
          <w:szCs w:val="18"/>
        </w:rPr>
      </w:pPr>
      <w:r w:rsidRPr="001E5C8B">
        <w:rPr>
          <w:rStyle w:val="eop"/>
          <w:rFonts w:cstheme="minorHAnsi"/>
          <w:szCs w:val="20"/>
        </w:rPr>
        <w:t> </w:t>
      </w:r>
    </w:p>
    <w:p w14:paraId="60303A41" w14:textId="77777777" w:rsidR="00C00FA8" w:rsidRPr="001E5C8B" w:rsidRDefault="00C00FA8" w:rsidP="00C00FA8">
      <w:pPr>
        <w:pStyle w:val="paragraph"/>
        <w:spacing w:before="0" w:beforeAutospacing="0" w:after="0" w:afterAutospacing="0"/>
        <w:textAlignment w:val="baseline"/>
        <w:rPr>
          <w:sz w:val="10"/>
          <w:szCs w:val="18"/>
        </w:rPr>
      </w:pPr>
      <w:r w:rsidRPr="001E5C8B">
        <w:rPr>
          <w:rStyle w:val="normaltextrun"/>
          <w:rFonts w:eastAsiaTheme="majorEastAsia"/>
          <w:sz w:val="10"/>
          <w:szCs w:val="12"/>
        </w:rPr>
        <w:t>Just a few weeks ago, Ambassador Nikki Haley made well-publicized comments drawing attention to</w:t>
      </w:r>
      <w:r w:rsidRPr="001E5C8B">
        <w:rPr>
          <w:rStyle w:val="apple-converted-space"/>
          <w:sz w:val="10"/>
          <w:szCs w:val="12"/>
        </w:rPr>
        <w:t> </w:t>
      </w:r>
      <w:r w:rsidRPr="001E5C8B">
        <w:rPr>
          <w:rStyle w:val="normaltextrun"/>
          <w:rFonts w:eastAsiaTheme="majorEastAsia"/>
          <w:sz w:val="22"/>
          <w:u w:val="single"/>
        </w:rPr>
        <w:t>the connection between widespread human rights violations and the breakdown of peace and security</w:t>
      </w:r>
      <w:r w:rsidRPr="001E5C8B">
        <w:rPr>
          <w:rStyle w:val="normaltextrun"/>
          <w:rFonts w:eastAsiaTheme="majorEastAsia"/>
          <w:sz w:val="10"/>
          <w:szCs w:val="12"/>
        </w:rPr>
        <w:t>.</w:t>
      </w:r>
      <w:r w:rsidRPr="001E5C8B">
        <w:rPr>
          <w:rStyle w:val="apple-converted-space"/>
          <w:sz w:val="10"/>
          <w:szCs w:val="12"/>
        </w:rPr>
        <w:t> </w:t>
      </w:r>
      <w:r w:rsidRPr="001E5C8B">
        <w:rPr>
          <w:rStyle w:val="normaltextrun"/>
          <w:rFonts w:eastAsiaTheme="majorEastAsia"/>
          <w:sz w:val="22"/>
          <w:u w:val="single"/>
        </w:rPr>
        <w:t>Without strong human rights structures in place, the transfer of the Tucano attack aircraft armed with heavy machine guns could exacerbate the conflict, or fuel new ones.</w:t>
      </w:r>
      <w:r w:rsidRPr="001E5C8B">
        <w:rPr>
          <w:rStyle w:val="apple-converted-space"/>
          <w:u w:val="single"/>
        </w:rPr>
        <w:t> </w:t>
      </w:r>
      <w:r w:rsidRPr="001E5C8B">
        <w:rPr>
          <w:rStyle w:val="normaltextrun"/>
          <w:rFonts w:eastAsiaTheme="majorEastAsia"/>
          <w:sz w:val="22"/>
          <w:u w:val="single"/>
        </w:rPr>
        <w:t>This is already an established pattern in Nigeria and demonstrates that the</w:t>
      </w:r>
      <w:r w:rsidRPr="001E5C8B">
        <w:rPr>
          <w:rStyle w:val="apple-converted-space"/>
          <w:u w:val="single"/>
        </w:rPr>
        <w:t> </w:t>
      </w:r>
      <w:r w:rsidRPr="001E5C8B">
        <w:rPr>
          <w:rStyle w:val="contextualspellingandgrammarerror"/>
          <w:sz w:val="10"/>
        </w:rPr>
        <w:t>hoped for</w:t>
      </w:r>
      <w:r w:rsidRPr="001E5C8B">
        <w:rPr>
          <w:rStyle w:val="apple-converted-space"/>
          <w:u w:val="single"/>
        </w:rPr>
        <w:t> </w:t>
      </w:r>
      <w:r w:rsidRPr="001E5C8B">
        <w:rPr>
          <w:rStyle w:val="normaltextrun"/>
          <w:rFonts w:eastAsiaTheme="majorEastAsia"/>
          <w:sz w:val="22"/>
          <w:u w:val="single"/>
        </w:rPr>
        <w:t>outcome based on the sale may not be achieved. The US must take seriously its responsibility to ensure that the transfer of these arms and equipment does not result in a further deterioration in the respect for human rights in Nigeria</w:t>
      </w:r>
      <w:r w:rsidRPr="001E5C8B">
        <w:rPr>
          <w:rStyle w:val="normaltextrun"/>
          <w:rFonts w:eastAsiaTheme="majorEastAsia"/>
          <w:sz w:val="10"/>
          <w:szCs w:val="12"/>
        </w:rPr>
        <w:t>. From your position of leadership in the US Congress, we urge you to convey these concerns to the Administration and seek guarantees that all precautions will be taken.</w:t>
      </w:r>
      <w:r w:rsidRPr="001E5C8B">
        <w:rPr>
          <w:rStyle w:val="eop"/>
          <w:sz w:val="10"/>
          <w:szCs w:val="12"/>
        </w:rPr>
        <w:t> </w:t>
      </w:r>
    </w:p>
    <w:p w14:paraId="3537B1C5" w14:textId="77777777" w:rsidR="00C00FA8" w:rsidRPr="001E5C8B" w:rsidRDefault="00C00FA8" w:rsidP="00C00FA8">
      <w:pPr>
        <w:pStyle w:val="paragraph"/>
        <w:spacing w:before="0" w:beforeAutospacing="0" w:after="0" w:afterAutospacing="0"/>
        <w:textAlignment w:val="baseline"/>
        <w:rPr>
          <w:rFonts w:cstheme="minorHAnsi"/>
          <w:sz w:val="18"/>
          <w:szCs w:val="18"/>
        </w:rPr>
      </w:pPr>
    </w:p>
    <w:p w14:paraId="6DD6DF16" w14:textId="77777777" w:rsidR="00C00FA8" w:rsidRPr="001E5C8B" w:rsidRDefault="00C00FA8" w:rsidP="00C00FA8"/>
    <w:p w14:paraId="67394201" w14:textId="77777777" w:rsidR="00C00FA8" w:rsidRPr="001E5C8B" w:rsidRDefault="00C00FA8" w:rsidP="00C00FA8">
      <w:pPr>
        <w:rPr>
          <w:rStyle w:val="StyleUnderline"/>
        </w:rPr>
      </w:pPr>
    </w:p>
    <w:p w14:paraId="4F5B0FCE" w14:textId="7C1F4463" w:rsidR="00563A2E" w:rsidRPr="001E5C8B" w:rsidRDefault="00563A2E" w:rsidP="00563A2E">
      <w:pPr>
        <w:pStyle w:val="Heading3"/>
      </w:pPr>
      <w:r w:rsidRPr="001E5C8B">
        <w:t xml:space="preserve">Extend Harms </w:t>
      </w:r>
      <w:r w:rsidR="00176346">
        <w:t xml:space="preserve">– Human Rights </w:t>
      </w:r>
      <w:r w:rsidRPr="001E5C8B">
        <w:t>- Corruption</w:t>
      </w:r>
    </w:p>
    <w:p w14:paraId="737A277A" w14:textId="77777777" w:rsidR="00563A2E" w:rsidRPr="001E5C8B" w:rsidRDefault="00563A2E" w:rsidP="00563A2E">
      <w:pPr>
        <w:pStyle w:val="Heading4"/>
      </w:pPr>
      <w:r w:rsidRPr="001E5C8B">
        <w:t>Corruption and oil extraction in the Niger Delta undermine the safety of its citizens</w:t>
      </w:r>
    </w:p>
    <w:p w14:paraId="304964C3" w14:textId="77777777" w:rsidR="00563A2E" w:rsidRPr="001E5C8B" w:rsidRDefault="00563A2E" w:rsidP="00563A2E">
      <w:pPr>
        <w:rPr>
          <w:sz w:val="16"/>
          <w:szCs w:val="16"/>
        </w:rPr>
      </w:pPr>
      <w:r w:rsidRPr="001E5C8B">
        <w:rPr>
          <w:rStyle w:val="Style13ptBold"/>
        </w:rPr>
        <w:t xml:space="preserve">Bandow, 2014 — senior fellow at the Cato Institute </w:t>
      </w:r>
      <w:r w:rsidRPr="001E5C8B">
        <w:rPr>
          <w:sz w:val="16"/>
          <w:szCs w:val="16"/>
        </w:rPr>
        <w:t xml:space="preserve">[Doug 3/28/14 CATO Institute “Nigeria’s Internal Insecurity State” </w:t>
      </w:r>
      <w:hyperlink r:id="rId32" w:history="1">
        <w:r w:rsidRPr="001E5C8B">
          <w:rPr>
            <w:rStyle w:val="Hyperlink"/>
            <w:sz w:val="16"/>
            <w:szCs w:val="16"/>
          </w:rPr>
          <w:t>https://www.cato.org/publications/commentary/nigerias-internal-insecurity-state</w:t>
        </w:r>
      </w:hyperlink>
      <w:r w:rsidRPr="001E5C8B">
        <w:rPr>
          <w:sz w:val="16"/>
          <w:szCs w:val="16"/>
        </w:rPr>
        <w:t>]</w:t>
      </w:r>
    </w:p>
    <w:p w14:paraId="0AAB66FB" w14:textId="77777777" w:rsidR="00563A2E" w:rsidRPr="001E5C8B" w:rsidRDefault="00563A2E" w:rsidP="00563A2E"/>
    <w:p w14:paraId="6C9A725D" w14:textId="77777777" w:rsidR="00563A2E" w:rsidRPr="001E5C8B" w:rsidRDefault="00563A2E" w:rsidP="00563A2E">
      <w:pPr>
        <w:rPr>
          <w:rStyle w:val="Emphasis"/>
        </w:rPr>
      </w:pPr>
      <w:r w:rsidRPr="001E5C8B">
        <w:rPr>
          <w:sz w:val="16"/>
        </w:rPr>
        <w:t xml:space="preserve">Energy companies never allow their employees to go anywhere without an armed escort. Every major firm employs armed guards at their facilities. </w:t>
      </w:r>
      <w:r w:rsidRPr="001E5C8B">
        <w:rPr>
          <w:rStyle w:val="Emphasis"/>
        </w:rPr>
        <w:t>In fact, the Niger Delta, host to manifold energy and maritime operations, is particularly risky. Residents resent northern domination and perceive that, as one businessman put it, money being extracted from the ground and water isn’t going to the local people. These attitudes have prompted violence ranging from kidnappings of foreigners to attacks on facilities and ships. Being careful isn’t enough. Nor is hiring protective personnel. Company officials privately acknowledge more directly buying protection, spreading cash throughout local communities. The government runs a Joint Task Force, including the military and other security-oriented agencies, to confront violence from militants. An executive at one local firm said the situation is better than a few years ago, but extremists still must be paid off to avoid attacks</w:t>
      </w:r>
      <w:r w:rsidRPr="001E5C8B">
        <w:rPr>
          <w:sz w:val="16"/>
        </w:rPr>
        <w:t>. The smart outsider makes sure he has a well-armed friend or two. A sign on the door leading from the pool to the hotel proclaimed: “All Escorts Terminate Here. Fire Arms Are Prohibited In This Facility.” In back of the pool another sign sounded even more threatening: “Emergency Assembly Muster Point.” Apparently there are contingency plans if something goes wrong. Nigeria has had its share of conflict—four decades ago the central government brutally suppressed the attempted secession of the eastern region as the state of Biafra, resulting in anywhere between one and three million dead. More recently ruthless military dictators ruled.</w:t>
      </w:r>
      <w:r w:rsidRPr="001E5C8B">
        <w:rPr>
          <w:sz w:val="16"/>
          <w:szCs w:val="16"/>
        </w:rPr>
        <w:t xml:space="preserve"> Today the greatest problem may be internal divisions within the population of about 175 million divided into roughly 500 ethnic groups. The country is almost evenly divided between Christian and Muslim, leading to complicated political bargaining. Recently the terrorist group Boko Haram has been slaughtering Christians and moderate Muslims.</w:t>
      </w:r>
      <w:r w:rsidRPr="001E5C8B">
        <w:rPr>
          <w:rStyle w:val="Emphasis"/>
        </w:rPr>
        <w:t xml:space="preserve"> The country already suffers from the usual Third World maladies of the over-politicized state.</w:t>
      </w:r>
      <w:r w:rsidRPr="001E5C8B">
        <w:rPr>
          <w:sz w:val="16"/>
        </w:rPr>
        <w:t xml:space="preserve"> Like many other nations</w:t>
      </w:r>
      <w:r w:rsidRPr="001E5C8B">
        <w:rPr>
          <w:rStyle w:val="Emphasis"/>
        </w:rPr>
        <w:t xml:space="preserve">, Abuja inherited dirigiste policies from the colonial era which were expanded by exploitative elites after independence. Bureaucracy is pervasive and corruption is rife. </w:t>
      </w:r>
      <w:r w:rsidRPr="001E5C8B">
        <w:rPr>
          <w:sz w:val="16"/>
        </w:rPr>
        <w:t xml:space="preserve">One expatriate worker observed: “Nigeria is not a country. It is an opportunity.” </w:t>
      </w:r>
      <w:r w:rsidRPr="001E5C8B">
        <w:rPr>
          <w:rStyle w:val="Emphasis"/>
        </w:rPr>
        <w:t>Pay-offs are a way of life, despite increased efforts to challenge the practice. These economic disincentives are greatly exacerbated by problems of insecurity.</w:t>
      </w:r>
      <w:r w:rsidRPr="001E5C8B">
        <w:rPr>
          <w:sz w:val="16"/>
        </w:rPr>
        <w:t xml:space="preserve"> A publishing executive complained that it was dangerous to send trucks out at night to deliver the next day’s newspapers. The company hopes to establish more satellite plants to cover the nation. Investment requires not just legal protection but physical protection. That adds to the cost of doing business. A potential investor or trader cannot move freely as in the U.S., Europe, or leading East Asian states. Expatriate employees much watch their backs. </w:t>
      </w:r>
      <w:r w:rsidRPr="001E5C8B">
        <w:rPr>
          <w:rStyle w:val="Emphasis"/>
        </w:rPr>
        <w:t xml:space="preserve">And the costs roll down to indigenous peoples, who lose when investment and trade opportunities are limited. </w:t>
      </w:r>
    </w:p>
    <w:p w14:paraId="7C22490D" w14:textId="77777777" w:rsidR="00563A2E" w:rsidRPr="001E5C8B" w:rsidRDefault="00563A2E" w:rsidP="00563A2E">
      <w:pPr>
        <w:rPr>
          <w:rStyle w:val="Emphasis"/>
        </w:rPr>
      </w:pPr>
    </w:p>
    <w:p w14:paraId="0DD168D0" w14:textId="77777777" w:rsidR="001608F6" w:rsidRPr="001E5C8B" w:rsidRDefault="001608F6" w:rsidP="001608F6">
      <w:pPr>
        <w:pStyle w:val="Heading4"/>
      </w:pPr>
      <w:r w:rsidRPr="001E5C8B">
        <w:t>Military assistance will fail without addressing corruption in Nigeria</w:t>
      </w:r>
    </w:p>
    <w:p w14:paraId="35AEB4AD" w14:textId="77777777" w:rsidR="001608F6" w:rsidRPr="001E5C8B" w:rsidRDefault="001608F6" w:rsidP="001608F6">
      <w:pPr>
        <w:rPr>
          <w:sz w:val="16"/>
          <w:szCs w:val="18"/>
        </w:rPr>
      </w:pPr>
      <w:r w:rsidRPr="001E5C8B">
        <w:rPr>
          <w:rStyle w:val="Style13ptBold"/>
        </w:rPr>
        <w:t xml:space="preserve">Markey and Greenfield, 2016 – Senator and Asst Sec of State </w:t>
      </w:r>
      <w:r w:rsidRPr="001E5C8B">
        <w:rPr>
          <w:sz w:val="16"/>
          <w:szCs w:val="18"/>
        </w:rPr>
        <w:t>[May 10, 2016 Federal News Service “Full committee hearing on ‘Terrorism and Instability in Sub-Saharan Africa.’” Lexis]</w:t>
      </w:r>
    </w:p>
    <w:p w14:paraId="0A5624C5" w14:textId="77777777" w:rsidR="001608F6" w:rsidRPr="001E5C8B" w:rsidRDefault="001608F6" w:rsidP="001608F6"/>
    <w:p w14:paraId="25CD5DD4" w14:textId="77777777" w:rsidR="001608F6" w:rsidRPr="001E5C8B" w:rsidRDefault="001608F6" w:rsidP="001608F6">
      <w:pPr>
        <w:rPr>
          <w:sz w:val="14"/>
        </w:rPr>
      </w:pPr>
      <w:r w:rsidRPr="001E5C8B">
        <w:rPr>
          <w:sz w:val="14"/>
        </w:rPr>
        <w:t xml:space="preserve">MARKEY: Let me ask the question another way. If there is no success in convincing the people of Nigeria that their government is not corrupt, that their government is not there, </w:t>
      </w:r>
      <w:r w:rsidRPr="001E5C8B">
        <w:rPr>
          <w:rStyle w:val="StyleUnderline"/>
        </w:rPr>
        <w:t>will any of this military aid ultimately create the conditions for a successful effort to defeat Boko Haram from the inside of the country</w:t>
      </w:r>
      <w:r w:rsidRPr="001E5C8B">
        <w:rPr>
          <w:sz w:val="14"/>
        </w:rPr>
        <w:t xml:space="preserve">, will we ever be successful? THOMAS-GREENFIELD: We have to be and it has to be... MARKEY: I know we have to be but... </w:t>
      </w:r>
      <w:bookmarkStart w:id="4" w:name="_Hlk13990378"/>
      <w:r w:rsidRPr="001E5C8B">
        <w:rPr>
          <w:sz w:val="14"/>
        </w:rPr>
        <w:t xml:space="preserve">THOMAS-GREENFIELD: </w:t>
      </w:r>
      <w:r w:rsidRPr="001E5C8B">
        <w:rPr>
          <w:rStyle w:val="StyleUnderline"/>
        </w:rPr>
        <w:t>It has to be multifaceted. It has -- we have to do the security but we absolutely have to do the</w:t>
      </w:r>
      <w:r w:rsidRPr="001E5C8B">
        <w:rPr>
          <w:sz w:val="14"/>
        </w:rPr>
        <w:t xml:space="preserve"> capacity building, the development assistance, </w:t>
      </w:r>
      <w:r w:rsidRPr="001E5C8B">
        <w:rPr>
          <w:rStyle w:val="StyleUnderline"/>
        </w:rPr>
        <w:t>the good governance</w:t>
      </w:r>
      <w:r w:rsidRPr="001E5C8B">
        <w:rPr>
          <w:sz w:val="14"/>
        </w:rPr>
        <w:t xml:space="preserve"> -- </w:t>
      </w:r>
      <w:r w:rsidRPr="001E5C8B">
        <w:rPr>
          <w:rStyle w:val="StyleUnderline"/>
        </w:rPr>
        <w:t>we have to do both. We can't do one or the other or we will fail and it will be long term</w:t>
      </w:r>
      <w:r w:rsidRPr="001E5C8B">
        <w:rPr>
          <w:sz w:val="14"/>
        </w:rPr>
        <w:t xml:space="preserve"> but I have to say, the Nigerian people want us there to assist them on the security side as well. Because they know that their government doesn't have the capacity alone, they want us there on both of those...</w:t>
      </w:r>
    </w:p>
    <w:bookmarkEnd w:id="4"/>
    <w:p w14:paraId="529553B3" w14:textId="77777777" w:rsidR="001608F6" w:rsidRPr="001E5C8B" w:rsidRDefault="001608F6" w:rsidP="001608F6"/>
    <w:p w14:paraId="45B8D105" w14:textId="77777777" w:rsidR="001608F6" w:rsidRPr="001E5C8B" w:rsidRDefault="001608F6" w:rsidP="001608F6"/>
    <w:p w14:paraId="5E37823C" w14:textId="77777777" w:rsidR="001608F6" w:rsidRPr="001E5C8B" w:rsidRDefault="001608F6" w:rsidP="001608F6"/>
    <w:p w14:paraId="4A596DE2" w14:textId="77777777" w:rsidR="00563A2E" w:rsidRPr="001E5C8B" w:rsidRDefault="00563A2E" w:rsidP="00563A2E">
      <w:pPr>
        <w:pStyle w:val="Heading4"/>
      </w:pPr>
      <w:r w:rsidRPr="001E5C8B">
        <w:t>Funding for the A-29 sale was Illegal by the Nigerian President – causing massive controversy</w:t>
      </w:r>
    </w:p>
    <w:p w14:paraId="63D9622C" w14:textId="77777777" w:rsidR="00563A2E" w:rsidRPr="001E5C8B" w:rsidRDefault="00563A2E" w:rsidP="00563A2E">
      <w:pPr>
        <w:rPr>
          <w:sz w:val="16"/>
          <w:szCs w:val="20"/>
        </w:rPr>
      </w:pPr>
      <w:proofErr w:type="spellStart"/>
      <w:r w:rsidRPr="001E5C8B">
        <w:rPr>
          <w:rStyle w:val="Style13ptBold"/>
        </w:rPr>
        <w:t>Ogundipe</w:t>
      </w:r>
      <w:proofErr w:type="spellEnd"/>
      <w:r w:rsidRPr="001E5C8B">
        <w:rPr>
          <w:rStyle w:val="Style13ptBold"/>
        </w:rPr>
        <w:t xml:space="preserve">, 2018 - writer at Premium Times </w:t>
      </w:r>
      <w:r w:rsidRPr="001E5C8B">
        <w:rPr>
          <w:sz w:val="16"/>
          <w:szCs w:val="20"/>
        </w:rPr>
        <w:t>[Samuel November 29, 2018 Premium Times “U.S. Govt Places Order for Nigeria's Super Tucano Aircraft” Lexis]</w:t>
      </w:r>
    </w:p>
    <w:p w14:paraId="2598217B" w14:textId="77777777" w:rsidR="00563A2E" w:rsidRPr="001E5C8B" w:rsidRDefault="00563A2E" w:rsidP="00563A2E">
      <w:pPr>
        <w:rPr>
          <w:u w:val="single"/>
        </w:rPr>
      </w:pPr>
    </w:p>
    <w:p w14:paraId="584929F3" w14:textId="77777777" w:rsidR="00563A2E" w:rsidRPr="001E5C8B" w:rsidRDefault="00563A2E" w:rsidP="00563A2E">
      <w:pPr>
        <w:rPr>
          <w:sz w:val="12"/>
        </w:rPr>
      </w:pPr>
      <w:r w:rsidRPr="001E5C8B">
        <w:rPr>
          <w:u w:val="single"/>
        </w:rPr>
        <w:t>The Nigerian government transferred $469.4 million to the U.S. government in April, according to a letter he wrote to the National Assembly. Lawmakers immediately rejected the move, saying the president flouted the Nigerian Constitution in paying such humongous amount to procure equipment from a another country with appropriation.</w:t>
      </w:r>
      <w:r w:rsidRPr="001E5C8B">
        <w:rPr>
          <w:sz w:val="12"/>
        </w:rPr>
        <w:t xml:space="preserve"> </w:t>
      </w:r>
      <w:r w:rsidRPr="001E5C8B">
        <w:rPr>
          <w:rStyle w:val="StyleUnderline"/>
        </w:rPr>
        <w:t xml:space="preserve">The president described what he did as granting "anticipatory approval" for an expenditure, a term the lawmakers argued was strange to the Nigerian Constitution and the principles of separation of powers. </w:t>
      </w:r>
      <w:r w:rsidRPr="001E5C8B">
        <w:rPr>
          <w:sz w:val="12"/>
        </w:rPr>
        <w:t xml:space="preserve">During the heated debates about the contract in April, a U.S. senior diplomat in Nigeria briefed reporters in Lagos, telling them, amongst other key benefits of the contract, that the Super Tucanos would be delivered by 2020, a claim that was then regurgitated by Buhari administration officials. </w:t>
      </w:r>
      <w:r w:rsidRPr="001E5C8B">
        <w:rPr>
          <w:rStyle w:val="StyleUnderline"/>
        </w:rPr>
        <w:t>It was not immediately clear whether the Nigerian government was aware the project would not be delivered until 2024,</w:t>
      </w:r>
      <w:r w:rsidRPr="001E5C8B">
        <w:rPr>
          <w:sz w:val="12"/>
        </w:rPr>
        <w:t xml:space="preserve"> six years away, but went ahead with the narrative that it would come by 2020, anyway.</w:t>
      </w:r>
    </w:p>
    <w:p w14:paraId="09DB26F2" w14:textId="77777777" w:rsidR="00563A2E" w:rsidRPr="001E5C8B" w:rsidRDefault="00563A2E" w:rsidP="00563A2E"/>
    <w:p w14:paraId="3771D952" w14:textId="77777777" w:rsidR="00563A2E" w:rsidRPr="001E5C8B" w:rsidRDefault="00563A2E" w:rsidP="00563A2E"/>
    <w:p w14:paraId="576F0E89" w14:textId="77777777" w:rsidR="00563A2E" w:rsidRPr="001E5C8B" w:rsidRDefault="00563A2E" w:rsidP="00563A2E">
      <w:pPr>
        <w:pStyle w:val="Heading4"/>
      </w:pPr>
      <w:r w:rsidRPr="001E5C8B">
        <w:t>Nigeria’s government has no popular support due to corruption and incompetence</w:t>
      </w:r>
    </w:p>
    <w:p w14:paraId="5A8D8CF6" w14:textId="77777777" w:rsidR="00563A2E" w:rsidRPr="001E5C8B" w:rsidRDefault="00563A2E" w:rsidP="00563A2E">
      <w:pPr>
        <w:rPr>
          <w:rFonts w:ascii="Times New Roman" w:eastAsia="Times New Roman" w:hAnsi="Times New Roman"/>
          <w:sz w:val="16"/>
          <w:szCs w:val="16"/>
        </w:rPr>
      </w:pPr>
      <w:proofErr w:type="spellStart"/>
      <w:r w:rsidRPr="001E5C8B">
        <w:rPr>
          <w:rStyle w:val="Style13ptBold"/>
        </w:rPr>
        <w:t>Preskitt</w:t>
      </w:r>
      <w:proofErr w:type="spellEnd"/>
      <w:r w:rsidRPr="001E5C8B">
        <w:rPr>
          <w:rStyle w:val="Style13ptBold"/>
        </w:rPr>
        <w:t xml:space="preserve">, 17 – Forum on the Arms Trade writer </w:t>
      </w:r>
      <w:r w:rsidRPr="001E5C8B">
        <w:rPr>
          <w:sz w:val="16"/>
          <w:szCs w:val="16"/>
        </w:rPr>
        <w:t xml:space="preserve">[Danielle, May 8, Forum on the Arms Trade, “Proposed Arms Sale Is Not the Road to Peace in Nigeria” </w:t>
      </w:r>
      <w:hyperlink r:id="rId33" w:history="1">
        <w:r w:rsidRPr="001E5C8B">
          <w:rPr>
            <w:rStyle w:val="Hyperlink"/>
            <w:sz w:val="16"/>
            <w:szCs w:val="16"/>
          </w:rPr>
          <w:t>https://www.forumarmstrade.org/blog/proposed-arms-sale-is-not-the-road-to-peace-in-nigeria</w:t>
        </w:r>
      </w:hyperlink>
      <w:r w:rsidRPr="001E5C8B">
        <w:rPr>
          <w:sz w:val="16"/>
          <w:szCs w:val="16"/>
        </w:rPr>
        <w:t xml:space="preserve"> accessed 7/10/19]</w:t>
      </w:r>
    </w:p>
    <w:p w14:paraId="0365A87D" w14:textId="77777777" w:rsidR="00563A2E" w:rsidRPr="001E5C8B" w:rsidRDefault="00563A2E" w:rsidP="00563A2E">
      <w:pPr>
        <w:rPr>
          <w:sz w:val="16"/>
        </w:rPr>
      </w:pPr>
    </w:p>
    <w:p w14:paraId="6DFD8532" w14:textId="77777777" w:rsidR="00563A2E" w:rsidRPr="001E5C8B" w:rsidRDefault="00563A2E" w:rsidP="00563A2E">
      <w:pPr>
        <w:rPr>
          <w:sz w:val="16"/>
        </w:rPr>
      </w:pPr>
      <w:r w:rsidRPr="001E5C8B">
        <w:rPr>
          <w:sz w:val="16"/>
        </w:rPr>
        <w:t xml:space="preserve">For two years, </w:t>
      </w:r>
      <w:r w:rsidRPr="001E5C8B">
        <w:rPr>
          <w:rStyle w:val="StyleUnderline"/>
        </w:rPr>
        <w:t>civil servants have not been paid.</w:t>
      </w:r>
      <w:r w:rsidRPr="001E5C8B">
        <w:rPr>
          <w:sz w:val="16"/>
        </w:rPr>
        <w:t xml:space="preserve"> When protests have erupted due to discontent and lack of payment, arrests were made. “</w:t>
      </w:r>
      <w:r w:rsidRPr="001E5C8B">
        <w:rPr>
          <w:rStyle w:val="StyleUnderline"/>
        </w:rPr>
        <w:t>The media is afraid of speaking because journalists have also been arrested for speaking out,”</w:t>
      </w:r>
      <w:r w:rsidRPr="001E5C8B">
        <w:rPr>
          <w:sz w:val="16"/>
        </w:rPr>
        <w:t xml:space="preserve"> she said. As of 2015, </w:t>
      </w:r>
      <w:r w:rsidRPr="001E5C8B">
        <w:rPr>
          <w:rStyle w:val="StyleUnderline"/>
        </w:rPr>
        <w:t xml:space="preserve">the Nigerian government has a </w:t>
      </w:r>
      <w:hyperlink r:id="rId34" w:history="1">
        <w:r w:rsidRPr="001E5C8B">
          <w:rPr>
            <w:rStyle w:val="StyleUnderline"/>
          </w:rPr>
          <w:t>corruption rating</w:t>
        </w:r>
      </w:hyperlink>
      <w:r w:rsidRPr="001E5C8B">
        <w:rPr>
          <w:rStyle w:val="StyleUnderline"/>
        </w:rPr>
        <w:t xml:space="preserve"> of 136 out of 168</w:t>
      </w:r>
      <w:r w:rsidRPr="001E5C8B">
        <w:rPr>
          <w:sz w:val="16"/>
        </w:rPr>
        <w:t xml:space="preserve">. </w:t>
      </w:r>
      <w:r w:rsidRPr="001E5C8B">
        <w:rPr>
          <w:rStyle w:val="StyleUnderline"/>
        </w:rPr>
        <w:t>Many citizens are currently seeking asylum due to problems and security threats associated with the government, as well as Boko Haram</w:t>
      </w:r>
      <w:r w:rsidRPr="001E5C8B">
        <w:rPr>
          <w:sz w:val="16"/>
        </w:rPr>
        <w:t xml:space="preserve">. “The Nigerian government is currently unpopular, </w:t>
      </w:r>
      <w:r w:rsidRPr="001E5C8B">
        <w:rPr>
          <w:rStyle w:val="StyleUnderline"/>
        </w:rPr>
        <w:t>the people have lost faith and hope in the government and believes the government has an agenda yet to be revealed to the people</w:t>
      </w:r>
      <w:r w:rsidRPr="001E5C8B">
        <w:rPr>
          <w:sz w:val="16"/>
        </w:rPr>
        <w:t xml:space="preserve">,” she related. In order for the Nigerian government </w:t>
      </w:r>
      <w:r w:rsidRPr="001E5C8B">
        <w:rPr>
          <w:rStyle w:val="StyleUnderline"/>
        </w:rPr>
        <w:t>to gain trust within the community, transparency and freedom of expression must be reinstated</w:t>
      </w:r>
      <w:r w:rsidRPr="001E5C8B">
        <w:rPr>
          <w:sz w:val="16"/>
        </w:rPr>
        <w:t xml:space="preserve"> under President Buhari. No longer can the government hide Boko Haram’s existence or horrific actions, or act with impunity. </w:t>
      </w:r>
    </w:p>
    <w:p w14:paraId="37F08661" w14:textId="77777777" w:rsidR="001F2CCD" w:rsidRPr="001E5C8B" w:rsidRDefault="001F2CCD" w:rsidP="001F2CCD">
      <w:pPr>
        <w:rPr>
          <w:rStyle w:val="Style13ptBold"/>
        </w:rPr>
      </w:pPr>
    </w:p>
    <w:p w14:paraId="12B67344" w14:textId="77777777" w:rsidR="001F2CCD" w:rsidRPr="001E5C8B" w:rsidRDefault="001F2CCD" w:rsidP="001F2CCD">
      <w:pPr>
        <w:pStyle w:val="Heading3"/>
      </w:pPr>
      <w:r w:rsidRPr="001E5C8B">
        <w:t>Extend Harms – Planes Bomb Civilians</w:t>
      </w:r>
    </w:p>
    <w:p w14:paraId="740CBB78" w14:textId="77777777" w:rsidR="001F2CCD" w:rsidRPr="001E5C8B" w:rsidRDefault="001F2CCD" w:rsidP="001F2CCD">
      <w:pPr>
        <w:rPr>
          <w:u w:val="single"/>
        </w:rPr>
      </w:pPr>
    </w:p>
    <w:p w14:paraId="2780D66B" w14:textId="77777777" w:rsidR="001F2CCD" w:rsidRPr="001E5C8B" w:rsidRDefault="001F2CCD" w:rsidP="001F2CCD">
      <w:pPr>
        <w:pStyle w:val="Heading4"/>
      </w:pPr>
      <w:r w:rsidRPr="001E5C8B">
        <w:t>The Nigerian Air Force will use Super Tucanos to bomb civilians – this Increases terrorism because it recruits for Boko Haram.</w:t>
      </w:r>
    </w:p>
    <w:p w14:paraId="14AE8909" w14:textId="77777777" w:rsidR="001F2CCD" w:rsidRPr="001E5C8B" w:rsidRDefault="001F2CCD" w:rsidP="001F2CCD">
      <w:pPr>
        <w:rPr>
          <w:sz w:val="16"/>
          <w:szCs w:val="16"/>
        </w:rPr>
      </w:pPr>
      <w:proofErr w:type="spellStart"/>
      <w:r w:rsidRPr="001E5C8B">
        <w:rPr>
          <w:rStyle w:val="Style13ptBold"/>
        </w:rPr>
        <w:t>Matfess</w:t>
      </w:r>
      <w:proofErr w:type="spellEnd"/>
      <w:r w:rsidRPr="001E5C8B">
        <w:rPr>
          <w:rStyle w:val="Style13ptBold"/>
        </w:rPr>
        <w:t xml:space="preserve">, 2017 - senior program officer at the Center for Democracy and Development in Abuja, Nigeria </w:t>
      </w:r>
      <w:r w:rsidRPr="001E5C8B">
        <w:rPr>
          <w:sz w:val="16"/>
          <w:szCs w:val="16"/>
        </w:rPr>
        <w:t xml:space="preserve">[Hilary April 16, 2017 Quartz Africa “Here’s the case against Trump selling Super-T planes to help Nigeria’s battle with Boko Haram” </w:t>
      </w:r>
      <w:hyperlink r:id="rId35" w:history="1">
        <w:r w:rsidRPr="001E5C8B">
          <w:rPr>
            <w:rStyle w:val="Hyperlink"/>
            <w:sz w:val="16"/>
            <w:szCs w:val="16"/>
          </w:rPr>
          <w:t>https://qz.com/africa/960597/heres-the-case-against-trump-selling-super-t-jets-to-help-nigerias-batte-with-boko-haram/</w:t>
        </w:r>
      </w:hyperlink>
      <w:r w:rsidRPr="001E5C8B">
        <w:rPr>
          <w:sz w:val="16"/>
          <w:szCs w:val="16"/>
        </w:rPr>
        <w:t>]</w:t>
      </w:r>
    </w:p>
    <w:p w14:paraId="06CBE0A9" w14:textId="77777777" w:rsidR="001F2CCD" w:rsidRPr="001E5C8B" w:rsidRDefault="001F2CCD" w:rsidP="001F2CCD"/>
    <w:p w14:paraId="56766452" w14:textId="77777777" w:rsidR="001F2CCD" w:rsidRPr="001E5C8B" w:rsidRDefault="001F2CCD" w:rsidP="001F2CCD">
      <w:pPr>
        <w:rPr>
          <w:rStyle w:val="StyleUnderline"/>
          <w:sz w:val="14"/>
        </w:rPr>
      </w:pPr>
      <w:r w:rsidRPr="001E5C8B">
        <w:rPr>
          <w:sz w:val="14"/>
        </w:rPr>
        <w:t xml:space="preserve">Even more fundamentally, </w:t>
      </w:r>
      <w:r w:rsidRPr="001E5C8B">
        <w:rPr>
          <w:rStyle w:val="Emphasis"/>
        </w:rPr>
        <w:t xml:space="preserve">the NAF has </w:t>
      </w:r>
      <w:r w:rsidRPr="001E5C8B">
        <w:rPr>
          <w:rStyle w:val="Emphasis"/>
          <w:sz w:val="14"/>
          <w:u w:val="none"/>
        </w:rPr>
        <w:t xml:space="preserve">also </w:t>
      </w:r>
      <w:r w:rsidRPr="001E5C8B">
        <w:rPr>
          <w:rStyle w:val="Emphasis"/>
        </w:rPr>
        <w:t>experienced difficulty discerning civilian targets from insurgent targets during its bombing campaigns.</w:t>
      </w:r>
      <w:r w:rsidRPr="001E5C8B">
        <w:rPr>
          <w:sz w:val="14"/>
        </w:rPr>
        <w:t xml:space="preserve"> </w:t>
      </w:r>
      <w:r w:rsidRPr="001E5C8B">
        <w:rPr>
          <w:rStyle w:val="StyleUnderline"/>
        </w:rPr>
        <w:t xml:space="preserve">The event that stalled the sale under the Obama Administration was the accidental bombing of </w:t>
      </w:r>
      <w:proofErr w:type="spellStart"/>
      <w:r w:rsidRPr="001E5C8B">
        <w:rPr>
          <w:rStyle w:val="StyleUnderline"/>
        </w:rPr>
        <w:t>Rann</w:t>
      </w:r>
      <w:proofErr w:type="spellEnd"/>
      <w:r w:rsidRPr="001E5C8B">
        <w:rPr>
          <w:rStyle w:val="StyleUnderline"/>
        </w:rPr>
        <w:t xml:space="preserve"> IDP camp</w:t>
      </w:r>
      <w:r w:rsidRPr="001E5C8B">
        <w:rPr>
          <w:sz w:val="14"/>
        </w:rPr>
        <w:t xml:space="preserve">, in </w:t>
      </w:r>
      <w:proofErr w:type="spellStart"/>
      <w:r w:rsidRPr="001E5C8B">
        <w:rPr>
          <w:sz w:val="14"/>
        </w:rPr>
        <w:t>Borno</w:t>
      </w:r>
      <w:proofErr w:type="spellEnd"/>
      <w:r w:rsidRPr="001E5C8B">
        <w:rPr>
          <w:sz w:val="14"/>
        </w:rPr>
        <w:t xml:space="preserve"> State, </w:t>
      </w:r>
      <w:r w:rsidRPr="001E5C8B">
        <w:rPr>
          <w:rStyle w:val="StyleUnderline"/>
        </w:rPr>
        <w:t>which killed more than 230 people</w:t>
      </w:r>
      <w:r w:rsidRPr="001E5C8B">
        <w:rPr>
          <w:sz w:val="14"/>
        </w:rPr>
        <w:t xml:space="preserve">. Sarah </w:t>
      </w:r>
      <w:proofErr w:type="spellStart"/>
      <w:r w:rsidRPr="001E5C8B">
        <w:rPr>
          <w:sz w:val="14"/>
        </w:rPr>
        <w:t>Margon</w:t>
      </w:r>
      <w:proofErr w:type="spellEnd"/>
      <w:r w:rsidRPr="001E5C8B">
        <w:rPr>
          <w:sz w:val="14"/>
        </w:rPr>
        <w:t xml:space="preserve">, the Washington Director of Human Rights Watch, told the New York Times </w:t>
      </w:r>
      <w:r w:rsidRPr="001E5C8B">
        <w:rPr>
          <w:rStyle w:val="StyleUnderline"/>
        </w:rPr>
        <w:t>that bombing</w:t>
      </w:r>
      <w:r w:rsidRPr="001E5C8B">
        <w:rPr>
          <w:sz w:val="14"/>
        </w:rPr>
        <w:t xml:space="preserve"> of </w:t>
      </w:r>
      <w:proofErr w:type="spellStart"/>
      <w:r w:rsidRPr="001E5C8B">
        <w:rPr>
          <w:sz w:val="14"/>
        </w:rPr>
        <w:t>Rann</w:t>
      </w:r>
      <w:proofErr w:type="spellEnd"/>
      <w:r w:rsidRPr="001E5C8B">
        <w:rPr>
          <w:sz w:val="14"/>
        </w:rPr>
        <w:t xml:space="preserve"> IDP camp “</w:t>
      </w:r>
      <w:r w:rsidRPr="001E5C8B">
        <w:rPr>
          <w:rStyle w:val="StyleUnderline"/>
        </w:rPr>
        <w:t>is not the sole example that we have of the air force dropping munitions on civilians</w:t>
      </w:r>
      <w:r w:rsidRPr="001E5C8B">
        <w:rPr>
          <w:sz w:val="14"/>
        </w:rPr>
        <w:t xml:space="preserve">.” </w:t>
      </w:r>
      <w:r w:rsidRPr="001E5C8B">
        <w:rPr>
          <w:rStyle w:val="StyleUnderline"/>
        </w:rPr>
        <w:t>The Super T’s will not remedy the lack of training and professionalism that allowed such abuses to take place.</w:t>
      </w:r>
      <w:r w:rsidRPr="001E5C8B">
        <w:rPr>
          <w:rStyle w:val="Emphasis"/>
        </w:rPr>
        <w:t xml:space="preserve"> </w:t>
      </w:r>
      <w:r w:rsidRPr="001E5C8B">
        <w:rPr>
          <w:rStyle w:val="StyleUnderline"/>
        </w:rPr>
        <w:t>A village</w:t>
      </w:r>
      <w:r w:rsidRPr="001E5C8B">
        <w:rPr>
          <w:sz w:val="14"/>
        </w:rPr>
        <w:t>—or IDP camp—</w:t>
      </w:r>
      <w:r w:rsidRPr="001E5C8B">
        <w:rPr>
          <w:rStyle w:val="StyleUnderline"/>
        </w:rPr>
        <w:t xml:space="preserve">mistaken as a terrorist camp </w:t>
      </w:r>
      <w:r w:rsidRPr="001E5C8B">
        <w:rPr>
          <w:rStyle w:val="Emphasis"/>
        </w:rPr>
        <w:t xml:space="preserve">does not benefit from the improvement in the technical precision of the planes bombing them. </w:t>
      </w:r>
      <w:r w:rsidRPr="001E5C8B">
        <w:rPr>
          <w:rStyle w:val="StyleUnderline"/>
        </w:rPr>
        <w:t>These civilian casualties</w:t>
      </w:r>
      <w:r w:rsidRPr="001E5C8B">
        <w:rPr>
          <w:sz w:val="14"/>
        </w:rPr>
        <w:t xml:space="preserve"> not only constitute gross human rights abuses, they’re also </w:t>
      </w:r>
      <w:r w:rsidRPr="001E5C8B">
        <w:rPr>
          <w:rStyle w:val="StyleUnderline"/>
        </w:rPr>
        <w:t>an effective recruitment mechanism for Boko Haram</w:t>
      </w:r>
      <w:r w:rsidRPr="001E5C8B">
        <w:rPr>
          <w:sz w:val="14"/>
        </w:rPr>
        <w:t xml:space="preserve">. A 2016 report done by Finn Church and partner groups found that </w:t>
      </w:r>
      <w:r w:rsidRPr="001E5C8B">
        <w:rPr>
          <w:rStyle w:val="Emphasis"/>
        </w:rPr>
        <w:t>many Boko Haram members joined because of the abuses that they suffered at the hands of the military.</w:t>
      </w:r>
      <w:r w:rsidRPr="001E5C8B">
        <w:rPr>
          <w:sz w:val="14"/>
        </w:rPr>
        <w:t xml:space="preserve"> In the report, </w:t>
      </w:r>
      <w:r w:rsidRPr="001E5C8B">
        <w:rPr>
          <w:rStyle w:val="StyleUnderline"/>
        </w:rPr>
        <w:t>a majority of respondents cited revenge as their motivation for joining Boko Haram</w:t>
      </w:r>
      <w:r w:rsidRPr="001E5C8B">
        <w:rPr>
          <w:sz w:val="14"/>
        </w:rPr>
        <w:t xml:space="preserve">. </w:t>
      </w:r>
      <w:r w:rsidRPr="001E5C8B">
        <w:rPr>
          <w:rStyle w:val="Emphasis"/>
        </w:rPr>
        <w:t>Civilian casualties</w:t>
      </w:r>
      <w:r w:rsidRPr="001E5C8B">
        <w:rPr>
          <w:rStyle w:val="StyleUnderline"/>
        </w:rPr>
        <w:t xml:space="preserve"> and injuries resulting from botched aerial missions</w:t>
      </w:r>
      <w:r w:rsidRPr="001E5C8B">
        <w:rPr>
          <w:sz w:val="14"/>
        </w:rPr>
        <w:t xml:space="preserve">, whether conducted with Nigeria’s existing capabilities or </w:t>
      </w:r>
      <w:r w:rsidRPr="001E5C8B">
        <w:rPr>
          <w:rStyle w:val="StyleUnderline"/>
        </w:rPr>
        <w:t xml:space="preserve">with the Super-T’s, </w:t>
      </w:r>
      <w:r w:rsidRPr="001E5C8B">
        <w:rPr>
          <w:rStyle w:val="Emphasis"/>
        </w:rPr>
        <w:t>will drive recruitment into the insurgency</w:t>
      </w:r>
      <w:r w:rsidRPr="001E5C8B">
        <w:rPr>
          <w:sz w:val="14"/>
        </w:rPr>
        <w:t xml:space="preserve">. Some in Washington suggested that the sale is a sign of “goodwill” between the US and Nigeria; others suggest the purchase is a vanity project for the Nigerian government. Regardless of the motivations behind the sale, </w:t>
      </w:r>
      <w:r w:rsidRPr="001E5C8B">
        <w:rPr>
          <w:rStyle w:val="StyleUnderline"/>
        </w:rPr>
        <w:t>it’s clear that it’s ill-advised and potentially counterproductive</w:t>
      </w:r>
      <w:r w:rsidRPr="001E5C8B">
        <w:rPr>
          <w:sz w:val="14"/>
        </w:rPr>
        <w:t>. As Atta Barkindo, a researcher on Boko Haram, notes, “</w:t>
      </w:r>
      <w:r w:rsidRPr="001E5C8B">
        <w:rPr>
          <w:rStyle w:val="StyleUnderline"/>
        </w:rPr>
        <w:t>fighting extremism</w:t>
      </w:r>
      <w:r w:rsidRPr="001E5C8B">
        <w:rPr>
          <w:sz w:val="14"/>
        </w:rPr>
        <w:t xml:space="preserve">” and ensuring stability </w:t>
      </w:r>
      <w:r w:rsidRPr="001E5C8B">
        <w:rPr>
          <w:rStyle w:val="StyleUnderline"/>
        </w:rPr>
        <w:t>“is about</w:t>
      </w:r>
      <w:r w:rsidRPr="001E5C8B">
        <w:rPr>
          <w:sz w:val="14"/>
        </w:rPr>
        <w:t xml:space="preserve"> more than fighting Boko Haram… it’s </w:t>
      </w:r>
      <w:r w:rsidRPr="001E5C8B">
        <w:rPr>
          <w:rStyle w:val="StyleUnderline"/>
        </w:rPr>
        <w:t>about engaging with people on the ground; working with local imams and the population” a process that the Super-T’s will be of little use in.</w:t>
      </w:r>
    </w:p>
    <w:p w14:paraId="16F38F15" w14:textId="77777777" w:rsidR="001F2CCD" w:rsidRPr="001E5C8B" w:rsidRDefault="001F2CCD" w:rsidP="001F2CCD"/>
    <w:p w14:paraId="18C4E4AF" w14:textId="77777777" w:rsidR="001F2CCD" w:rsidRPr="001E5C8B" w:rsidRDefault="001F2CCD" w:rsidP="001F2CCD">
      <w:pPr>
        <w:pStyle w:val="Heading4"/>
      </w:pPr>
      <w:r w:rsidRPr="001E5C8B">
        <w:t>The Nigerian military abuses aircraft to bomb civilians – empirically proven</w:t>
      </w:r>
    </w:p>
    <w:p w14:paraId="5485CF10" w14:textId="77777777" w:rsidR="001F2CCD" w:rsidRPr="001E5C8B" w:rsidRDefault="001F2CCD" w:rsidP="001F2CCD">
      <w:pPr>
        <w:rPr>
          <w:sz w:val="16"/>
          <w:szCs w:val="16"/>
        </w:rPr>
      </w:pPr>
      <w:r w:rsidRPr="001E5C8B">
        <w:rPr>
          <w:rStyle w:val="Style13ptBold"/>
        </w:rPr>
        <w:t xml:space="preserve">Lardner and </w:t>
      </w:r>
      <w:proofErr w:type="spellStart"/>
      <w:r w:rsidRPr="001E5C8B">
        <w:rPr>
          <w:rStyle w:val="Style13ptBold"/>
        </w:rPr>
        <w:t>Faul</w:t>
      </w:r>
      <w:proofErr w:type="spellEnd"/>
      <w:r w:rsidRPr="001E5C8B">
        <w:rPr>
          <w:rStyle w:val="Style13ptBold"/>
        </w:rPr>
        <w:t>, 2017 – AP writers</w:t>
      </w:r>
      <w:r w:rsidRPr="001E5C8B">
        <w:t xml:space="preserve"> </w:t>
      </w:r>
      <w:r w:rsidRPr="001E5C8B">
        <w:rPr>
          <w:sz w:val="16"/>
          <w:szCs w:val="16"/>
        </w:rPr>
        <w:t xml:space="preserve">[ Richard and Michelle, Military Times April 10 “Trump to sell attack planes to Nigeria for Boko Haram fight” </w:t>
      </w:r>
      <w:hyperlink r:id="rId36" w:history="1">
        <w:r w:rsidRPr="001E5C8B">
          <w:rPr>
            <w:rStyle w:val="Hyperlink"/>
            <w:sz w:val="16"/>
            <w:szCs w:val="16"/>
          </w:rPr>
          <w:t>https://www.militarytimes.com/news/pentagon-congress/2017/04/10/trump-to-sell-attack-planes-to-nigeria-for-boko-haram-fight/</w:t>
        </w:r>
      </w:hyperlink>
      <w:r w:rsidRPr="001E5C8B">
        <w:rPr>
          <w:sz w:val="16"/>
          <w:szCs w:val="16"/>
        </w:rPr>
        <w:t>]</w:t>
      </w:r>
    </w:p>
    <w:p w14:paraId="2C656936" w14:textId="77777777" w:rsidR="001F2CCD" w:rsidRPr="001E5C8B" w:rsidRDefault="001F2CCD" w:rsidP="001F2CCD"/>
    <w:p w14:paraId="498212A2" w14:textId="77777777" w:rsidR="001F2CCD" w:rsidRPr="001E5C8B" w:rsidRDefault="001F2CCD" w:rsidP="001F2CCD">
      <w:pPr>
        <w:rPr>
          <w:sz w:val="10"/>
        </w:rPr>
      </w:pPr>
      <w:r w:rsidRPr="001E5C8B">
        <w:rPr>
          <w:sz w:val="10"/>
        </w:rPr>
        <w:t xml:space="preserve">Nigeria has been trying to buy the aircraft since 2015. </w:t>
      </w:r>
      <w:r w:rsidRPr="001E5C8B">
        <w:rPr>
          <w:rStyle w:val="StyleUnderline"/>
        </w:rPr>
        <w:t xml:space="preserve">The Nigerian air force has been accused of bombing civilian targets at least three times in recent years. In the worst incident, a fighter jet on Jan. 17 repeatedly bombed a camp at </w:t>
      </w:r>
      <w:proofErr w:type="spellStart"/>
      <w:r w:rsidRPr="001E5C8B">
        <w:rPr>
          <w:rStyle w:val="StyleUnderline"/>
        </w:rPr>
        <w:t>Rann</w:t>
      </w:r>
      <w:proofErr w:type="spellEnd"/>
      <w:r w:rsidRPr="001E5C8B">
        <w:rPr>
          <w:rStyle w:val="StyleUnderline"/>
        </w:rPr>
        <w:t>, near the border with Cameroon, where civilians had fled from Boko Haram</w:t>
      </w:r>
      <w:r w:rsidRPr="001E5C8B">
        <w:rPr>
          <w:sz w:val="10"/>
        </w:rPr>
        <w:t xml:space="preserve">. Between 100 and 236 civilians and aid workers were killed, according to official and community leaders' counts. </w:t>
      </w:r>
      <w:r w:rsidRPr="001E5C8B">
        <w:rPr>
          <w:rStyle w:val="StyleUnderline"/>
        </w:rPr>
        <w:t>That bombing occurred on the same day the Obama administration intended to officially notify Congress the sale would go forward</w:t>
      </w:r>
      <w:r w:rsidRPr="001E5C8B">
        <w:rPr>
          <w:sz w:val="10"/>
        </w:rPr>
        <w:t xml:space="preserve">. </w:t>
      </w:r>
      <w:r w:rsidRPr="001E5C8B">
        <w:rPr>
          <w:rStyle w:val="StyleUnderline"/>
        </w:rPr>
        <w:t xml:space="preserve">Instead, it was abruptly put on hold, </w:t>
      </w:r>
      <w:r w:rsidRPr="001E5C8B">
        <w:rPr>
          <w:sz w:val="10"/>
        </w:rPr>
        <w:t xml:space="preserve">according to an individual who worked on the issue during Obama's presidency. Days later, Trump was inaugurated. Sen. Bob Corker, R-Tenn., the chairman of the Foreign Relations Committee, said this past week that he supported the A-29 deal to Nigeria as well as the sale of U.S.-made fighter jets to Bahrain that had been stripped of human rights caveats imposed by the Obama administration. Under Obama, the U.S. said Bahrain failed to make promised political and human rights reforms after its Sunni-ruled government crushed Arab Spring protests five years ago. "We need to deal with human rights issues, but not on weapons sales," Corker said. </w:t>
      </w:r>
      <w:r w:rsidRPr="001E5C8B">
        <w:rPr>
          <w:rStyle w:val="StyleUnderline"/>
        </w:rPr>
        <w:t>The State Department said in a 2016 report that the Nigerian government has taken "few steps to investigate or prosecute officials who committed violations, whether in the security forces or elsewhere in the government, and impunity remained widespread at all levels of government." Amnesty International has accused Nigeria's military of war crimes and crimes against humanity</w:t>
      </w:r>
      <w:r w:rsidRPr="001E5C8B">
        <w:rPr>
          <w:sz w:val="10"/>
        </w:rPr>
        <w:t xml:space="preserve"> in the extrajudicial killings of an estimated 8,000 Boko Haram suspects. President Muhammadu </w:t>
      </w:r>
      <w:r w:rsidRPr="001E5C8B">
        <w:rPr>
          <w:rStyle w:val="StyleUnderline"/>
        </w:rPr>
        <w:t>Buhari promised to investigate</w:t>
      </w:r>
      <w:r w:rsidRPr="001E5C8B">
        <w:rPr>
          <w:sz w:val="10"/>
        </w:rPr>
        <w:t xml:space="preserve"> the alleged abuses after he won office in March 2015</w:t>
      </w:r>
      <w:r w:rsidRPr="001E5C8B">
        <w:rPr>
          <w:rStyle w:val="StyleUnderline"/>
        </w:rPr>
        <w:t>, but no soldier has been prosecuted and thousands of people remain in illegal military detention. Nigeria's military has denied the allegations</w:t>
      </w:r>
      <w:r w:rsidRPr="001E5C8B">
        <w:rPr>
          <w:sz w:val="10"/>
        </w:rPr>
        <w:t>.</w:t>
      </w:r>
    </w:p>
    <w:p w14:paraId="1E11BEC6" w14:textId="77777777" w:rsidR="001F2CCD" w:rsidRPr="001E5C8B" w:rsidRDefault="001F2CCD" w:rsidP="001F2CCD"/>
    <w:p w14:paraId="29A6CF66" w14:textId="77777777" w:rsidR="001F2CCD" w:rsidRPr="001E5C8B" w:rsidRDefault="001F2CCD" w:rsidP="001F2CCD">
      <w:pPr>
        <w:pStyle w:val="Heading4"/>
      </w:pPr>
      <w:r w:rsidRPr="001E5C8B">
        <w:t>Corruption and low morale have pushed Nigeria to airplanes, which causes civilian deaths</w:t>
      </w:r>
    </w:p>
    <w:p w14:paraId="7F6F5717" w14:textId="77777777" w:rsidR="001F2CCD" w:rsidRPr="001E5C8B" w:rsidRDefault="001F2CCD" w:rsidP="001F2CCD">
      <w:pPr>
        <w:rPr>
          <w:rStyle w:val="Style13ptBold"/>
          <w:b w:val="0"/>
          <w:sz w:val="16"/>
          <w:szCs w:val="16"/>
        </w:rPr>
      </w:pPr>
      <w:r w:rsidRPr="001E5C8B">
        <w:rPr>
          <w:rStyle w:val="Style13ptBold"/>
        </w:rPr>
        <w:t xml:space="preserve">York 2015 - Africa Bureau Chief at The Globe and Mail </w:t>
      </w:r>
      <w:r w:rsidRPr="001E5C8B">
        <w:rPr>
          <w:rStyle w:val="Style13ptBold"/>
          <w:b w:val="0"/>
          <w:sz w:val="16"/>
          <w:szCs w:val="16"/>
        </w:rPr>
        <w:t>[Geoffrey, , “How Not To Fight Extremism: Nigeria's battle against Boko Haram has been a series of deadly mistakes, missteps and miscalculations”, The Globe and Mail, ProQuest acc 7/10/19]</w:t>
      </w:r>
    </w:p>
    <w:p w14:paraId="6D6D01CB" w14:textId="77777777" w:rsidR="001F2CCD" w:rsidRPr="001E5C8B" w:rsidRDefault="001F2CCD" w:rsidP="001F2CCD">
      <w:pPr>
        <w:rPr>
          <w:rStyle w:val="Style13ptBold"/>
          <w:b w:val="0"/>
          <w:sz w:val="16"/>
          <w:szCs w:val="16"/>
        </w:rPr>
      </w:pPr>
    </w:p>
    <w:p w14:paraId="09EAAD14" w14:textId="77777777" w:rsidR="001F2CCD" w:rsidRPr="001E5C8B" w:rsidRDefault="001F2CCD" w:rsidP="001F2CCD">
      <w:pPr>
        <w:rPr>
          <w:sz w:val="14"/>
        </w:rPr>
      </w:pPr>
      <w:r w:rsidRPr="001E5C8B">
        <w:rPr>
          <w:sz w:val="14"/>
        </w:rPr>
        <w:t>Until about two decades ago, Nigeria's military was one of the most respected in Africa. It played a key role as a peacekeeping force in stabilizing Liberia and Sierra Leone during their civil wars in the 1990s. But since then,</w:t>
      </w:r>
      <w:r w:rsidRPr="001E5C8B">
        <w:rPr>
          <w:rStyle w:val="StyleUnderline"/>
        </w:rPr>
        <w:t xml:space="preserve"> the army has been crippled by underinvestment and corruption. </w:t>
      </w:r>
      <w:r w:rsidRPr="001E5C8B">
        <w:rPr>
          <w:sz w:val="14"/>
        </w:rPr>
        <w:t>Fearing the potential for a coup, successive governments have limited its size. Even today, its $6-billion (U.S.) budget is inadequate for Africa's most populous country. And while the army has 120,000 soldiers, they are spread thinly in an unstable country, with only about 15,000 combat troops in the northeast - barely more than the forces of Boko Haram itself.</w:t>
      </w:r>
      <w:r w:rsidRPr="001E5C8B">
        <w:rPr>
          <w:rStyle w:val="StyleUnderline"/>
        </w:rPr>
        <w:t xml:space="preserve"> The military, </w:t>
      </w:r>
      <w:r w:rsidRPr="001E5C8B">
        <w:rPr>
          <w:sz w:val="14"/>
        </w:rPr>
        <w:t>like most other government institutions in Nigeria,</w:t>
      </w:r>
      <w:r w:rsidRPr="001E5C8B">
        <w:rPr>
          <w:rStyle w:val="StyleUnderline"/>
        </w:rPr>
        <w:t xml:space="preserve"> is highly corrupt. </w:t>
      </w:r>
      <w:r w:rsidRPr="001E5C8B">
        <w:rPr>
          <w:sz w:val="14"/>
        </w:rPr>
        <w:t xml:space="preserve">Senior officers routinely divert or misappropriate a large percentage of the funds that are crucial for salaries, weapons, maintenance and rations. </w:t>
      </w:r>
      <w:r w:rsidRPr="001E5C8B">
        <w:rPr>
          <w:rStyle w:val="StyleUnderline"/>
        </w:rPr>
        <w:t xml:space="preserve">Soldiers often desert or mutiny because they don't receive the salaries </w:t>
      </w:r>
      <w:r w:rsidRPr="001E5C8B">
        <w:rPr>
          <w:sz w:val="14"/>
        </w:rPr>
        <w:t xml:space="preserve">and daily food allowances that they are promised. Many of their weapons are old and in disrepair. Their vehicles are often ordinary Hilux Toyotas (pickup trucks without </w:t>
      </w:r>
      <w:proofErr w:type="spellStart"/>
      <w:r w:rsidRPr="001E5C8B">
        <w:rPr>
          <w:sz w:val="14"/>
        </w:rPr>
        <w:t>armour</w:t>
      </w:r>
      <w:proofErr w:type="spellEnd"/>
      <w:r w:rsidRPr="001E5C8B">
        <w:rPr>
          <w:sz w:val="14"/>
        </w:rPr>
        <w:t>), and they often lack fuel. Salaries have been cut or delayed for months</w:t>
      </w:r>
      <w:r w:rsidRPr="001E5C8B">
        <w:rPr>
          <w:rStyle w:val="StyleUnderline"/>
        </w:rPr>
        <w:t xml:space="preserve">. The result has been a demoralized and unenthusiastic army, </w:t>
      </w:r>
      <w:r w:rsidRPr="001E5C8B">
        <w:rPr>
          <w:sz w:val="14"/>
        </w:rPr>
        <w:t>reluctant to fight. Some soldiers even slip across the border to Niger and Cameroon to avoid combat. Over the past year, nearly 500 Nigerian soldiers have been sacked or subjected to court-martial for desertion or disobeying orders in the battle against Boko Haram. The soldiers say they mutinied because their weapons were inadequate or non-existent, and that they would have been slaughtered by the enemy. In equally disturbing cases,</w:t>
      </w:r>
      <w:r w:rsidRPr="001E5C8B">
        <w:rPr>
          <w:rStyle w:val="StyleUnderline"/>
        </w:rPr>
        <w:t xml:space="preserve"> Nigerian military officers have been accused of sabotaging their own campaigns by selling ammunition and secret information to Boko Haram.</w:t>
      </w:r>
      <w:r w:rsidRPr="001E5C8B">
        <w:rPr>
          <w:sz w:val="14"/>
        </w:rPr>
        <w:t xml:space="preserve"> One such allegation led to a revolt by soldiers, who turned their guns against their superiors. At least 15 senior officers, including five generals, were put on trial last year for leaking their battle plans and strategies to Boko Haram. Shortages in the maintenance budget, meanwhile, have meant that the Nigerian army has often been deprived of key equipment. After spending millions of dollars on Israeli-supplied surveillance drones in 2006, for example, Nigeria didn't bother to maintain them properly. As a result, they were unavailable during the hunt for the kidnapped school girls of Chibok. </w:t>
      </w:r>
      <w:r w:rsidRPr="001E5C8B">
        <w:rPr>
          <w:rStyle w:val="StyleUnderline"/>
        </w:rPr>
        <w:t>Because of the severe shortage of properly motivated and equipped troops to fight Boko Haram, the Nigerian military has resorted to crude measures</w:t>
      </w:r>
      <w:r w:rsidRPr="001E5C8B">
        <w:rPr>
          <w:sz w:val="14"/>
        </w:rPr>
        <w:t xml:space="preserve">: unlawful killings, house-to-house sweeps, and the arbitrary beating or detention of young men without evidence. More recently, it has tried to compensate for the shortage by using air power - another crude solution. </w:t>
      </w:r>
      <w:r w:rsidRPr="001E5C8B">
        <w:rPr>
          <w:rStyle w:val="StyleUnderline"/>
        </w:rPr>
        <w:t>In its latest campaign this month, the Nigerian army has preferred to fight Boko Haram with warplanes, exploiting its supremacy in the skies to attack the rebels with bombs and missiles. But this has led to deadly blunders. On Feb. 17, an airplane dropped three bombs on mourners who had gathered for a funeral in a town on the border of Nigeria and Niger, killing 37 people.</w:t>
      </w:r>
      <w:r w:rsidRPr="001E5C8B">
        <w:rPr>
          <w:sz w:val="14"/>
        </w:rPr>
        <w:t xml:space="preserve"> Official spokesmen denied that the bombs were dropped by the Nigerian Air Force, but few people believed them, since Boko Haram does not possess an air force and no other warplanes were operating in the area. </w:t>
      </w:r>
    </w:p>
    <w:p w14:paraId="0AFE9423" w14:textId="77777777" w:rsidR="001F2CCD" w:rsidRPr="001E5C8B" w:rsidRDefault="001F2CCD" w:rsidP="001F2CCD"/>
    <w:p w14:paraId="6385BB35" w14:textId="77777777" w:rsidR="001F2CCD" w:rsidRPr="001E5C8B" w:rsidRDefault="001F2CCD" w:rsidP="001F2CCD">
      <w:pPr>
        <w:rPr>
          <w:sz w:val="16"/>
        </w:rPr>
      </w:pPr>
    </w:p>
    <w:p w14:paraId="1C6BDECF" w14:textId="77777777" w:rsidR="001F2CCD" w:rsidRPr="001E5C8B" w:rsidRDefault="001F2CCD" w:rsidP="001F2CCD">
      <w:pPr>
        <w:rPr>
          <w:sz w:val="16"/>
        </w:rPr>
      </w:pPr>
    </w:p>
    <w:p w14:paraId="714F7D05" w14:textId="77777777" w:rsidR="001F2CCD" w:rsidRPr="001E5C8B" w:rsidRDefault="001F2CCD" w:rsidP="001F2CCD"/>
    <w:p w14:paraId="0BD76728" w14:textId="77777777" w:rsidR="00176346" w:rsidRDefault="00176346" w:rsidP="001F2CCD">
      <w:pPr>
        <w:pStyle w:val="Heading3"/>
      </w:pPr>
    </w:p>
    <w:p w14:paraId="2160082A" w14:textId="48053BE4" w:rsidR="001F2CCD" w:rsidRPr="001E5C8B" w:rsidRDefault="001F2CCD" w:rsidP="001F2CCD">
      <w:pPr>
        <w:pStyle w:val="Heading3"/>
      </w:pPr>
      <w:r w:rsidRPr="001E5C8B">
        <w:t>Extend Counter Terrorism--Military Abuses</w:t>
      </w:r>
    </w:p>
    <w:p w14:paraId="7C25ED53" w14:textId="77777777" w:rsidR="001F2CCD" w:rsidRPr="001E5C8B" w:rsidRDefault="001F2CCD" w:rsidP="001F2CCD">
      <w:pPr>
        <w:pStyle w:val="Heading4"/>
      </w:pPr>
      <w:r w:rsidRPr="001E5C8B">
        <w:t>Nigerian military violence increases recruitment for Boko Haram because abuses cause resentment</w:t>
      </w:r>
    </w:p>
    <w:p w14:paraId="560E8096" w14:textId="77777777" w:rsidR="001F2CCD" w:rsidRPr="001E5C8B" w:rsidRDefault="001F2CCD" w:rsidP="001F2CCD">
      <w:pPr>
        <w:rPr>
          <w:sz w:val="16"/>
          <w:szCs w:val="16"/>
        </w:rPr>
      </w:pPr>
      <w:r w:rsidRPr="001E5C8B">
        <w:rPr>
          <w:rStyle w:val="Style13ptBold"/>
        </w:rPr>
        <w:t>Sy, 2015 – Senior Fellow at the Brookings Institute</w:t>
      </w:r>
      <w:r w:rsidRPr="001E5C8B">
        <w:rPr>
          <w:rStyle w:val="Style13ptBold"/>
          <w:sz w:val="16"/>
          <w:szCs w:val="16"/>
        </w:rPr>
        <w:t xml:space="preserve"> </w:t>
      </w:r>
      <w:r w:rsidRPr="001E5C8B">
        <w:rPr>
          <w:sz w:val="16"/>
          <w:szCs w:val="16"/>
        </w:rPr>
        <w:t>[</w:t>
      </w:r>
      <w:proofErr w:type="spellStart"/>
      <w:r w:rsidRPr="001E5C8B">
        <w:rPr>
          <w:sz w:val="16"/>
          <w:szCs w:val="16"/>
        </w:rPr>
        <w:t>Amadou</w:t>
      </w:r>
      <w:proofErr w:type="spellEnd"/>
      <w:r w:rsidRPr="001E5C8B">
        <w:rPr>
          <w:sz w:val="16"/>
          <w:szCs w:val="16"/>
        </w:rPr>
        <w:t xml:space="preserve">, June 19, Brookings Institute “Analysts and policymakers discuss challenges Confronting Nigeria’s new government,” </w:t>
      </w:r>
      <w:hyperlink r:id="rId37" w:history="1">
        <w:r w:rsidRPr="001E5C8B">
          <w:rPr>
            <w:rStyle w:val="Hyperlink"/>
            <w:sz w:val="16"/>
            <w:szCs w:val="16"/>
          </w:rPr>
          <w:t>https://www.brookings.edu/blog/africa-in-focus/2015/06/19/analysts-and-policymakers-discuss-challenges-confronting-nigerias-new-government/,accessed</w:t>
        </w:r>
      </w:hyperlink>
      <w:r w:rsidRPr="001E5C8B">
        <w:rPr>
          <w:sz w:val="16"/>
          <w:szCs w:val="16"/>
        </w:rPr>
        <w:t xml:space="preserve"> 7/10/19]</w:t>
      </w:r>
    </w:p>
    <w:p w14:paraId="0567E904" w14:textId="77777777" w:rsidR="001F2CCD" w:rsidRPr="001E5C8B" w:rsidRDefault="001F2CCD" w:rsidP="001F2CCD">
      <w:pPr>
        <w:rPr>
          <w:rStyle w:val="StyleUnderline"/>
        </w:rPr>
      </w:pPr>
    </w:p>
    <w:p w14:paraId="7E62EEDA" w14:textId="77777777" w:rsidR="001F2CCD" w:rsidRPr="001E5C8B" w:rsidRDefault="001F2CCD" w:rsidP="001F2CCD">
      <w:pPr>
        <w:rPr>
          <w:sz w:val="14"/>
        </w:rPr>
      </w:pPr>
      <w:r w:rsidRPr="001E5C8B">
        <w:rPr>
          <w:rStyle w:val="StyleUnderline"/>
        </w:rPr>
        <w:t xml:space="preserve"> </w:t>
      </w:r>
      <w:r w:rsidRPr="001E5C8B">
        <w:rPr>
          <w:sz w:val="14"/>
        </w:rPr>
        <w:t xml:space="preserve">He also expressed </w:t>
      </w:r>
      <w:r w:rsidRPr="001E5C8B">
        <w:rPr>
          <w:rStyle w:val="StyleUnderline"/>
        </w:rPr>
        <w:t>grave concern over recent allegations of human rights abuses by Nigerian soldiers</w:t>
      </w:r>
      <w:r w:rsidRPr="001E5C8B">
        <w:rPr>
          <w:sz w:val="14"/>
        </w:rPr>
        <w:t xml:space="preserve">. Lyman, though, pushed harder, calling a </w:t>
      </w:r>
      <w:hyperlink r:id="rId38" w:history="1">
        <w:r w:rsidRPr="001E5C8B">
          <w:rPr>
            <w:rStyle w:val="Hyperlink"/>
            <w:sz w:val="14"/>
          </w:rPr>
          <w:t>recent Amnesty International report</w:t>
        </w:r>
      </w:hyperlink>
      <w:r w:rsidRPr="001E5C8B">
        <w:rPr>
          <w:sz w:val="14"/>
        </w:rPr>
        <w:t xml:space="preserve"> “damning,” </w:t>
      </w:r>
      <w:r w:rsidRPr="001E5C8B">
        <w:rPr>
          <w:rStyle w:val="StyleUnderline"/>
        </w:rPr>
        <w:t xml:space="preserve">and appealed for more stringent use of </w:t>
      </w:r>
      <w:hyperlink r:id="rId39" w:history="1">
        <w:r w:rsidRPr="001E5C8B">
          <w:rPr>
            <w:rStyle w:val="StyleUnderline"/>
          </w:rPr>
          <w:t>the Leahy process</w:t>
        </w:r>
      </w:hyperlink>
      <w:r w:rsidRPr="001E5C8B">
        <w:rPr>
          <w:sz w:val="14"/>
        </w:rPr>
        <w:t>—</w:t>
      </w:r>
      <w:r w:rsidRPr="001E5C8B">
        <w:rPr>
          <w:rStyle w:val="StyleUnderline"/>
        </w:rPr>
        <w:t>the vetting procedure by which the United States determines that military officers it is assisting have not committed any human rights violations</w:t>
      </w:r>
      <w:r w:rsidRPr="001E5C8B">
        <w:rPr>
          <w:sz w:val="14"/>
        </w:rPr>
        <w:t xml:space="preserve">—by both the U.S. and the Buhari administration. Though that vetting system might reduce numbers, Pickering agreed, stating, “I think </w:t>
      </w:r>
      <w:r w:rsidRPr="001E5C8B">
        <w:rPr>
          <w:rStyle w:val="StyleUnderline"/>
        </w:rPr>
        <w:t>one really quite capable military unit is better than 30 bad ones that are in fact recruiting tools for Boko Haram.</w:t>
      </w:r>
      <w:r w:rsidRPr="001E5C8B">
        <w:rPr>
          <w:sz w:val="14"/>
        </w:rPr>
        <w:t xml:space="preserve">” Another major theme regarding security was that tackling </w:t>
      </w:r>
      <w:r w:rsidRPr="001E5C8B">
        <w:rPr>
          <w:rStyle w:val="StyleUnderline"/>
        </w:rPr>
        <w:t>Boko Haram recruitment includes community support and economic development, especially in the northeast</w:t>
      </w:r>
      <w:r w:rsidRPr="001E5C8B">
        <w:rPr>
          <w:sz w:val="14"/>
        </w:rPr>
        <w:t>. Harris emphasized, “</w:t>
      </w:r>
      <w:r w:rsidRPr="001E5C8B">
        <w:rPr>
          <w:rStyle w:val="StyleUnderline"/>
        </w:rPr>
        <w:t>As you prosecute the war against Boko Haram you’ve got to think about how you then support the communities, how do you draw people away from Boko Haram as a group and how you provide jobs and economic growth to make the situation all the more stable over the long term.</w:t>
      </w:r>
      <w:r w:rsidRPr="001E5C8B">
        <w:rPr>
          <w:sz w:val="14"/>
        </w:rPr>
        <w:t>” Similarly, Sanders mentioned that security reform includes support to internally displaced peoples, human rights support for victims, trauma rehabilitation, and many other services, citing the</w:t>
      </w:r>
      <w:hyperlink r:id="rId40" w:history="1">
        <w:r w:rsidRPr="001E5C8B">
          <w:rPr>
            <w:rStyle w:val="Hyperlink"/>
            <w:rFonts w:eastAsiaTheme="majorEastAsia"/>
            <w:sz w:val="14"/>
          </w:rPr>
          <w:t xml:space="preserve"> </w:t>
        </w:r>
        <w:r w:rsidRPr="001E5C8B">
          <w:rPr>
            <w:rStyle w:val="Hyperlink"/>
            <w:sz w:val="14"/>
          </w:rPr>
          <w:t>Presidential Initiative for the Northeast (PINE),</w:t>
        </w:r>
        <w:r w:rsidRPr="001E5C8B">
          <w:rPr>
            <w:rStyle w:val="Hyperlink"/>
            <w:rFonts w:eastAsiaTheme="majorEastAsia"/>
            <w:sz w:val="14"/>
          </w:rPr>
          <w:t xml:space="preserve"> </w:t>
        </w:r>
      </w:hyperlink>
      <w:r w:rsidRPr="001E5C8B">
        <w:rPr>
          <w:sz w:val="14"/>
        </w:rPr>
        <w:t xml:space="preserve">created by the Jonathan administration, as a successful example of this type of institution. Overall, the panel seemed optimistic for the future of Nigeria and U.S.-Nigeria relations, though many approach the new administration measured expectations. As the panelists pointed out, Nigerians are expecting a lot from this president: A few of the panelists had observed the celebrations on the street during Buhari’s inauguration first-hand, and many </w:t>
      </w:r>
      <w:hyperlink r:id="rId41" w:history="1">
        <w:r w:rsidRPr="001E5C8B">
          <w:rPr>
            <w:rStyle w:val="Hyperlink"/>
            <w:sz w:val="14"/>
          </w:rPr>
          <w:t>Nigeria experts believe that hope has been renewed.</w:t>
        </w:r>
        <w:r w:rsidRPr="001E5C8B">
          <w:rPr>
            <w:rStyle w:val="Hyperlink"/>
            <w:rFonts w:eastAsiaTheme="majorEastAsia"/>
            <w:sz w:val="14"/>
          </w:rPr>
          <w:t xml:space="preserve"> </w:t>
        </w:r>
      </w:hyperlink>
      <w:r w:rsidRPr="001E5C8B">
        <w:rPr>
          <w:sz w:val="14"/>
        </w:rPr>
        <w:t>Harris, though, emphasized a point with which many Americans are familiar with: Expectations for new presidents can be exceedingly high, possibly passing the capability of anyone in that office. For Buhari to succeed, he needs to select the right, qualified people for leadership positions and stay true to his agenda.</w:t>
      </w:r>
    </w:p>
    <w:p w14:paraId="34722E70" w14:textId="77777777" w:rsidR="001F2CCD" w:rsidRPr="001E5C8B" w:rsidRDefault="001F2CCD" w:rsidP="001F2CCD">
      <w:pPr>
        <w:pStyle w:val="Heading4"/>
      </w:pPr>
      <w:r w:rsidRPr="001E5C8B">
        <w:t>Nigeria’s military counter insurgency strategy is counterproductive – military abuses undermine public support and cooperation</w:t>
      </w:r>
    </w:p>
    <w:p w14:paraId="1B6C414D" w14:textId="77777777" w:rsidR="001F2CCD" w:rsidRPr="001E5C8B" w:rsidRDefault="001F2CCD" w:rsidP="001F2CCD">
      <w:pPr>
        <w:rPr>
          <w:sz w:val="16"/>
          <w:szCs w:val="16"/>
        </w:rPr>
      </w:pPr>
      <w:r w:rsidRPr="001E5C8B">
        <w:rPr>
          <w:rStyle w:val="Style13ptBold"/>
        </w:rPr>
        <w:t>Africa Center for Strategic Studies, 2015</w:t>
      </w:r>
      <w:r w:rsidRPr="001E5C8B">
        <w:t xml:space="preserve"> </w:t>
      </w:r>
      <w:r w:rsidRPr="001E5C8B">
        <w:rPr>
          <w:sz w:val="16"/>
          <w:szCs w:val="16"/>
        </w:rPr>
        <w:t xml:space="preserve">[5/7/15, “Fundamental Security Challenges Nigeria Must Face, Part 5: Strategies for Combating Extremism,” Africa Center for Strategic Studies, </w:t>
      </w:r>
      <w:hyperlink r:id="rId42" w:history="1">
        <w:r w:rsidRPr="001E5C8B">
          <w:rPr>
            <w:rStyle w:val="Hyperlink"/>
            <w:sz w:val="16"/>
            <w:szCs w:val="16"/>
          </w:rPr>
          <w:t>https://africacenter.org/spotlight/fundamental-security-challenges-nigeria-must-face-part-5-strategies-for-combating-extremism/</w:t>
        </w:r>
      </w:hyperlink>
      <w:r w:rsidRPr="001E5C8B">
        <w:rPr>
          <w:sz w:val="16"/>
          <w:szCs w:val="16"/>
        </w:rPr>
        <w:t xml:space="preserve"> acc 7/10/19]</w:t>
      </w:r>
    </w:p>
    <w:p w14:paraId="2311ECCF" w14:textId="77777777" w:rsidR="001F2CCD" w:rsidRPr="001E5C8B" w:rsidRDefault="001F2CCD" w:rsidP="001F2CCD">
      <w:pPr>
        <w:rPr>
          <w:rFonts w:ascii="Times New Roman" w:eastAsia="Times New Roman" w:hAnsi="Times New Roman"/>
          <w:sz w:val="16"/>
          <w:szCs w:val="16"/>
        </w:rPr>
      </w:pPr>
    </w:p>
    <w:p w14:paraId="01B67FC5" w14:textId="77777777" w:rsidR="001F2CCD" w:rsidRPr="001E5C8B" w:rsidRDefault="001F2CCD" w:rsidP="001F2CCD">
      <w:pPr>
        <w:rPr>
          <w:sz w:val="14"/>
          <w:szCs w:val="16"/>
        </w:rPr>
      </w:pPr>
      <w:r w:rsidRPr="001E5C8B">
        <w:rPr>
          <w:sz w:val="14"/>
          <w:szCs w:val="16"/>
        </w:rPr>
        <w:t xml:space="preserve">The date was June 11, 2009. Nearly 20 unarmed Boko Haram motorcyclists were fatally shot by police for refusing to wear safety helmets. The episode was the culmination in a series of confrontations with police that led the authorities to view the incident as a direct challenge. Boko Haram at the time, however, primarily operated as a religious cult and had not fully committed to violence. These members had been on their way to a funeral of one of their colleagues who had died in a car accident. The shooting triggered a five-day uprising by sympathizers that spread to four northern states leading to more than 800 fatalities and the capture and mysterious death in police custody of Boko Haram’s founder, Mohammed Yusuf. Members were tracked and killed, had their properties confiscated and many were incarcerated. In disarray but vengeful, Boko Haram went underground. Yusuf’s successor, Abubaker Shekau, adopted a far more militant approach. He appealed to his followers to regroup and “redeem their honor.” About a year and a half later Boko Haram re-emerged as one of Africa’s most brutal terrorist organizations. This sequence, a key turning point in Boko Haram’s evolution, illustrates the limitations of overwhelmingly kinetic approaches to combating extremism. A Problematic Military Response </w:t>
      </w:r>
      <w:r w:rsidRPr="001E5C8B">
        <w:rPr>
          <w:rStyle w:val="StyleUnderline"/>
        </w:rPr>
        <w:t>Starting in 2012, Boko Haram began staging coordinated attacks on military and civilian targets across northern Nigeria including near-weekly suicide bombings in major population centers</w:t>
      </w:r>
      <w:r w:rsidRPr="001E5C8B">
        <w:rPr>
          <w:sz w:val="14"/>
          <w:szCs w:val="16"/>
        </w:rPr>
        <w:t>. In response, in May 2013 President Goodluck Jonathan declared a state of emergency in three northeast states—</w:t>
      </w:r>
      <w:proofErr w:type="spellStart"/>
      <w:r w:rsidRPr="001E5C8B">
        <w:rPr>
          <w:sz w:val="14"/>
          <w:szCs w:val="16"/>
        </w:rPr>
        <w:t>Borno</w:t>
      </w:r>
      <w:proofErr w:type="spellEnd"/>
      <w:r w:rsidRPr="001E5C8B">
        <w:rPr>
          <w:sz w:val="14"/>
          <w:szCs w:val="16"/>
        </w:rPr>
        <w:t xml:space="preserve">, </w:t>
      </w:r>
      <w:proofErr w:type="spellStart"/>
      <w:r w:rsidRPr="001E5C8B">
        <w:rPr>
          <w:sz w:val="14"/>
          <w:szCs w:val="16"/>
        </w:rPr>
        <w:t>Yobe</w:t>
      </w:r>
      <w:proofErr w:type="spellEnd"/>
      <w:r w:rsidRPr="001E5C8B">
        <w:rPr>
          <w:sz w:val="14"/>
          <w:szCs w:val="16"/>
        </w:rPr>
        <w:t xml:space="preserve">, and Adamawa states. </w:t>
      </w:r>
      <w:r w:rsidRPr="001E5C8B">
        <w:rPr>
          <w:rStyle w:val="StyleUnderline"/>
        </w:rPr>
        <w:t>The national government, in turn, assembled a joint task force (JTF) of military, police and customs officers to battle Boko Haram.</w:t>
      </w:r>
      <w:r w:rsidRPr="001E5C8B">
        <w:rPr>
          <w:sz w:val="14"/>
          <w:szCs w:val="16"/>
        </w:rPr>
        <w:t xml:space="preserve"> The government simultaneously committed to an upswing in defense spending from $800 million to $5.4 billion between 2009 and 2014. The JTF mission, however, has been criticized for indiscriminate arrests, torture, and extra-judicial killings of suspected Boko Haram sympathizers and members. In one operation in </w:t>
      </w:r>
      <w:proofErr w:type="spellStart"/>
      <w:r w:rsidRPr="001E5C8B">
        <w:rPr>
          <w:sz w:val="14"/>
          <w:szCs w:val="16"/>
        </w:rPr>
        <w:t>Baga</w:t>
      </w:r>
      <w:proofErr w:type="spellEnd"/>
      <w:r w:rsidRPr="001E5C8B">
        <w:rPr>
          <w:sz w:val="14"/>
          <w:szCs w:val="16"/>
        </w:rPr>
        <w:t xml:space="preserve">, in the northeastern state of </w:t>
      </w:r>
      <w:proofErr w:type="spellStart"/>
      <w:r w:rsidRPr="001E5C8B">
        <w:rPr>
          <w:sz w:val="14"/>
          <w:szCs w:val="16"/>
        </w:rPr>
        <w:t>Borno</w:t>
      </w:r>
      <w:proofErr w:type="spellEnd"/>
      <w:r w:rsidRPr="001E5C8B">
        <w:rPr>
          <w:sz w:val="14"/>
          <w:szCs w:val="16"/>
        </w:rPr>
        <w:t xml:space="preserve">, JTF members reportedly destroyed more than 2,000 buildings, apparently in retaliation for the killing of a soldier by Boko Haram. </w:t>
      </w:r>
      <w:r w:rsidRPr="001E5C8B">
        <w:rPr>
          <w:rStyle w:val="StyleUnderline"/>
        </w:rPr>
        <w:t>This heavy-handed approach has, at best, been ineffective. Some have argued that it has been counterproductive.</w:t>
      </w:r>
      <w:r w:rsidRPr="001E5C8B">
        <w:rPr>
          <w:sz w:val="14"/>
          <w:szCs w:val="16"/>
        </w:rPr>
        <w:t xml:space="preserve"> </w:t>
      </w:r>
      <w:r w:rsidRPr="001E5C8B">
        <w:rPr>
          <w:rStyle w:val="StyleUnderline"/>
        </w:rPr>
        <w:t>The frequency and intensity of Boko Haram attacks grew from 2013 to 2014. Meanwhile, the government’s approach has alienated civilians and reduced their willingness to provide valuable intelligence about Boko Haram</w:t>
      </w:r>
      <w:r w:rsidRPr="001E5C8B">
        <w:rPr>
          <w:sz w:val="14"/>
          <w:szCs w:val="16"/>
        </w:rPr>
        <w:t xml:space="preserve">. </w:t>
      </w:r>
      <w:r w:rsidRPr="001E5C8B">
        <w:rPr>
          <w:rStyle w:val="StyleUnderline"/>
        </w:rPr>
        <w:t>“The government cannot hope to defeat Boko Haram if it does not change its counterinsurgency strategy,”</w:t>
      </w:r>
      <w:r w:rsidRPr="001E5C8B">
        <w:rPr>
          <w:sz w:val="14"/>
          <w:szCs w:val="16"/>
        </w:rPr>
        <w:t xml:space="preserve"> says Hussein Solomon. </w:t>
      </w:r>
      <w:r w:rsidRPr="001E5C8B">
        <w:rPr>
          <w:rStyle w:val="StyleUnderline"/>
        </w:rPr>
        <w:t>Winning the trust and support of the population is indispensable.</w:t>
      </w:r>
      <w:r w:rsidRPr="001E5C8B">
        <w:rPr>
          <w:sz w:val="14"/>
          <w:szCs w:val="16"/>
        </w:rPr>
        <w:t xml:space="preserve"> This lack of trust is further perpetuated by pre-existing </w:t>
      </w:r>
      <w:proofErr w:type="spellStart"/>
      <w:r w:rsidRPr="001E5C8B">
        <w:rPr>
          <w:sz w:val="14"/>
          <w:szCs w:val="16"/>
        </w:rPr>
        <w:t>faultlines</w:t>
      </w:r>
      <w:proofErr w:type="spellEnd"/>
      <w:r w:rsidRPr="001E5C8B">
        <w:rPr>
          <w:sz w:val="14"/>
          <w:szCs w:val="16"/>
        </w:rPr>
        <w:t xml:space="preserve">, in particular between the relatively underdeveloped and predominantly Muslim North, where the insurgency is based, and the more affluent and largely Christian South. These dichotomies fuel perceptions among many northerners that they are being systematically marginalized by the secular authorities. Add to this the government’s inability to protect civilians and the resulting proliferation of vigilante groups, and the seeds for new iterations of instability may well be being sown. </w:t>
      </w:r>
    </w:p>
    <w:p w14:paraId="51504F61" w14:textId="77777777" w:rsidR="001F2CCD" w:rsidRPr="001E5C8B" w:rsidRDefault="001F2CCD" w:rsidP="001F2CCD">
      <w:pPr>
        <w:rPr>
          <w:sz w:val="16"/>
          <w:szCs w:val="16"/>
        </w:rPr>
      </w:pPr>
    </w:p>
    <w:p w14:paraId="11021988" w14:textId="77777777" w:rsidR="001F2CCD" w:rsidRPr="001E5C8B" w:rsidRDefault="001F2CCD" w:rsidP="001F2CCD">
      <w:pPr>
        <w:pStyle w:val="Heading4"/>
      </w:pPr>
      <w:r w:rsidRPr="001E5C8B">
        <w:t>Brutality by the Nigerian military has bred public mistrust and fueled support for Boko Haram</w:t>
      </w:r>
    </w:p>
    <w:p w14:paraId="189A1FFF" w14:textId="77777777" w:rsidR="001F2CCD" w:rsidRPr="001E5C8B" w:rsidRDefault="001F2CCD" w:rsidP="001F2CCD">
      <w:pPr>
        <w:rPr>
          <w:rStyle w:val="Style13ptBold"/>
          <w:b w:val="0"/>
          <w:sz w:val="16"/>
          <w:szCs w:val="16"/>
        </w:rPr>
      </w:pPr>
      <w:r w:rsidRPr="001E5C8B">
        <w:rPr>
          <w:rStyle w:val="Style13ptBold"/>
        </w:rPr>
        <w:t xml:space="preserve">York 2015 - Africa Bureau Chief at The Globe and Mail </w:t>
      </w:r>
      <w:r w:rsidRPr="001E5C8B">
        <w:rPr>
          <w:rStyle w:val="Style13ptBold"/>
          <w:b w:val="0"/>
          <w:sz w:val="16"/>
          <w:szCs w:val="16"/>
        </w:rPr>
        <w:t>[Geoffrey, , “How Not To Fight Extremism: Nigeria's battle against Boko Haram has been a series of deadly mistakes, missteps and miscalculations”, The Globe and Mail, ProQuest acc 7/10/19]</w:t>
      </w:r>
    </w:p>
    <w:p w14:paraId="6BCA25D8" w14:textId="77777777" w:rsidR="001F2CCD" w:rsidRPr="001E5C8B" w:rsidRDefault="001F2CCD" w:rsidP="001F2CCD">
      <w:pPr>
        <w:rPr>
          <w:rStyle w:val="Style13ptBold"/>
          <w:b w:val="0"/>
          <w:sz w:val="16"/>
          <w:szCs w:val="16"/>
        </w:rPr>
      </w:pPr>
    </w:p>
    <w:p w14:paraId="451AAFC0" w14:textId="77777777" w:rsidR="001F2CCD" w:rsidRPr="001E5C8B" w:rsidRDefault="001F2CCD" w:rsidP="001F2CCD">
      <w:pPr>
        <w:rPr>
          <w:rStyle w:val="StyleUnderline"/>
        </w:rPr>
      </w:pPr>
      <w:r w:rsidRPr="001E5C8B">
        <w:rPr>
          <w:rStyle w:val="StyleUnderline"/>
        </w:rPr>
        <w:t>A military run amok As Boko Haram grew stronger, Nigerian authorities escalated the crisis by targeting northerners indiscriminately. It was a textbook example of how to take a small rebellion and turn it into a more dangerous insurgency. Thousands of people have been detained without trial, and hundreds have been killed by the police and military, merely because of suspected Boko Haram connections, according to human rights groups. Last year, Amnesty International released a gruesome video of Nigerian soldiers slitting the throats of detainees, one by one, and dumping them into mass graves. Exploiting this heavy-handed response, Boko Haram has attracted members by portraying itself as the defender of the north and of Muslims. By most estimates, it has somewhere between 6,000 and 10,000 fighters in its various cells and factions.</w:t>
      </w:r>
      <w:r w:rsidRPr="001E5C8B">
        <w:rPr>
          <w:sz w:val="12"/>
        </w:rPr>
        <w:t xml:space="preserve"> Many are conscripts, forced to join the militia at the point of a gun; others are criminals and looters who are mainly interested in what they can steal during Boko Haram's raids. But at the core of the rebellion are the true believers: young men like Abubakar Sani who joined Boko Haram voluntarily. Force, money, persuasion One reason for Boko Haram's rapid expansion is its relentless and fervent efforts to recruit new followers. In every raid, it rounds up the young men of the town and seeks to enlist them - sometimes by force, sometimes by financial inducement, but often just by ideological persuasion. Last November, when Abubakar Sani met his younger brother at their home, Abbas tried to flee - but Abubakar grabbed his arm and made his pitch to him. "We are not here to kill you," he told his frightened brother. "Don't run, we won't do anything bad. We are here to make sure justice is done." </w:t>
      </w:r>
      <w:r w:rsidRPr="001E5C8B">
        <w:rPr>
          <w:rStyle w:val="StyleUnderline"/>
        </w:rPr>
        <w:t xml:space="preserve">Some of the believers are motivated by revenge, after their relatives suffered atrocities at the hands of Nigerian security forces. Others are driven by religion, seeking to impose Islamic sharia law on the country, and seeing Boko Haram as a purer and more moral cause than the corruption ridden Nigerian state. However cruel and neglectful the government's actions have sometimes been, the brand of justice offered by Boko Haram is a strange and brutal type, often involving executions and forced conversions to Islam. But it's a justice that loyalists like Abubakar Sani believe in. </w:t>
      </w:r>
    </w:p>
    <w:p w14:paraId="2BD54253" w14:textId="77777777" w:rsidR="001F2CCD" w:rsidRPr="001E5C8B" w:rsidRDefault="001F2CCD" w:rsidP="001F2CCD">
      <w:pPr>
        <w:rPr>
          <w:rStyle w:val="StyleUnderline"/>
        </w:rPr>
      </w:pPr>
    </w:p>
    <w:p w14:paraId="2F5E415F" w14:textId="77777777" w:rsidR="001F2CCD" w:rsidRPr="001E5C8B" w:rsidRDefault="001F2CCD" w:rsidP="001F2CCD">
      <w:pPr>
        <w:rPr>
          <w:b/>
          <w:bCs/>
        </w:rPr>
      </w:pPr>
    </w:p>
    <w:p w14:paraId="4DFE9D79" w14:textId="77777777" w:rsidR="001F2CCD" w:rsidRPr="001E5C8B" w:rsidRDefault="001F2CCD" w:rsidP="001F2CCD">
      <w:pPr>
        <w:pStyle w:val="Heading4"/>
      </w:pPr>
      <w:r w:rsidRPr="001E5C8B">
        <w:t>Counter terrorism is failing due to military abuses, and mass poverty.</w:t>
      </w:r>
    </w:p>
    <w:p w14:paraId="3BEBFB22" w14:textId="77777777" w:rsidR="001F2CCD" w:rsidRPr="001E5C8B" w:rsidRDefault="001F2CCD" w:rsidP="001F2CCD">
      <w:pPr>
        <w:rPr>
          <w:rStyle w:val="Style13ptBold"/>
          <w:rFonts w:cstheme="minorHAnsi"/>
          <w:b w:val="0"/>
          <w:sz w:val="16"/>
          <w:szCs w:val="16"/>
        </w:rPr>
      </w:pPr>
      <w:r w:rsidRPr="001E5C8B">
        <w:rPr>
          <w:rStyle w:val="Style13ptBold"/>
        </w:rPr>
        <w:t xml:space="preserve">Mentone 18- Intelligence Capacity Building Expert at </w:t>
      </w:r>
      <w:proofErr w:type="spellStart"/>
      <w:r w:rsidRPr="001E5C8B">
        <w:rPr>
          <w:rStyle w:val="Style13ptBold"/>
        </w:rPr>
        <w:t>Frontex</w:t>
      </w:r>
      <w:proofErr w:type="spellEnd"/>
      <w:r w:rsidRPr="001E5C8B">
        <w:rPr>
          <w:rStyle w:val="Style13ptBold"/>
        </w:rPr>
        <w:t xml:space="preserve"> </w:t>
      </w:r>
      <w:r w:rsidRPr="001E5C8B">
        <w:rPr>
          <w:rStyle w:val="Style13ptBold"/>
          <w:rFonts w:cstheme="minorHAnsi"/>
          <w:b w:val="0"/>
          <w:sz w:val="16"/>
          <w:szCs w:val="16"/>
        </w:rPr>
        <w:t xml:space="preserve">[Dario European Eye on Radicalization October 2, “The Counterterrorism Framework in Nigeria: Strategic and Operational Pitfalls” </w:t>
      </w:r>
      <w:hyperlink r:id="rId43" w:history="1">
        <w:r w:rsidRPr="001E5C8B">
          <w:rPr>
            <w:rStyle w:val="Hyperlink"/>
            <w:rFonts w:cstheme="minorHAnsi"/>
            <w:sz w:val="16"/>
            <w:szCs w:val="16"/>
          </w:rPr>
          <w:t>https://eeradicalization.com/the-counterterrorism-framework-in-nigeria-strategic-and-operational-pitfalls/</w:t>
        </w:r>
      </w:hyperlink>
      <w:r w:rsidRPr="001E5C8B">
        <w:rPr>
          <w:rStyle w:val="Style13ptBold"/>
          <w:rFonts w:cstheme="minorHAnsi"/>
          <w:b w:val="0"/>
          <w:sz w:val="16"/>
          <w:szCs w:val="16"/>
        </w:rPr>
        <w:t>]</w:t>
      </w:r>
    </w:p>
    <w:p w14:paraId="670E0876" w14:textId="77777777" w:rsidR="001F2CCD" w:rsidRPr="001E5C8B" w:rsidRDefault="001F2CCD" w:rsidP="001F2CCD"/>
    <w:p w14:paraId="20679127" w14:textId="77777777" w:rsidR="001F2CCD" w:rsidRPr="001E5C8B" w:rsidRDefault="001F2CCD" w:rsidP="001F2CCD">
      <w:pPr>
        <w:rPr>
          <w:rStyle w:val="StyleUnderline"/>
        </w:rPr>
      </w:pPr>
      <w:r w:rsidRPr="001E5C8B">
        <w:rPr>
          <w:sz w:val="12"/>
        </w:rPr>
        <w:t xml:space="preserve">Despite the strong rhetoric associated with the implementation of the PCVE, </w:t>
      </w:r>
      <w:r w:rsidRPr="001E5C8B">
        <w:rPr>
          <w:rStyle w:val="StyleUnderline"/>
        </w:rPr>
        <w:t>the strategy ‘continued to be hindered by impunity for the security forces’ harsh treatment of civilians, lack of trust between security services and communities, and lack of economic opportunities in the northeast’</w:t>
      </w:r>
      <w:r w:rsidRPr="001E5C8B">
        <w:rPr>
          <w:sz w:val="12"/>
        </w:rPr>
        <w:t xml:space="preserve"> (U.S. Department of State, 2016). Indeed, </w:t>
      </w:r>
      <w:r w:rsidRPr="001E5C8B">
        <w:rPr>
          <w:rStyle w:val="StyleUnderline"/>
        </w:rPr>
        <w:t>Nigerian security forces ‘have themselves been sources of insecurity, dislocation, widespread human rights abuses, and radicalization’</w:t>
      </w:r>
      <w:r w:rsidRPr="001E5C8B">
        <w:rPr>
          <w:sz w:val="12"/>
        </w:rPr>
        <w:t xml:space="preserve"> (</w:t>
      </w:r>
      <w:proofErr w:type="spellStart"/>
      <w:r w:rsidRPr="001E5C8B">
        <w:rPr>
          <w:sz w:val="12"/>
        </w:rPr>
        <w:t>Felbab</w:t>
      </w:r>
      <w:proofErr w:type="spellEnd"/>
      <w:r w:rsidRPr="001E5C8B">
        <w:rPr>
          <w:sz w:val="12"/>
        </w:rPr>
        <w:t xml:space="preserve">-Brown, 2018), </w:t>
      </w:r>
      <w:r w:rsidRPr="001E5C8B">
        <w:rPr>
          <w:rStyle w:val="StyleUnderline"/>
        </w:rPr>
        <w:t>representing as such an additional obstacle in the fight against violent extremism.</w:t>
      </w:r>
      <w:r w:rsidRPr="001E5C8B">
        <w:rPr>
          <w:sz w:val="12"/>
        </w:rPr>
        <w:t xml:space="preserve"> According to a 2015 report of Amnesty International (2015, p.40), between 2009 and 2015, Nigerian military forces have extrajudicially executed more than 1,200 people; they have arbitrarily arrested at least 20,000 people, mostly young men and boys; they have committed countless acts of torture; hundreds, if not thousands, of Nigerians have become victims of enforced disappearance; and at least 7,000 people have died in military detention as a result of starvation, extreme overcrowding and denial of medical assistance. Aside from military operations, </w:t>
      </w:r>
      <w:r w:rsidRPr="001E5C8B">
        <w:rPr>
          <w:rStyle w:val="StyleUnderline"/>
        </w:rPr>
        <w:t xml:space="preserve">the strategy to counter Boko Haram in the northeast has aimed at depriving the group of the resources to sustain its insurgency campaign. This has in turn seriously damaged local economies </w:t>
      </w:r>
      <w:r w:rsidRPr="001E5C8B">
        <w:rPr>
          <w:sz w:val="12"/>
        </w:rPr>
        <w:t xml:space="preserve">by preventing farmers from growing tall crops – to allegedly deprive fighters suitable places to hide – and by limiting trade and business activities. In addition, the military has forced communities to vacate their villages and move to IDP camps where they have allegedly been subjected to abuses. </w:t>
      </w:r>
      <w:r w:rsidRPr="001E5C8B">
        <w:rPr>
          <w:rStyle w:val="StyleUnderline"/>
        </w:rPr>
        <w:t>This has increased the frustration of local communities with the security forces and is likely to result in an acceleration of radicalization of the most vulnerable if the government fails to find a long-term solution to the conflict.</w:t>
      </w:r>
    </w:p>
    <w:p w14:paraId="4038496E" w14:textId="77777777" w:rsidR="001F2CCD" w:rsidRPr="001E5C8B" w:rsidRDefault="001F2CCD" w:rsidP="001F2CCD">
      <w:pPr>
        <w:rPr>
          <w:rStyle w:val="StyleUnderline"/>
        </w:rPr>
      </w:pPr>
    </w:p>
    <w:p w14:paraId="4A65C6A5" w14:textId="77777777" w:rsidR="001F2CCD" w:rsidRPr="001E5C8B" w:rsidRDefault="001F2CCD" w:rsidP="001F2CCD">
      <w:pPr>
        <w:rPr>
          <w:u w:val="single"/>
        </w:rPr>
      </w:pPr>
    </w:p>
    <w:p w14:paraId="3D827EEF" w14:textId="77777777" w:rsidR="001F2CCD" w:rsidRPr="001E5C8B" w:rsidRDefault="001F2CCD" w:rsidP="001F2CCD">
      <w:pPr>
        <w:pStyle w:val="Heading3"/>
      </w:pPr>
      <w:r w:rsidRPr="001E5C8B">
        <w:t>Extend Counter Terrorism --Social Programs</w:t>
      </w:r>
    </w:p>
    <w:p w14:paraId="524C6C3E" w14:textId="77777777" w:rsidR="001F2CCD" w:rsidRPr="001E5C8B" w:rsidRDefault="001F2CCD" w:rsidP="001F2CCD"/>
    <w:p w14:paraId="58E1630F" w14:textId="77777777" w:rsidR="001F2CCD" w:rsidRPr="001E5C8B" w:rsidRDefault="001F2CCD" w:rsidP="001F2CCD">
      <w:pPr>
        <w:pStyle w:val="Heading4"/>
      </w:pPr>
      <w:r w:rsidRPr="001E5C8B">
        <w:t>A focus on Military solutions to Boko Haram undermine local, political solution – they reinforce corruption and divert focus from real solutions</w:t>
      </w:r>
    </w:p>
    <w:p w14:paraId="59A21CCD" w14:textId="77777777" w:rsidR="001F2CCD" w:rsidRPr="001E5C8B" w:rsidRDefault="001F2CCD" w:rsidP="001F2CCD">
      <w:proofErr w:type="spellStart"/>
      <w:r w:rsidRPr="001E5C8B">
        <w:rPr>
          <w:rStyle w:val="Style13ptBold"/>
        </w:rPr>
        <w:t>Brechenmacher</w:t>
      </w:r>
      <w:proofErr w:type="spellEnd"/>
      <w:r w:rsidRPr="001E5C8B">
        <w:rPr>
          <w:rStyle w:val="Style13ptBold"/>
        </w:rPr>
        <w:t>, 19 Associate fellow at Carnegie Endowment for Peace</w:t>
      </w:r>
      <w:r w:rsidRPr="001E5C8B">
        <w:t xml:space="preserve"> </w:t>
      </w:r>
      <w:r w:rsidRPr="001E5C8B">
        <w:rPr>
          <w:sz w:val="16"/>
          <w:szCs w:val="16"/>
        </w:rPr>
        <w:t xml:space="preserve">[Saskia 05-19 “Stabilizing Northeast Nigeria After Boko Haram” </w:t>
      </w:r>
      <w:hyperlink r:id="rId44" w:history="1">
        <w:r w:rsidRPr="001E5C8B">
          <w:rPr>
            <w:rStyle w:val="Hyperlink"/>
            <w:sz w:val="16"/>
            <w:szCs w:val="16"/>
          </w:rPr>
          <w:t>https://carnegieendowment.org/files/Brechenmacher_Nigeria_final.pdf</w:t>
        </w:r>
      </w:hyperlink>
      <w:r w:rsidRPr="001E5C8B">
        <w:rPr>
          <w:sz w:val="16"/>
          <w:szCs w:val="16"/>
        </w:rPr>
        <w:t>]</w:t>
      </w:r>
    </w:p>
    <w:p w14:paraId="3B37C2F5" w14:textId="77777777" w:rsidR="001F2CCD" w:rsidRPr="001E5C8B" w:rsidRDefault="001F2CCD" w:rsidP="001F2CCD"/>
    <w:p w14:paraId="653F0CB7" w14:textId="77777777" w:rsidR="001F2CCD" w:rsidRPr="001E5C8B" w:rsidRDefault="001F2CCD" w:rsidP="001F2CCD">
      <w:pPr>
        <w:rPr>
          <w:sz w:val="14"/>
        </w:rPr>
      </w:pPr>
      <w:r w:rsidRPr="001E5C8B">
        <w:rPr>
          <w:sz w:val="14"/>
        </w:rPr>
        <w:t xml:space="preserve">Since the early years of the crisis, </w:t>
      </w:r>
      <w:r w:rsidRPr="001E5C8B">
        <w:rPr>
          <w:rStyle w:val="StyleUnderline"/>
        </w:rPr>
        <w:t>Nigeria’s international partners have cautioned that Boko Haram is unlikely to be defeated on the battlefield alone. They have stressed the need for a multidimensional response that tackles the drivers of insecurity in the region, including chronic weaknesses in service delivery, corrupt governance, and environmental degradation. However,</w:t>
      </w:r>
      <w:r w:rsidRPr="001E5C8B">
        <w:rPr>
          <w:sz w:val="14"/>
        </w:rPr>
        <w:t xml:space="preserve"> the perception of limited leverage over Nigerian counterparts, restricted access to the country’s northeast, and </w:t>
      </w:r>
      <w:r w:rsidRPr="001E5C8B">
        <w:rPr>
          <w:rStyle w:val="StyleUnderline"/>
        </w:rPr>
        <w:t>a response to the crisis shaped by the U.S.-led Global War on Terror limited donors’ focus on these governance dimensions on the ground.</w:t>
      </w:r>
      <w:r w:rsidRPr="001E5C8B">
        <w:rPr>
          <w:sz w:val="14"/>
        </w:rPr>
        <w:t xml:space="preserve"> In practice, international assistance came late and donors struggled to identify viable national counterparts for stabilization programs. </w:t>
      </w:r>
      <w:r w:rsidRPr="001E5C8B">
        <w:rPr>
          <w:rStyle w:val="StyleUnderline"/>
        </w:rPr>
        <w:t>As a result, their efforts centered on supporting regional military efforts</w:t>
      </w:r>
      <w:r w:rsidRPr="001E5C8B">
        <w:rPr>
          <w:sz w:val="14"/>
        </w:rPr>
        <w:t xml:space="preserve"> and responding to the large-scale humanitarian crisis. Since early 2017, military gains and improved security in parts of northeastern Nigeria have spurred a greater focus on conflict stabilization measures. At the international level, key donors set up the Oslo Consultative Group on the Prevention and Stabilization in the Lake Chad Region to coordinate their response activities. The Lake Chad Basin Commission and the African Union Commission have adopted a regional stabilization strategy, which highlights short-, medium-, and long-term stabilization, resilience, and recovery needs.2 In parallel, donors have also begun expanding bottom-up stabilization programs aimed at addressing the drivers of insecurity at the local level. These efforts have generally fallen into three main categories: programs aimed at strengthening local conflict prevention and mitigation systems, programs aimed at restoring local governance and basic services, and programs aimed at fostering social cohesion and ensuring the reintegration of former combatants. This paper provides an overview of these local-level efforts and the theories of change that undergird them.3 It highlights initial lessons learned by donors and implementers, as well as persistent tensions between local-level program objectives and higher-level political and conflict dynamics. Most stabilization programs were designed with the assumption that the security situation in northeastern Nigeria would continue to improve, thereby facilitating the gradual return of displaced populations and local government. Yet in practice, </w:t>
      </w:r>
      <w:r w:rsidRPr="001E5C8B">
        <w:rPr>
          <w:rStyle w:val="StyleUnderline"/>
        </w:rPr>
        <w:t xml:space="preserve">Nigeria’s </w:t>
      </w:r>
      <w:r w:rsidRPr="001E5C8B">
        <w:rPr>
          <w:sz w:val="14"/>
        </w:rPr>
        <w:t xml:space="preserve">overstretched, under-resourced, and </w:t>
      </w:r>
      <w:r w:rsidRPr="001E5C8B">
        <w:rPr>
          <w:rStyle w:val="StyleUnderline"/>
        </w:rPr>
        <w:t>corruption-plagued military has struggled to consolidate its gains. Civilians in many parts of the northeast face ongoing threats from both insurgent attacks as well as counterterrorism operations</w:t>
      </w:r>
      <w:r w:rsidRPr="001E5C8B">
        <w:rPr>
          <w:sz w:val="14"/>
        </w:rPr>
        <w:t xml:space="preserve">. Rampant corruption and ineffective coordination have hampered the Nigerian government’s civilian response to the crisis, with various federal, state, and local elites benefiting from the continuation of the crisis. Moreover, while international partners stress the need for a regional response to the crisis, the region lacks an effective political infrastructure, and cooperation has been primarily externally driven. </w:t>
      </w:r>
      <w:r w:rsidRPr="001E5C8B">
        <w:rPr>
          <w:rStyle w:val="StyleUnderline"/>
        </w:rPr>
        <w:t>The Nigerian case thus exemplifies the difficulties of implementing effective local-level stabilization efforts while working with a host government that lacks political commitment</w:t>
      </w:r>
      <w:r w:rsidRPr="001E5C8B">
        <w:rPr>
          <w:sz w:val="14"/>
        </w:rPr>
        <w:t xml:space="preserve">, transparency, and coordination. </w:t>
      </w:r>
      <w:r w:rsidRPr="001E5C8B">
        <w:rPr>
          <w:rStyle w:val="StyleUnderline"/>
        </w:rPr>
        <w:t>While local-level programs have shown positive impacts in various areas, they have struggled to gain wider traction—</w:t>
      </w:r>
      <w:r w:rsidRPr="001E5C8B">
        <w:rPr>
          <w:sz w:val="14"/>
        </w:rPr>
        <w:t>particularly since donors are often working through or dependent on the government to operate.</w:t>
      </w:r>
    </w:p>
    <w:p w14:paraId="3ED7AEE8" w14:textId="77777777" w:rsidR="001F2CCD" w:rsidRPr="001E5C8B" w:rsidRDefault="001F2CCD" w:rsidP="001F2CCD"/>
    <w:p w14:paraId="735DDFBB" w14:textId="77777777" w:rsidR="001F2CCD" w:rsidRPr="001E5C8B" w:rsidRDefault="001F2CCD" w:rsidP="001F2CCD">
      <w:pPr>
        <w:pStyle w:val="Heading4"/>
      </w:pPr>
      <w:r w:rsidRPr="001E5C8B">
        <w:t>Sales of Super Tucanos drain Nigeria’s budget because they are grossly overpriced.</w:t>
      </w:r>
    </w:p>
    <w:p w14:paraId="735D06E3" w14:textId="77777777" w:rsidR="001F2CCD" w:rsidRPr="001E5C8B" w:rsidRDefault="001F2CCD" w:rsidP="001F2CCD">
      <w:pPr>
        <w:rPr>
          <w:sz w:val="16"/>
          <w:szCs w:val="16"/>
        </w:rPr>
      </w:pPr>
      <w:proofErr w:type="spellStart"/>
      <w:r w:rsidRPr="001E5C8B">
        <w:rPr>
          <w:rStyle w:val="Style13ptBold"/>
        </w:rPr>
        <w:t>Nmezu</w:t>
      </w:r>
      <w:proofErr w:type="spellEnd"/>
      <w:r w:rsidRPr="001E5C8B">
        <w:rPr>
          <w:rStyle w:val="Style13ptBold"/>
        </w:rPr>
        <w:t xml:space="preserve"> and </w:t>
      </w:r>
      <w:proofErr w:type="spellStart"/>
      <w:r w:rsidRPr="001E5C8B">
        <w:rPr>
          <w:rStyle w:val="Style13ptBold"/>
        </w:rPr>
        <w:t>Iroanya</w:t>
      </w:r>
      <w:proofErr w:type="spellEnd"/>
      <w:r w:rsidRPr="001E5C8B">
        <w:rPr>
          <w:rStyle w:val="Style13ptBold"/>
        </w:rPr>
        <w:t>, 2017 – spokespersons for The Indigenous People of Biafra (IPOB)</w:t>
      </w:r>
      <w:r w:rsidRPr="001E5C8B">
        <w:t xml:space="preserve"> </w:t>
      </w:r>
      <w:r w:rsidRPr="001E5C8B">
        <w:rPr>
          <w:sz w:val="16"/>
          <w:szCs w:val="16"/>
        </w:rPr>
        <w:t xml:space="preserve">[Emma and Dr. Clifford </w:t>
      </w:r>
      <w:proofErr w:type="spellStart"/>
      <w:r w:rsidRPr="001E5C8B">
        <w:rPr>
          <w:sz w:val="16"/>
          <w:szCs w:val="16"/>
        </w:rPr>
        <w:t>Afrans</w:t>
      </w:r>
      <w:proofErr w:type="spellEnd"/>
      <w:r w:rsidRPr="001E5C8B">
        <w:rPr>
          <w:sz w:val="16"/>
          <w:szCs w:val="16"/>
        </w:rPr>
        <w:t xml:space="preserve"> Voice News An Appeal To The American Congress Not To Approve The Sale Of The A-29 Super Tucano Attack Aircraft To The Genocidal Government Of Nigeria. August 05, 2017 http://biafransnews.blogspot.com/2017/08/an-appeal-to-american-congress-not-to.html]</w:t>
      </w:r>
    </w:p>
    <w:p w14:paraId="52DE1957" w14:textId="77777777" w:rsidR="001F2CCD" w:rsidRPr="001E5C8B" w:rsidRDefault="001F2CCD" w:rsidP="001F2CCD"/>
    <w:p w14:paraId="2D7F0795" w14:textId="77777777" w:rsidR="001F2CCD" w:rsidRPr="001E5C8B" w:rsidRDefault="001F2CCD" w:rsidP="001F2CCD">
      <w:pPr>
        <w:rPr>
          <w:rStyle w:val="StyleUnderline"/>
        </w:rPr>
      </w:pPr>
      <w:r w:rsidRPr="001E5C8B">
        <w:rPr>
          <w:sz w:val="12"/>
        </w:rPr>
        <w:t xml:space="preserve">From the Commercial point of view, the DOS is of the opinion that </w:t>
      </w:r>
      <w:r w:rsidRPr="001E5C8B">
        <w:rPr>
          <w:rStyle w:val="StyleUnderline"/>
        </w:rPr>
        <w:t>the procurement process/contract for this arms deal is riddled with fraud and corruption which will leave the citizens of Nigeria short-changed. This contract is said to cost $593 million for 12 units</w:t>
      </w:r>
      <w:r w:rsidRPr="001E5C8B">
        <w:rPr>
          <w:sz w:val="12"/>
        </w:rPr>
        <w:t xml:space="preserve"> together with other support services </w:t>
      </w:r>
      <w:r w:rsidRPr="001E5C8B">
        <w:rPr>
          <w:rStyle w:val="StyleUnderline"/>
        </w:rPr>
        <w:t>but Chile bought the same number of units for $120 million with same support service</w:t>
      </w:r>
      <w:r w:rsidRPr="001E5C8B">
        <w:rPr>
          <w:sz w:val="12"/>
        </w:rPr>
        <w:t xml:space="preserve"> but including advanced TOSS (Training and Operational Support System). </w:t>
      </w:r>
      <w:r w:rsidRPr="001E5C8B">
        <w:rPr>
          <w:rStyle w:val="StyleUnderline"/>
        </w:rPr>
        <w:t>Columbia bought 25 units for $234 million while Brazil had earlier purchased, directly from Embraer, 99 units of the same aircraft for $214 million. It is apparent that this aircraft contract was overpriced and gold-plated with the attendant corrupt enrichment typical of procurement officers in the Nigerian military. Such wasteful expenditures would be better applied to reactivating the collapsed infrastructures and moribund industries in Nigeria.</w:t>
      </w:r>
    </w:p>
    <w:p w14:paraId="7D52A4F5" w14:textId="77777777" w:rsidR="001F2CCD" w:rsidRPr="001E5C8B" w:rsidRDefault="001F2CCD" w:rsidP="001F2CCD"/>
    <w:p w14:paraId="668F564B" w14:textId="77777777" w:rsidR="001F2CCD" w:rsidRPr="001E5C8B" w:rsidRDefault="001F2CCD" w:rsidP="001F2CCD">
      <w:pPr>
        <w:pStyle w:val="Heading4"/>
      </w:pPr>
      <w:r w:rsidRPr="001E5C8B">
        <w:t>Military counter terror approaches are unproductive – civilian social programs are much more effective</w:t>
      </w:r>
    </w:p>
    <w:p w14:paraId="23EE6EDD" w14:textId="77777777" w:rsidR="001F2CCD" w:rsidRPr="001E5C8B" w:rsidRDefault="001F2CCD" w:rsidP="001F2CCD">
      <w:pPr>
        <w:rPr>
          <w:rFonts w:ascii="Times New Roman" w:eastAsia="Times New Roman" w:hAnsi="Times New Roman"/>
          <w:szCs w:val="24"/>
        </w:rPr>
      </w:pPr>
      <w:r w:rsidRPr="001E5C8B">
        <w:rPr>
          <w:rStyle w:val="Style13ptBold"/>
        </w:rPr>
        <w:t xml:space="preserve">Porter, 2018 – Brookings Institute Project Manager </w:t>
      </w:r>
      <w:r w:rsidRPr="001E5C8B">
        <w:rPr>
          <w:sz w:val="16"/>
          <w:szCs w:val="16"/>
        </w:rPr>
        <w:t xml:space="preserve">[Bradley S., October 25, Brookings institute, “Terrorists next door? Experts discuss how to respond when communities are overtaken by terrorist groups,” </w:t>
      </w:r>
      <w:hyperlink r:id="rId45" w:history="1">
        <w:r w:rsidRPr="001E5C8B">
          <w:rPr>
            <w:rStyle w:val="Hyperlink"/>
            <w:sz w:val="16"/>
            <w:szCs w:val="16"/>
          </w:rPr>
          <w:t>https://www.brookings.edu/blog/order-from-chaos/2018/10/25/terrorists-next-door-experts-discuss-how-to-respond-when-communities-are-overtaken-by-terrorist-groups/</w:t>
        </w:r>
      </w:hyperlink>
      <w:r w:rsidRPr="001E5C8B">
        <w:rPr>
          <w:sz w:val="16"/>
          <w:szCs w:val="16"/>
        </w:rPr>
        <w:t>, accessed 7/10/19</w:t>
      </w:r>
      <w:r w:rsidRPr="001E5C8B">
        <w:rPr>
          <w:rFonts w:ascii="Times New Roman" w:eastAsia="Times New Roman" w:hAnsi="Times New Roman"/>
          <w:sz w:val="16"/>
          <w:szCs w:val="16"/>
        </w:rPr>
        <w:t>]</w:t>
      </w:r>
    </w:p>
    <w:p w14:paraId="0D1FD22E" w14:textId="77777777" w:rsidR="001F2CCD" w:rsidRPr="001E5C8B" w:rsidRDefault="001F2CCD" w:rsidP="001F2CCD"/>
    <w:p w14:paraId="18CEE38A" w14:textId="77777777" w:rsidR="001F2CCD" w:rsidRPr="001E5C8B" w:rsidRDefault="001F2CCD" w:rsidP="001F2CCD">
      <w:pPr>
        <w:rPr>
          <w:sz w:val="14"/>
        </w:rPr>
      </w:pPr>
      <w:r w:rsidRPr="001E5C8B">
        <w:rPr>
          <w:sz w:val="14"/>
        </w:rPr>
        <w:t xml:space="preserve">Finally, independent human rights expert Lana </w:t>
      </w:r>
      <w:proofErr w:type="spellStart"/>
      <w:r w:rsidRPr="001E5C8B">
        <w:rPr>
          <w:sz w:val="14"/>
        </w:rPr>
        <w:t>Baydas</w:t>
      </w:r>
      <w:proofErr w:type="spellEnd"/>
      <w:r w:rsidRPr="001E5C8B">
        <w:rPr>
          <w:sz w:val="14"/>
        </w:rPr>
        <w:t xml:space="preserve"> argued that </w:t>
      </w:r>
      <w:r w:rsidRPr="001E5C8B">
        <w:rPr>
          <w:rStyle w:val="StyleUnderline"/>
        </w:rPr>
        <w:t>the international community needs to better reconcile its commitment to human rights with its mandates to counter terrorism and violent extremism</w:t>
      </w:r>
      <w:r w:rsidRPr="001E5C8B">
        <w:rPr>
          <w:sz w:val="14"/>
        </w:rPr>
        <w:t xml:space="preserve">. Since 9/11, she conveyed, </w:t>
      </w:r>
      <w:r w:rsidRPr="001E5C8B">
        <w:rPr>
          <w:rStyle w:val="StyleUnderline"/>
        </w:rPr>
        <w:t>many countries have felt compelled to prioritize highly punitive and counterproductive, militaristic approaches to extremist groups</w:t>
      </w:r>
      <w:r w:rsidRPr="001E5C8B">
        <w:rPr>
          <w:sz w:val="14"/>
        </w:rPr>
        <w:t xml:space="preserve">. Countries </w:t>
      </w:r>
      <w:r w:rsidRPr="001E5C8B">
        <w:rPr>
          <w:rStyle w:val="StyleUnderline"/>
        </w:rPr>
        <w:t>may worry that adopting a different approach could jeopardize international financial or military support, or even subject them to sanctions</w:t>
      </w:r>
      <w:r w:rsidRPr="001E5C8B">
        <w:rPr>
          <w:sz w:val="14"/>
        </w:rPr>
        <w:t xml:space="preserve">. </w:t>
      </w:r>
      <w:proofErr w:type="spellStart"/>
      <w:r w:rsidRPr="001E5C8B">
        <w:rPr>
          <w:sz w:val="14"/>
        </w:rPr>
        <w:t>Baydas</w:t>
      </w:r>
      <w:proofErr w:type="spellEnd"/>
      <w:r w:rsidRPr="001E5C8B">
        <w:rPr>
          <w:sz w:val="14"/>
        </w:rPr>
        <w:t xml:space="preserve"> also highlighted that there is no agreed international definition of terrorism or violent extremism, which can become a problem when policies to counter them are implemented. </w:t>
      </w:r>
      <w:r w:rsidRPr="001E5C8B">
        <w:rPr>
          <w:rStyle w:val="StyleUnderline"/>
        </w:rPr>
        <w:t>Although civil society actors contribute to counterterrorism and preventing violent extremism, many governments are unwilling to meaningfully engage with these actors,</w:t>
      </w:r>
      <w:r w:rsidRPr="001E5C8B">
        <w:rPr>
          <w:sz w:val="14"/>
        </w:rPr>
        <w:t xml:space="preserve"> </w:t>
      </w:r>
      <w:proofErr w:type="spellStart"/>
      <w:r w:rsidRPr="001E5C8B">
        <w:rPr>
          <w:sz w:val="14"/>
        </w:rPr>
        <w:t>Baydas</w:t>
      </w:r>
      <w:proofErr w:type="spellEnd"/>
      <w:r w:rsidRPr="001E5C8B">
        <w:rPr>
          <w:sz w:val="14"/>
        </w:rPr>
        <w:t xml:space="preserve"> said, </w:t>
      </w:r>
      <w:r w:rsidRPr="001E5C8B">
        <w:rPr>
          <w:rStyle w:val="StyleUnderline"/>
        </w:rPr>
        <w:t>hampering locally-driven trust-building and reconciliation efforts.</w:t>
      </w:r>
      <w:r w:rsidRPr="001E5C8B">
        <w:rPr>
          <w:sz w:val="14"/>
        </w:rPr>
        <w:t xml:space="preserve"> </w:t>
      </w:r>
      <w:r w:rsidRPr="001E5C8B">
        <w:rPr>
          <w:rStyle w:val="StyleUnderline"/>
        </w:rPr>
        <w:t xml:space="preserve">Governments also often exploit counterterrorism policies and frameworks for their own undemocratic political purposes, such as repressing political opposition or civil society. </w:t>
      </w:r>
      <w:r w:rsidRPr="001E5C8B">
        <w:rPr>
          <w:sz w:val="14"/>
        </w:rPr>
        <w:t xml:space="preserve">“While combating the direct threat of violent extremism remains critical to prevent widespread death and destruction, </w:t>
      </w:r>
      <w:r w:rsidRPr="001E5C8B">
        <w:rPr>
          <w:rStyle w:val="StyleUnderline"/>
        </w:rPr>
        <w:t>military and heavy-handed operations in isolation do not end terrorist movements,”</w:t>
      </w:r>
      <w:r w:rsidRPr="001E5C8B">
        <w:rPr>
          <w:sz w:val="14"/>
        </w:rPr>
        <w:t xml:space="preserve"> </w:t>
      </w:r>
      <w:proofErr w:type="spellStart"/>
      <w:r w:rsidRPr="001E5C8B">
        <w:rPr>
          <w:sz w:val="14"/>
        </w:rPr>
        <w:t>Baydas</w:t>
      </w:r>
      <w:proofErr w:type="spellEnd"/>
      <w:r w:rsidRPr="001E5C8B">
        <w:rPr>
          <w:sz w:val="14"/>
        </w:rPr>
        <w:t xml:space="preserve"> stated. Instead, she </w:t>
      </w:r>
      <w:r w:rsidRPr="001E5C8B">
        <w:rPr>
          <w:rStyle w:val="StyleUnderline"/>
        </w:rPr>
        <w:t>emphasized the need to address root causes of violence</w:t>
      </w:r>
      <w:r w:rsidRPr="001E5C8B">
        <w:rPr>
          <w:sz w:val="14"/>
        </w:rPr>
        <w:t xml:space="preserve">. The </w:t>
      </w:r>
      <w:hyperlink r:id="rId46" w:history="1">
        <w:r w:rsidRPr="001E5C8B">
          <w:rPr>
            <w:rStyle w:val="Hyperlink"/>
            <w:sz w:val="14"/>
          </w:rPr>
          <w:t>U.N. University’s “Limits of Punishment” volume</w:t>
        </w:r>
      </w:hyperlink>
      <w:r w:rsidRPr="001E5C8B">
        <w:rPr>
          <w:sz w:val="14"/>
        </w:rPr>
        <w:t xml:space="preserve"> contains additional detailed information on a range of related topics: transitional justice approaches and leniency programs and their application in conflict settings involving jihadist groups, including </w:t>
      </w:r>
      <w:r w:rsidRPr="001E5C8B">
        <w:rPr>
          <w:rStyle w:val="StyleUnderline"/>
        </w:rPr>
        <w:t>prioritizing the prosecution of severe crimes and offenders; design of conditional amnesties to avoid contributing to impunity; and lessons from other cases</w:t>
      </w:r>
      <w:r w:rsidRPr="001E5C8B">
        <w:rPr>
          <w:sz w:val="14"/>
        </w:rPr>
        <w:t>, such as Northern Ireland, Rwanda, Uganda, and Colombia.</w:t>
      </w:r>
    </w:p>
    <w:p w14:paraId="53FBDAC8" w14:textId="77777777" w:rsidR="001F2CCD" w:rsidRPr="001E5C8B" w:rsidRDefault="001F2CCD" w:rsidP="001F2CCD">
      <w:pPr>
        <w:pStyle w:val="Heading4"/>
      </w:pPr>
      <w:r w:rsidRPr="001E5C8B">
        <w:t>Poverty and corruption prevent Nigerian army success against Boko Haram</w:t>
      </w:r>
    </w:p>
    <w:p w14:paraId="00050699" w14:textId="77777777" w:rsidR="001F2CCD" w:rsidRPr="001E5C8B" w:rsidRDefault="001F2CCD" w:rsidP="001F2CCD">
      <w:pPr>
        <w:rPr>
          <w:rStyle w:val="Style13ptBold"/>
          <w:b w:val="0"/>
          <w:sz w:val="16"/>
          <w:szCs w:val="16"/>
        </w:rPr>
      </w:pPr>
      <w:r w:rsidRPr="001E5C8B">
        <w:rPr>
          <w:rStyle w:val="Style13ptBold"/>
        </w:rPr>
        <w:t xml:space="preserve">York 2015 - Africa Bureau Chief at The Globe and Mail </w:t>
      </w:r>
      <w:r w:rsidRPr="001E5C8B">
        <w:rPr>
          <w:rStyle w:val="Style13ptBold"/>
          <w:b w:val="0"/>
          <w:sz w:val="16"/>
          <w:szCs w:val="16"/>
        </w:rPr>
        <w:t>[Geoffrey, , “How Not To Fight Extremism: Nigeria's battle against Boko Haram has been a series of deadly mistakes, missteps and miscalculations”, The Globe and Mail, ProQuest acc 7/10/19]</w:t>
      </w:r>
    </w:p>
    <w:p w14:paraId="5BDACA30" w14:textId="77777777" w:rsidR="001F2CCD" w:rsidRPr="001E5C8B" w:rsidRDefault="001F2CCD" w:rsidP="001F2CCD">
      <w:pPr>
        <w:rPr>
          <w:rStyle w:val="Style13ptBold"/>
          <w:b w:val="0"/>
          <w:sz w:val="16"/>
          <w:szCs w:val="16"/>
        </w:rPr>
      </w:pPr>
    </w:p>
    <w:p w14:paraId="738B6C87" w14:textId="77777777" w:rsidR="001F2CCD" w:rsidRPr="001E5C8B" w:rsidRDefault="001F2CCD" w:rsidP="001F2CCD">
      <w:pPr>
        <w:rPr>
          <w:sz w:val="14"/>
        </w:rPr>
      </w:pPr>
      <w:r w:rsidRPr="001E5C8B">
        <w:rPr>
          <w:sz w:val="14"/>
        </w:rPr>
        <w:t xml:space="preserve"> A neglected population </w:t>
      </w:r>
      <w:r w:rsidRPr="001E5C8B">
        <w:rPr>
          <w:rStyle w:val="StyleUnderline"/>
        </w:rPr>
        <w:t xml:space="preserve">Until the Nigerian government offers a serious alternative to the rebellion - until it offers economic hope, a more honest government, and a genuine hearts-and-minds campaign in the northeast - the army's counterinsurgency efforts are unlikely to succeed. To win support on the ground, it needs to conduct a more professional campaign with fewer atrocities and civilian casualties, </w:t>
      </w:r>
      <w:r w:rsidRPr="001E5C8B">
        <w:rPr>
          <w:sz w:val="14"/>
        </w:rPr>
        <w:t>fewer arbitrary house-to-house sweeps and destruction of property, and no more impunity from prosecution</w:t>
      </w:r>
      <w:r w:rsidRPr="001E5C8B">
        <w:rPr>
          <w:rStyle w:val="StyleUnderline"/>
        </w:rPr>
        <w:t xml:space="preserve">. It needs to invest in economic development in the north, </w:t>
      </w:r>
      <w:r w:rsidRPr="001E5C8B">
        <w:rPr>
          <w:sz w:val="14"/>
        </w:rPr>
        <w:t>including agriculture, roads, electricity and education. It needs to reform Nigeria's power-sharing and resource-sharing deals to give a fairer deal to the poorest northern states, and</w:t>
      </w:r>
      <w:r w:rsidRPr="001E5C8B">
        <w:rPr>
          <w:rStyle w:val="StyleUnderline"/>
        </w:rPr>
        <w:t xml:space="preserve"> it needs to tackle the rampant corruption, fraud and embezzlement among powerful officials in the military and elsewhere.</w:t>
      </w:r>
      <w:r w:rsidRPr="001E5C8B">
        <w:rPr>
          <w:sz w:val="14"/>
        </w:rPr>
        <w:t xml:space="preserve"> While soldiers from Chad and Nigeria have recaptured territory from the rebels this month, Boko Haram will continue to thrive in its rural strongholds in the northeast as long as Nigeria remains a broken state. Nigeria is evidence of a lesson that is reinforced by similar cases in Somalia, Mali, Syria and Iraq: Rebel movements prosper when failing states ignore the needs of large numbers of citizens. With the election only weeks away and its political survival at stake, the government is vowing to crush the rebels and liberate Chibok's kidnapped schoolgirls. But after years of neglect, it may be too late to rebuild peace in northern Nigeria. The cycle of hatred and revenge seems unstoppable now. Mary Paul, the mother of six children in a village near Michika, was widowed in 2011 when Boko Haram killed her husband. She migrated to Abuja to work as a market vendor to raise money to educate her children, who stayed in the village. Then, in September, the rebels captured Michika, and Ms. Paul decided to risk the perilous journey home to rescue her family. She trekked the final seven </w:t>
      </w:r>
      <w:proofErr w:type="spellStart"/>
      <w:r w:rsidRPr="001E5C8B">
        <w:rPr>
          <w:sz w:val="14"/>
        </w:rPr>
        <w:t>kilometres</w:t>
      </w:r>
      <w:proofErr w:type="spellEnd"/>
      <w:r w:rsidRPr="001E5C8B">
        <w:rPr>
          <w:sz w:val="14"/>
        </w:rPr>
        <w:t xml:space="preserve"> across rivers and mountains, finally finding her children and her elderly father in hiding places in caves. But as she brought her family to safety, she heard the story of a local man who was suspected of helping Boko Haram. The villagers captured him and attacked him with a knife. "They cut him into pieces," Ms. Paul told me. "They wanted him to suffer, like our people suffer." This is what happens with insurgencies. Neglected by corrupt and indifferent governments, they rip apart families and villages and nations. Armies can recapture territory, but they cannot rebuild a broken country.</w:t>
      </w:r>
    </w:p>
    <w:p w14:paraId="46CF5D9F" w14:textId="77777777" w:rsidR="001F2CCD" w:rsidRPr="001E5C8B" w:rsidRDefault="001F2CCD" w:rsidP="001F2CCD"/>
    <w:p w14:paraId="1C4769DE" w14:textId="77777777" w:rsidR="001F2CCD" w:rsidRPr="001E5C8B" w:rsidRDefault="001F2CCD" w:rsidP="001F2CCD">
      <w:pPr>
        <w:pStyle w:val="Heading3"/>
      </w:pPr>
      <w:r w:rsidRPr="001E5C8B">
        <w:t>Extend Counter Terrorism --Weapons Stolen</w:t>
      </w:r>
    </w:p>
    <w:p w14:paraId="7AB51999" w14:textId="77777777" w:rsidR="001F2CCD" w:rsidRPr="001E5C8B" w:rsidRDefault="001F2CCD" w:rsidP="001F2CCD">
      <w:pPr>
        <w:pStyle w:val="Heading4"/>
      </w:pPr>
      <w:r w:rsidRPr="001E5C8B">
        <w:t>Nigerian corruption increases terrorism – soldiers abandon posts and defense money is stolen By terrorists.</w:t>
      </w:r>
    </w:p>
    <w:p w14:paraId="10A40C61" w14:textId="77777777" w:rsidR="001F2CCD" w:rsidRPr="001E5C8B" w:rsidRDefault="001F2CCD" w:rsidP="001F2CCD">
      <w:pPr>
        <w:rPr>
          <w:sz w:val="16"/>
          <w:szCs w:val="16"/>
        </w:rPr>
      </w:pPr>
      <w:r w:rsidRPr="001E5C8B">
        <w:rPr>
          <w:rStyle w:val="Style13ptBold"/>
        </w:rPr>
        <w:t xml:space="preserve">Baker 16- Time’s Africa Correspondent </w:t>
      </w:r>
      <w:r w:rsidRPr="001E5C8B">
        <w:rPr>
          <w:sz w:val="16"/>
          <w:szCs w:val="16"/>
        </w:rPr>
        <w:t>[</w:t>
      </w:r>
      <w:proofErr w:type="spellStart"/>
      <w:r w:rsidRPr="001E5C8B">
        <w:rPr>
          <w:sz w:val="16"/>
          <w:szCs w:val="16"/>
        </w:rPr>
        <w:t>Aryn</w:t>
      </w:r>
      <w:proofErr w:type="spellEnd"/>
      <w:r w:rsidRPr="001E5C8B">
        <w:rPr>
          <w:sz w:val="16"/>
          <w:szCs w:val="16"/>
        </w:rPr>
        <w:t xml:space="preserve">, 1-18-16, Corruption in Military Defense Spending Could Be Behind Rise in Africa Terror Attacks, Time, </w:t>
      </w:r>
      <w:hyperlink r:id="rId47" w:history="1">
        <w:r w:rsidRPr="001E5C8B">
          <w:rPr>
            <w:rStyle w:val="Hyperlink"/>
            <w:sz w:val="16"/>
            <w:szCs w:val="16"/>
          </w:rPr>
          <w:t>https://time.com/4184472/military-corruption-africa-terror-attacks/</w:t>
        </w:r>
      </w:hyperlink>
      <w:r w:rsidRPr="001E5C8B">
        <w:rPr>
          <w:sz w:val="16"/>
          <w:szCs w:val="16"/>
        </w:rPr>
        <w:t xml:space="preserve"> acc. 7-10-19]</w:t>
      </w:r>
    </w:p>
    <w:p w14:paraId="007B9A37" w14:textId="77777777" w:rsidR="001F2CCD" w:rsidRPr="001E5C8B" w:rsidRDefault="001F2CCD" w:rsidP="001F2CCD">
      <w:pPr>
        <w:rPr>
          <w:rStyle w:val="Style13ptBold"/>
          <w:b w:val="0"/>
          <w:sz w:val="16"/>
          <w:szCs w:val="16"/>
        </w:rPr>
      </w:pPr>
    </w:p>
    <w:p w14:paraId="20D7F391" w14:textId="77777777" w:rsidR="001F2CCD" w:rsidRPr="001E5C8B" w:rsidRDefault="001F2CCD" w:rsidP="001F2CCD">
      <w:pPr>
        <w:rPr>
          <w:rStyle w:val="StyleUnderline"/>
        </w:rPr>
      </w:pPr>
      <w:r w:rsidRPr="001E5C8B">
        <w:rPr>
          <w:sz w:val="10"/>
        </w:rPr>
        <w:t xml:space="preserve">From Somalia in the east to the Western Sahel, </w:t>
      </w:r>
      <w:r w:rsidRPr="001E5C8B">
        <w:rPr>
          <w:rStyle w:val="StyleUnderline"/>
        </w:rPr>
        <w:t>Africa’s hotspots started getting hotter over the past week with a series of terror attacks that have raised fears of a new wave of extremist violence</w:t>
      </w:r>
      <w:r w:rsidRPr="001E5C8B">
        <w:rPr>
          <w:sz w:val="10"/>
        </w:rPr>
        <w:t xml:space="preserve">. Terrorism analysts have posited that al-Qaeda is vying for attention and territory with upstart ISIS in a region rife with instability. But </w:t>
      </w:r>
      <w:r w:rsidRPr="001E5C8B">
        <w:rPr>
          <w:rStyle w:val="StyleUnderline"/>
        </w:rPr>
        <w:t>as much as terrorist groups thrive on government weakness, military corruption also plays an important role</w:t>
      </w:r>
      <w:r w:rsidRPr="001E5C8B">
        <w:rPr>
          <w:sz w:val="10"/>
        </w:rPr>
        <w:t>,</w:t>
      </w:r>
      <w:r w:rsidRPr="001E5C8B">
        <w:rPr>
          <w:rStyle w:val="StyleUnderline"/>
        </w:rPr>
        <w:t xml:space="preserve"> according to a new report on corruption in military defense spending in Africa.</w:t>
      </w:r>
      <w:r w:rsidRPr="001E5C8B">
        <w:rPr>
          <w:sz w:val="10"/>
        </w:rPr>
        <w:t xml:space="preserve"> </w:t>
      </w:r>
      <w:r w:rsidRPr="001E5C8B">
        <w:rPr>
          <w:rStyle w:val="StyleUnderline"/>
        </w:rPr>
        <w:t>Transparency International, a U.K.-based research organization that tracks corruption</w:t>
      </w:r>
      <w:r w:rsidRPr="001E5C8B">
        <w:rPr>
          <w:sz w:val="10"/>
        </w:rPr>
        <w:t xml:space="preserve"> and perceptions of </w:t>
      </w:r>
      <w:r w:rsidRPr="001E5C8B">
        <w:rPr>
          <w:rStyle w:val="StyleUnderline"/>
        </w:rPr>
        <w:t>corruption worldwide, gave every single African country surveyed</w:t>
      </w:r>
      <w:r w:rsidRPr="001E5C8B">
        <w:rPr>
          <w:sz w:val="10"/>
        </w:rPr>
        <w:t xml:space="preserve"> (47 out of 54) </w:t>
      </w:r>
      <w:r w:rsidRPr="001E5C8B">
        <w:rPr>
          <w:rStyle w:val="StyleUnderline"/>
        </w:rPr>
        <w:t>a failing or near-failing grade when it comes to preventing graft in their defense sectors</w:t>
      </w:r>
      <w:r w:rsidRPr="001E5C8B">
        <w:rPr>
          <w:sz w:val="10"/>
        </w:rPr>
        <w:t xml:space="preserve">. </w:t>
      </w:r>
      <w:r w:rsidRPr="001E5C8B">
        <w:rPr>
          <w:rStyle w:val="StyleUnderline"/>
        </w:rPr>
        <w:t>Defense spending is on the rise across the continent, notes the report, but without better tracking on how that money is spent, there is little to ensure that it will go to the areas that need it most in a new era of terror attacks,</w:t>
      </w:r>
      <w:r w:rsidRPr="001E5C8B">
        <w:rPr>
          <w:sz w:val="10"/>
        </w:rPr>
        <w:t xml:space="preserve"> namely counter-terror and security programs. “With such limited oversight on military spending, </w:t>
      </w:r>
      <w:r w:rsidRPr="001E5C8B">
        <w:rPr>
          <w:rStyle w:val="StyleUnderline"/>
        </w:rPr>
        <w:t>there are many opportunities for corruption and graft that can in turn contribute to rising insecurity in the region,</w:t>
      </w:r>
      <w:r w:rsidRPr="001E5C8B">
        <w:rPr>
          <w:sz w:val="10"/>
        </w:rPr>
        <w:t xml:space="preserve">” says Leah Wawro, Transparency International’s program manager for conflict and insecurity. </w:t>
      </w:r>
      <w:r w:rsidRPr="001E5C8B">
        <w:rPr>
          <w:rStyle w:val="StyleUnderline"/>
        </w:rPr>
        <w:t>Corruption</w:t>
      </w:r>
      <w:r w:rsidRPr="001E5C8B">
        <w:rPr>
          <w:sz w:val="10"/>
        </w:rPr>
        <w:t xml:space="preserve">, adds co-author </w:t>
      </w:r>
      <w:proofErr w:type="spellStart"/>
      <w:r w:rsidRPr="001E5C8B">
        <w:rPr>
          <w:sz w:val="10"/>
        </w:rPr>
        <w:t>Eléonore</w:t>
      </w:r>
      <w:proofErr w:type="spellEnd"/>
      <w:r w:rsidRPr="001E5C8B">
        <w:rPr>
          <w:sz w:val="10"/>
        </w:rPr>
        <w:t xml:space="preserve"> Vidal de la </w:t>
      </w:r>
      <w:proofErr w:type="spellStart"/>
      <w:r w:rsidRPr="001E5C8B">
        <w:rPr>
          <w:sz w:val="10"/>
        </w:rPr>
        <w:t>Blache</w:t>
      </w:r>
      <w:proofErr w:type="spellEnd"/>
      <w:r w:rsidRPr="001E5C8B">
        <w:rPr>
          <w:sz w:val="10"/>
        </w:rPr>
        <w:t xml:space="preserve">, the Africa project manager, </w:t>
      </w:r>
      <w:r w:rsidRPr="001E5C8B">
        <w:rPr>
          <w:rStyle w:val="StyleUnderline"/>
        </w:rPr>
        <w:t>can lead to black-market arms sales to terror groups</w:t>
      </w:r>
      <w:r w:rsidRPr="001E5C8B">
        <w:rPr>
          <w:sz w:val="10"/>
        </w:rPr>
        <w:t xml:space="preserve">, or, in some cases, </w:t>
      </w:r>
      <w:r w:rsidRPr="001E5C8B">
        <w:rPr>
          <w:rStyle w:val="StyleUnderline"/>
        </w:rPr>
        <w:t>bolster funding for those groups</w:t>
      </w:r>
      <w:r w:rsidRPr="001E5C8B">
        <w:rPr>
          <w:sz w:val="10"/>
        </w:rPr>
        <w:t xml:space="preserve">. The report’s release on Monday capped a week of back-to-back attacks across Africa. Even as scenes of a devastating suicide bomb and grenade attack on a pair of luxury hotels and a café popular with foreigners unfurled in Burkina Faso, killing at least 29 people from nine different countries, reports started coming in of the kidnapping of an Australian couple in the country’s north, then an ambush on an aid convoy in neighboring Mali that killed two soldiers. Al-Qaeda in the Islamic Maghreb (AQIM) claimed responsibility for the attack in Burkina Faso’s capital, Ouagadougou, and the group, or its affiliates, is thought to have been behind the kidnapping and the assault in Mali. Meanwhile, al-Shabaab militants affiliated with al-Qaeda claimed to have killed more than 100 Kenyan soldiers in a Friday attack on a remote base in Somalia’s southwest, where the African Union is trying to bring peace. And on Jan. 13, two female suicide bombers attacked a mosque in a town near Cameroon’s border with Nigeria during morning prayers, killing 10 in the latest of a series of suicide bombings attributed to the ISIS-affiliated Boko Haram terror group, which is based in Nigeria. In the wake of the attack in Ouagadougou, which followed the same pattern as a similar attack in the Malian capital of Bamako in November, the prime ministers of Mali and Burkina Faso agreed to share intelligence and conduct joint security patrols in their efforts to tackle the rising terror threats in the region. But that is not likely to be enough, say the authors of the Transparency International report. One of the biggest problems, according to the report, is how such </w:t>
      </w:r>
      <w:r w:rsidRPr="001E5C8B">
        <w:rPr>
          <w:rStyle w:val="StyleUnderline"/>
        </w:rPr>
        <w:t>corruption can decrease morale among soldiers</w:t>
      </w:r>
      <w:r w:rsidRPr="001E5C8B">
        <w:rPr>
          <w:sz w:val="10"/>
        </w:rPr>
        <w:t xml:space="preserve">, especially when commanding officers pocket salaries meant for those in the lower ranks. </w:t>
      </w:r>
      <w:r w:rsidRPr="001E5C8B">
        <w:rPr>
          <w:rStyle w:val="Emphasis"/>
        </w:rPr>
        <w:t>Such siphoning of funds is rampant in Nigeria, where soldiers have regularly deserted their posts because they say they lack sufficient supplies and weapons to fight against Boko Haram</w:t>
      </w:r>
      <w:r w:rsidRPr="001E5C8B">
        <w:rPr>
          <w:sz w:val="10"/>
        </w:rPr>
        <w:t xml:space="preserve">. On Friday, the recently elected </w:t>
      </w:r>
      <w:r w:rsidRPr="001E5C8B">
        <w:rPr>
          <w:rStyle w:val="StyleUnderline"/>
        </w:rPr>
        <w:t>President</w:t>
      </w:r>
      <w:r w:rsidRPr="001E5C8B">
        <w:rPr>
          <w:sz w:val="10"/>
        </w:rPr>
        <w:t xml:space="preserve"> Muhammadu </w:t>
      </w:r>
      <w:r w:rsidRPr="001E5C8B">
        <w:rPr>
          <w:rStyle w:val="StyleUnderline"/>
        </w:rPr>
        <w:t>Buhari ordered an investigation into corruption allegations</w:t>
      </w:r>
      <w:r w:rsidRPr="001E5C8B">
        <w:rPr>
          <w:sz w:val="10"/>
        </w:rPr>
        <w:t xml:space="preserve"> going back nine years, </w:t>
      </w:r>
      <w:r w:rsidRPr="001E5C8B">
        <w:rPr>
          <w:sz w:val="10"/>
          <w:szCs w:val="16"/>
        </w:rPr>
        <w:t xml:space="preserve">saying that graft among senior ranks of the military hindered the fight against an Islamist insurgency in the north of the country. Sambo </w:t>
      </w:r>
      <w:proofErr w:type="spellStart"/>
      <w:r w:rsidRPr="001E5C8B">
        <w:rPr>
          <w:sz w:val="10"/>
          <w:szCs w:val="16"/>
        </w:rPr>
        <w:t>Dasuki</w:t>
      </w:r>
      <w:proofErr w:type="spellEnd"/>
      <w:r w:rsidRPr="001E5C8B">
        <w:rPr>
          <w:sz w:val="10"/>
          <w:szCs w:val="16"/>
        </w:rPr>
        <w:t>, the former national security advisor under Buhari’s predecessor and rival, Goodluck Jonathan, was arrested in December, in the wake of a government commission finding that he, along with other senior officials, allegedly pilfered some $5.5 billion meant for equipping, supplying and paying soldiers taking on Boko Haram.</w:t>
      </w:r>
      <w:r w:rsidRPr="001E5C8B">
        <w:rPr>
          <w:sz w:val="10"/>
        </w:rPr>
        <w:t xml:space="preserve"> </w:t>
      </w:r>
      <w:proofErr w:type="spellStart"/>
      <w:r w:rsidRPr="001E5C8B">
        <w:rPr>
          <w:sz w:val="10"/>
        </w:rPr>
        <w:t>Dasuki</w:t>
      </w:r>
      <w:proofErr w:type="spellEnd"/>
      <w:r w:rsidRPr="001E5C8B">
        <w:rPr>
          <w:sz w:val="10"/>
        </w:rPr>
        <w:t xml:space="preserve"> has denied the charges, calling the findings “presumptive, baseless” and lacking in “diligence.” Members of the Jonathan administration say the allegations that graft hampered the military’s counter-terror abilities are unsubstantiated. Wawro, of </w:t>
      </w:r>
      <w:r w:rsidRPr="001E5C8B">
        <w:rPr>
          <w:rStyle w:val="StyleUnderline"/>
        </w:rPr>
        <w:t xml:space="preserve">Transparency International, calls the claims justified. </w:t>
      </w:r>
      <w:r w:rsidRPr="001E5C8B">
        <w:rPr>
          <w:sz w:val="10"/>
        </w:rPr>
        <w:t xml:space="preserve">“Absolutely, </w:t>
      </w:r>
      <w:r w:rsidRPr="001E5C8B">
        <w:rPr>
          <w:rStyle w:val="StyleUnderline"/>
        </w:rPr>
        <w:t>corruption is undermining the fight against Boko Haram</w:t>
      </w:r>
      <w:r w:rsidRPr="001E5C8B">
        <w:rPr>
          <w:sz w:val="10"/>
        </w:rPr>
        <w:t xml:space="preserve"> [in Nigeria]. </w:t>
      </w:r>
      <w:r w:rsidRPr="001E5C8B">
        <w:rPr>
          <w:rStyle w:val="Emphasis"/>
        </w:rPr>
        <w:t>When soldiers’ salaries are pocketed, when they see their commanders driving fancy cars while they struggle to eat, they are more likely to sell weapons and other supplies. They are more likely to take bribes, and they are more likely to allow arms or drugs to be smuggled across borders</w:t>
      </w:r>
      <w:r w:rsidRPr="001E5C8B">
        <w:rPr>
          <w:rStyle w:val="StyleUnderline"/>
        </w:rPr>
        <w:t>.” They are also more likely to desert</w:t>
      </w:r>
      <w:r w:rsidRPr="001E5C8B">
        <w:rPr>
          <w:sz w:val="10"/>
        </w:rPr>
        <w:t xml:space="preserve">, she adds, </w:t>
      </w:r>
      <w:r w:rsidRPr="001E5C8B">
        <w:rPr>
          <w:rStyle w:val="StyleUnderline"/>
        </w:rPr>
        <w:t xml:space="preserve">further undermining confidence in the military, and the government. </w:t>
      </w:r>
      <w:r w:rsidRPr="001E5C8B">
        <w:rPr>
          <w:sz w:val="10"/>
        </w:rPr>
        <w:t xml:space="preserve">It’s not just Nigeria. Kenya’s armed forces also stand accused of being involved in bribe taking, arms sales, and worse. A recent report by Journalists for Justice, a Nairobi-based, non-partisan organization that seeks to broaden citizen understanding of international criminal justice and combat government impunity, details how Kenyan soldiers in Somalia are working in cahoots with the al-Shabaab terror group to levy “taxes” on the illegal smuggling of sugar and charcoal through the Somali port of Kismayo. “This is problematic when the KDF [Kenya Defense Force] is supposed to be fighting al-Shabaab, and when elsewhere in the country al-Shabaab forces claim to have killed more than 100 Kenyan soldiers,” says Vidal de la </w:t>
      </w:r>
      <w:proofErr w:type="spellStart"/>
      <w:r w:rsidRPr="001E5C8B">
        <w:rPr>
          <w:sz w:val="10"/>
        </w:rPr>
        <w:t>Blache</w:t>
      </w:r>
      <w:proofErr w:type="spellEnd"/>
      <w:r w:rsidRPr="001E5C8B">
        <w:rPr>
          <w:sz w:val="10"/>
        </w:rPr>
        <w:t xml:space="preserve">. “What you are seeing is a direct link between the ability of al-Shabaab to arm and sustain itself and the corruption within the Kenya defense establishment all the way to the top.” Rather than promise an investigation, the Kenyan government has dismissed and denied the allegations. It is impossible to know whether there is any direct link between the weekend attacks in Burkina Faso and corruption within that country’s military establishment, says Wawro. But the country is one of the worst ranked in the Transparency report. “What you can say about any country that scores an “F” [as Burkina Faso does] is that </w:t>
      </w:r>
      <w:r w:rsidRPr="001E5C8B">
        <w:rPr>
          <w:rStyle w:val="StyleUnderline"/>
        </w:rPr>
        <w:t>there is no one to hold the military to account about what is being done to prevent these attacks, and how the increase in funding we are likely to see after an attack like this will be put to use</w:t>
      </w:r>
      <w:r w:rsidRPr="001E5C8B">
        <w:rPr>
          <w:sz w:val="10"/>
        </w:rPr>
        <w:t>.” That, she says, creates a level of distrust between the people and their government, one easily exploited by terror groups. While the report points fingers at African governments for failing to track military spending</w:t>
      </w:r>
      <w:r w:rsidRPr="001E5C8B">
        <w:rPr>
          <w:rStyle w:val="StyleUnderline"/>
        </w:rPr>
        <w:t>, the report’s authors aren’t letting the U.S. and France, the principal financial backers of many of Africa’s counter terror efforts, off the hook.</w:t>
      </w:r>
      <w:r w:rsidRPr="001E5C8B">
        <w:rPr>
          <w:sz w:val="10"/>
        </w:rPr>
        <w:t xml:space="preserve"> “</w:t>
      </w:r>
      <w:r w:rsidRPr="001E5C8B">
        <w:rPr>
          <w:rStyle w:val="StyleUnderline"/>
        </w:rPr>
        <w:t>We are not seeing [these countries] taking the kind of actions needed to address the problem</w:t>
      </w:r>
      <w:r w:rsidRPr="001E5C8B">
        <w:rPr>
          <w:sz w:val="10"/>
        </w:rPr>
        <w:t xml:space="preserve">,” says Wawro. Kenya’s military, she notes, is a major recipient of U.S. military aid. “So, if you look through a winding lens, </w:t>
      </w:r>
      <w:r w:rsidRPr="001E5C8B">
        <w:rPr>
          <w:rStyle w:val="Emphasis"/>
        </w:rPr>
        <w:t>U.S. money is indirectly filtering in to support terrorism</w:t>
      </w:r>
      <w:r w:rsidRPr="001E5C8B">
        <w:rPr>
          <w:sz w:val="10"/>
        </w:rPr>
        <w:t xml:space="preserve">.” </w:t>
      </w:r>
      <w:r w:rsidRPr="001E5C8B">
        <w:rPr>
          <w:rStyle w:val="StyleUnderline"/>
        </w:rPr>
        <w:t>That,</w:t>
      </w:r>
      <w:r w:rsidRPr="001E5C8B">
        <w:rPr>
          <w:sz w:val="10"/>
        </w:rPr>
        <w:t xml:space="preserve"> she says</w:t>
      </w:r>
      <w:r w:rsidRPr="001E5C8B">
        <w:rPr>
          <w:rStyle w:val="StyleUnderline"/>
        </w:rPr>
        <w:t>, is reason enough for the foreign backers of African counter terror programs to insist on greater transparency in spending, lest their assistance end up funding another terror attack.</w:t>
      </w:r>
    </w:p>
    <w:p w14:paraId="17A7D560" w14:textId="77777777" w:rsidR="001F2CCD" w:rsidRPr="001E5C8B" w:rsidRDefault="001F2CCD" w:rsidP="001F2CCD">
      <w:pPr>
        <w:spacing w:after="160" w:line="259" w:lineRule="auto"/>
        <w:rPr>
          <w:rFonts w:asciiTheme="minorHAnsi" w:hAnsiTheme="minorHAnsi"/>
          <w:sz w:val="22"/>
        </w:rPr>
      </w:pPr>
    </w:p>
    <w:p w14:paraId="1CB17EBC" w14:textId="77777777" w:rsidR="001F2CCD" w:rsidRPr="001E5C8B" w:rsidRDefault="001F2CCD" w:rsidP="001F2CCD">
      <w:pPr>
        <w:pStyle w:val="Heading3"/>
      </w:pPr>
      <w:r w:rsidRPr="001E5C8B">
        <w:t>Extend Counter Terrorism --Corruption</w:t>
      </w:r>
    </w:p>
    <w:p w14:paraId="6057ACA0" w14:textId="77777777" w:rsidR="001F2CCD" w:rsidRPr="001E5C8B" w:rsidRDefault="001F2CCD" w:rsidP="001F2CCD">
      <w:pPr>
        <w:pStyle w:val="Heading4"/>
      </w:pPr>
      <w:r w:rsidRPr="001E5C8B">
        <w:t>Military counter insurgency tactics will fail in Nigeria until Corruption and Human Rights are addressed</w:t>
      </w:r>
    </w:p>
    <w:p w14:paraId="1E8672C5" w14:textId="77777777" w:rsidR="001F2CCD" w:rsidRPr="001E5C8B" w:rsidRDefault="001F2CCD" w:rsidP="001F2CCD">
      <w:pPr>
        <w:rPr>
          <w:sz w:val="16"/>
          <w:szCs w:val="16"/>
        </w:rPr>
      </w:pPr>
      <w:proofErr w:type="spellStart"/>
      <w:r w:rsidRPr="001E5C8B">
        <w:rPr>
          <w:b/>
          <w:bCs/>
        </w:rPr>
        <w:t>Zelinka</w:t>
      </w:r>
      <w:proofErr w:type="spellEnd"/>
      <w:r w:rsidRPr="001E5C8B">
        <w:rPr>
          <w:b/>
          <w:bCs/>
        </w:rPr>
        <w:t xml:space="preserve"> 2008- MA candidate in security and strategic studies at Masaryk Univ, Brno </w:t>
      </w:r>
      <w:r w:rsidRPr="001E5C8B">
        <w:rPr>
          <w:sz w:val="16"/>
          <w:szCs w:val="16"/>
        </w:rPr>
        <w:t xml:space="preserve">[Petr “Conceptualizing and Countering the Movement for the Emancipation of the Niger Delta”, </w:t>
      </w:r>
      <w:hyperlink r:id="rId48" w:history="1">
        <w:r w:rsidRPr="001E5C8B">
          <w:rPr>
            <w:rStyle w:val="Hyperlink"/>
            <w:sz w:val="16"/>
            <w:szCs w:val="16"/>
          </w:rPr>
          <w:t>https://www.obranaastrategie.cz/en/articles/conceptualizing-and-countering-the-movement-for-the-emancipation-of-the-niger-delta.html</w:t>
        </w:r>
      </w:hyperlink>
      <w:r w:rsidRPr="001E5C8B">
        <w:rPr>
          <w:sz w:val="16"/>
          <w:szCs w:val="16"/>
        </w:rPr>
        <w:t xml:space="preserve">, </w:t>
      </w:r>
      <w:proofErr w:type="spellStart"/>
      <w:r w:rsidRPr="001E5C8B">
        <w:rPr>
          <w:sz w:val="16"/>
          <w:szCs w:val="16"/>
        </w:rPr>
        <w:t>Obrana</w:t>
      </w:r>
      <w:proofErr w:type="spellEnd"/>
      <w:r w:rsidRPr="001E5C8B">
        <w:rPr>
          <w:sz w:val="16"/>
          <w:szCs w:val="16"/>
        </w:rPr>
        <w:t xml:space="preserve"> a </w:t>
      </w:r>
      <w:proofErr w:type="spellStart"/>
      <w:r w:rsidRPr="001E5C8B">
        <w:rPr>
          <w:sz w:val="16"/>
          <w:szCs w:val="16"/>
        </w:rPr>
        <w:t>Strategie</w:t>
      </w:r>
      <w:proofErr w:type="spellEnd"/>
      <w:r w:rsidRPr="001E5C8B">
        <w:rPr>
          <w:sz w:val="16"/>
          <w:szCs w:val="16"/>
        </w:rPr>
        <w:t xml:space="preserve"> vol 2 7-11-2019]</w:t>
      </w:r>
    </w:p>
    <w:p w14:paraId="26EDBC4B" w14:textId="77777777" w:rsidR="001F2CCD" w:rsidRPr="001E5C8B" w:rsidRDefault="001F2CCD" w:rsidP="001F2CCD"/>
    <w:p w14:paraId="095D6317" w14:textId="77777777" w:rsidR="001F2CCD" w:rsidRPr="001E5C8B" w:rsidRDefault="001F2CCD" w:rsidP="001F2CCD">
      <w:pPr>
        <w:rPr>
          <w:sz w:val="14"/>
        </w:rPr>
      </w:pPr>
      <w:r w:rsidRPr="001E5C8B">
        <w:rPr>
          <w:sz w:val="14"/>
        </w:rPr>
        <w:t xml:space="preserve">CONCLUSION The article showed that </w:t>
      </w:r>
      <w:r w:rsidRPr="001E5C8B">
        <w:rPr>
          <w:u w:val="single"/>
        </w:rPr>
        <w:t xml:space="preserve">MEND fulfils conditions to be labeled VNSA but also a terrorist organization </w:t>
      </w:r>
      <w:r w:rsidRPr="001E5C8B">
        <w:rPr>
          <w:sz w:val="14"/>
        </w:rPr>
        <w:t xml:space="preserve">and we can say that despite some discrepancy with the ethnic terrorism model MEND could be understood even as a case of ethnic terrorism. However bearing in mind political consequences of this label we hurry to add, that </w:t>
      </w:r>
      <w:r w:rsidRPr="001E5C8B">
        <w:rPr>
          <w:u w:val="single"/>
        </w:rPr>
        <w:t>MEND should not be studied in isolation and that government not only seriously disobeyed the human rights of people in Niger Delta but also indirectly</w:t>
      </w:r>
      <w:r w:rsidRPr="001E5C8B">
        <w:rPr>
          <w:sz w:val="14"/>
        </w:rPr>
        <w:t xml:space="preserve"> (according to the VNSA model) </w:t>
      </w:r>
      <w:r w:rsidRPr="001E5C8B">
        <w:rPr>
          <w:u w:val="single"/>
        </w:rPr>
        <w:t>contributed to creation of VNSAs in general</w:t>
      </w:r>
      <w:r w:rsidRPr="001E5C8B">
        <w:rPr>
          <w:sz w:val="14"/>
        </w:rPr>
        <w:t xml:space="preserve">. And if Daniel </w:t>
      </w:r>
      <w:proofErr w:type="spellStart"/>
      <w:r w:rsidRPr="001E5C8B">
        <w:rPr>
          <w:sz w:val="14"/>
        </w:rPr>
        <w:t>Byman</w:t>
      </w:r>
      <w:proofErr w:type="spellEnd"/>
      <w:r w:rsidRPr="001E5C8B">
        <w:rPr>
          <w:sz w:val="14"/>
        </w:rPr>
        <w:t xml:space="preserve"> is correct and </w:t>
      </w:r>
      <w:r w:rsidRPr="001E5C8B">
        <w:rPr>
          <w:u w:val="single"/>
        </w:rPr>
        <w:t xml:space="preserve">if government will use force against the community as whole, as it did in past, it will only support the cause and </w:t>
      </w:r>
      <w:r w:rsidRPr="001E5C8B">
        <w:rPr>
          <w:sz w:val="14"/>
        </w:rPr>
        <w:t xml:space="preserve">Ijaw </w:t>
      </w:r>
      <w:r w:rsidRPr="001E5C8B">
        <w:rPr>
          <w:u w:val="single"/>
        </w:rPr>
        <w:t xml:space="preserve">determination to fight - </w:t>
      </w:r>
      <w:r w:rsidRPr="001E5C8B">
        <w:rPr>
          <w:sz w:val="14"/>
        </w:rPr>
        <w:t>Ijaw cause transcends MEND or any other organization</w:t>
      </w:r>
      <w:r w:rsidRPr="001E5C8B">
        <w:rPr>
          <w:u w:val="single"/>
        </w:rPr>
        <w:t xml:space="preserve"> </w:t>
      </w:r>
      <w:r w:rsidRPr="001E5C8B">
        <w:rPr>
          <w:sz w:val="14"/>
        </w:rPr>
        <w:t xml:space="preserve">and this should be held in mind. By that we move on to the question of countering MEND. Unfortunately even after trying strategies which each model offers we did not produce satisfying results. </w:t>
      </w:r>
      <w:r w:rsidRPr="001E5C8B">
        <w:rPr>
          <w:u w:val="single"/>
        </w:rPr>
        <w:t>There does not seem to be an easy solution to disrupting MEND or solving the problem of Niger Delta as whole</w:t>
      </w:r>
      <w:r w:rsidRPr="001E5C8B">
        <w:rPr>
          <w:sz w:val="14"/>
        </w:rPr>
        <w:t xml:space="preserve">. However the work was not entirely futile as we discovered that the </w:t>
      </w:r>
      <w:r w:rsidRPr="001E5C8B">
        <w:rPr>
          <w:u w:val="single"/>
        </w:rPr>
        <w:t>government is a common denominator in each strategy - in a negative way</w:t>
      </w:r>
      <w:r w:rsidRPr="001E5C8B">
        <w:rPr>
          <w:sz w:val="14"/>
        </w:rPr>
        <w:t xml:space="preserve">. The government or regime seems to be the </w:t>
      </w:r>
      <w:r w:rsidRPr="001E5C8B">
        <w:rPr>
          <w:u w:val="single"/>
        </w:rPr>
        <w:t>biggest obstacle to successful counter strategy.</w:t>
      </w:r>
      <w:r w:rsidRPr="001E5C8B">
        <w:rPr>
          <w:sz w:val="14"/>
        </w:rPr>
        <w:t xml:space="preserve"> The </w:t>
      </w:r>
      <w:r w:rsidRPr="001E5C8B">
        <w:rPr>
          <w:u w:val="single"/>
        </w:rPr>
        <w:t xml:space="preserve">regime in </w:t>
      </w:r>
      <w:proofErr w:type="spellStart"/>
      <w:r w:rsidRPr="001E5C8B">
        <w:rPr>
          <w:u w:val="single"/>
        </w:rPr>
        <w:t>petro</w:t>
      </w:r>
      <w:proofErr w:type="spellEnd"/>
      <w:r w:rsidRPr="001E5C8B">
        <w:rPr>
          <w:u w:val="single"/>
        </w:rPr>
        <w:t>-state could be imagined as an entity which floats over the society but has no links to it and is almost only concerned with revenues from oil extracting</w:t>
      </w:r>
      <w:r w:rsidRPr="001E5C8B">
        <w:rPr>
          <w:sz w:val="14"/>
        </w:rPr>
        <w:t xml:space="preserve">, </w:t>
      </w:r>
      <w:r w:rsidRPr="001E5C8B">
        <w:rPr>
          <w:u w:val="single"/>
        </w:rPr>
        <w:t>which puts it in odds with people of Niger Delta who in majority feel deprived from what they see as their right - oil revenues.</w:t>
      </w:r>
      <w:r w:rsidRPr="001E5C8B">
        <w:rPr>
          <w:sz w:val="14"/>
        </w:rPr>
        <w:t xml:space="preserve"> So the </w:t>
      </w:r>
      <w:r w:rsidRPr="001E5C8B">
        <w:rPr>
          <w:u w:val="single"/>
        </w:rPr>
        <w:t>solution to successful removal of MEND probably leads through enhancing the legitimacy of regime which is connected with struggle against corruption and promotion of democracy</w:t>
      </w:r>
      <w:r w:rsidRPr="001E5C8B">
        <w:rPr>
          <w:sz w:val="14"/>
        </w:rPr>
        <w:t xml:space="preserve">, but inevitably some </w:t>
      </w:r>
      <w:r w:rsidRPr="001E5C8B">
        <w:rPr>
          <w:u w:val="single"/>
        </w:rPr>
        <w:t>concession when it comes to oil revenue share must be made</w:t>
      </w:r>
      <w:r w:rsidRPr="001E5C8B">
        <w:rPr>
          <w:sz w:val="14"/>
        </w:rPr>
        <w:t xml:space="preserve">. </w:t>
      </w:r>
      <w:r w:rsidRPr="001E5C8B">
        <w:rPr>
          <w:u w:val="single"/>
        </w:rPr>
        <w:t xml:space="preserve">When the legitimacy of government is strengthened by this approach it can start to negotiate with MEND with a better position in a dialogue. </w:t>
      </w:r>
      <w:r w:rsidRPr="001E5C8B">
        <w:rPr>
          <w:sz w:val="14"/>
        </w:rPr>
        <w:t xml:space="preserve">Most importantly, </w:t>
      </w:r>
      <w:r w:rsidRPr="001E5C8B">
        <w:rPr>
          <w:u w:val="single"/>
        </w:rPr>
        <w:t>if MEND decided in the past to advance its cause with violence it could also be persuaded, given enough incentives, to abandon this approach</w:t>
      </w:r>
      <w:r w:rsidRPr="001E5C8B">
        <w:rPr>
          <w:sz w:val="14"/>
        </w:rPr>
        <w:t>. To avoid excessive pessimism we should emphasize the role of</w:t>
      </w:r>
      <w:r w:rsidRPr="001E5C8B">
        <w:rPr>
          <w:u w:val="single"/>
        </w:rPr>
        <w:t xml:space="preserve"> </w:t>
      </w:r>
      <w:r w:rsidRPr="001E5C8B">
        <w:rPr>
          <w:sz w:val="14"/>
        </w:rPr>
        <w:t xml:space="preserve">today's president Umar </w:t>
      </w:r>
      <w:proofErr w:type="spellStart"/>
      <w:r w:rsidRPr="001E5C8B">
        <w:rPr>
          <w:sz w:val="14"/>
        </w:rPr>
        <w:t>Yar'Adua</w:t>
      </w:r>
      <w:proofErr w:type="spellEnd"/>
      <w:r w:rsidRPr="001E5C8B">
        <w:rPr>
          <w:sz w:val="14"/>
        </w:rPr>
        <w:t xml:space="preserve"> who at least to some extent is aware of complexity of the situation and willing to negotiate and solve the problem - unlike </w:t>
      </w:r>
      <w:proofErr w:type="spellStart"/>
      <w:r w:rsidRPr="001E5C8B">
        <w:rPr>
          <w:sz w:val="14"/>
        </w:rPr>
        <w:t>Olesegun</w:t>
      </w:r>
      <w:proofErr w:type="spellEnd"/>
      <w:r w:rsidRPr="001E5C8B">
        <w:rPr>
          <w:sz w:val="14"/>
        </w:rPr>
        <w:t xml:space="preserve"> Obasanjo, and was even able to negotiate a truce with the militants. He even founded a ministry of the Niger Delta. But as recent outbreak of violence caused by the Nigerian army shows some of the Nigerian elites are somehow resistant to </w:t>
      </w:r>
      <w:proofErr w:type="spellStart"/>
      <w:r w:rsidRPr="001E5C8B">
        <w:rPr>
          <w:sz w:val="14"/>
        </w:rPr>
        <w:t>Yar'Aduas's</w:t>
      </w:r>
      <w:proofErr w:type="spellEnd"/>
      <w:r w:rsidRPr="001E5C8B">
        <w:rPr>
          <w:sz w:val="14"/>
        </w:rPr>
        <w:t xml:space="preserve"> approach and unwilling to change the share of oil in their disadvantage. We should carefully observe the future of MEND, not only that their acts affect the prices of oil but also it could be emulated for example in Angolan oil rich enclave - Cabinda or Democratic Republic of Congo who have been witnesses of violence of non-state nature for long time.</w:t>
      </w:r>
    </w:p>
    <w:p w14:paraId="5EAF14AA" w14:textId="77777777" w:rsidR="001F2CCD" w:rsidRPr="001E5C8B" w:rsidRDefault="001F2CCD" w:rsidP="001F2CCD"/>
    <w:p w14:paraId="7DB89725" w14:textId="77777777" w:rsidR="001F2CCD" w:rsidRPr="001E5C8B" w:rsidRDefault="001F2CCD" w:rsidP="001F2CCD">
      <w:pPr>
        <w:pStyle w:val="Heading4"/>
      </w:pPr>
      <w:r w:rsidRPr="001E5C8B">
        <w:t>Military corruption makes an effective fight against Boko Haram impossible</w:t>
      </w:r>
    </w:p>
    <w:p w14:paraId="2D8B5B08" w14:textId="77777777" w:rsidR="001F2CCD" w:rsidRPr="001E5C8B" w:rsidRDefault="001F2CCD" w:rsidP="001F2CCD">
      <w:pPr>
        <w:rPr>
          <w:rStyle w:val="Style13ptBold"/>
          <w:b w:val="0"/>
          <w:sz w:val="16"/>
          <w:szCs w:val="16"/>
        </w:rPr>
      </w:pPr>
      <w:r w:rsidRPr="001E5C8B">
        <w:rPr>
          <w:rStyle w:val="Style13ptBold"/>
        </w:rPr>
        <w:t xml:space="preserve">York 2015 - Africa Bureau Chief at The Globe and Mail </w:t>
      </w:r>
      <w:r w:rsidRPr="001E5C8B">
        <w:rPr>
          <w:rStyle w:val="Style13ptBold"/>
          <w:b w:val="0"/>
          <w:sz w:val="16"/>
          <w:szCs w:val="16"/>
        </w:rPr>
        <w:t>[Geoffrey, , “How Not To Fight Extremism: Nigeria's battle against Boko Haram has been a series of deadly mistakes, missteps and miscalculations”, The Globe and Mail, ProQuest acc 7/10/19]</w:t>
      </w:r>
    </w:p>
    <w:p w14:paraId="56300DA8" w14:textId="77777777" w:rsidR="001F2CCD" w:rsidRPr="001E5C8B" w:rsidRDefault="001F2CCD" w:rsidP="001F2CCD">
      <w:pPr>
        <w:rPr>
          <w:rStyle w:val="Style13ptBold"/>
          <w:b w:val="0"/>
          <w:sz w:val="16"/>
          <w:szCs w:val="16"/>
        </w:rPr>
      </w:pPr>
    </w:p>
    <w:p w14:paraId="0C88D860" w14:textId="77777777" w:rsidR="001F2CCD" w:rsidRPr="001E5C8B" w:rsidRDefault="001F2CCD" w:rsidP="001F2CCD">
      <w:pPr>
        <w:rPr>
          <w:sz w:val="14"/>
        </w:rPr>
      </w:pPr>
      <w:r w:rsidRPr="001E5C8B">
        <w:rPr>
          <w:sz w:val="14"/>
        </w:rPr>
        <w:t xml:space="preserve">One aide reads a text message that he has just received on his cellphone from a Buhari supporter in the army. "We are 100per-cent behind you," the message reads. </w:t>
      </w:r>
      <w:r w:rsidRPr="001E5C8B">
        <w:rPr>
          <w:rStyle w:val="StyleUnderline"/>
        </w:rPr>
        <w:t>"There's so much corruption in the military."</w:t>
      </w:r>
      <w:r w:rsidRPr="001E5C8B">
        <w:rPr>
          <w:sz w:val="14"/>
        </w:rPr>
        <w:t xml:space="preserve"> An influential member of Nigeria's ruling party, Aviation Minister </w:t>
      </w:r>
      <w:proofErr w:type="spellStart"/>
      <w:r w:rsidRPr="001E5C8B">
        <w:rPr>
          <w:sz w:val="14"/>
        </w:rPr>
        <w:t>Osita</w:t>
      </w:r>
      <w:proofErr w:type="spellEnd"/>
      <w:r w:rsidRPr="001E5C8B">
        <w:rPr>
          <w:sz w:val="14"/>
        </w:rPr>
        <w:t xml:space="preserve"> </w:t>
      </w:r>
      <w:proofErr w:type="spellStart"/>
      <w:r w:rsidRPr="001E5C8B">
        <w:rPr>
          <w:sz w:val="14"/>
        </w:rPr>
        <w:t>Chidoka</w:t>
      </w:r>
      <w:proofErr w:type="spellEnd"/>
      <w:r w:rsidRPr="001E5C8B">
        <w:rPr>
          <w:sz w:val="14"/>
        </w:rPr>
        <w:t xml:space="preserve"> argues that Boko Haram cannot be defeated until the government modernizes its own security apparatus - its army, police, prisons and courts - and drags them into the 21st century. "It's not a weakness of Goodluck Jonathan; it's a weakness of the entire administration," he told me. "It's an existential problem, and it calls for soul-searching. </w:t>
      </w:r>
      <w:r w:rsidRPr="001E5C8B">
        <w:rPr>
          <w:rStyle w:val="StyleUnderline"/>
        </w:rPr>
        <w:t>In the fight against Boko Haram, we are flying blind." Indeed, the Nigerian security forces are so weak that they often rely on citizen volunteers: the famed "vigilantes" of northeastern Nigeria, who use homemade muskets and poison-tipped arrows to fight Boko Haram.</w:t>
      </w:r>
      <w:r w:rsidRPr="001E5C8B">
        <w:rPr>
          <w:sz w:val="14"/>
        </w:rPr>
        <w:t xml:space="preserve"> When the northeastern town of Mubi was recaptured from Boko Haram in November, the battle was led by about 100 vigilantes and local hunters. </w:t>
      </w:r>
      <w:r w:rsidRPr="001E5C8B">
        <w:rPr>
          <w:rStyle w:val="StyleUnderline"/>
        </w:rPr>
        <w:t xml:space="preserve">"We are at the front, and the army is behind us," recalls Ahmed </w:t>
      </w:r>
      <w:proofErr w:type="spellStart"/>
      <w:r w:rsidRPr="001E5C8B">
        <w:rPr>
          <w:rStyle w:val="StyleUnderline"/>
        </w:rPr>
        <w:t>Nasiru</w:t>
      </w:r>
      <w:proofErr w:type="spellEnd"/>
      <w:r w:rsidRPr="001E5C8B">
        <w:rPr>
          <w:rStyle w:val="StyleUnderline"/>
        </w:rPr>
        <w:t xml:space="preserve">, a former police officer who leads a </w:t>
      </w:r>
      <w:proofErr w:type="spellStart"/>
      <w:r w:rsidRPr="001E5C8B">
        <w:rPr>
          <w:rStyle w:val="StyleUnderline"/>
        </w:rPr>
        <w:t>self described</w:t>
      </w:r>
      <w:proofErr w:type="spellEnd"/>
      <w:r w:rsidRPr="001E5C8B">
        <w:rPr>
          <w:rStyle w:val="StyleUnderline"/>
        </w:rPr>
        <w:t xml:space="preserve"> vigilante organization in Yola.</w:t>
      </w:r>
      <w:r w:rsidRPr="001E5C8B">
        <w:rPr>
          <w:sz w:val="14"/>
        </w:rPr>
        <w:t xml:space="preserve"> The vigilantes carry small amulets on their belts or around their necks, convinced that these will protect them from bullets. They see the Nigerian government as corrupt, and neglectful of the north. "If it was willing and ready, it wouldn't take more than two weeks to get rid of Boko Haram," says Abdullahi </w:t>
      </w:r>
      <w:proofErr w:type="spellStart"/>
      <w:r w:rsidRPr="001E5C8B">
        <w:rPr>
          <w:sz w:val="14"/>
        </w:rPr>
        <w:t>Ajiya</w:t>
      </w:r>
      <w:proofErr w:type="spellEnd"/>
      <w:r w:rsidRPr="001E5C8B">
        <w:rPr>
          <w:sz w:val="14"/>
        </w:rPr>
        <w:t>, a vigilante commander who fought in the two-day battle to recapture Mubi in November. Like many other northerners, he alleges that the Nigerian military has repeatedly ignored strong warnings that Boko Haram was preparing to attack a town or city. "</w:t>
      </w:r>
      <w:r w:rsidRPr="001E5C8B">
        <w:rPr>
          <w:rStyle w:val="StyleUnderline"/>
        </w:rPr>
        <w:t>We would inform the government about a planned attack, and it wouldn't take any action, and then Boko Haram would attack</w:t>
      </w:r>
      <w:r w:rsidRPr="001E5C8B">
        <w:rPr>
          <w:sz w:val="14"/>
        </w:rPr>
        <w:t>," he told me in an interview in a shabby municipal office where his homemade weapons are stored. Aliyu Usman, who lived in the northeastern town of Michika, had heard so many warnings of a Boko Haram attack that he packed his entire family into a car and sent them away. He would have left, too, but there wasn't room for him in the car. A day later, on Sept. 7, the rebels swept into Michika and captured the town. Despite all the warnings</w:t>
      </w:r>
      <w:r w:rsidRPr="001E5C8B">
        <w:rPr>
          <w:rStyle w:val="StyleUnderline"/>
        </w:rPr>
        <w:t>, the Nigerian forces weren't ready for the attack. "All the soldiers and police ran away," Mr. Usman told me. "As soon as they heard the guns, they all fled. They don't have any courage, and the soldiers were maltreated by their officers. The government didn't want to fight Boko Haram.</w:t>
      </w:r>
      <w:r w:rsidRPr="001E5C8B">
        <w:rPr>
          <w:sz w:val="14"/>
        </w:rPr>
        <w:t xml:space="preserve">" </w:t>
      </w:r>
    </w:p>
    <w:p w14:paraId="78E19564" w14:textId="77777777" w:rsidR="001F2CCD" w:rsidRPr="001E5C8B" w:rsidRDefault="001F2CCD" w:rsidP="001F2CCD"/>
    <w:p w14:paraId="012D1837" w14:textId="77777777" w:rsidR="001F2CCD" w:rsidRPr="001E5C8B" w:rsidRDefault="001F2CCD" w:rsidP="001F2CCD">
      <w:pPr>
        <w:pStyle w:val="Heading4"/>
      </w:pPr>
      <w:r w:rsidRPr="001E5C8B">
        <w:t>Nigeria’s counter terrorism efforts fail due to corruption and focusing solely on Boko Haram</w:t>
      </w:r>
    </w:p>
    <w:p w14:paraId="3A06A543" w14:textId="77777777" w:rsidR="001F2CCD" w:rsidRPr="001E5C8B" w:rsidRDefault="001F2CCD" w:rsidP="001F2CCD">
      <w:pPr>
        <w:rPr>
          <w:rStyle w:val="Style13ptBold"/>
          <w:rFonts w:cstheme="minorHAnsi"/>
          <w:b w:val="0"/>
          <w:sz w:val="16"/>
          <w:szCs w:val="16"/>
        </w:rPr>
      </w:pPr>
      <w:r w:rsidRPr="001E5C8B">
        <w:rPr>
          <w:rStyle w:val="Style13ptBold"/>
        </w:rPr>
        <w:t xml:space="preserve">Mentone 18- Intelligence Capacity Building Expert at </w:t>
      </w:r>
      <w:proofErr w:type="spellStart"/>
      <w:r w:rsidRPr="001E5C8B">
        <w:rPr>
          <w:rStyle w:val="Style13ptBold"/>
        </w:rPr>
        <w:t>Frontex</w:t>
      </w:r>
      <w:proofErr w:type="spellEnd"/>
      <w:r w:rsidRPr="001E5C8B">
        <w:rPr>
          <w:rStyle w:val="Style13ptBold"/>
        </w:rPr>
        <w:t xml:space="preserve"> </w:t>
      </w:r>
      <w:r w:rsidRPr="001E5C8B">
        <w:rPr>
          <w:rStyle w:val="Style13ptBold"/>
          <w:rFonts w:cstheme="minorHAnsi"/>
          <w:b w:val="0"/>
          <w:sz w:val="16"/>
          <w:szCs w:val="16"/>
        </w:rPr>
        <w:t xml:space="preserve">[Dario European Eye on Radicalization October 2, “The Counterterrorism Framework in Nigeria: Strategic and Operational Pitfalls” </w:t>
      </w:r>
      <w:hyperlink r:id="rId49" w:history="1">
        <w:r w:rsidRPr="001E5C8B">
          <w:rPr>
            <w:rStyle w:val="Hyperlink"/>
            <w:rFonts w:cstheme="minorHAnsi"/>
            <w:sz w:val="16"/>
            <w:szCs w:val="16"/>
          </w:rPr>
          <w:t>https://eeradicalization.com/the-counterterrorism-framework-in-nigeria-strategic-and-operational-pitfalls/</w:t>
        </w:r>
      </w:hyperlink>
      <w:r w:rsidRPr="001E5C8B">
        <w:rPr>
          <w:rStyle w:val="Style13ptBold"/>
          <w:rFonts w:cstheme="minorHAnsi"/>
          <w:b w:val="0"/>
          <w:sz w:val="16"/>
          <w:szCs w:val="16"/>
        </w:rPr>
        <w:t>]</w:t>
      </w:r>
    </w:p>
    <w:p w14:paraId="2BFEC66C" w14:textId="77777777" w:rsidR="001F2CCD" w:rsidRPr="001E5C8B" w:rsidRDefault="001F2CCD" w:rsidP="001F2CCD">
      <w:pPr>
        <w:rPr>
          <w:u w:val="single"/>
        </w:rPr>
      </w:pPr>
    </w:p>
    <w:p w14:paraId="680EDC52" w14:textId="77777777" w:rsidR="001F2CCD" w:rsidRPr="001E5C8B" w:rsidRDefault="001F2CCD" w:rsidP="001F2CCD">
      <w:pPr>
        <w:rPr>
          <w:sz w:val="12"/>
        </w:rPr>
      </w:pPr>
      <w:r w:rsidRPr="001E5C8B">
        <w:rPr>
          <w:sz w:val="12"/>
        </w:rPr>
        <w:t xml:space="preserve">6. Conclusions The report sought to discuss the broader counter-terrorism strategy adopted by the Federal Republic of Nigeria to counter the threat posed by Wilayat </w:t>
      </w:r>
      <w:proofErr w:type="spellStart"/>
      <w:r w:rsidRPr="001E5C8B">
        <w:rPr>
          <w:sz w:val="12"/>
        </w:rPr>
        <w:t>Gharb</w:t>
      </w:r>
      <w:proofErr w:type="spellEnd"/>
      <w:r w:rsidRPr="001E5C8B">
        <w:rPr>
          <w:sz w:val="12"/>
        </w:rPr>
        <w:t xml:space="preserve"> </w:t>
      </w:r>
      <w:proofErr w:type="spellStart"/>
      <w:r w:rsidRPr="001E5C8B">
        <w:rPr>
          <w:sz w:val="12"/>
        </w:rPr>
        <w:t>Afriqiyya</w:t>
      </w:r>
      <w:proofErr w:type="spellEnd"/>
      <w:r w:rsidRPr="001E5C8B">
        <w:rPr>
          <w:sz w:val="12"/>
        </w:rPr>
        <w:t xml:space="preserve"> (Boko Haram). </w:t>
      </w:r>
      <w:r w:rsidRPr="001E5C8B">
        <w:rPr>
          <w:u w:val="single"/>
        </w:rPr>
        <w:t xml:space="preserve">By </w:t>
      </w:r>
      <w:proofErr w:type="spellStart"/>
      <w:r w:rsidRPr="001E5C8B">
        <w:rPr>
          <w:u w:val="single"/>
        </w:rPr>
        <w:t>analysing</w:t>
      </w:r>
      <w:proofErr w:type="spellEnd"/>
      <w:r w:rsidRPr="001E5C8B">
        <w:rPr>
          <w:u w:val="single"/>
        </w:rPr>
        <w:t xml:space="preserve"> the main components of the NACTEST, the paper sought to define the current Nigerian CT architecture, the structural changes under the Buhari administration, and the weaknesses which keep hindering an effective implementation of the current CT approach in combating Boko Haram. Among these weaknesses one can list:</w:t>
      </w:r>
      <w:r w:rsidRPr="001E5C8B">
        <w:rPr>
          <w:sz w:val="12"/>
        </w:rPr>
        <w:t xml:space="preserve"> 1. The NACTEST institutionalized the position of the Counter-Terrorism Center (CTC) within the Office of the National Security Advisor (ONSA) structure in order to coordinate the implementation of the CT national strategy and oversee security and intelligence operations in the country. However, </w:t>
      </w:r>
      <w:r w:rsidRPr="001E5C8B">
        <w:rPr>
          <w:u w:val="single"/>
        </w:rPr>
        <w:t>ONSA does not possess statutory executive functions and this may inhibit the effective implementation of the strategy;</w:t>
      </w:r>
      <w:r w:rsidRPr="001E5C8B">
        <w:rPr>
          <w:sz w:val="12"/>
        </w:rPr>
        <w:t xml:space="preserve"> 2. Even though NACTEST clearly envisaged ONSA/CTC’s CT coordination role, </w:t>
      </w:r>
      <w:r w:rsidRPr="001E5C8B">
        <w:rPr>
          <w:u w:val="single"/>
        </w:rPr>
        <w:t>the primary responsibility for combating terrorism in the country continues to fall to the Nigerian military. The military and other security forces have been involved in widespread abuses and human rights violation, contributing to the precarious humanitarian conditions of the local population;</w:t>
      </w:r>
      <w:r w:rsidRPr="001E5C8B">
        <w:rPr>
          <w:sz w:val="12"/>
        </w:rPr>
        <w:t xml:space="preserve"> 3. </w:t>
      </w:r>
      <w:r w:rsidRPr="001E5C8B">
        <w:rPr>
          <w:rStyle w:val="StyleUnderline"/>
        </w:rPr>
        <w:t>The strategy tends to solely emphasize the threat posed by Boko Haram, largely overlooking the multidimensional aspects of the phenomenon</w:t>
      </w:r>
      <w:r w:rsidRPr="001E5C8B">
        <w:rPr>
          <w:sz w:val="12"/>
        </w:rPr>
        <w:t xml:space="preserve">; 4. Data is mainly gathered manually or gathered from unreliable sources and therefore highly subjected to bias and mistakes. At the national level, coordination and information sharing remains of concern, and collected data are not systematically integrated for analysis; 5. While the past years have witnessed an increased commitment of the international community to support the justice system, </w:t>
      </w:r>
      <w:r w:rsidRPr="001E5C8B">
        <w:rPr>
          <w:u w:val="single"/>
        </w:rPr>
        <w:t>the lack of coordination and cooperation between CT actors has hindered the attempts to effectively investigate and prosecute terrorism cases.</w:t>
      </w:r>
      <w:r w:rsidRPr="001E5C8B">
        <w:rPr>
          <w:sz w:val="12"/>
        </w:rPr>
        <w:t xml:space="preserve"> </w:t>
      </w:r>
      <w:r w:rsidRPr="001E5C8B">
        <w:rPr>
          <w:u w:val="single"/>
        </w:rPr>
        <w:t xml:space="preserve">Given the gaps highlighted above, a review of the current Nigerian CT approach seems necessary. </w:t>
      </w:r>
      <w:r w:rsidRPr="001E5C8B">
        <w:rPr>
          <w:sz w:val="12"/>
        </w:rPr>
        <w:t xml:space="preserve">The focus of this effort should address the operational gaps of the NACTEST’s main work streams, with the role of the CTC within the ONSA’s structure as a priority. This work, as underlined by Eugene </w:t>
      </w:r>
      <w:proofErr w:type="spellStart"/>
      <w:r w:rsidRPr="001E5C8B">
        <w:rPr>
          <w:sz w:val="12"/>
        </w:rPr>
        <w:t>Eji</w:t>
      </w:r>
      <w:proofErr w:type="spellEnd"/>
      <w:r w:rsidRPr="001E5C8B">
        <w:rPr>
          <w:sz w:val="12"/>
        </w:rPr>
        <w:t xml:space="preserve"> (2016, pp.210-211), ‘facilitates the interface between counter-terrorism policymaking and counter-terrorism implementation’, a necessary condition to foster cooperation and coordination among CT actors.</w:t>
      </w:r>
    </w:p>
    <w:p w14:paraId="1D2733BF" w14:textId="77777777" w:rsidR="001F2CCD" w:rsidRPr="001E5C8B" w:rsidRDefault="001F2CCD" w:rsidP="001F2CCD">
      <w:pPr>
        <w:rPr>
          <w:rFonts w:cstheme="minorHAnsi"/>
        </w:rPr>
      </w:pPr>
    </w:p>
    <w:p w14:paraId="03F8E6D4" w14:textId="77777777" w:rsidR="001F2CCD" w:rsidRPr="001E5C8B" w:rsidRDefault="001F2CCD" w:rsidP="001F2CCD"/>
    <w:p w14:paraId="7EBC0E95" w14:textId="77777777" w:rsidR="001F2CCD" w:rsidRPr="001E5C8B" w:rsidRDefault="001F2CCD" w:rsidP="001F2CCD">
      <w:pPr>
        <w:pStyle w:val="Heading4"/>
      </w:pPr>
      <w:r w:rsidRPr="001E5C8B">
        <w:t xml:space="preserve">Corruption prevents solutions to terrorism – it prevents a </w:t>
      </w:r>
      <w:proofErr w:type="spellStart"/>
      <w:r w:rsidRPr="001E5C8B">
        <w:t>multi dimensional</w:t>
      </w:r>
      <w:proofErr w:type="spellEnd"/>
      <w:r w:rsidRPr="001E5C8B">
        <w:t xml:space="preserve"> approach</w:t>
      </w:r>
    </w:p>
    <w:p w14:paraId="0F88537B" w14:textId="77777777" w:rsidR="001F2CCD" w:rsidRPr="001E5C8B" w:rsidRDefault="001F2CCD" w:rsidP="001F2CCD">
      <w:pPr>
        <w:rPr>
          <w:sz w:val="16"/>
          <w:szCs w:val="16"/>
        </w:rPr>
      </w:pPr>
      <w:r w:rsidRPr="001E5C8B">
        <w:rPr>
          <w:rStyle w:val="Style13ptBold"/>
        </w:rPr>
        <w:t>Africa Center for Strategic Studies, 2015</w:t>
      </w:r>
      <w:r w:rsidRPr="001E5C8B">
        <w:t xml:space="preserve"> </w:t>
      </w:r>
      <w:r w:rsidRPr="001E5C8B">
        <w:rPr>
          <w:sz w:val="16"/>
          <w:szCs w:val="16"/>
        </w:rPr>
        <w:t xml:space="preserve">[5/7/15, “Fundamental Security Challenges Nigeria Must Face, Part 5: Strategies for Combating Extremism,” Africa Center for Strategic Studies, </w:t>
      </w:r>
      <w:hyperlink r:id="rId50" w:history="1">
        <w:r w:rsidRPr="001E5C8B">
          <w:rPr>
            <w:rStyle w:val="Hyperlink"/>
            <w:sz w:val="16"/>
            <w:szCs w:val="16"/>
          </w:rPr>
          <w:t>https://africacenter.org/spotlight/fundamental-security-challenges-nigeria-must-face-part-5-strategies-for-combating-extremism/</w:t>
        </w:r>
      </w:hyperlink>
      <w:r w:rsidRPr="001E5C8B">
        <w:rPr>
          <w:sz w:val="16"/>
          <w:szCs w:val="16"/>
        </w:rPr>
        <w:t xml:space="preserve"> acc 7/10/19]</w:t>
      </w:r>
    </w:p>
    <w:p w14:paraId="7BF75824" w14:textId="77777777" w:rsidR="001F2CCD" w:rsidRPr="001E5C8B" w:rsidRDefault="001F2CCD" w:rsidP="001F2CCD">
      <w:pPr>
        <w:rPr>
          <w:sz w:val="16"/>
          <w:szCs w:val="16"/>
        </w:rPr>
      </w:pPr>
    </w:p>
    <w:p w14:paraId="5AFD61B3" w14:textId="77777777" w:rsidR="001F2CCD" w:rsidRPr="001E5C8B" w:rsidRDefault="001F2CCD" w:rsidP="001F2CCD">
      <w:pPr>
        <w:rPr>
          <w:sz w:val="16"/>
          <w:szCs w:val="16"/>
        </w:rPr>
      </w:pPr>
      <w:r w:rsidRPr="001E5C8B">
        <w:rPr>
          <w:sz w:val="16"/>
          <w:szCs w:val="16"/>
        </w:rPr>
        <w:t>In short</w:t>
      </w:r>
      <w:r w:rsidRPr="001E5C8B">
        <w:rPr>
          <w:sz w:val="16"/>
        </w:rPr>
        <w:t xml:space="preserve">, </w:t>
      </w:r>
      <w:r w:rsidRPr="001E5C8B">
        <w:rPr>
          <w:rStyle w:val="StyleUnderline"/>
        </w:rPr>
        <w:t>the rapid expansion of Boko Haram’s influence in northern Nigeria is as much a reflection of ineffective and weak government presence at the federal, state, and local levels as of the dominance of Boko Haram militarily</w:t>
      </w:r>
      <w:r w:rsidRPr="001E5C8B">
        <w:rPr>
          <w:sz w:val="16"/>
        </w:rPr>
        <w:t>. “</w:t>
      </w:r>
      <w:r w:rsidRPr="001E5C8B">
        <w:rPr>
          <w:sz w:val="16"/>
          <w:szCs w:val="16"/>
        </w:rPr>
        <w:t>You cannot fix this insurgency without fixing the state,” warns Hussein Solomon. Experience thus far suggests that</w:t>
      </w:r>
      <w:r w:rsidRPr="001E5C8B">
        <w:rPr>
          <w:sz w:val="16"/>
        </w:rPr>
        <w:t xml:space="preserve"> </w:t>
      </w:r>
      <w:r w:rsidRPr="001E5C8B">
        <w:rPr>
          <w:rStyle w:val="StyleUnderline"/>
        </w:rPr>
        <w:t xml:space="preserve">combating extremist ideology and stabilizing northern Nigeria will require a multi-sectoral effort involving a calibrated military strategy, active governance initiatives at the local level, and building bridges with trusted, moderate community </w:t>
      </w:r>
      <w:proofErr w:type="spellStart"/>
      <w:r w:rsidRPr="001E5C8B">
        <w:rPr>
          <w:rStyle w:val="StyleUnderline"/>
        </w:rPr>
        <w:t>leaders</w:t>
      </w:r>
      <w:r w:rsidRPr="001E5C8B">
        <w:rPr>
          <w:sz w:val="16"/>
        </w:rPr>
        <w:t>.</w:t>
      </w:r>
      <w:r w:rsidRPr="001E5C8B">
        <w:rPr>
          <w:sz w:val="16"/>
          <w:szCs w:val="16"/>
        </w:rPr>
        <w:t>The</w:t>
      </w:r>
      <w:proofErr w:type="spellEnd"/>
      <w:r w:rsidRPr="001E5C8B">
        <w:rPr>
          <w:sz w:val="16"/>
          <w:szCs w:val="16"/>
        </w:rPr>
        <w:t xml:space="preserve"> next article in the series discusses military professionalism.</w:t>
      </w:r>
    </w:p>
    <w:p w14:paraId="4599FD59" w14:textId="77777777" w:rsidR="001F2CCD" w:rsidRPr="001E5C8B" w:rsidRDefault="001F2CCD" w:rsidP="001F2CCD"/>
    <w:p w14:paraId="3F9919B2" w14:textId="77777777" w:rsidR="001F2CCD" w:rsidRPr="001E5C8B" w:rsidRDefault="001F2CCD" w:rsidP="001F2CCD"/>
    <w:p w14:paraId="6F7B9DC0" w14:textId="77777777" w:rsidR="001F2CCD" w:rsidRPr="001E5C8B" w:rsidRDefault="001F2CCD" w:rsidP="001F2CCD"/>
    <w:p w14:paraId="745FB1A7" w14:textId="77777777" w:rsidR="001F2CCD" w:rsidRPr="001E5C8B" w:rsidRDefault="001F2CCD" w:rsidP="001F2CCD">
      <w:pPr>
        <w:pStyle w:val="Heading4"/>
      </w:pPr>
      <w:r w:rsidRPr="001E5C8B">
        <w:t>Counter terrorism fails now – no results due to corruption and a lack of police training</w:t>
      </w:r>
    </w:p>
    <w:p w14:paraId="162F4AE2" w14:textId="77777777" w:rsidR="001F2CCD" w:rsidRPr="001E5C8B" w:rsidRDefault="001F2CCD" w:rsidP="001F2CCD">
      <w:pPr>
        <w:rPr>
          <w:rStyle w:val="Style13ptBold"/>
          <w:rFonts w:cstheme="minorHAnsi"/>
          <w:b w:val="0"/>
          <w:sz w:val="16"/>
          <w:szCs w:val="16"/>
        </w:rPr>
      </w:pPr>
      <w:r w:rsidRPr="001E5C8B">
        <w:rPr>
          <w:rStyle w:val="Style13ptBold"/>
        </w:rPr>
        <w:t xml:space="preserve">Mentone 18- Intelligence Capacity Building Expert at </w:t>
      </w:r>
      <w:proofErr w:type="spellStart"/>
      <w:r w:rsidRPr="001E5C8B">
        <w:rPr>
          <w:rStyle w:val="Style13ptBold"/>
        </w:rPr>
        <w:t>Frontex</w:t>
      </w:r>
      <w:proofErr w:type="spellEnd"/>
      <w:r w:rsidRPr="001E5C8B">
        <w:rPr>
          <w:rStyle w:val="Style13ptBold"/>
        </w:rPr>
        <w:t xml:space="preserve"> </w:t>
      </w:r>
      <w:r w:rsidRPr="001E5C8B">
        <w:rPr>
          <w:rStyle w:val="Style13ptBold"/>
          <w:rFonts w:cstheme="minorHAnsi"/>
          <w:b w:val="0"/>
          <w:sz w:val="16"/>
          <w:szCs w:val="16"/>
        </w:rPr>
        <w:t xml:space="preserve">[Dario European Eye on Radicalization October 2, “The Counterterrorism Framework in Nigeria: Strategic and Operational Pitfalls” </w:t>
      </w:r>
      <w:hyperlink r:id="rId51" w:history="1">
        <w:r w:rsidRPr="001E5C8B">
          <w:rPr>
            <w:rStyle w:val="Hyperlink"/>
            <w:rFonts w:cstheme="minorHAnsi"/>
            <w:sz w:val="16"/>
            <w:szCs w:val="16"/>
          </w:rPr>
          <w:t>https://eeradicalization.com/the-counterterrorism-framework-in-nigeria-strategic-and-operational-pitfalls/</w:t>
        </w:r>
      </w:hyperlink>
      <w:r w:rsidRPr="001E5C8B">
        <w:rPr>
          <w:rStyle w:val="Style13ptBold"/>
          <w:rFonts w:cstheme="minorHAnsi"/>
          <w:b w:val="0"/>
          <w:sz w:val="16"/>
          <w:szCs w:val="16"/>
        </w:rPr>
        <w:t>]</w:t>
      </w:r>
    </w:p>
    <w:p w14:paraId="2F587347" w14:textId="77777777" w:rsidR="001F2CCD" w:rsidRPr="001E5C8B" w:rsidRDefault="001F2CCD" w:rsidP="001F2CCD">
      <w:pPr>
        <w:rPr>
          <w:u w:val="single"/>
        </w:rPr>
      </w:pPr>
    </w:p>
    <w:p w14:paraId="6F4B46F4" w14:textId="77777777" w:rsidR="001F2CCD" w:rsidRPr="001E5C8B" w:rsidRDefault="001F2CCD" w:rsidP="001F2CCD">
      <w:pPr>
        <w:rPr>
          <w:sz w:val="10"/>
        </w:rPr>
      </w:pPr>
      <w:r w:rsidRPr="001E5C8B">
        <w:rPr>
          <w:sz w:val="10"/>
        </w:rPr>
        <w:t>The Role of the Military An essential goal of the National CT Strategy is to reduce the likelihood of a terrorist attack by addressing structural, geographical, and operational vulnerabilities which could be exploited by Boko Haram and its affiliates. In terms of structural and operational vulnerabilities</w:t>
      </w:r>
      <w:r w:rsidRPr="001E5C8B">
        <w:rPr>
          <w:rStyle w:val="StyleUnderline"/>
        </w:rPr>
        <w:t xml:space="preserve">, despite the Federal Government of Nigeria’s willingness to foster coordination among all the agencies involved in border security, cross-border crime and CT, at the operational level this has yet to produce any concrete result. </w:t>
      </w:r>
      <w:r w:rsidRPr="001E5C8B">
        <w:rPr>
          <w:sz w:val="10"/>
        </w:rPr>
        <w:t xml:space="preserve">Even though NACTEST clearly envisaged the ONSA/CTC’s CT coordination role, </w:t>
      </w:r>
      <w:r w:rsidRPr="001E5C8B">
        <w:rPr>
          <w:rStyle w:val="StyleUnderline"/>
        </w:rPr>
        <w:t>the primary responsibility for combating terrorism in the country continues to fall to the Nigerian military. Previously, the military was largely deployed to respond to the crisis in the Niger Delta,</w:t>
      </w:r>
      <w:r w:rsidRPr="001E5C8B">
        <w:rPr>
          <w:sz w:val="10"/>
        </w:rPr>
        <w:t xml:space="preserve"> but since the successful 2009 amnesty, </w:t>
      </w:r>
      <w:r w:rsidRPr="001E5C8B">
        <w:rPr>
          <w:rStyle w:val="StyleUnderline"/>
        </w:rPr>
        <w:t>thousands of troops have been redeployed to the northern battlefie</w:t>
      </w:r>
      <w:r w:rsidRPr="001E5C8B">
        <w:rPr>
          <w:sz w:val="10"/>
        </w:rPr>
        <w:t xml:space="preserve">lds. There, the bulk of the approximately 100,000 strong force is operating within the ongoing operation </w:t>
      </w:r>
      <w:proofErr w:type="spellStart"/>
      <w:r w:rsidRPr="001E5C8B">
        <w:rPr>
          <w:sz w:val="10"/>
        </w:rPr>
        <w:t>Lafiya</w:t>
      </w:r>
      <w:proofErr w:type="spellEnd"/>
      <w:r w:rsidRPr="001E5C8B">
        <w:rPr>
          <w:sz w:val="10"/>
        </w:rPr>
        <w:t xml:space="preserve"> Dole (Peace by Force) to counter Boko Haram and its offshoots in the broader region. </w:t>
      </w:r>
      <w:r w:rsidRPr="001E5C8B">
        <w:rPr>
          <w:rStyle w:val="StyleUnderline"/>
        </w:rPr>
        <w:t>The number of Nigerian National Police currently stands at 400,000, however, the majority of the personnel do not possess training, and/or technical skills. As for the military, it has been accused of corruption and human rights abuses (</w:t>
      </w:r>
      <w:r w:rsidRPr="001E5C8B">
        <w:rPr>
          <w:sz w:val="10"/>
        </w:rPr>
        <w:t>Jane’s, 2018b, pp.2-23).</w:t>
      </w:r>
    </w:p>
    <w:p w14:paraId="35EDE884" w14:textId="77777777" w:rsidR="001F2CCD" w:rsidRPr="001E5C8B" w:rsidRDefault="001F2CCD" w:rsidP="001F2CCD"/>
    <w:p w14:paraId="02FDDCC2" w14:textId="77777777" w:rsidR="001F2CCD" w:rsidRPr="001E5C8B" w:rsidRDefault="001F2CCD" w:rsidP="001F2CCD"/>
    <w:p w14:paraId="600AB8EB" w14:textId="77777777" w:rsidR="001F2CCD" w:rsidRPr="001E5C8B" w:rsidRDefault="001F2CCD" w:rsidP="001F2CCD"/>
    <w:p w14:paraId="1665034A" w14:textId="77777777" w:rsidR="001F2CCD" w:rsidRPr="001E5C8B" w:rsidRDefault="001F2CCD" w:rsidP="001F2CCD">
      <w:pPr>
        <w:pStyle w:val="Heading4"/>
      </w:pPr>
      <w:r w:rsidRPr="001E5C8B">
        <w:t>Arms sales won’t win the war on terror – Nigeria Has enough hardware, it is a matter of ending corruption</w:t>
      </w:r>
    </w:p>
    <w:p w14:paraId="3C3BF84A" w14:textId="77777777" w:rsidR="001F2CCD" w:rsidRPr="001E5C8B" w:rsidRDefault="001F2CCD" w:rsidP="001F2CCD">
      <w:pPr>
        <w:rPr>
          <w:rStyle w:val="Style13ptBold"/>
          <w:b w:val="0"/>
          <w:sz w:val="16"/>
          <w:szCs w:val="16"/>
        </w:rPr>
      </w:pPr>
      <w:proofErr w:type="spellStart"/>
      <w:r w:rsidRPr="001E5C8B">
        <w:rPr>
          <w:rStyle w:val="Style13ptBold"/>
        </w:rPr>
        <w:t>Nossiter</w:t>
      </w:r>
      <w:proofErr w:type="spellEnd"/>
      <w:r w:rsidRPr="001E5C8B">
        <w:rPr>
          <w:rStyle w:val="Style13ptBold"/>
        </w:rPr>
        <w:t xml:space="preserve"> 2015</w:t>
      </w:r>
      <w:r w:rsidRPr="001E5C8B">
        <w:rPr>
          <w:rStyle w:val="Style13ptBold"/>
          <w:b w:val="0"/>
        </w:rPr>
        <w:t xml:space="preserve"> </w:t>
      </w:r>
      <w:r w:rsidRPr="001E5C8B">
        <w:rPr>
          <w:rStyle w:val="Style13ptBold"/>
        </w:rPr>
        <w:t>–</w:t>
      </w:r>
      <w:r w:rsidRPr="001E5C8B">
        <w:t xml:space="preserve"> </w:t>
      </w:r>
      <w:r w:rsidRPr="001E5C8B">
        <w:rPr>
          <w:rStyle w:val="Style13ptBold"/>
        </w:rPr>
        <w:t xml:space="preserve">West Africa Bureau Chief at the New York Times </w:t>
      </w:r>
      <w:r w:rsidRPr="001E5C8B">
        <w:rPr>
          <w:rStyle w:val="Style13ptBold"/>
          <w:b w:val="0"/>
          <w:sz w:val="16"/>
          <w:szCs w:val="16"/>
        </w:rPr>
        <w:t>[Adam, , 7/24/15, “Nigeria Says U.S. Ban on Arms Sales Is Helping Rebels” ProQuest, acc 7/11/19]</w:t>
      </w:r>
    </w:p>
    <w:p w14:paraId="63B0F085" w14:textId="77777777" w:rsidR="001F2CCD" w:rsidRPr="001E5C8B" w:rsidRDefault="001F2CCD" w:rsidP="001F2CCD">
      <w:pPr>
        <w:rPr>
          <w:rStyle w:val="Style13ptBold"/>
          <w:b w:val="0"/>
          <w:sz w:val="16"/>
          <w:szCs w:val="16"/>
        </w:rPr>
      </w:pPr>
    </w:p>
    <w:p w14:paraId="1607FCA7" w14:textId="77777777" w:rsidR="001F2CCD" w:rsidRPr="001E5C8B" w:rsidRDefault="001F2CCD" w:rsidP="001F2CCD">
      <w:pPr>
        <w:rPr>
          <w:rStyle w:val="StyleUnderline"/>
        </w:rPr>
      </w:pPr>
      <w:r w:rsidRPr="001E5C8B">
        <w:rPr>
          <w:rStyle w:val="StyleUnderline"/>
        </w:rPr>
        <w:t xml:space="preserve">In the past, Nigerian officials have been particularly incensed by Washington's refusal to allow them to buy military attack helicopters because of fears that these could be used to perpetrate the large-scale killing of civilians that the country's soldiers have already engaged in, using other weapons. </w:t>
      </w:r>
      <w:r w:rsidRPr="001E5C8B">
        <w:rPr>
          <w:sz w:val="14"/>
        </w:rPr>
        <w:t xml:space="preserve">The one period when Boko Haram appeared to be on the run, earlier this year, followed Mr. Jonathan's enlistment of South African mercenaries equipped with helicopters. </w:t>
      </w:r>
      <w:r w:rsidRPr="001E5C8B">
        <w:rPr>
          <w:rStyle w:val="StyleUnderline"/>
        </w:rPr>
        <w:t xml:space="preserve">"To me it is utterly baffling," Mr. Campbell said of the speech. "Boko Haram's success against the Nigerian military is not the result of a lack of military hardware." "They have hardware," Mr. Campbell continued, speaking of Boko Haram, "but it is not particularly sophisticated." </w:t>
      </w:r>
      <w:r w:rsidRPr="001E5C8B">
        <w:rPr>
          <w:sz w:val="14"/>
        </w:rPr>
        <w:t xml:space="preserve">Another former United States ambassador, Princeton Lyman, said he assumed that Mr. Buhari's comments were meant to support his embassy in Washington, noting that the Nigerian ambassador there had uttered similar sentiments. "We were sorry to hear that in the speech," Mr. Lyman said. But, he added, "you have to look at his actions. He's replaced all his service chiefs." </w:t>
      </w:r>
      <w:r w:rsidRPr="001E5C8B">
        <w:rPr>
          <w:rStyle w:val="StyleUnderline"/>
        </w:rPr>
        <w:t>"I think the real Buhari knows he's got to reform the military, while fighting Boko Haram," Mr. Lyman said. "That's not easy."</w:t>
      </w:r>
    </w:p>
    <w:p w14:paraId="4B746071" w14:textId="77777777" w:rsidR="001F2CCD" w:rsidRPr="001E5C8B" w:rsidRDefault="001F2CCD" w:rsidP="001F2CCD">
      <w:pPr>
        <w:rPr>
          <w:rStyle w:val="StyleUnderline"/>
        </w:rPr>
      </w:pPr>
    </w:p>
    <w:p w14:paraId="4AA4BDB8" w14:textId="77777777" w:rsidR="001F2CCD" w:rsidRPr="001E5C8B" w:rsidRDefault="001F2CCD" w:rsidP="001F2CCD">
      <w:pPr>
        <w:rPr>
          <w:rStyle w:val="StyleUnderline"/>
        </w:rPr>
      </w:pPr>
    </w:p>
    <w:p w14:paraId="2D0F208D" w14:textId="77777777" w:rsidR="001F2CCD" w:rsidRPr="001E5C8B" w:rsidRDefault="001F2CCD" w:rsidP="001F2CCD"/>
    <w:p w14:paraId="3860797F" w14:textId="77777777" w:rsidR="001F2CCD" w:rsidRPr="001E5C8B" w:rsidRDefault="001F2CCD" w:rsidP="001F2CCD">
      <w:pPr>
        <w:pStyle w:val="Heading3"/>
      </w:pPr>
      <w:r w:rsidRPr="001E5C8B">
        <w:t>Extend Counter Terrorism --Boko Haram Adapted</w:t>
      </w:r>
    </w:p>
    <w:p w14:paraId="6821C06C" w14:textId="77777777" w:rsidR="001F2CCD" w:rsidRPr="001E5C8B" w:rsidRDefault="001F2CCD" w:rsidP="001F2CCD">
      <w:pPr>
        <w:pStyle w:val="Heading4"/>
      </w:pPr>
      <w:r w:rsidRPr="001E5C8B">
        <w:t>Super Tucanos aren’t effective against Boko Haram due to dispersal of members</w:t>
      </w:r>
    </w:p>
    <w:p w14:paraId="71DFCD6B" w14:textId="77777777" w:rsidR="001F2CCD" w:rsidRPr="001E5C8B" w:rsidRDefault="001F2CCD" w:rsidP="001F2CCD">
      <w:pPr>
        <w:rPr>
          <w:sz w:val="16"/>
          <w:szCs w:val="16"/>
        </w:rPr>
      </w:pPr>
      <w:r w:rsidRPr="001E5C8B">
        <w:rPr>
          <w:rStyle w:val="Style13ptBold"/>
        </w:rPr>
        <w:t>Page, 2016 – advisor to the Defense and Security Program at Transparency International</w:t>
      </w:r>
      <w:r w:rsidRPr="001E5C8B">
        <w:t xml:space="preserve"> </w:t>
      </w:r>
      <w:r w:rsidRPr="001E5C8B">
        <w:rPr>
          <w:sz w:val="16"/>
          <w:szCs w:val="16"/>
        </w:rPr>
        <w:t xml:space="preserve">[Matthew “Five Reasons Washington Should Rethink Selling Warplanes to Nigeria” 11/8/16, </w:t>
      </w:r>
      <w:hyperlink r:id="rId52" w:history="1">
        <w:r w:rsidRPr="001E5C8B">
          <w:rPr>
            <w:rStyle w:val="Hyperlink"/>
            <w:sz w:val="16"/>
            <w:szCs w:val="16"/>
          </w:rPr>
          <w:t>https://warontherocks.com/2016/11/five-reasons-washington-should-rethink-selling-warplanes-to-nigeria/</w:t>
        </w:r>
      </w:hyperlink>
      <w:r w:rsidRPr="001E5C8B">
        <w:rPr>
          <w:sz w:val="16"/>
          <w:szCs w:val="16"/>
        </w:rPr>
        <w:t xml:space="preserve">  acc 7/3/19]</w:t>
      </w:r>
    </w:p>
    <w:p w14:paraId="31D86813" w14:textId="77777777" w:rsidR="001F2CCD" w:rsidRPr="001E5C8B" w:rsidRDefault="001F2CCD" w:rsidP="001F2CCD"/>
    <w:p w14:paraId="561D7173" w14:textId="77777777" w:rsidR="001F2CCD" w:rsidRPr="001E5C8B" w:rsidRDefault="001F2CCD" w:rsidP="001F2CCD">
      <w:pPr>
        <w:rPr>
          <w:sz w:val="12"/>
        </w:rPr>
      </w:pPr>
      <w:r w:rsidRPr="001E5C8B">
        <w:rPr>
          <w:sz w:val="12"/>
        </w:rPr>
        <w:t xml:space="preserve"> </w:t>
      </w:r>
      <w:r w:rsidRPr="001E5C8B">
        <w:rPr>
          <w:rStyle w:val="StyleUnderline"/>
        </w:rPr>
        <w:t>Boko Haram isn’t especially vulnerable to airpower</w:t>
      </w:r>
      <w:r w:rsidRPr="001E5C8B">
        <w:rPr>
          <w:sz w:val="12"/>
        </w:rPr>
        <w:t xml:space="preserve">. </w:t>
      </w:r>
      <w:r w:rsidRPr="001E5C8B">
        <w:rPr>
          <w:rStyle w:val="StyleUnderline"/>
        </w:rPr>
        <w:t>The Super Tucano</w:t>
      </w:r>
      <w:r w:rsidRPr="001E5C8B">
        <w:rPr>
          <w:sz w:val="12"/>
        </w:rPr>
        <w:t xml:space="preserve">, seen here conducting live fire exercises, </w:t>
      </w:r>
      <w:r w:rsidRPr="001E5C8B">
        <w:rPr>
          <w:rStyle w:val="StyleUnderline"/>
        </w:rPr>
        <w:t>is devastatingly effective in the right operational context</w:t>
      </w:r>
      <w:r w:rsidRPr="001E5C8B">
        <w:rPr>
          <w:sz w:val="12"/>
        </w:rPr>
        <w:t xml:space="preserve">. In Brazil, the government used it to destroy drug smugglers’ hideouts deep in the jungle. The Colombian Air Force used the Super Tucano over the last decade to strike targets across large parts of the country controlled by the </w:t>
      </w:r>
      <w:proofErr w:type="spellStart"/>
      <w:r w:rsidRPr="001E5C8B">
        <w:rPr>
          <w:sz w:val="12"/>
        </w:rPr>
        <w:t>Fuerzas</w:t>
      </w:r>
      <w:proofErr w:type="spellEnd"/>
      <w:r w:rsidRPr="001E5C8B">
        <w:rPr>
          <w:sz w:val="12"/>
        </w:rPr>
        <w:t xml:space="preserve"> Armadas </w:t>
      </w:r>
      <w:proofErr w:type="spellStart"/>
      <w:r w:rsidRPr="001E5C8B">
        <w:rPr>
          <w:sz w:val="12"/>
        </w:rPr>
        <w:t>Revolucionarias</w:t>
      </w:r>
      <w:proofErr w:type="spellEnd"/>
      <w:r w:rsidRPr="001E5C8B">
        <w:rPr>
          <w:sz w:val="12"/>
        </w:rPr>
        <w:t xml:space="preserve"> de Colombia (FARC) insurgent group. Afghanistan’s fledgling air force is using its 20 new Super Tucanos to provide close air support to its troops and to strike concentrations of Taliban in the country’s restive south. </w:t>
      </w:r>
      <w:r w:rsidRPr="001E5C8B">
        <w:rPr>
          <w:rStyle w:val="StyleUnderline"/>
        </w:rPr>
        <w:t>Boko Haram, however, is a more slippery target than the Taliban, FARC, or narcotraffickers’ Amazonian airstrips.</w:t>
      </w:r>
      <w:r w:rsidRPr="001E5C8B">
        <w:rPr>
          <w:sz w:val="12"/>
        </w:rPr>
        <w:t xml:space="preserve"> The Super Tucano’s unique capabilities might have been handy two years ago, when Boko Haram controlled large parts of three northeastern states. Even then, however, terrorist-held towns and villages housed many civilians. </w:t>
      </w:r>
      <w:r w:rsidRPr="001E5C8B">
        <w:rPr>
          <w:rStyle w:val="StyleUnderline"/>
        </w:rPr>
        <w:t>Experts agree that new warplanes will be less effective now that the group has dispersed and is once again operating clandestinely and conducting asymmetric attacks.</w:t>
      </w:r>
      <w:r w:rsidRPr="001E5C8B">
        <w:rPr>
          <w:sz w:val="12"/>
        </w:rPr>
        <w:t xml:space="preserve"> </w:t>
      </w:r>
      <w:r w:rsidRPr="001E5C8B">
        <w:rPr>
          <w:rStyle w:val="StyleUnderline"/>
        </w:rPr>
        <w:t xml:space="preserve">Boko Haram fighters no longer operate </w:t>
      </w:r>
      <w:proofErr w:type="spellStart"/>
      <w:r w:rsidRPr="001E5C8B">
        <w:rPr>
          <w:rStyle w:val="StyleUnderline"/>
        </w:rPr>
        <w:t>en</w:t>
      </w:r>
      <w:proofErr w:type="spellEnd"/>
      <w:r w:rsidRPr="001E5C8B">
        <w:rPr>
          <w:rStyle w:val="StyleUnderline"/>
        </w:rPr>
        <w:t xml:space="preserve"> masse and many have taken refuge in remote communities in the </w:t>
      </w:r>
      <w:proofErr w:type="spellStart"/>
      <w:r w:rsidRPr="001E5C8B">
        <w:rPr>
          <w:rStyle w:val="StyleUnderline"/>
        </w:rPr>
        <w:t>Mandara</w:t>
      </w:r>
      <w:proofErr w:type="spellEnd"/>
      <w:r w:rsidRPr="001E5C8B">
        <w:rPr>
          <w:rStyle w:val="StyleUnderline"/>
        </w:rPr>
        <w:t xml:space="preserve"> Mountains or on the islands of Lake Chad. Even the Sambisa Forest — the group’s traditional stronghold — is not well suited to aerial bombardment</w:t>
      </w:r>
      <w:r w:rsidRPr="001E5C8B">
        <w:rPr>
          <w:sz w:val="12"/>
        </w:rPr>
        <w:t xml:space="preserve">. As this footage from a Nigerian air strike shows, hundreds of camp followers — mostly women and children — live among the terrorists sheltering there. </w:t>
      </w:r>
    </w:p>
    <w:p w14:paraId="42962CBB" w14:textId="77777777" w:rsidR="001F2CCD" w:rsidRPr="001E5C8B" w:rsidRDefault="001F2CCD" w:rsidP="001F2CCD">
      <w:pPr>
        <w:rPr>
          <w:sz w:val="14"/>
        </w:rPr>
      </w:pPr>
    </w:p>
    <w:p w14:paraId="163EE79D" w14:textId="77777777" w:rsidR="001F2CCD" w:rsidRPr="001E5C8B" w:rsidRDefault="001F2CCD" w:rsidP="001F2CCD">
      <w:pPr>
        <w:pStyle w:val="Heading4"/>
      </w:pPr>
      <w:r w:rsidRPr="001E5C8B">
        <w:t>Super Tucano airstrikes are ineffective in combatting terrorism because Boko Haram mixes with civilian populations</w:t>
      </w:r>
    </w:p>
    <w:p w14:paraId="0648382C" w14:textId="77777777" w:rsidR="001F2CCD" w:rsidRPr="001E5C8B" w:rsidRDefault="001F2CCD" w:rsidP="001F2CCD">
      <w:pPr>
        <w:rPr>
          <w:rFonts w:ascii="Times New Roman" w:eastAsia="Times New Roman" w:hAnsi="Times New Roman"/>
          <w:sz w:val="16"/>
          <w:szCs w:val="16"/>
        </w:rPr>
      </w:pPr>
      <w:bookmarkStart w:id="5" w:name="_Hlk13990999"/>
      <w:proofErr w:type="spellStart"/>
      <w:r w:rsidRPr="001E5C8B">
        <w:rPr>
          <w:rStyle w:val="Style13ptBold"/>
        </w:rPr>
        <w:t>Preskitt</w:t>
      </w:r>
      <w:proofErr w:type="spellEnd"/>
      <w:r w:rsidRPr="001E5C8B">
        <w:rPr>
          <w:rStyle w:val="Style13ptBold"/>
        </w:rPr>
        <w:t xml:space="preserve">, 17 – Forum on the Arms Trade writer </w:t>
      </w:r>
      <w:r w:rsidRPr="001E5C8B">
        <w:rPr>
          <w:sz w:val="16"/>
          <w:szCs w:val="16"/>
        </w:rPr>
        <w:t xml:space="preserve">[Danielle, May 8, Forum on the Arms Trade, “Proposed Arms Sale Is Not the Road to Peace in Nigeria” </w:t>
      </w:r>
      <w:hyperlink r:id="rId53" w:history="1">
        <w:r w:rsidRPr="001E5C8B">
          <w:rPr>
            <w:rStyle w:val="Hyperlink"/>
            <w:sz w:val="16"/>
            <w:szCs w:val="16"/>
          </w:rPr>
          <w:t>https://www.forumarmstrade.org/blog/proposed-arms-sale-is-not-the-road-to-peace-in-nigeria</w:t>
        </w:r>
      </w:hyperlink>
      <w:r w:rsidRPr="001E5C8B">
        <w:rPr>
          <w:sz w:val="16"/>
          <w:szCs w:val="16"/>
        </w:rPr>
        <w:t xml:space="preserve"> accessed 7/10/19]</w:t>
      </w:r>
    </w:p>
    <w:bookmarkEnd w:id="5"/>
    <w:p w14:paraId="1B9FA410" w14:textId="77777777" w:rsidR="001F2CCD" w:rsidRPr="001E5C8B" w:rsidRDefault="001F2CCD" w:rsidP="001F2CCD"/>
    <w:p w14:paraId="5665B681" w14:textId="77777777" w:rsidR="001F2CCD" w:rsidRPr="001E5C8B" w:rsidRDefault="001F2CCD" w:rsidP="001F2CCD">
      <w:pPr>
        <w:rPr>
          <w:sz w:val="16"/>
        </w:rPr>
      </w:pPr>
      <w:r w:rsidRPr="001E5C8B">
        <w:rPr>
          <w:sz w:val="16"/>
        </w:rPr>
        <w:t>In early April, rumors swirled of the</w:t>
      </w:r>
      <w:r w:rsidRPr="001E5C8B">
        <w:rPr>
          <w:rStyle w:val="Emphasis"/>
        </w:rPr>
        <w:t xml:space="preserve"> Trump administration’s willingness to support Nigeria’s fight against Boko Haram by proposing a </w:t>
      </w:r>
      <w:hyperlink r:id="rId54" w:history="1">
        <w:r w:rsidRPr="001E5C8B">
          <w:rPr>
            <w:rStyle w:val="Emphasis"/>
          </w:rPr>
          <w:t>foreign military sale</w:t>
        </w:r>
      </w:hyperlink>
      <w:r w:rsidRPr="001E5C8B">
        <w:rPr>
          <w:rStyle w:val="Emphasis"/>
        </w:rPr>
        <w:t xml:space="preserve"> (FMS) of up to 12 Embraer A-29 Super Tucano aircraft with sophisticated targeting gear for approximately $600 million. </w:t>
      </w:r>
      <w:r w:rsidRPr="001E5C8B">
        <w:rPr>
          <w:sz w:val="16"/>
        </w:rPr>
        <w:t xml:space="preserve">This was not the first time news of a potential FMS sale to Nigeria created controversy. According to media reports, the </w:t>
      </w:r>
      <w:r w:rsidRPr="001E5C8B">
        <w:rPr>
          <w:rStyle w:val="StyleUnderline"/>
        </w:rPr>
        <w:t xml:space="preserve">Obama administration was prepared to move forward a </w:t>
      </w:r>
      <w:hyperlink r:id="rId55" w:history="1">
        <w:r w:rsidRPr="001E5C8B">
          <w:rPr>
            <w:rStyle w:val="StyleUnderline"/>
          </w:rPr>
          <w:t>2016</w:t>
        </w:r>
      </w:hyperlink>
      <w:r w:rsidRPr="001E5C8B">
        <w:rPr>
          <w:rStyle w:val="StyleUnderline"/>
        </w:rPr>
        <w:t xml:space="preserve"> request from Nigeria for the Super </w:t>
      </w:r>
      <w:proofErr w:type="spellStart"/>
      <w:r w:rsidRPr="001E5C8B">
        <w:rPr>
          <w:rStyle w:val="StyleUnderline"/>
        </w:rPr>
        <w:t>Tocanos</w:t>
      </w:r>
      <w:proofErr w:type="spellEnd"/>
      <w:r w:rsidRPr="001E5C8B">
        <w:rPr>
          <w:rStyle w:val="StyleUnderline"/>
        </w:rPr>
        <w:t xml:space="preserve"> until news of the military’s </w:t>
      </w:r>
      <w:hyperlink r:id="rId56" w:history="1">
        <w:r w:rsidRPr="001E5C8B">
          <w:rPr>
            <w:rStyle w:val="StyleUnderline"/>
          </w:rPr>
          <w:t>bombing</w:t>
        </w:r>
      </w:hyperlink>
      <w:r w:rsidRPr="001E5C8B">
        <w:rPr>
          <w:rStyle w:val="StyleUnderline"/>
        </w:rPr>
        <w:t xml:space="preserve"> of a camp of displaced persons reached the White House on January 17,</w:t>
      </w:r>
      <w:r w:rsidRPr="001E5C8B">
        <w:rPr>
          <w:sz w:val="16"/>
        </w:rPr>
        <w:t xml:space="preserve"> just a few days before the end of his administration. </w:t>
      </w:r>
      <w:hyperlink r:id="rId57" w:history="1">
        <w:r w:rsidRPr="001E5C8B">
          <w:rPr>
            <w:rStyle w:val="Hyperlink"/>
            <w:sz w:val="16"/>
          </w:rPr>
          <w:t>Doctors Without Borders</w:t>
        </w:r>
      </w:hyperlink>
      <w:r w:rsidRPr="001E5C8B">
        <w:rPr>
          <w:sz w:val="16"/>
        </w:rPr>
        <w:t xml:space="preserve"> estimated </w:t>
      </w:r>
      <w:r w:rsidRPr="001E5C8B">
        <w:rPr>
          <w:rStyle w:val="StyleUnderline"/>
        </w:rPr>
        <w:t>the bombing resulted in 52 dead and over 200 wounded</w:t>
      </w:r>
      <w:r w:rsidRPr="001E5C8B">
        <w:rPr>
          <w:sz w:val="16"/>
        </w:rPr>
        <w:t xml:space="preserve">. However, various media outlets have reported different numbers, a top Nigerian military official told </w:t>
      </w:r>
      <w:hyperlink r:id="rId58" w:history="1">
        <w:r w:rsidRPr="001E5C8B">
          <w:rPr>
            <w:rStyle w:val="Hyperlink"/>
            <w:sz w:val="16"/>
          </w:rPr>
          <w:t>ABC news</w:t>
        </w:r>
      </w:hyperlink>
      <w:r w:rsidRPr="001E5C8B">
        <w:rPr>
          <w:sz w:val="16"/>
        </w:rPr>
        <w:t xml:space="preserve"> the military found approximately 100 bodies. </w:t>
      </w:r>
      <w:r w:rsidRPr="001E5C8B">
        <w:rPr>
          <w:rStyle w:val="StyleUnderline"/>
        </w:rPr>
        <w:t>Some death counts have been reported as high as 200</w:t>
      </w:r>
      <w:r w:rsidRPr="001E5C8B">
        <w:rPr>
          <w:sz w:val="16"/>
        </w:rPr>
        <w:t>. The timing of Obama’s decision suggests his lack of confidence in the Nigerian military and their targeting capabilities. “</w:t>
      </w:r>
      <w:r w:rsidRPr="001E5C8B">
        <w:rPr>
          <w:rStyle w:val="StyleUnderline"/>
        </w:rPr>
        <w:t>This large-scale attack on vulnerable people who have already fled from extreme violence is shocking and unacceptable,</w:t>
      </w:r>
      <w:r w:rsidRPr="001E5C8B">
        <w:rPr>
          <w:sz w:val="16"/>
        </w:rPr>
        <w:t xml:space="preserve">” </w:t>
      </w:r>
      <w:hyperlink r:id="rId59" w:history="1">
        <w:r w:rsidRPr="001E5C8B">
          <w:rPr>
            <w:rStyle w:val="Hyperlink"/>
            <w:sz w:val="16"/>
          </w:rPr>
          <w:t xml:space="preserve">stated Dr. Jean-Clément </w:t>
        </w:r>
        <w:proofErr w:type="spellStart"/>
        <w:r w:rsidRPr="001E5C8B">
          <w:rPr>
            <w:rStyle w:val="Hyperlink"/>
            <w:sz w:val="16"/>
          </w:rPr>
          <w:t>Cabrol</w:t>
        </w:r>
        <w:proofErr w:type="spellEnd"/>
        <w:r w:rsidRPr="001E5C8B">
          <w:rPr>
            <w:rStyle w:val="Hyperlink"/>
            <w:sz w:val="16"/>
          </w:rPr>
          <w:t>,</w:t>
        </w:r>
      </w:hyperlink>
      <w:r w:rsidRPr="001E5C8B">
        <w:rPr>
          <w:sz w:val="16"/>
        </w:rPr>
        <w:t xml:space="preserve"> the director of operations for Doctors Without Borders. </w:t>
      </w:r>
      <w:r w:rsidRPr="001E5C8B">
        <w:rPr>
          <w:rStyle w:val="StyleUnderline"/>
        </w:rPr>
        <w:t>“The safety of civilians must be respected.</w:t>
      </w:r>
      <w:r w:rsidRPr="001E5C8B">
        <w:rPr>
          <w:sz w:val="16"/>
        </w:rPr>
        <w:t xml:space="preserve"> We are urgently calling on all parties to ensure the facilitation of medical evacuations by air or road for survivors who are in need of emergency care.” Unfortunately, this incident was just </w:t>
      </w:r>
      <w:r w:rsidRPr="001E5C8B">
        <w:rPr>
          <w:rStyle w:val="StyleUnderline"/>
        </w:rPr>
        <w:t>one example illustrating the inefficiency of airstrikes in eliminating embedded terrorists</w:t>
      </w:r>
      <w:r w:rsidRPr="001E5C8B">
        <w:rPr>
          <w:sz w:val="16"/>
        </w:rPr>
        <w:t xml:space="preserve">. </w:t>
      </w:r>
      <w:r w:rsidRPr="001E5C8B">
        <w:rPr>
          <w:rStyle w:val="StyleUnderline"/>
        </w:rPr>
        <w:t>How to prioritize addressing Boko Haram is challenging to calculate or assess from the safety of Washington, DC. Boko Haram’s barbaric tactics of imbedding themselves within civilian populations makes it difficult for the military to effectively target and destroy the terrorist organization</w:t>
      </w:r>
      <w:r w:rsidRPr="001E5C8B">
        <w:rPr>
          <w:sz w:val="16"/>
        </w:rPr>
        <w:t xml:space="preserve">. </w:t>
      </w:r>
    </w:p>
    <w:p w14:paraId="171751A7" w14:textId="77777777" w:rsidR="001F2CCD" w:rsidRPr="001E5C8B" w:rsidRDefault="001F2CCD" w:rsidP="001F2CCD">
      <w:pPr>
        <w:rPr>
          <w:sz w:val="16"/>
        </w:rPr>
      </w:pPr>
    </w:p>
    <w:p w14:paraId="74A41E86" w14:textId="77777777" w:rsidR="001F2CCD" w:rsidRPr="001E5C8B" w:rsidRDefault="001F2CCD" w:rsidP="001F2CCD">
      <w:pPr>
        <w:rPr>
          <w:sz w:val="16"/>
        </w:rPr>
      </w:pPr>
    </w:p>
    <w:p w14:paraId="5733F6FC" w14:textId="4FA5D72E" w:rsidR="001F2CCD" w:rsidRPr="001E5C8B" w:rsidRDefault="00BE4444" w:rsidP="00BE4444">
      <w:pPr>
        <w:pStyle w:val="Heading3"/>
      </w:pPr>
      <w:r w:rsidRPr="001E5C8B">
        <w:t>Extend Counter Terrorism – Impacts</w:t>
      </w:r>
    </w:p>
    <w:p w14:paraId="1881C19E" w14:textId="13FD6A6E" w:rsidR="00BE4444" w:rsidRPr="001E5C8B" w:rsidRDefault="00BE4444" w:rsidP="00BE4444"/>
    <w:p w14:paraId="67203A7E" w14:textId="77777777" w:rsidR="00BE4444" w:rsidRPr="001E5C8B" w:rsidRDefault="00BE4444" w:rsidP="00BE4444">
      <w:pPr>
        <w:pStyle w:val="Heading4"/>
      </w:pPr>
      <w:r w:rsidRPr="001E5C8B">
        <w:t>Boko Haram has Destroyed the Nigerian peoples’ everyday lives – it creates permanent insecurity and undermines their livelihoods.</w:t>
      </w:r>
    </w:p>
    <w:p w14:paraId="5A70DDB9" w14:textId="77777777" w:rsidR="00BE4444" w:rsidRPr="001E5C8B" w:rsidRDefault="00BE4444" w:rsidP="00BE4444">
      <w:pPr>
        <w:rPr>
          <w:sz w:val="16"/>
          <w:szCs w:val="16"/>
        </w:rPr>
      </w:pPr>
      <w:proofErr w:type="spellStart"/>
      <w:r w:rsidRPr="001E5C8B">
        <w:rPr>
          <w:rStyle w:val="Style13ptBold"/>
        </w:rPr>
        <w:t>Okoli</w:t>
      </w:r>
      <w:proofErr w:type="spellEnd"/>
      <w:r w:rsidRPr="001E5C8B">
        <w:rPr>
          <w:rStyle w:val="Style13ptBold"/>
        </w:rPr>
        <w:t xml:space="preserve"> &amp; </w:t>
      </w:r>
      <w:proofErr w:type="spellStart"/>
      <w:r w:rsidRPr="001E5C8B">
        <w:rPr>
          <w:rStyle w:val="Style13ptBold"/>
        </w:rPr>
        <w:t>Iortyer</w:t>
      </w:r>
      <w:proofErr w:type="spellEnd"/>
      <w:r w:rsidRPr="001E5C8B">
        <w:rPr>
          <w:rStyle w:val="Style13ptBold"/>
        </w:rPr>
        <w:t xml:space="preserve">,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60"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36F6D5E7" w14:textId="77777777" w:rsidR="00BE4444" w:rsidRPr="001E5C8B" w:rsidRDefault="00BE4444" w:rsidP="00BE4444">
      <w:pPr>
        <w:rPr>
          <w:u w:val="single"/>
        </w:rPr>
      </w:pPr>
    </w:p>
    <w:p w14:paraId="3678D4A3" w14:textId="77777777" w:rsidR="00BE4444" w:rsidRPr="001E5C8B" w:rsidRDefault="00BE4444" w:rsidP="00BE4444">
      <w:pPr>
        <w:rPr>
          <w:sz w:val="12"/>
        </w:rPr>
      </w:pPr>
      <w:r w:rsidRPr="001E5C8B">
        <w:rPr>
          <w:u w:val="single"/>
        </w:rPr>
        <w:t xml:space="preserve"> </w:t>
      </w:r>
      <w:r w:rsidRPr="001E5C8B">
        <w:rPr>
          <w:sz w:val="12"/>
        </w:rPr>
        <w:t xml:space="preserve">In the subsections that follow, an attempt is made to highlight the humanitarian consequences of the insurgency with a view to underscoring their implications for Nigeria’s national security. a) </w:t>
      </w:r>
      <w:r w:rsidRPr="001E5C8B">
        <w:rPr>
          <w:u w:val="single"/>
        </w:rPr>
        <w:t>Public insecurity: Since the escalation of the Boko Haram insurgency in the North-east Nigeria in 2009, life in the region has been characteristically ‘nasty’, ‘brutish and, in most cases, ‘short’</w:t>
      </w:r>
      <w:r w:rsidRPr="001E5C8B">
        <w:rPr>
          <w:sz w:val="12"/>
        </w:rPr>
        <w:t xml:space="preserve"> (to apply </w:t>
      </w:r>
      <w:proofErr w:type="spellStart"/>
      <w:r w:rsidRPr="001E5C8B">
        <w:rPr>
          <w:sz w:val="12"/>
        </w:rPr>
        <w:t>Hobbe’s</w:t>
      </w:r>
      <w:proofErr w:type="spellEnd"/>
      <w:r w:rsidRPr="001E5C8B">
        <w:rPr>
          <w:sz w:val="12"/>
        </w:rPr>
        <w:t xml:space="preserve"> analogy). </w:t>
      </w:r>
      <w:r w:rsidRPr="001E5C8B">
        <w:rPr>
          <w:u w:val="single"/>
        </w:rPr>
        <w:t xml:space="preserve">According to </w:t>
      </w:r>
      <w:proofErr w:type="spellStart"/>
      <w:r w:rsidRPr="001E5C8B">
        <w:rPr>
          <w:u w:val="single"/>
        </w:rPr>
        <w:t>Salkida</w:t>
      </w:r>
      <w:proofErr w:type="spellEnd"/>
      <w:r w:rsidRPr="001E5C8B">
        <w:rPr>
          <w:u w:val="single"/>
        </w:rPr>
        <w:t xml:space="preserve">: Since the outbreak of sectarian violence in 2009, the north-east, </w:t>
      </w:r>
      <w:proofErr w:type="spellStart"/>
      <w:r w:rsidRPr="001E5C8B">
        <w:rPr>
          <w:u w:val="single"/>
        </w:rPr>
        <w:t>Borno</w:t>
      </w:r>
      <w:proofErr w:type="spellEnd"/>
      <w:r w:rsidRPr="001E5C8B">
        <w:rPr>
          <w:u w:val="single"/>
        </w:rPr>
        <w:t xml:space="preserve"> and </w:t>
      </w:r>
      <w:proofErr w:type="spellStart"/>
      <w:r w:rsidRPr="001E5C8B">
        <w:rPr>
          <w:u w:val="single"/>
        </w:rPr>
        <w:t>Yobe</w:t>
      </w:r>
      <w:proofErr w:type="spellEnd"/>
      <w:r w:rsidRPr="001E5C8B">
        <w:rPr>
          <w:u w:val="single"/>
        </w:rPr>
        <w:t xml:space="preserve"> States in particular, has ceased to know civil normalcy.</w:t>
      </w:r>
      <w:r w:rsidRPr="001E5C8B">
        <w:rPr>
          <w:sz w:val="12"/>
        </w:rPr>
        <w:t xml:space="preserve"> </w:t>
      </w:r>
      <w:r w:rsidRPr="001E5C8B">
        <w:rPr>
          <w:u w:val="single"/>
        </w:rPr>
        <w:t>Intermittent suicide and car bombings have become the part of their daily lives.</w:t>
      </w:r>
      <w:r w:rsidRPr="001E5C8B">
        <w:rPr>
          <w:sz w:val="12"/>
        </w:rPr>
        <w:t xml:space="preserve"> Hate-filled adherents of the extremist sect called Boko Haram and other criminals assuming their identity wielding semi-automatic </w:t>
      </w:r>
      <w:proofErr w:type="spellStart"/>
      <w:r w:rsidRPr="001E5C8B">
        <w:rPr>
          <w:sz w:val="12"/>
        </w:rPr>
        <w:t>riffles</w:t>
      </w:r>
      <w:proofErr w:type="spellEnd"/>
      <w:r w:rsidRPr="001E5C8B">
        <w:rPr>
          <w:sz w:val="12"/>
        </w:rPr>
        <w:t xml:space="preserve"> speed through streets at intervals to shoot down, randomly at their ever widening targets (2012: para 5). The above scenario has created an </w:t>
      </w:r>
      <w:r w:rsidRPr="001E5C8B">
        <w:rPr>
          <w:u w:val="single"/>
        </w:rPr>
        <w:t>atmosphere of civil siege and volatility</w:t>
      </w:r>
      <w:r w:rsidRPr="001E5C8B">
        <w:rPr>
          <w:sz w:val="12"/>
        </w:rPr>
        <w:t xml:space="preserve">. The implication, of this for public peace, safety and security has been critically dire. b) Livelihood crisis: The repercussions of the sectarian violence as well as government’s counter-violence on the livelihood conditions of </w:t>
      </w:r>
      <w:proofErr w:type="spellStart"/>
      <w:r w:rsidRPr="001E5C8B">
        <w:rPr>
          <w:sz w:val="12"/>
        </w:rPr>
        <w:t>thez</w:t>
      </w:r>
      <w:proofErr w:type="spellEnd"/>
      <w:r w:rsidRPr="001E5C8B">
        <w:rPr>
          <w:sz w:val="12"/>
        </w:rPr>
        <w:t xml:space="preserve"> affected States have been disastrous</w:t>
      </w:r>
      <w:r w:rsidRPr="001E5C8B">
        <w:rPr>
          <w:u w:val="single"/>
        </w:rPr>
        <w:t>. Owing to public security volatility in these states, normal productive, agricultural and commercial activities have often been constrained. The enforcement of curfews and emergency rule has restricted movement and communications in a manner that hampered economic activities.</w:t>
      </w:r>
      <w:r w:rsidRPr="001E5C8B">
        <w:rPr>
          <w:sz w:val="12"/>
        </w:rPr>
        <w:t xml:space="preserve"> In addition, the </w:t>
      </w:r>
      <w:r w:rsidRPr="001E5C8B">
        <w:rPr>
          <w:u w:val="single"/>
        </w:rPr>
        <w:t>fear of attacks by the insurgents has often driven communities into hiding</w:t>
      </w:r>
      <w:r w:rsidRPr="001E5C8B">
        <w:rPr>
          <w:sz w:val="12"/>
        </w:rPr>
        <w:t xml:space="preserve">. Furthermore, </w:t>
      </w:r>
      <w:r w:rsidRPr="001E5C8B">
        <w:rPr>
          <w:u w:val="single"/>
        </w:rPr>
        <w:t>counter-insurgency measures</w:t>
      </w:r>
      <w:r w:rsidRPr="001E5C8B">
        <w:rPr>
          <w:sz w:val="12"/>
        </w:rPr>
        <w:t xml:space="preserve">, such as the ban on the use of motorcycles have Terrorism and Humanitarian Crisis in Nigeria: Insights from Boko Haram Insurgency Volume XIV Issue I Version I 44 ( F ) Year 2014 Global Journal of Human Social Science © 2014 Global Journals Inc. (US) - </w:t>
      </w:r>
      <w:r w:rsidRPr="001E5C8B">
        <w:rPr>
          <w:u w:val="single"/>
        </w:rPr>
        <w:t>resulted in loss of means of livelihood and subsistence for some households</w:t>
      </w:r>
      <w:r w:rsidRPr="001E5C8B">
        <w:rPr>
          <w:sz w:val="12"/>
        </w:rPr>
        <w:t xml:space="preserve">. In effect, the whole trend points to debilitating livelihood cum human security crises. This trend has been put in perspective thus: It is of course a truism that the north has had a devastating effect on families and livelihood of many economic groups. The massive </w:t>
      </w:r>
      <w:r w:rsidRPr="001E5C8B">
        <w:rPr>
          <w:u w:val="single"/>
        </w:rPr>
        <w:t>destruction of infrastructure, the destruction of telecommunication facilities, frequent attacks on markets and businesses, short business hours, have made many relocate to other safer parts of the country, bringing down incomes and increasing poverty levels</w:t>
      </w:r>
      <w:r w:rsidRPr="001E5C8B">
        <w:rPr>
          <w:sz w:val="12"/>
        </w:rPr>
        <w:t xml:space="preserve"> (</w:t>
      </w:r>
      <w:proofErr w:type="spellStart"/>
      <w:r w:rsidRPr="001E5C8B">
        <w:rPr>
          <w:sz w:val="12"/>
        </w:rPr>
        <w:t>Salkida</w:t>
      </w:r>
      <w:proofErr w:type="spellEnd"/>
      <w:r w:rsidRPr="001E5C8B">
        <w:rPr>
          <w:sz w:val="12"/>
        </w:rPr>
        <w:t>, 2012: para 10).</w:t>
      </w:r>
    </w:p>
    <w:p w14:paraId="54824343" w14:textId="77777777" w:rsidR="00BE4444" w:rsidRPr="001E5C8B" w:rsidRDefault="00BE4444" w:rsidP="00BE4444"/>
    <w:p w14:paraId="6D135555" w14:textId="77777777" w:rsidR="00BE4444" w:rsidRPr="001E5C8B" w:rsidRDefault="00BE4444" w:rsidP="00BE4444">
      <w:pPr>
        <w:pStyle w:val="Heading4"/>
      </w:pPr>
      <w:r w:rsidRPr="001E5C8B">
        <w:t>Boko Haram destroys Nigerian human rights and causes a government crackdown which furthers violations</w:t>
      </w:r>
    </w:p>
    <w:p w14:paraId="19BD8608" w14:textId="77777777" w:rsidR="00BE4444" w:rsidRPr="001E5C8B" w:rsidRDefault="00BE4444" w:rsidP="00BE4444">
      <w:pPr>
        <w:rPr>
          <w:sz w:val="16"/>
          <w:szCs w:val="16"/>
        </w:rPr>
      </w:pPr>
      <w:proofErr w:type="spellStart"/>
      <w:r w:rsidRPr="001E5C8B">
        <w:rPr>
          <w:rStyle w:val="Style13ptBold"/>
        </w:rPr>
        <w:t>Okoli</w:t>
      </w:r>
      <w:proofErr w:type="spellEnd"/>
      <w:r w:rsidRPr="001E5C8B">
        <w:rPr>
          <w:rStyle w:val="Style13ptBold"/>
        </w:rPr>
        <w:t xml:space="preserve"> &amp; </w:t>
      </w:r>
      <w:proofErr w:type="spellStart"/>
      <w:r w:rsidRPr="001E5C8B">
        <w:rPr>
          <w:rStyle w:val="Style13ptBold"/>
        </w:rPr>
        <w:t>Iortyer</w:t>
      </w:r>
      <w:proofErr w:type="spellEnd"/>
      <w:r w:rsidRPr="001E5C8B">
        <w:rPr>
          <w:rStyle w:val="Style13ptBold"/>
        </w:rPr>
        <w:t xml:space="preserve">,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61"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16CBA6F8" w14:textId="77777777" w:rsidR="00BE4444" w:rsidRPr="001E5C8B" w:rsidRDefault="00BE4444" w:rsidP="00BE4444"/>
    <w:p w14:paraId="1DD12534" w14:textId="77777777" w:rsidR="00BE4444" w:rsidRPr="001E5C8B" w:rsidRDefault="00BE4444" w:rsidP="00BE4444">
      <w:pPr>
        <w:rPr>
          <w:sz w:val="12"/>
        </w:rPr>
      </w:pPr>
      <w:r w:rsidRPr="001E5C8B">
        <w:rPr>
          <w:sz w:val="12"/>
        </w:rPr>
        <w:t xml:space="preserve"> c) Human right abuses: According to the Human Rights Watch (2012), </w:t>
      </w:r>
      <w:r w:rsidRPr="001E5C8B">
        <w:rPr>
          <w:u w:val="single"/>
        </w:rPr>
        <w:t>Boko Haram insurgency has led to violation of human rights and commission of war crimes by both the insurgents and the government forces</w:t>
      </w:r>
      <w:r w:rsidRPr="001E5C8B">
        <w:rPr>
          <w:sz w:val="12"/>
        </w:rPr>
        <w:t xml:space="preserve">. The </w:t>
      </w:r>
      <w:r w:rsidRPr="001E5C8B">
        <w:rPr>
          <w:u w:val="single"/>
        </w:rPr>
        <w:t>military and police</w:t>
      </w:r>
      <w:r w:rsidRPr="001E5C8B">
        <w:rPr>
          <w:sz w:val="12"/>
        </w:rPr>
        <w:t xml:space="preserve">, for instance, have </w:t>
      </w:r>
      <w:r w:rsidRPr="001E5C8B">
        <w:rPr>
          <w:u w:val="single"/>
        </w:rPr>
        <w:t>committed human rights abuses and extra-judicial killings</w:t>
      </w:r>
      <w:r w:rsidRPr="001E5C8B">
        <w:rPr>
          <w:sz w:val="12"/>
        </w:rPr>
        <w:t>. A prominent case in point is the killing of the pioneer leader of the Boko Haram sect, Mohammed Yusuf, in 2009 by the Nigerian Police (</w:t>
      </w:r>
      <w:proofErr w:type="spellStart"/>
      <w:r w:rsidRPr="001E5C8B">
        <w:rPr>
          <w:sz w:val="12"/>
        </w:rPr>
        <w:t>Ngare</w:t>
      </w:r>
      <w:proofErr w:type="spellEnd"/>
      <w:r w:rsidRPr="001E5C8B">
        <w:rPr>
          <w:sz w:val="12"/>
        </w:rPr>
        <w:t xml:space="preserve">, 2012). </w:t>
      </w:r>
      <w:r w:rsidRPr="001E5C8B">
        <w:rPr>
          <w:u w:val="single"/>
        </w:rPr>
        <w:t>On the side of the insurgents, heinous human rights abuses and war crimes have also been committed.</w:t>
      </w:r>
      <w:r w:rsidRPr="001E5C8B">
        <w:rPr>
          <w:sz w:val="12"/>
        </w:rPr>
        <w:t xml:space="preserve"> Relevant instances include: </w:t>
      </w:r>
      <w:r w:rsidRPr="001E5C8B">
        <w:rPr>
          <w:u w:val="single"/>
        </w:rPr>
        <w:t>1. forced conversion of people of other faiths to Islam; 2. wanton attacks on churches and mosques 3. murder, torture and persecution of members of other religions; 4. killing of women, children and civilian (noncombatant) populations</w:t>
      </w:r>
      <w:r w:rsidRPr="001E5C8B">
        <w:rPr>
          <w:sz w:val="12"/>
        </w:rPr>
        <w:t xml:space="preserve"> (Human Rights Watch, 2012). The </w:t>
      </w:r>
      <w:r w:rsidRPr="001E5C8B">
        <w:rPr>
          <w:u w:val="single"/>
        </w:rPr>
        <w:t>high-handedness</w:t>
      </w:r>
      <w:r w:rsidRPr="001E5C8B">
        <w:rPr>
          <w:sz w:val="12"/>
        </w:rPr>
        <w:t xml:space="preserve"> and arbitrariness exhibited by the Joint Task Force (JTF) </w:t>
      </w:r>
      <w:r w:rsidRPr="001E5C8B">
        <w:rPr>
          <w:u w:val="single"/>
        </w:rPr>
        <w:t>in dealing with the insurgents have been decried by many as a crime against humanity</w:t>
      </w:r>
      <w:r w:rsidRPr="001E5C8B">
        <w:rPr>
          <w:sz w:val="12"/>
        </w:rPr>
        <w:t xml:space="preserve">. These excesses of the government forces have been documented thus: During raids in communities, often in the aftermath of Boko Haram attacks, </w:t>
      </w:r>
      <w:r w:rsidRPr="001E5C8B">
        <w:rPr>
          <w:u w:val="single"/>
        </w:rPr>
        <w:t>members of the security forces have executed men in front of their families; arbitrarily arrested or beaten members of the community; burned houses, shops, and cars; stolen money while searching homes; and in, at least one case documented by Human Rights Watch, raped a woman. Government security agencies routinely hold suspects incommunicado without charge or trial in secret detention facilities or have subjected detainees to torture or other physical abuse</w:t>
      </w:r>
      <w:r w:rsidRPr="001E5C8B">
        <w:rPr>
          <w:sz w:val="12"/>
        </w:rPr>
        <w:t xml:space="preserve"> (Human Rights Watch, 2012:9). On the whole, both the insurgents and the government forces (the JTF) have had records of human rights abuses and crimes against humanity. The terrorist impunity of the insurgents has often been greeted with immense crudity. </w:t>
      </w:r>
      <w:r w:rsidRPr="001E5C8B">
        <w:rPr>
          <w:u w:val="single"/>
        </w:rPr>
        <w:t>The scenario that plays out in this regard is unjustifiable reign of terror, wherein the insurgents and the security forces are equally culpable.</w:t>
      </w:r>
      <w:r w:rsidRPr="001E5C8B">
        <w:rPr>
          <w:sz w:val="12"/>
        </w:rPr>
        <w:t xml:space="preserve"> </w:t>
      </w:r>
    </w:p>
    <w:p w14:paraId="7B8CFCB3" w14:textId="77777777" w:rsidR="00BE4444" w:rsidRPr="001E5C8B" w:rsidRDefault="00BE4444" w:rsidP="00BE4444"/>
    <w:p w14:paraId="06CD191D" w14:textId="77777777" w:rsidR="00BE4444" w:rsidRPr="001E5C8B" w:rsidRDefault="00BE4444" w:rsidP="00BE4444">
      <w:pPr>
        <w:pStyle w:val="Heading4"/>
      </w:pPr>
      <w:r w:rsidRPr="001E5C8B">
        <w:t>Boko Haram has killed tens of thousands and displaced thousands.</w:t>
      </w:r>
    </w:p>
    <w:p w14:paraId="05492057" w14:textId="77777777" w:rsidR="00BE4444" w:rsidRPr="001E5C8B" w:rsidRDefault="00BE4444" w:rsidP="00BE4444">
      <w:pPr>
        <w:rPr>
          <w:rStyle w:val="Style13ptBold"/>
          <w:rFonts w:cstheme="minorHAnsi"/>
          <w:b w:val="0"/>
          <w:sz w:val="16"/>
          <w:szCs w:val="16"/>
        </w:rPr>
      </w:pPr>
      <w:r w:rsidRPr="001E5C8B">
        <w:rPr>
          <w:rStyle w:val="Style13ptBold"/>
        </w:rPr>
        <w:t xml:space="preserve">Mentone 18- Intelligence Capacity Building Expert at </w:t>
      </w:r>
      <w:proofErr w:type="spellStart"/>
      <w:r w:rsidRPr="001E5C8B">
        <w:rPr>
          <w:rStyle w:val="Style13ptBold"/>
        </w:rPr>
        <w:t>Frontex</w:t>
      </w:r>
      <w:proofErr w:type="spellEnd"/>
      <w:r w:rsidRPr="001E5C8B">
        <w:rPr>
          <w:rStyle w:val="Style13ptBold"/>
        </w:rPr>
        <w:t xml:space="preserve"> </w:t>
      </w:r>
      <w:r w:rsidRPr="001E5C8B">
        <w:rPr>
          <w:rStyle w:val="Style13ptBold"/>
          <w:rFonts w:cstheme="minorHAnsi"/>
          <w:b w:val="0"/>
          <w:sz w:val="16"/>
          <w:szCs w:val="16"/>
        </w:rPr>
        <w:t xml:space="preserve">[Dario European Eye on Radicalization October 2, “The Counterterrorism Framework in Nigeria: Strategic and Operational Pitfalls” </w:t>
      </w:r>
      <w:hyperlink r:id="rId62" w:history="1">
        <w:r w:rsidRPr="001E5C8B">
          <w:rPr>
            <w:rStyle w:val="Hyperlink"/>
            <w:rFonts w:cstheme="minorHAnsi"/>
            <w:sz w:val="16"/>
            <w:szCs w:val="16"/>
          </w:rPr>
          <w:t>https://eeradicalization.com/the-counterterrorism-framework-in-nigeria-strategic-and-operational-pitfalls/</w:t>
        </w:r>
      </w:hyperlink>
      <w:r w:rsidRPr="001E5C8B">
        <w:rPr>
          <w:rStyle w:val="Style13ptBold"/>
          <w:rFonts w:cstheme="minorHAnsi"/>
          <w:b w:val="0"/>
          <w:sz w:val="16"/>
          <w:szCs w:val="16"/>
        </w:rPr>
        <w:t>]</w:t>
      </w:r>
    </w:p>
    <w:p w14:paraId="616A62ED" w14:textId="77777777" w:rsidR="00BE4444" w:rsidRPr="001E5C8B" w:rsidRDefault="00BE4444" w:rsidP="00BE4444"/>
    <w:p w14:paraId="4961F637" w14:textId="77777777" w:rsidR="00BE4444" w:rsidRPr="001E5C8B" w:rsidRDefault="00BE4444" w:rsidP="00BE4444">
      <w:pPr>
        <w:rPr>
          <w:sz w:val="16"/>
        </w:rPr>
      </w:pPr>
      <w:r w:rsidRPr="001E5C8B">
        <w:rPr>
          <w:sz w:val="16"/>
        </w:rPr>
        <w:t xml:space="preserve">In terms of targeting patterns, </w:t>
      </w:r>
      <w:r w:rsidRPr="001E5C8B">
        <w:rPr>
          <w:u w:val="single"/>
        </w:rPr>
        <w:t>the group has indiscriminately attacked both conflict and non-conflict actors mainly through hit-and-run assaults, ambushes, assassinations and kidnappings of Western expats and local civilians.</w:t>
      </w:r>
      <w:r w:rsidRPr="001E5C8B">
        <w:rPr>
          <w:sz w:val="16"/>
        </w:rPr>
        <w:t xml:space="preserve"> Perhaps the most publicized kidnapping took place in April 2014, </w:t>
      </w:r>
      <w:r w:rsidRPr="001E5C8B">
        <w:rPr>
          <w:u w:val="single"/>
        </w:rPr>
        <w:t>when 276 girls were abducted from their dormitory in the north-eastern town of Chibok by Boko Haram, sparking global outrage and calls for their safe return</w:t>
      </w:r>
      <w:r w:rsidRPr="001E5C8B">
        <w:rPr>
          <w:sz w:val="16"/>
        </w:rPr>
        <w:t xml:space="preserve">. A similar episode occurred this past February, when Boko Haram abducted 110 students following an attack at a girl’s school in </w:t>
      </w:r>
      <w:proofErr w:type="spellStart"/>
      <w:r w:rsidRPr="001E5C8B">
        <w:rPr>
          <w:sz w:val="16"/>
        </w:rPr>
        <w:t>Dapchi</w:t>
      </w:r>
      <w:proofErr w:type="spellEnd"/>
      <w:r w:rsidRPr="001E5C8B">
        <w:rPr>
          <w:sz w:val="16"/>
        </w:rPr>
        <w:t xml:space="preserve">, </w:t>
      </w:r>
      <w:proofErr w:type="spellStart"/>
      <w:r w:rsidRPr="001E5C8B">
        <w:rPr>
          <w:sz w:val="16"/>
        </w:rPr>
        <w:t>Yobe</w:t>
      </w:r>
      <w:proofErr w:type="spellEnd"/>
      <w:r w:rsidRPr="001E5C8B">
        <w:rPr>
          <w:sz w:val="16"/>
        </w:rPr>
        <w:t xml:space="preserve"> State. According to the government, the victims were released unharmed on 21 March (</w:t>
      </w:r>
      <w:proofErr w:type="spellStart"/>
      <w:r w:rsidRPr="001E5C8B">
        <w:rPr>
          <w:sz w:val="16"/>
        </w:rPr>
        <w:t>Onuah</w:t>
      </w:r>
      <w:proofErr w:type="spellEnd"/>
      <w:r w:rsidRPr="001E5C8B">
        <w:rPr>
          <w:sz w:val="16"/>
        </w:rPr>
        <w:t xml:space="preserve">, 2018). Despite repeated claims of success by the current political establishment, </w:t>
      </w:r>
      <w:r w:rsidRPr="001E5C8B">
        <w:rPr>
          <w:u w:val="single"/>
        </w:rPr>
        <w:t xml:space="preserve">in 2017 the group was responsible for the death of at least 1,618 people in </w:t>
      </w:r>
      <w:proofErr w:type="spellStart"/>
      <w:r w:rsidRPr="001E5C8B">
        <w:rPr>
          <w:u w:val="single"/>
        </w:rPr>
        <w:t>Borno</w:t>
      </w:r>
      <w:proofErr w:type="spellEnd"/>
      <w:r w:rsidRPr="001E5C8B">
        <w:rPr>
          <w:u w:val="single"/>
        </w:rPr>
        <w:t xml:space="preserve"> state alone – the epicenter of the conflict (EASO, 2018, p.9).</w:t>
      </w:r>
      <w:r w:rsidRPr="001E5C8B">
        <w:rPr>
          <w:sz w:val="16"/>
        </w:rPr>
        <w:t xml:space="preserve"> While the security measures taken under the Buhari administration have to some extent managed to contain the threat in the northeast, </w:t>
      </w:r>
      <w:r w:rsidRPr="001E5C8B">
        <w:rPr>
          <w:u w:val="single"/>
        </w:rPr>
        <w:t xml:space="preserve">the operational environment continues to challenge the security forces, with a total of 145 attacks recorded in </w:t>
      </w:r>
      <w:proofErr w:type="spellStart"/>
      <w:r w:rsidRPr="001E5C8B">
        <w:rPr>
          <w:u w:val="single"/>
        </w:rPr>
        <w:t>Borno</w:t>
      </w:r>
      <w:proofErr w:type="spellEnd"/>
      <w:r w:rsidRPr="001E5C8B">
        <w:rPr>
          <w:u w:val="single"/>
        </w:rPr>
        <w:t xml:space="preserve"> and neighboring states since the beginning of 2018</w:t>
      </w:r>
      <w:r w:rsidRPr="001E5C8B">
        <w:rPr>
          <w:sz w:val="16"/>
        </w:rPr>
        <w:t xml:space="preserve"> (Jane’s, 2018). Overall, the security context in the northeast of the country remains extremely fluid and volatile and the group still has the capability to conduct operations in the broader region of the Lake Chad Basin. According to the International NGO Safety Organization (INSO), ‘the spiral of violence between the AOG and local security forces has triggered massive population displacements (more than one million IDPs), while </w:t>
      </w:r>
      <w:r w:rsidRPr="001E5C8B">
        <w:rPr>
          <w:u w:val="single"/>
        </w:rPr>
        <w:t>an estimated 20,000 people have been killed by Boko Haram directly, or collaterally as a result of operations conducted against them’</w:t>
      </w:r>
      <w:r w:rsidRPr="001E5C8B">
        <w:rPr>
          <w:sz w:val="16"/>
        </w:rPr>
        <w:t xml:space="preserve"> (INSO, 2018). Presently, </w:t>
      </w:r>
      <w:r w:rsidRPr="001E5C8B">
        <w:rPr>
          <w:rStyle w:val="StyleUnderline"/>
        </w:rPr>
        <w:t>according to the UNHCR (2018a), there are 2,244,678 Internal Displaced Persons (IDPs) in the region, including 211,516 Nigerian refugees in Cameroon, Chad and Niger</w:t>
      </w:r>
      <w:r w:rsidRPr="001E5C8B">
        <w:rPr>
          <w:sz w:val="16"/>
        </w:rPr>
        <w:t xml:space="preserve"> as of the end of April 2018. In January 2018 alone, </w:t>
      </w:r>
      <w:r w:rsidRPr="001E5C8B">
        <w:rPr>
          <w:u w:val="single"/>
        </w:rPr>
        <w:t xml:space="preserve">over 5,000 individuals were forcibly displaced due to ongoing military operations aimed at dismantling Boko Haram in </w:t>
      </w:r>
      <w:proofErr w:type="spellStart"/>
      <w:r w:rsidRPr="001E5C8B">
        <w:rPr>
          <w:u w:val="single"/>
        </w:rPr>
        <w:t>Borno</w:t>
      </w:r>
      <w:proofErr w:type="spellEnd"/>
      <w:r w:rsidRPr="001E5C8B">
        <w:rPr>
          <w:u w:val="single"/>
        </w:rPr>
        <w:t xml:space="preserve"> State</w:t>
      </w:r>
      <w:r w:rsidRPr="001E5C8B">
        <w:rPr>
          <w:sz w:val="16"/>
        </w:rPr>
        <w:t xml:space="preserve"> (UNHCR, 2018b, p.1).</w:t>
      </w:r>
    </w:p>
    <w:p w14:paraId="4E2F66D5" w14:textId="77777777" w:rsidR="00BE4444" w:rsidRPr="001E5C8B" w:rsidRDefault="00BE4444" w:rsidP="00BE4444"/>
    <w:p w14:paraId="0B88E4D4" w14:textId="77777777" w:rsidR="00BE4444" w:rsidRPr="001E5C8B" w:rsidRDefault="00BE4444" w:rsidP="00BE4444"/>
    <w:p w14:paraId="5DBFEAB5" w14:textId="77777777" w:rsidR="00BE4444" w:rsidRPr="001E5C8B" w:rsidRDefault="00BE4444" w:rsidP="00BE4444">
      <w:pPr>
        <w:pStyle w:val="Heading4"/>
      </w:pPr>
      <w:r w:rsidRPr="001E5C8B">
        <w:t>Boko Haram is committing violent attacks against civilians</w:t>
      </w:r>
    </w:p>
    <w:p w14:paraId="269BFF31" w14:textId="77777777" w:rsidR="00BE4444" w:rsidRPr="001E5C8B" w:rsidRDefault="00BE4444" w:rsidP="00BE4444">
      <w:r w:rsidRPr="001E5C8B">
        <w:rPr>
          <w:rStyle w:val="Style13ptBold"/>
        </w:rPr>
        <w:t xml:space="preserve">Signe, 2018 – Brookings Institute </w:t>
      </w:r>
      <w:r w:rsidRPr="001E5C8B">
        <w:rPr>
          <w:sz w:val="16"/>
          <w:szCs w:val="16"/>
        </w:rPr>
        <w:t xml:space="preserve">[Landry, February 26, Brookings Institute, “Boko Haram’s Campaign Against Education and Enlightenment”, </w:t>
      </w:r>
      <w:hyperlink r:id="rId63" w:history="1">
        <w:r w:rsidRPr="001E5C8B">
          <w:rPr>
            <w:rStyle w:val="Hyperlink"/>
            <w:sz w:val="16"/>
            <w:szCs w:val="16"/>
          </w:rPr>
          <w:t>https://www.brookings.edu/blog/africa-in-focus/2018/02/26/boko-harams-campaign-against-education-and-enlightenment/</w:t>
        </w:r>
      </w:hyperlink>
      <w:r w:rsidRPr="001E5C8B">
        <w:rPr>
          <w:sz w:val="16"/>
          <w:szCs w:val="16"/>
        </w:rPr>
        <w:t>, accessed 7/10/19]</w:t>
      </w:r>
      <w:r w:rsidRPr="001E5C8B">
        <w:t xml:space="preserve"> </w:t>
      </w:r>
    </w:p>
    <w:p w14:paraId="4999C1AF" w14:textId="77777777" w:rsidR="00BE4444" w:rsidRPr="001E5C8B" w:rsidRDefault="00BE4444" w:rsidP="00BE4444"/>
    <w:p w14:paraId="2AA829F9" w14:textId="77777777" w:rsidR="00BE4444" w:rsidRPr="001E5C8B" w:rsidRDefault="00BE4444" w:rsidP="00BE4444">
      <w:pPr>
        <w:rPr>
          <w:sz w:val="14"/>
        </w:rPr>
      </w:pPr>
      <w:r w:rsidRPr="001E5C8B">
        <w:rPr>
          <w:sz w:val="14"/>
        </w:rPr>
        <w:t xml:space="preserve">Nelson Mandela once said, “Education is the most powerful weapon which you can use to change the world.” Boko Haram, the Islamist terrorist group originating from Nigeria is frightened by this enlightening power of education. Unsurprisingly, </w:t>
      </w:r>
      <w:hyperlink r:id="rId64" w:history="1">
        <w:r w:rsidRPr="001E5C8B">
          <w:rPr>
            <w:rStyle w:val="Hyperlink"/>
            <w:sz w:val="14"/>
          </w:rPr>
          <w:t>on Monday, February 19</w:t>
        </w:r>
      </w:hyperlink>
      <w:r w:rsidRPr="001E5C8B">
        <w:rPr>
          <w:sz w:val="14"/>
        </w:rPr>
        <w:t xml:space="preserve">, the group, whose name often translates to </w:t>
      </w:r>
      <w:hyperlink r:id="rId65" w:history="1">
        <w:r w:rsidRPr="001E5C8B">
          <w:rPr>
            <w:rStyle w:val="Hyperlink"/>
            <w:sz w:val="14"/>
          </w:rPr>
          <w:t>“Western education is a sin,”</w:t>
        </w:r>
      </w:hyperlink>
      <w:r w:rsidRPr="001E5C8B">
        <w:rPr>
          <w:sz w:val="14"/>
        </w:rPr>
        <w:t xml:space="preserve"> stormed a girls’ school in the village of </w:t>
      </w:r>
      <w:proofErr w:type="spellStart"/>
      <w:r w:rsidRPr="001E5C8B">
        <w:rPr>
          <w:sz w:val="14"/>
        </w:rPr>
        <w:t>Dapchi</w:t>
      </w:r>
      <w:proofErr w:type="spellEnd"/>
      <w:r w:rsidRPr="001E5C8B">
        <w:rPr>
          <w:sz w:val="14"/>
        </w:rPr>
        <w:t xml:space="preserve"> in northern Nigeria to abduct students. Of the 907 schoolgirls who were in the school the day of the attack, </w:t>
      </w:r>
      <w:hyperlink r:id="rId66" w:history="1">
        <w:r w:rsidRPr="001E5C8B">
          <w:rPr>
            <w:rStyle w:val="Hyperlink"/>
            <w:sz w:val="14"/>
          </w:rPr>
          <w:t>more than 100 are still missing as of Sunday</w:t>
        </w:r>
      </w:hyperlink>
      <w:r w:rsidRPr="001E5C8B">
        <w:rPr>
          <w:sz w:val="14"/>
        </w:rPr>
        <w:t xml:space="preserve">. Since it became violent about a decade ago, </w:t>
      </w:r>
      <w:r w:rsidRPr="001E5C8B">
        <w:rPr>
          <w:rStyle w:val="StyleUnderline"/>
        </w:rPr>
        <w:t>Boko Haram’s actions</w:t>
      </w:r>
      <w:r w:rsidRPr="001E5C8B">
        <w:rPr>
          <w:sz w:val="14"/>
        </w:rPr>
        <w:t xml:space="preserve">, through these and other types of bloody attacks, </w:t>
      </w:r>
      <w:r w:rsidRPr="001E5C8B">
        <w:rPr>
          <w:rStyle w:val="StyleUnderline"/>
        </w:rPr>
        <w:t>have resulted in horrifying consequences</w:t>
      </w:r>
      <w:r w:rsidRPr="001E5C8B">
        <w:rPr>
          <w:sz w:val="14"/>
        </w:rPr>
        <w:t xml:space="preserve">. </w:t>
      </w:r>
      <w:hyperlink r:id="rId67" w:history="1">
        <w:r w:rsidRPr="001E5C8B">
          <w:rPr>
            <w:rStyle w:val="Hyperlink"/>
            <w:sz w:val="14"/>
          </w:rPr>
          <w:t>Human Rights Watch estimates</w:t>
        </w:r>
      </w:hyperlink>
      <w:r w:rsidRPr="001E5C8B">
        <w:rPr>
          <w:sz w:val="14"/>
        </w:rPr>
        <w:t xml:space="preserve"> that </w:t>
      </w:r>
      <w:r w:rsidRPr="001E5C8B">
        <w:rPr>
          <w:rStyle w:val="StyleUnderline"/>
        </w:rPr>
        <w:t>Boko Haram has left at least 7 million in need of humanitarian assistance, 2.1 million displaced, and 20,000 civilians dead</w:t>
      </w:r>
      <w:r w:rsidRPr="001E5C8B">
        <w:rPr>
          <w:sz w:val="14"/>
        </w:rPr>
        <w:t xml:space="preserve">. </w:t>
      </w:r>
      <w:hyperlink r:id="rId68" w:history="1">
        <w:r w:rsidRPr="001E5C8B">
          <w:rPr>
            <w:rStyle w:val="Hyperlink"/>
            <w:sz w:val="14"/>
          </w:rPr>
          <w:t xml:space="preserve">Local leaders </w:t>
        </w:r>
      </w:hyperlink>
      <w:r w:rsidRPr="001E5C8B">
        <w:rPr>
          <w:sz w:val="14"/>
        </w:rPr>
        <w:t>claim the number is significantly higher. Despite such causalities</w:t>
      </w:r>
      <w:r w:rsidRPr="001E5C8B">
        <w:rPr>
          <w:rStyle w:val="StyleUnderline"/>
        </w:rPr>
        <w:t>, it took Boko Haram’s massive kidnapping of 276 schoolgirls at a school in Chibok,</w:t>
      </w:r>
      <w:r w:rsidRPr="001E5C8B">
        <w:rPr>
          <w:sz w:val="14"/>
        </w:rPr>
        <w:t xml:space="preserve"> Nigeria in 2014, </w:t>
      </w:r>
      <w:r w:rsidRPr="001E5C8B">
        <w:rPr>
          <w:rStyle w:val="StyleUnderline"/>
        </w:rPr>
        <w:t>and the shocking announcement that the girls would be sold in the “marketplace” as “slaves” or forced into marriages even at the age of 12, to raise global awareness</w:t>
      </w:r>
      <w:r w:rsidRPr="001E5C8B">
        <w:rPr>
          <w:sz w:val="14"/>
        </w:rPr>
        <w:t xml:space="preserve">. These girls were abducted because they were receiving a secular education, which </w:t>
      </w:r>
      <w:hyperlink r:id="rId69" w:history="1">
        <w:r w:rsidRPr="001E5C8B">
          <w:rPr>
            <w:rStyle w:val="Hyperlink"/>
            <w:sz w:val="14"/>
          </w:rPr>
          <w:t>“the militants believe corrupts the value of Muslims.”</w:t>
        </w:r>
      </w:hyperlink>
      <w:r w:rsidRPr="001E5C8B">
        <w:rPr>
          <w:sz w:val="14"/>
        </w:rPr>
        <w:t xml:space="preserve"> Through their education, the brave girls were learning logical reasoning, fostering independent thinking, and becoming empowered—as well as developing skills to have better prospects and build a more prosperous future. Four years later, many of them have been released, but </w:t>
      </w:r>
      <w:hyperlink r:id="rId70" w:history="1">
        <w:r w:rsidRPr="001E5C8B">
          <w:rPr>
            <w:rStyle w:val="Hyperlink"/>
            <w:sz w:val="14"/>
          </w:rPr>
          <w:t>more than 100</w:t>
        </w:r>
      </w:hyperlink>
      <w:r w:rsidRPr="001E5C8B">
        <w:rPr>
          <w:sz w:val="14"/>
        </w:rPr>
        <w:t xml:space="preserve"> are still missing. </w:t>
      </w:r>
      <w:r w:rsidRPr="001E5C8B">
        <w:rPr>
          <w:rStyle w:val="StyleUnderline"/>
        </w:rPr>
        <w:t>Boko Haram and similar groups are the horrendous illustration of the Hobbesian conception of human nature, creating fear, insecurity, violent disorder, and indiscriminate crimes to control and maintain power</w:t>
      </w:r>
      <w:r w:rsidRPr="001E5C8B">
        <w:rPr>
          <w:sz w:val="14"/>
        </w:rPr>
        <w:t xml:space="preserve">. </w:t>
      </w:r>
    </w:p>
    <w:p w14:paraId="105EEF4E" w14:textId="77777777" w:rsidR="00BE4444" w:rsidRPr="001E5C8B" w:rsidRDefault="00BE4444" w:rsidP="00BE4444"/>
    <w:p w14:paraId="250F3F81" w14:textId="77777777" w:rsidR="00BE4444" w:rsidRPr="001E5C8B" w:rsidRDefault="00BE4444" w:rsidP="00BE4444"/>
    <w:p w14:paraId="55040C3B" w14:textId="77777777" w:rsidR="00BE4444" w:rsidRPr="001E5C8B" w:rsidRDefault="00BE4444" w:rsidP="00BE4444"/>
    <w:p w14:paraId="61400E34" w14:textId="77777777" w:rsidR="00BE4444" w:rsidRPr="001E5C8B" w:rsidRDefault="00BE4444" w:rsidP="00BE4444">
      <w:pPr>
        <w:pStyle w:val="Heading4"/>
      </w:pPr>
      <w:r w:rsidRPr="001E5C8B">
        <w:t xml:space="preserve">Boko Haram has committed violent atrocities, killing, displacing, and injuring millions. </w:t>
      </w:r>
    </w:p>
    <w:p w14:paraId="716DD421" w14:textId="77777777" w:rsidR="00BE4444" w:rsidRPr="001E5C8B" w:rsidRDefault="00BE4444" w:rsidP="00BE4444">
      <w:pPr>
        <w:rPr>
          <w:sz w:val="16"/>
          <w:szCs w:val="16"/>
        </w:rPr>
      </w:pPr>
      <w:proofErr w:type="spellStart"/>
      <w:r w:rsidRPr="001E5C8B">
        <w:rPr>
          <w:rStyle w:val="Style13ptBold"/>
        </w:rPr>
        <w:t>Felbab</w:t>
      </w:r>
      <w:proofErr w:type="spellEnd"/>
      <w:r w:rsidRPr="001E5C8B">
        <w:rPr>
          <w:rStyle w:val="Style13ptBold"/>
        </w:rPr>
        <w:t xml:space="preserve">-Brown, 18 – Senior fellow at the Brookings Institute </w:t>
      </w:r>
      <w:r w:rsidRPr="001E5C8B">
        <w:rPr>
          <w:sz w:val="16"/>
          <w:szCs w:val="16"/>
        </w:rPr>
        <w:t xml:space="preserve">[Vanda, March 30, Foreign Affairs, “How the Military and Militias are Fueling Insecurity”, </w:t>
      </w:r>
      <w:hyperlink r:id="rId71" w:history="1">
        <w:r w:rsidRPr="001E5C8B">
          <w:rPr>
            <w:rStyle w:val="Hyperlink"/>
            <w:sz w:val="16"/>
            <w:szCs w:val="16"/>
          </w:rPr>
          <w:t>https://www.foreignaffairs.com/articles/nigeria/2018-03-30/nigerias-troubling-counterinsurgency-strategy-against-boko-haram?cid=int-fls&amp;pgtype=hpg</w:t>
        </w:r>
      </w:hyperlink>
      <w:r w:rsidRPr="001E5C8B">
        <w:rPr>
          <w:sz w:val="16"/>
          <w:szCs w:val="16"/>
        </w:rPr>
        <w:t>, accessed 7/10/19]</w:t>
      </w:r>
    </w:p>
    <w:p w14:paraId="1D6FDDC4" w14:textId="77777777" w:rsidR="00BE4444" w:rsidRPr="001E5C8B" w:rsidRDefault="00BE4444" w:rsidP="00BE4444"/>
    <w:p w14:paraId="679B71B5" w14:textId="77777777" w:rsidR="00BE4444" w:rsidRPr="001E5C8B" w:rsidRDefault="00BE4444" w:rsidP="00BE4444">
      <w:pPr>
        <w:rPr>
          <w:sz w:val="12"/>
        </w:rPr>
      </w:pPr>
      <w:r w:rsidRPr="001E5C8B">
        <w:rPr>
          <w:sz w:val="12"/>
        </w:rPr>
        <w:t xml:space="preserve">There has also </w:t>
      </w:r>
      <w:r w:rsidRPr="001E5C8B">
        <w:rPr>
          <w:rStyle w:val="StyleUnderline"/>
        </w:rPr>
        <w:t>been massive economic devastation in an already exceedingly poor and underdeveloped region</w:t>
      </w:r>
      <w:r w:rsidRPr="001E5C8B">
        <w:rPr>
          <w:sz w:val="12"/>
        </w:rPr>
        <w:t xml:space="preserve">. Even in comparison with other Islamist jihadist groups, such as the Taliban in Afghanistan or al Shabab in Somalia, </w:t>
      </w:r>
      <w:r w:rsidRPr="001E5C8B">
        <w:rPr>
          <w:rStyle w:val="StyleUnderline"/>
        </w:rPr>
        <w:t>Boko Haram stands out in its predatory behavior and failure to deliver the most rudimentary public services to the communities it controls</w:t>
      </w:r>
      <w:r w:rsidRPr="001E5C8B">
        <w:rPr>
          <w:sz w:val="12"/>
        </w:rPr>
        <w:t xml:space="preserve">. </w:t>
      </w:r>
      <w:r w:rsidRPr="001E5C8B">
        <w:rPr>
          <w:rStyle w:val="StyleUnderline"/>
        </w:rPr>
        <w:t xml:space="preserve">Boko Haram </w:t>
      </w:r>
      <w:hyperlink r:id="rId72" w:history="1">
        <w:r w:rsidRPr="001E5C8B">
          <w:rPr>
            <w:rStyle w:val="StyleUnderline"/>
          </w:rPr>
          <w:t>caused</w:t>
        </w:r>
      </w:hyperlink>
      <w:r w:rsidRPr="001E5C8B">
        <w:rPr>
          <w:rStyle w:val="StyleUnderline"/>
        </w:rPr>
        <w:t xml:space="preserve"> 3,329 deaths in 2017, far fewer than the more than 11,500 attributed to the group during the peak of its activities in 2015, but only slightly less than the 3,484 deaths connected to the group in 2016</w:t>
      </w:r>
      <w:r w:rsidRPr="001E5C8B">
        <w:rPr>
          <w:sz w:val="12"/>
        </w:rPr>
        <w:t xml:space="preserve">. Moreover, </w:t>
      </w:r>
      <w:r w:rsidRPr="001E5C8B">
        <w:rPr>
          <w:rStyle w:val="StyleUnderline"/>
        </w:rPr>
        <w:t>the number of “violent incidents” instigated by the group in 2017 rose to 500 from 417 in 2016.</w:t>
      </w:r>
      <w:r w:rsidRPr="001E5C8B">
        <w:rPr>
          <w:sz w:val="12"/>
        </w:rPr>
        <w:t xml:space="preserve"> Although Boko Haram no longer appears able to mass militants and dislodge entire battalions of the Nigerian military, the latter has been struggling to establish effective control in the cleared areas, some of which the group has overrun anew. </w:t>
      </w:r>
      <w:r w:rsidRPr="001E5C8B">
        <w:rPr>
          <w:rStyle w:val="StyleUnderline"/>
        </w:rPr>
        <w:t xml:space="preserve">The insurgency remains highly active in the Bama and </w:t>
      </w:r>
      <w:proofErr w:type="spellStart"/>
      <w:r w:rsidRPr="001E5C8B">
        <w:rPr>
          <w:rStyle w:val="StyleUnderline"/>
        </w:rPr>
        <w:t>Gwoza</w:t>
      </w:r>
      <w:proofErr w:type="spellEnd"/>
      <w:r w:rsidRPr="001E5C8B">
        <w:rPr>
          <w:rStyle w:val="StyleUnderline"/>
        </w:rPr>
        <w:t xml:space="preserve"> local government areas, where some 80 percent of former residents remain in internally displaced person (IDP) camps</w:t>
      </w:r>
      <w:r w:rsidRPr="001E5C8B">
        <w:rPr>
          <w:sz w:val="12"/>
        </w:rPr>
        <w:t xml:space="preserve">. In major cities and towns, including Maiduguri, </w:t>
      </w:r>
      <w:r w:rsidRPr="001E5C8B">
        <w:rPr>
          <w:rStyle w:val="StyleUnderline"/>
        </w:rPr>
        <w:t>there is widespread belief that Boko Haram informants are everywhere</w:t>
      </w:r>
      <w:r w:rsidRPr="001E5C8B">
        <w:rPr>
          <w:sz w:val="12"/>
        </w:rPr>
        <w:t xml:space="preserve">. This belief is exacerbated by </w:t>
      </w:r>
      <w:hyperlink r:id="rId73" w:history="1">
        <w:r w:rsidRPr="001E5C8B">
          <w:rPr>
            <w:rStyle w:val="Hyperlink"/>
            <w:sz w:val="12"/>
          </w:rPr>
          <w:t>previous incidents</w:t>
        </w:r>
      </w:hyperlink>
      <w:r w:rsidRPr="001E5C8B">
        <w:rPr>
          <w:sz w:val="12"/>
        </w:rPr>
        <w:t xml:space="preserve"> of </w:t>
      </w:r>
      <w:r w:rsidRPr="001E5C8B">
        <w:rPr>
          <w:rStyle w:val="StyleUnderline"/>
        </w:rPr>
        <w:t>Boko Haram donning police or military uniforms and then killing those who volunteered information on the group</w:t>
      </w:r>
      <w:r w:rsidRPr="001E5C8B">
        <w:rPr>
          <w:sz w:val="12"/>
        </w:rPr>
        <w:t xml:space="preserve">. </w:t>
      </w:r>
      <w:r w:rsidRPr="001E5C8B">
        <w:rPr>
          <w:rStyle w:val="StyleUnderline"/>
        </w:rPr>
        <w:t>Travel</w:t>
      </w:r>
      <w:r w:rsidRPr="001E5C8B">
        <w:rPr>
          <w:sz w:val="12"/>
        </w:rPr>
        <w:t xml:space="preserve"> among cities and towns, even on major roads, </w:t>
      </w:r>
      <w:r w:rsidRPr="001E5C8B">
        <w:rPr>
          <w:rStyle w:val="StyleUnderline"/>
        </w:rPr>
        <w:t>is possible mostly only under escort by the Nigerian military, both because Boko Haram ambushes have continued and because the Nigerian military does not often permit independent movement</w:t>
      </w:r>
      <w:r w:rsidRPr="001E5C8B">
        <w:rPr>
          <w:sz w:val="12"/>
        </w:rPr>
        <w:t xml:space="preserve">. </w:t>
      </w:r>
      <w:r w:rsidRPr="001E5C8B">
        <w:rPr>
          <w:rStyle w:val="StyleUnderline"/>
        </w:rPr>
        <w:t>Most of the displaced have been afraid to return to their destroyed villages</w:t>
      </w:r>
      <w:r w:rsidRPr="001E5C8B">
        <w:rPr>
          <w:sz w:val="12"/>
        </w:rPr>
        <w:t>.</w:t>
      </w:r>
    </w:p>
    <w:p w14:paraId="51660DDC" w14:textId="77777777" w:rsidR="00BE4444" w:rsidRPr="001E5C8B" w:rsidRDefault="00BE4444" w:rsidP="00BE4444"/>
    <w:p w14:paraId="532E9A58" w14:textId="77777777" w:rsidR="00BE4444" w:rsidRPr="001E5C8B" w:rsidRDefault="00BE4444" w:rsidP="00BE4444"/>
    <w:p w14:paraId="3DD3E560" w14:textId="77777777" w:rsidR="00BE4444" w:rsidRPr="001E5C8B" w:rsidRDefault="00BE4444" w:rsidP="00BE4444">
      <w:pPr>
        <w:pStyle w:val="Heading4"/>
      </w:pPr>
      <w:r w:rsidRPr="001E5C8B">
        <w:t>Boko Haram has devastated Nigeria – terrorist attacks have violated human rights</w:t>
      </w:r>
    </w:p>
    <w:p w14:paraId="051378CF" w14:textId="77777777" w:rsidR="00BE4444" w:rsidRPr="001E5C8B" w:rsidRDefault="00BE4444" w:rsidP="00BE4444">
      <w:pPr>
        <w:rPr>
          <w:sz w:val="16"/>
          <w:szCs w:val="16"/>
        </w:rPr>
      </w:pPr>
      <w:proofErr w:type="spellStart"/>
      <w:r w:rsidRPr="001E5C8B">
        <w:rPr>
          <w:rStyle w:val="Style13ptBold"/>
        </w:rPr>
        <w:t>Maza</w:t>
      </w:r>
      <w:proofErr w:type="spellEnd"/>
      <w:r w:rsidRPr="001E5C8B">
        <w:rPr>
          <w:rStyle w:val="Style13ptBold"/>
        </w:rPr>
        <w:t>, 2018 – staff writer at Newsweek</w:t>
      </w:r>
      <w:r w:rsidRPr="001E5C8B">
        <w:t xml:space="preserve"> </w:t>
      </w:r>
      <w:r w:rsidRPr="001E5C8B">
        <w:rPr>
          <w:sz w:val="16"/>
          <w:szCs w:val="16"/>
        </w:rPr>
        <w:t xml:space="preserve">[Cristina 5/2/18 Newsweek “Trump Brags About Selling Deadly Attack Aircraft to Nigeria, but Didn't Know What the Weapons Were Called” </w:t>
      </w:r>
      <w:hyperlink r:id="rId74" w:history="1">
        <w:r w:rsidRPr="001E5C8B">
          <w:rPr>
            <w:rStyle w:val="Hyperlink"/>
            <w:sz w:val="16"/>
            <w:szCs w:val="16"/>
          </w:rPr>
          <w:t>https://www.newsweek.com/trump-brags-about-selling-deadly-attack-aircraft-nigeria-didnt-know-what-908774</w:t>
        </w:r>
      </w:hyperlink>
      <w:r w:rsidRPr="001E5C8B">
        <w:rPr>
          <w:sz w:val="16"/>
          <w:szCs w:val="16"/>
        </w:rPr>
        <w:t>]</w:t>
      </w:r>
    </w:p>
    <w:p w14:paraId="570E4403" w14:textId="77777777" w:rsidR="00BE4444" w:rsidRPr="001E5C8B" w:rsidRDefault="00BE4444" w:rsidP="00BE4444"/>
    <w:p w14:paraId="59540460" w14:textId="77777777" w:rsidR="00BE4444" w:rsidRPr="001E5C8B" w:rsidRDefault="00BE4444" w:rsidP="00BE4444">
      <w:pPr>
        <w:rPr>
          <w:sz w:val="14"/>
        </w:rPr>
      </w:pPr>
      <w:r w:rsidRPr="001E5C8B">
        <w:rPr>
          <w:rStyle w:val="StyleUnderline"/>
        </w:rPr>
        <w:t>Boko Haram has terrorized the country in the years since Buhari rose to power.</w:t>
      </w:r>
      <w:r w:rsidRPr="001E5C8B">
        <w:rPr>
          <w:sz w:val="14"/>
        </w:rPr>
        <w:t xml:space="preserve"> </w:t>
      </w:r>
      <w:r w:rsidRPr="001E5C8B">
        <w:rPr>
          <w:rStyle w:val="Emphasis"/>
        </w:rPr>
        <w:t xml:space="preserve">Rights groups noted that civilians have been frequent victims of the ongoing conflict between the government and militants. "The ongoing Boko Haram conflict in the northeast, cycles of communal violence between pastoralists and farmers, and separatist protests in the south defined Nigeria's human rights landscape in 2017. </w:t>
      </w:r>
      <w:r w:rsidRPr="001E5C8B">
        <w:rPr>
          <w:sz w:val="14"/>
        </w:rPr>
        <w:t xml:space="preserve">Notably absent for much of the year was President Muhammadu Buhari, who traveled overseas on two extended medical leaves for an undisclosed illness," Human Rights Watch reported last year. "While the Nigerian army made considerable gains against Boko Haram, </w:t>
      </w:r>
      <w:r w:rsidRPr="001E5C8B">
        <w:rPr>
          <w:rStyle w:val="Emphasis"/>
        </w:rPr>
        <w:t xml:space="preserve">the toll of the conflict on civilians continued as the extremist group increasingly resorted to the use of women and children as suicide bombers. </w:t>
      </w:r>
      <w:r w:rsidRPr="001E5C8B">
        <w:rPr>
          <w:sz w:val="14"/>
        </w:rPr>
        <w:t xml:space="preserve">Over 180 civilians have been killed in suicide bomb attacks since late 2016, mostly in Maiduguri, the </w:t>
      </w:r>
      <w:proofErr w:type="spellStart"/>
      <w:r w:rsidRPr="001E5C8B">
        <w:rPr>
          <w:sz w:val="14"/>
        </w:rPr>
        <w:t>Borno</w:t>
      </w:r>
      <w:proofErr w:type="spellEnd"/>
      <w:r w:rsidRPr="001E5C8B">
        <w:rPr>
          <w:sz w:val="14"/>
        </w:rPr>
        <w:t xml:space="preserve"> state capital," the Human Rights Watch report continued.</w:t>
      </w:r>
    </w:p>
    <w:p w14:paraId="0738B630" w14:textId="77777777" w:rsidR="00BE4444" w:rsidRPr="001E5C8B" w:rsidRDefault="00BE4444" w:rsidP="00BE4444"/>
    <w:p w14:paraId="3E2B7917" w14:textId="77777777" w:rsidR="00BE4444" w:rsidRPr="001E5C8B" w:rsidRDefault="00BE4444" w:rsidP="00BE4444">
      <w:pPr>
        <w:pStyle w:val="Heading4"/>
      </w:pPr>
      <w:r w:rsidRPr="001E5C8B">
        <w:t xml:space="preserve">Boko Haram violence has devastated Nigeria and is getting worse </w:t>
      </w:r>
    </w:p>
    <w:p w14:paraId="24D13FB3" w14:textId="77777777" w:rsidR="00BE4444" w:rsidRPr="001E5C8B" w:rsidRDefault="00BE4444" w:rsidP="00BE4444">
      <w:pPr>
        <w:rPr>
          <w:sz w:val="16"/>
          <w:szCs w:val="16"/>
        </w:rPr>
      </w:pPr>
      <w:proofErr w:type="spellStart"/>
      <w:r w:rsidRPr="001E5C8B">
        <w:rPr>
          <w:rStyle w:val="Style13ptBold"/>
        </w:rPr>
        <w:t>Okoli</w:t>
      </w:r>
      <w:proofErr w:type="spellEnd"/>
      <w:r w:rsidRPr="001E5C8B">
        <w:rPr>
          <w:rStyle w:val="Style13ptBold"/>
        </w:rPr>
        <w:t xml:space="preserve"> &amp; </w:t>
      </w:r>
      <w:proofErr w:type="spellStart"/>
      <w:r w:rsidRPr="001E5C8B">
        <w:rPr>
          <w:rStyle w:val="Style13ptBold"/>
        </w:rPr>
        <w:t>Iortyer</w:t>
      </w:r>
      <w:proofErr w:type="spellEnd"/>
      <w:r w:rsidRPr="001E5C8B">
        <w:rPr>
          <w:rStyle w:val="Style13ptBold"/>
        </w:rPr>
        <w:t xml:space="preserve">,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75"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0A856F6D" w14:textId="77777777" w:rsidR="00BE4444" w:rsidRPr="001E5C8B" w:rsidRDefault="00BE4444" w:rsidP="00BE4444"/>
    <w:p w14:paraId="3C106152" w14:textId="77777777" w:rsidR="00BE4444" w:rsidRPr="001E5C8B" w:rsidRDefault="00BE4444" w:rsidP="00BE4444">
      <w:pPr>
        <w:rPr>
          <w:u w:val="single"/>
        </w:rPr>
      </w:pPr>
      <w:r w:rsidRPr="001E5C8B">
        <w:rPr>
          <w:sz w:val="16"/>
        </w:rPr>
        <w:t xml:space="preserve"> The </w:t>
      </w:r>
      <w:r w:rsidRPr="001E5C8B">
        <w:rPr>
          <w:u w:val="single"/>
        </w:rPr>
        <w:t>Federal Government responded to these security threats by declaring an antiterror war on the sect</w:t>
      </w:r>
      <w:r w:rsidRPr="001E5C8B">
        <w:rPr>
          <w:sz w:val="16"/>
        </w:rPr>
        <w:t xml:space="preserve">. The escalation of the insurgency in between 2012 and 2013 </w:t>
      </w:r>
      <w:r w:rsidRPr="001E5C8B">
        <w:rPr>
          <w:u w:val="single"/>
        </w:rPr>
        <w:t>led to the declaration of state of emergency</w:t>
      </w:r>
      <w:r w:rsidRPr="001E5C8B">
        <w:rPr>
          <w:sz w:val="16"/>
        </w:rPr>
        <w:t xml:space="preserve"> on three North Eastern States of Bornu, </w:t>
      </w:r>
      <w:proofErr w:type="spellStart"/>
      <w:r w:rsidRPr="001E5C8B">
        <w:rPr>
          <w:sz w:val="16"/>
        </w:rPr>
        <w:t>Yobe</w:t>
      </w:r>
      <w:proofErr w:type="spellEnd"/>
      <w:r w:rsidRPr="001E5C8B">
        <w:rPr>
          <w:sz w:val="16"/>
        </w:rPr>
        <w:t xml:space="preserve"> and Adamawa. In spite of this development, the </w:t>
      </w:r>
      <w:r w:rsidRPr="001E5C8B">
        <w:rPr>
          <w:u w:val="single"/>
        </w:rPr>
        <w:t>activities of Boko Haram have tended to have continued unabated</w:t>
      </w:r>
      <w:r w:rsidRPr="001E5C8B">
        <w:rPr>
          <w:sz w:val="16"/>
        </w:rPr>
        <w:t xml:space="preserve">. The </w:t>
      </w:r>
      <w:r w:rsidRPr="001E5C8B">
        <w:rPr>
          <w:u w:val="single"/>
        </w:rPr>
        <w:t xml:space="preserve">outcome of these activities has created unprecedented humanitarian crises for the country with colossal effect on public safety and human security. Since the last five years the Boko Haram sect has continued to wage a vicious campaign of terror against the Nigerian state, as well as the civil population of the country. The sect started with sporadic attacks on security formations. </w:t>
      </w:r>
      <w:r w:rsidRPr="001E5C8B">
        <w:rPr>
          <w:sz w:val="16"/>
        </w:rPr>
        <w:t xml:space="preserve">With time, they </w:t>
      </w:r>
      <w:r w:rsidRPr="001E5C8B">
        <w:rPr>
          <w:u w:val="single"/>
        </w:rPr>
        <w:t>graduated to offensives on Christian churches, schools and other public places. The use of improvised explosives and suicide bombing has since added to the ever degenerating complexion of insurgency</w:t>
      </w:r>
      <w:r w:rsidRPr="001E5C8B">
        <w:rPr>
          <w:sz w:val="16"/>
        </w:rPr>
        <w:t xml:space="preserve">. So far, no lasting remedy is in sight as the faceless leadership of the sect has remained rather intransigent and malignant. VII. Humanitarian Consequences of the Boko Haram Insurgency Apart from the Nigerian Civil War (1967 – 1970), </w:t>
      </w:r>
      <w:r w:rsidRPr="001E5C8B">
        <w:rPr>
          <w:u w:val="single"/>
        </w:rPr>
        <w:t>no other single event of complex emergency in the country has been as debilitating as the Boko Haram insurgency in terms of humanitarian impacts.</w:t>
      </w:r>
      <w:r w:rsidRPr="001E5C8B">
        <w:rPr>
          <w:sz w:val="16"/>
        </w:rPr>
        <w:t xml:space="preserve"> Granted, the </w:t>
      </w:r>
      <w:r w:rsidRPr="001E5C8B">
        <w:rPr>
          <w:u w:val="single"/>
        </w:rPr>
        <w:t>Niger Delta crisis</w:t>
      </w:r>
      <w:r w:rsidRPr="001E5C8B">
        <w:rPr>
          <w:sz w:val="16"/>
        </w:rPr>
        <w:t xml:space="preserve"> (1999 – 2009) </w:t>
      </w:r>
      <w:r w:rsidRPr="001E5C8B">
        <w:rPr>
          <w:u w:val="single"/>
        </w:rPr>
        <w:t>occasioned dire outcomes that threaten the national security of Nigeria</w:t>
      </w:r>
      <w:r w:rsidRPr="001E5C8B">
        <w:rPr>
          <w:sz w:val="16"/>
        </w:rPr>
        <w:t xml:space="preserve"> (</w:t>
      </w:r>
      <w:proofErr w:type="spellStart"/>
      <w:r w:rsidRPr="001E5C8B">
        <w:rPr>
          <w:sz w:val="16"/>
        </w:rPr>
        <w:t>Okoli</w:t>
      </w:r>
      <w:proofErr w:type="spellEnd"/>
      <w:r w:rsidRPr="001E5C8B">
        <w:rPr>
          <w:sz w:val="16"/>
        </w:rPr>
        <w:t xml:space="preserve"> 2013). Nonetheless, its </w:t>
      </w:r>
      <w:r w:rsidRPr="001E5C8B">
        <w:rPr>
          <w:u w:val="single"/>
        </w:rPr>
        <w:t>humanitarian consequences could not compare that of the Boko Haram insurgency in terms of scope, degree and diversity</w:t>
      </w:r>
      <w:r w:rsidRPr="001E5C8B">
        <w:rPr>
          <w:sz w:val="16"/>
        </w:rPr>
        <w:t xml:space="preserve">. In effect, the </w:t>
      </w:r>
      <w:r w:rsidRPr="001E5C8B">
        <w:rPr>
          <w:u w:val="single"/>
        </w:rPr>
        <w:t>humanitarian impacts and implications of the Boko Haram insurgency have been historically remarkable and unprecedented.</w:t>
      </w:r>
    </w:p>
    <w:p w14:paraId="5B724D85" w14:textId="77777777" w:rsidR="00BE4444" w:rsidRPr="001E5C8B" w:rsidRDefault="00BE4444" w:rsidP="00BE4444">
      <w:pPr>
        <w:rPr>
          <w:u w:val="single"/>
        </w:rPr>
      </w:pPr>
    </w:p>
    <w:p w14:paraId="4B14D323" w14:textId="77777777" w:rsidR="00BE4444" w:rsidRPr="001E5C8B" w:rsidRDefault="00BE4444" w:rsidP="00BE4444"/>
    <w:p w14:paraId="78F4CE29" w14:textId="2810332D" w:rsidR="00BE4444" w:rsidRPr="001E5C8B" w:rsidRDefault="00BE4444" w:rsidP="00BE4444">
      <w:pPr>
        <w:pStyle w:val="Heading3"/>
      </w:pPr>
      <w:r w:rsidRPr="001E5C8B">
        <w:t>Extend Counter Terrorism - Escalation</w:t>
      </w:r>
    </w:p>
    <w:p w14:paraId="245B3736" w14:textId="77777777" w:rsidR="00BE4444" w:rsidRPr="001E5C8B" w:rsidRDefault="00BE4444" w:rsidP="00BE4444">
      <w:pPr>
        <w:pStyle w:val="Heading4"/>
      </w:pPr>
      <w:r w:rsidRPr="001E5C8B">
        <w:t>Conflict in Nigeria escalates to spill over to the Western African region – terrorism and displaced persons</w:t>
      </w:r>
    </w:p>
    <w:p w14:paraId="5A61CC3C" w14:textId="77777777" w:rsidR="00BE4444" w:rsidRPr="001E5C8B" w:rsidRDefault="00BE4444" w:rsidP="00BE4444">
      <w:pPr>
        <w:rPr>
          <w:sz w:val="16"/>
          <w:szCs w:val="16"/>
        </w:rPr>
      </w:pPr>
      <w:proofErr w:type="spellStart"/>
      <w:r w:rsidRPr="001E5C8B">
        <w:rPr>
          <w:rStyle w:val="Style13ptBold"/>
        </w:rPr>
        <w:t>Meservey</w:t>
      </w:r>
      <w:proofErr w:type="spellEnd"/>
      <w:r w:rsidRPr="001E5C8B">
        <w:rPr>
          <w:rStyle w:val="Style13ptBold"/>
        </w:rPr>
        <w:t xml:space="preserve"> and Avery, 2018- Senior Policy Analyst and Young Leaders Program at the Heritage Foundation </w:t>
      </w:r>
      <w:r w:rsidRPr="001E5C8B">
        <w:rPr>
          <w:rStyle w:val="Style13ptBold"/>
          <w:b w:val="0"/>
          <w:sz w:val="16"/>
          <w:szCs w:val="16"/>
        </w:rPr>
        <w:t>[Joshua and</w:t>
      </w:r>
      <w:r w:rsidRPr="001E5C8B">
        <w:rPr>
          <w:rStyle w:val="Style13ptBold"/>
          <w:sz w:val="16"/>
          <w:szCs w:val="16"/>
        </w:rPr>
        <w:t xml:space="preserve"> </w:t>
      </w:r>
      <w:r w:rsidRPr="001E5C8B">
        <w:rPr>
          <w:rStyle w:val="Style13ptBold"/>
          <w:b w:val="0"/>
          <w:sz w:val="16"/>
          <w:szCs w:val="16"/>
        </w:rPr>
        <w:t>Austin, 12/26/18, “Washington Should be Alarmed at Middle Belt Conflict in Nigeria,” The Heritage Foundation,</w:t>
      </w:r>
      <w:r w:rsidRPr="001E5C8B">
        <w:rPr>
          <w:rStyle w:val="Style13ptBold"/>
          <w:sz w:val="16"/>
          <w:szCs w:val="16"/>
        </w:rPr>
        <w:t xml:space="preserve"> </w:t>
      </w:r>
      <w:hyperlink r:id="rId76" w:history="1">
        <w:r w:rsidRPr="001E5C8B">
          <w:rPr>
            <w:rStyle w:val="Hyperlink"/>
            <w:sz w:val="16"/>
            <w:szCs w:val="16"/>
          </w:rPr>
          <w:t>https://www.heritage.org/africa/commentary/washington-should-be-alarmed-middle-belt-conflict-nigeria</w:t>
        </w:r>
      </w:hyperlink>
      <w:r w:rsidRPr="001E5C8B">
        <w:rPr>
          <w:sz w:val="16"/>
          <w:szCs w:val="16"/>
        </w:rPr>
        <w:t xml:space="preserve"> acc 7/10/19]</w:t>
      </w:r>
    </w:p>
    <w:p w14:paraId="74E50DC8" w14:textId="77777777" w:rsidR="00BE4444" w:rsidRPr="001E5C8B" w:rsidRDefault="00BE4444" w:rsidP="00BE4444"/>
    <w:p w14:paraId="124EB8C1" w14:textId="77777777" w:rsidR="00BE4444" w:rsidRPr="001E5C8B" w:rsidRDefault="00BE4444" w:rsidP="00BE4444">
      <w:pPr>
        <w:rPr>
          <w:rStyle w:val="StyleUnderline"/>
          <w:sz w:val="16"/>
          <w:szCs w:val="16"/>
        </w:rPr>
      </w:pPr>
      <w:r w:rsidRPr="001E5C8B">
        <w:rPr>
          <w:rStyle w:val="StyleUnderline"/>
        </w:rPr>
        <w:t xml:space="preserve">Nigerian forces still battle a resurgent Boko Haram and another Islamist terrorist group, Islamic State’s West Africa Province. They can ill afford </w:t>
      </w:r>
      <w:r w:rsidRPr="001E5C8B">
        <w:rPr>
          <w:sz w:val="16"/>
        </w:rPr>
        <w:t>the Middle Belt</w:t>
      </w:r>
      <w:r w:rsidRPr="001E5C8B">
        <w:rPr>
          <w:rStyle w:val="StyleUnderline"/>
        </w:rPr>
        <w:t xml:space="preserve"> violence to spread further</w:t>
      </w:r>
      <w:r w:rsidRPr="001E5C8B">
        <w:rPr>
          <w:sz w:val="16"/>
          <w:szCs w:val="16"/>
        </w:rPr>
        <w:t>. Those groups could use the sectarian element of the Middle Belt conflict to recruit, as a supposed civilizational struggle between Muslims and Christians is a frequent theme of Islamist propaganda.</w:t>
      </w:r>
      <w:r w:rsidRPr="001E5C8B">
        <w:rPr>
          <w:sz w:val="16"/>
          <w:szCs w:val="16"/>
          <w:u w:val="single"/>
        </w:rPr>
        <w:t xml:space="preserve"> </w:t>
      </w:r>
      <w:r w:rsidRPr="001E5C8B">
        <w:rPr>
          <w:sz w:val="16"/>
          <w:szCs w:val="16"/>
        </w:rPr>
        <w:t>Furthermore, the Middle Belt region is the breadbasket of Nigeria. As the violence grinds on, more and more farmers are unable to work their fields, adding to the challenge Nigeria already faces as the country with the highest number of extremely impoverished people in the world.</w:t>
      </w:r>
      <w:r w:rsidRPr="001E5C8B">
        <w:rPr>
          <w:sz w:val="16"/>
          <w:szCs w:val="16"/>
          <w:u w:val="single"/>
        </w:rPr>
        <w:t xml:space="preserve"> </w:t>
      </w:r>
      <w:r w:rsidRPr="001E5C8B">
        <w:rPr>
          <w:sz w:val="16"/>
          <w:szCs w:val="16"/>
        </w:rPr>
        <w:t>The surge in Middle Belt bloodshed also comes at a particularly delicate time. Nigeria is girding for general elections next year, and past elections at times have been violent and divisive. The grievances driving the Middle Belt turbulence are some of the same that poison national politics. Until addressed, they will continue to inflame the volatile atmosphere around next year’s polls and lessen the chance that the election can further the progress of the last presidential vote with a rare peaceful transfer of power.</w:t>
      </w:r>
      <w:r w:rsidRPr="001E5C8B">
        <w:rPr>
          <w:sz w:val="16"/>
          <w:szCs w:val="16"/>
          <w:u w:val="single"/>
        </w:rPr>
        <w:t xml:space="preserve"> </w:t>
      </w:r>
      <w:r w:rsidRPr="001E5C8B">
        <w:rPr>
          <w:rStyle w:val="StyleUnderline"/>
        </w:rPr>
        <w:t xml:space="preserve">What happens in Nigeria doesn’t stay in Nigeria. If </w:t>
      </w:r>
      <w:r w:rsidRPr="001E5C8B">
        <w:rPr>
          <w:sz w:val="16"/>
        </w:rPr>
        <w:t>the Middle Bel</w:t>
      </w:r>
      <w:r w:rsidRPr="001E5C8B">
        <w:rPr>
          <w:rStyle w:val="StyleUnderline"/>
        </w:rPr>
        <w:t xml:space="preserve">t violence </w:t>
      </w:r>
      <w:r w:rsidRPr="001E5C8B">
        <w:rPr>
          <w:sz w:val="16"/>
        </w:rPr>
        <w:t>deepens and</w:t>
      </w:r>
      <w:r w:rsidRPr="001E5C8B">
        <w:rPr>
          <w:rStyle w:val="StyleUnderline"/>
        </w:rPr>
        <w:t xml:space="preserve"> spreads, then it could lead to significant displacement that would strain the region and add to the immigration flows </w:t>
      </w:r>
      <w:r w:rsidRPr="001E5C8B">
        <w:rPr>
          <w:sz w:val="16"/>
        </w:rPr>
        <w:t>with which Europe is struggling to manage. Moreover</w:t>
      </w:r>
      <w:r w:rsidRPr="001E5C8B">
        <w:rPr>
          <w:rStyle w:val="StyleUnderline"/>
        </w:rPr>
        <w:t xml:space="preserve">, it threatens to buttress regional terrorist groups and exacerbate similar conflicts </w:t>
      </w:r>
      <w:r w:rsidRPr="001E5C8B">
        <w:rPr>
          <w:sz w:val="16"/>
        </w:rPr>
        <w:t>involving Fulani in nearby countries.</w:t>
      </w:r>
      <w:r w:rsidRPr="001E5C8B">
        <w:rPr>
          <w:rStyle w:val="StyleUnderline"/>
          <w:sz w:val="16"/>
          <w:szCs w:val="16"/>
        </w:rPr>
        <w:t xml:space="preserve"> </w:t>
      </w:r>
      <w:r w:rsidRPr="001E5C8B">
        <w:rPr>
          <w:rStyle w:val="StyleUnderline"/>
        </w:rPr>
        <w:t>All of this should be ringing alarm bells in Washington.</w:t>
      </w:r>
    </w:p>
    <w:p w14:paraId="71128AC5" w14:textId="77777777" w:rsidR="00BE4444" w:rsidRPr="001E5C8B" w:rsidRDefault="00BE4444" w:rsidP="00BE4444"/>
    <w:p w14:paraId="6F628C6B" w14:textId="77777777" w:rsidR="00BE4444" w:rsidRPr="001E5C8B" w:rsidRDefault="00BE4444" w:rsidP="00BE4444">
      <w:pPr>
        <w:pStyle w:val="Heading4"/>
      </w:pPr>
      <w:r w:rsidRPr="001E5C8B">
        <w:t>Boko Haram is destroying Nigeria – they are escalating terror throughout the region</w:t>
      </w:r>
    </w:p>
    <w:p w14:paraId="32B1D198" w14:textId="77777777" w:rsidR="00BE4444" w:rsidRPr="001E5C8B" w:rsidRDefault="00BE4444" w:rsidP="00BE4444">
      <w:pPr>
        <w:rPr>
          <w:rStyle w:val="Style13ptBold"/>
          <w:b w:val="0"/>
          <w:sz w:val="16"/>
          <w:szCs w:val="16"/>
        </w:rPr>
      </w:pPr>
      <w:r w:rsidRPr="001E5C8B">
        <w:rPr>
          <w:rStyle w:val="Style13ptBold"/>
        </w:rPr>
        <w:t xml:space="preserve">York 2015 - Africa Bureau Chief at The Globe and Mail </w:t>
      </w:r>
      <w:r w:rsidRPr="001E5C8B">
        <w:rPr>
          <w:rStyle w:val="Style13ptBold"/>
          <w:b w:val="0"/>
          <w:sz w:val="16"/>
          <w:szCs w:val="16"/>
        </w:rPr>
        <w:t>[Geoffrey, , “How Not To Fight Extremism: Nigeria's battle against Boko Haram has been a series of deadly mistakes, missteps and miscalculations”, The Globe and Mail, ProQuest acc 7/10/19]</w:t>
      </w:r>
    </w:p>
    <w:p w14:paraId="6AC27D46" w14:textId="77777777" w:rsidR="00BE4444" w:rsidRPr="001E5C8B" w:rsidRDefault="00BE4444" w:rsidP="00BE4444">
      <w:pPr>
        <w:rPr>
          <w:rStyle w:val="Style13ptBold"/>
          <w:b w:val="0"/>
          <w:sz w:val="16"/>
          <w:szCs w:val="16"/>
        </w:rPr>
      </w:pPr>
    </w:p>
    <w:p w14:paraId="424CC417" w14:textId="77777777" w:rsidR="00BE4444" w:rsidRPr="001E5C8B" w:rsidRDefault="00BE4444" w:rsidP="00BE4444">
      <w:pPr>
        <w:rPr>
          <w:sz w:val="14"/>
        </w:rPr>
      </w:pPr>
      <w:r w:rsidRPr="001E5C8B">
        <w:rPr>
          <w:sz w:val="14"/>
        </w:rPr>
        <w:t xml:space="preserve">Abubakar Sani was a carpenter. A quiet and simple man, the son of a middle-class teacher, he seemed like an ordinary citizen in the northern Nigerian town of </w:t>
      </w:r>
      <w:proofErr w:type="spellStart"/>
      <w:r w:rsidRPr="001E5C8B">
        <w:rPr>
          <w:sz w:val="14"/>
        </w:rPr>
        <w:t>Gombi</w:t>
      </w:r>
      <w:proofErr w:type="spellEnd"/>
      <w:r w:rsidRPr="001E5C8B">
        <w:rPr>
          <w:sz w:val="14"/>
        </w:rPr>
        <w:t xml:space="preserve">. But nine years ago, when he was 21, his family noticed he was changing. He was going to the mosque more often, and he had befriended a man from a northeastern city where Islamist extremism was growing. Then one day he disappeared, without explanation, taking nothing with him. For years his family searched for him, asking the police to help, making appeals on the radio, but finding no trace. Last November, his younger brother Abbas found him. </w:t>
      </w:r>
      <w:proofErr w:type="spellStart"/>
      <w:r w:rsidRPr="001E5C8B">
        <w:rPr>
          <w:sz w:val="14"/>
        </w:rPr>
        <w:t>Gombi</w:t>
      </w:r>
      <w:proofErr w:type="spellEnd"/>
      <w:r w:rsidRPr="001E5C8B">
        <w:rPr>
          <w:sz w:val="14"/>
        </w:rPr>
        <w:t xml:space="preserve"> had erupted in gunfire, and his family had fled to the bush. Abbas ventured home to collect some of their belongings - and ran face-to-face into Abubakar. His brother wore a military-style camouflage uniform and carried two guns. He was thin, he had a beard, and his hair was long, dirty and matted. He had joined Boko Haram. </w:t>
      </w:r>
      <w:r w:rsidRPr="001E5C8B">
        <w:rPr>
          <w:rStyle w:val="StyleUnderline"/>
        </w:rPr>
        <w:t xml:space="preserve">Nigeria, </w:t>
      </w:r>
      <w:r w:rsidRPr="001E5C8B">
        <w:rPr>
          <w:sz w:val="14"/>
        </w:rPr>
        <w:t>like the Sani family,</w:t>
      </w:r>
      <w:r w:rsidRPr="001E5C8B">
        <w:rPr>
          <w:rStyle w:val="StyleUnderline"/>
        </w:rPr>
        <w:t xml:space="preserve"> has been torn apart by the Boko Haram rebellion. The brutal extremist group has turned Nigerians against each other: brother against brother, family against family, soldiers against rebels, in an escalating cycle of murder, kidnapping, destruction and retribution that has killed at least 13,000 people and forced a million to flee their homes. Nigeria's army, weakened by corruption and neglect, has proved unable to cope with Boko Haram's attacks, often fleeing </w:t>
      </w:r>
      <w:r w:rsidRPr="001E5C8B">
        <w:rPr>
          <w:sz w:val="14"/>
        </w:rPr>
        <w:t>at the first sign of the militia's motorcycles and Kalashnikovs. Only with outside reinforcements - troops from Chad, helicopters and pilots from Russia, military trainers from South Africa - has the Nigerian army finally managed to roll back some of Boko Haram's gains this year</w:t>
      </w:r>
      <w:r w:rsidRPr="001E5C8B">
        <w:rPr>
          <w:rStyle w:val="StyleUnderline"/>
        </w:rPr>
        <w:t xml:space="preserve">. The once-obscure Nigerian insurgency has metastasized into a regional and even global crisis, with the Islamist rebels launching attacks across borders into Cameroon, Niger and Chad, </w:t>
      </w:r>
      <w:r w:rsidRPr="001E5C8B">
        <w:rPr>
          <w:sz w:val="14"/>
        </w:rPr>
        <w:t xml:space="preserve">while the United States and other Western governments search desperately for ways to defeat Boko Haram without </w:t>
      </w:r>
      <w:proofErr w:type="spellStart"/>
      <w:r w:rsidRPr="001E5C8B">
        <w:rPr>
          <w:sz w:val="14"/>
        </w:rPr>
        <w:t>fuelling</w:t>
      </w:r>
      <w:proofErr w:type="spellEnd"/>
      <w:r w:rsidRPr="001E5C8B">
        <w:rPr>
          <w:sz w:val="14"/>
        </w:rPr>
        <w:t xml:space="preserve"> the brutality of the Nigerian army. With a crucial national election looming on March 28, the insurgents are increasingly using female suicide bombers to disrupt the runup to the vote. In the northern town of </w:t>
      </w:r>
      <w:proofErr w:type="spellStart"/>
      <w:r w:rsidRPr="001E5C8B">
        <w:rPr>
          <w:sz w:val="14"/>
        </w:rPr>
        <w:t>Potiskum</w:t>
      </w:r>
      <w:proofErr w:type="spellEnd"/>
      <w:r w:rsidRPr="001E5C8B">
        <w:rPr>
          <w:sz w:val="14"/>
        </w:rPr>
        <w:t xml:space="preserve"> this week, five people were killed by explosives that were strapped to a girl who may have been as young as 10. </w:t>
      </w:r>
    </w:p>
    <w:p w14:paraId="160B8225" w14:textId="77777777" w:rsidR="00BE4444" w:rsidRPr="001E5C8B" w:rsidRDefault="00BE4444" w:rsidP="00BE4444"/>
    <w:p w14:paraId="528C8C79" w14:textId="77777777" w:rsidR="00BE4444" w:rsidRPr="001E5C8B" w:rsidRDefault="00BE4444" w:rsidP="00BE4444"/>
    <w:p w14:paraId="51FFAF75" w14:textId="77777777" w:rsidR="00BE4444" w:rsidRPr="001E5C8B" w:rsidRDefault="00BE4444" w:rsidP="00BE4444">
      <w:pPr>
        <w:pStyle w:val="Heading4"/>
      </w:pPr>
      <w:r w:rsidRPr="001E5C8B">
        <w:t>Boko Haram violence is rampant in Nigeria – they continue to attack military targets and it spills over to other nations</w:t>
      </w:r>
    </w:p>
    <w:p w14:paraId="58FB0C32" w14:textId="77777777" w:rsidR="00BE4444" w:rsidRPr="001E5C8B" w:rsidRDefault="00BE4444" w:rsidP="00BE4444">
      <w:pPr>
        <w:shd w:val="clear" w:color="auto" w:fill="FFFFFF"/>
        <w:rPr>
          <w:rFonts w:ascii="Times New Roman" w:hAnsi="Times New Roman"/>
        </w:rPr>
      </w:pPr>
      <w:r w:rsidRPr="001E5C8B">
        <w:rPr>
          <w:rStyle w:val="Style13ptBold"/>
        </w:rPr>
        <w:t>Gulf News 19</w:t>
      </w:r>
      <w:r w:rsidRPr="001E5C8B">
        <w:t xml:space="preserve"> </w:t>
      </w:r>
      <w:r w:rsidRPr="001E5C8B">
        <w:rPr>
          <w:sz w:val="16"/>
          <w:szCs w:val="16"/>
        </w:rPr>
        <w:t xml:space="preserve">[6-3-2019, “Boko Haram Attacks Military Bases in Nigeria”, </w:t>
      </w:r>
      <w:hyperlink r:id="rId77" w:history="1">
        <w:r w:rsidRPr="001E5C8B">
          <w:rPr>
            <w:rStyle w:val="Hyperlink"/>
            <w:sz w:val="16"/>
            <w:szCs w:val="16"/>
          </w:rPr>
          <w:t>https://gulfnews.com/world/africa/boko-haram-attacks-military-bases-in-nigeria-1.64368482#</w:t>
        </w:r>
      </w:hyperlink>
      <w:r w:rsidRPr="001E5C8B">
        <w:rPr>
          <w:sz w:val="16"/>
          <w:szCs w:val="16"/>
        </w:rPr>
        <w:t>, 7/10/19]</w:t>
      </w:r>
    </w:p>
    <w:p w14:paraId="320FBB33" w14:textId="77777777" w:rsidR="00BE4444" w:rsidRPr="001E5C8B" w:rsidRDefault="00BE4444" w:rsidP="00BE4444">
      <w:pPr>
        <w:rPr>
          <w:u w:val="single"/>
        </w:rPr>
      </w:pPr>
    </w:p>
    <w:p w14:paraId="208D4F9F" w14:textId="77777777" w:rsidR="00BE4444" w:rsidRPr="001E5C8B" w:rsidRDefault="00BE4444" w:rsidP="00BE4444">
      <w:pPr>
        <w:rPr>
          <w:u w:val="single"/>
        </w:rPr>
      </w:pPr>
      <w:r w:rsidRPr="001E5C8B">
        <w:rPr>
          <w:u w:val="single"/>
        </w:rPr>
        <w:t xml:space="preserve">Boko Haram attacks military bases in Nigeria </w:t>
      </w:r>
      <w:r w:rsidRPr="001E5C8B">
        <w:rPr>
          <w:sz w:val="12"/>
        </w:rPr>
        <w:t xml:space="preserve">Fighters came in 13 trucks fitted with heavy machine guns KANO: Boko Haram fighters have </w:t>
      </w:r>
      <w:r w:rsidRPr="001E5C8B">
        <w:rPr>
          <w:u w:val="single"/>
        </w:rPr>
        <w:t>carried out multiple attacks</w:t>
      </w:r>
      <w:r w:rsidRPr="001E5C8B">
        <w:rPr>
          <w:sz w:val="12"/>
        </w:rPr>
        <w:t xml:space="preserve"> on military bases in northeast Nigeria’s </w:t>
      </w:r>
      <w:proofErr w:type="spellStart"/>
      <w:r w:rsidRPr="001E5C8B">
        <w:rPr>
          <w:sz w:val="12"/>
        </w:rPr>
        <w:t>Borno</w:t>
      </w:r>
      <w:proofErr w:type="spellEnd"/>
      <w:r w:rsidRPr="001E5C8B">
        <w:rPr>
          <w:sz w:val="12"/>
        </w:rPr>
        <w:t xml:space="preserve"> state, </w:t>
      </w:r>
      <w:r w:rsidRPr="001E5C8B">
        <w:rPr>
          <w:u w:val="single"/>
        </w:rPr>
        <w:t>overrunning three of them and stealing weapons, security sources said</w:t>
      </w:r>
      <w:r w:rsidRPr="001E5C8B">
        <w:rPr>
          <w:sz w:val="12"/>
        </w:rPr>
        <w:t xml:space="preserve"> Monday. Fighters believed to be from a Daesh-linked faction of Boko Haram, stormed four bases from Friday through Sunday in the latest spate of attacks targeting the army, sources from the military and militia said. There were no immediate details on casualties. In the latest incident, on Sunday, the </w:t>
      </w:r>
      <w:r w:rsidRPr="001E5C8B">
        <w:rPr>
          <w:u w:val="single"/>
        </w:rPr>
        <w:t xml:space="preserve">insurgents made a failed attempt to seize a base in the town of </w:t>
      </w:r>
      <w:proofErr w:type="spellStart"/>
      <w:r w:rsidRPr="001E5C8B">
        <w:rPr>
          <w:u w:val="single"/>
        </w:rPr>
        <w:t>Dikwa</w:t>
      </w:r>
      <w:proofErr w:type="spellEnd"/>
      <w:r w:rsidRPr="001E5C8B">
        <w:rPr>
          <w:u w:val="single"/>
        </w:rPr>
        <w:t xml:space="preserve"> following a predawn attack</w:t>
      </w:r>
      <w:r w:rsidRPr="001E5C8B">
        <w:rPr>
          <w:sz w:val="12"/>
        </w:rPr>
        <w:t xml:space="preserve">. “The terrorists attacked troops in </w:t>
      </w:r>
      <w:proofErr w:type="spellStart"/>
      <w:r w:rsidRPr="001E5C8B">
        <w:rPr>
          <w:sz w:val="12"/>
        </w:rPr>
        <w:t>Dikwa</w:t>
      </w:r>
      <w:proofErr w:type="spellEnd"/>
      <w:r w:rsidRPr="001E5C8B">
        <w:rPr>
          <w:sz w:val="12"/>
        </w:rPr>
        <w:t xml:space="preserve"> around 4am (0300 GMT) but the attack was repelled without casualty on our side,” a military officer, who did not want to be identified, told AFP. </w:t>
      </w:r>
      <w:r w:rsidRPr="001E5C8B">
        <w:rPr>
          <w:noProof/>
          <w:sz w:val="12"/>
        </w:rPr>
        <w:drawing>
          <wp:inline distT="0" distB="0" distL="0" distR="0" wp14:anchorId="1388F10B" wp14:editId="0793F443">
            <wp:extent cx="7620" cy="7620"/>
            <wp:effectExtent l="0" t="0" r="0" b="0"/>
            <wp:docPr id="1" name="Picture 1" descr="https://wtf2.forkcdn.com/www/delivery/lg.php?bannerid=0&amp;campaignid=0&amp;zoneid=2360&amp;loc=https%3A%2F%2Fgulfnews.com%2Fworld%2Fafrica%2Fboko-haram-attacks-military-bases-in-nigeria-1.64368482&amp;referer=https%3A%2F%2Fnews.google.com%2F&amp;cb=c348db1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tf2.forkcdn.com/www/delivery/lg.php?bannerid=0&amp;campaignid=0&amp;zoneid=2360&amp;loc=https%3A%2F%2Fgulfnews.com%2Fworld%2Fafrica%2Fboko-haram-attacks-military-bases-in-nigeria-1.64368482&amp;referer=https%3A%2F%2Fnews.google.com%2F&amp;cb=c348db16a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r w:rsidRPr="001E5C8B">
        <w:rPr>
          <w:sz w:val="12"/>
        </w:rPr>
        <w:t xml:space="preserve"> The fighters came in 13 trucks fitted with heavy machine guns, said a second officer, who gave a similar account. </w:t>
      </w:r>
      <w:proofErr w:type="spellStart"/>
      <w:r w:rsidRPr="001E5C8B">
        <w:rPr>
          <w:sz w:val="12"/>
        </w:rPr>
        <w:t>Dikwa</w:t>
      </w:r>
      <w:proofErr w:type="spellEnd"/>
      <w:r w:rsidRPr="001E5C8B">
        <w:rPr>
          <w:sz w:val="12"/>
        </w:rPr>
        <w:t xml:space="preserve"> which lies 90 </w:t>
      </w:r>
      <w:proofErr w:type="spellStart"/>
      <w:r w:rsidRPr="001E5C8B">
        <w:rPr>
          <w:sz w:val="12"/>
        </w:rPr>
        <w:t>kilometres</w:t>
      </w:r>
      <w:proofErr w:type="spellEnd"/>
      <w:r w:rsidRPr="001E5C8B">
        <w:rPr>
          <w:sz w:val="12"/>
        </w:rPr>
        <w:t xml:space="preserve"> from the state capital Maiduguri, is home to more than 70,000 displaced people who live in several camps where they rely on food and humanitarian assistance from aid agencies. Late on Saturday, the </w:t>
      </w:r>
      <w:r w:rsidRPr="001E5C8B">
        <w:rPr>
          <w:u w:val="single"/>
        </w:rPr>
        <w:t xml:space="preserve">fighters blasted into a base in the town of </w:t>
      </w:r>
      <w:proofErr w:type="spellStart"/>
      <w:r w:rsidRPr="001E5C8B">
        <w:rPr>
          <w:u w:val="single"/>
        </w:rPr>
        <w:t>Marte</w:t>
      </w:r>
      <w:proofErr w:type="spellEnd"/>
      <w:r w:rsidRPr="001E5C8B">
        <w:rPr>
          <w:sz w:val="12"/>
        </w:rPr>
        <w:t xml:space="preserve">, 40 </w:t>
      </w:r>
      <w:proofErr w:type="spellStart"/>
      <w:r w:rsidRPr="001E5C8B">
        <w:rPr>
          <w:sz w:val="12"/>
        </w:rPr>
        <w:t>kilometres</w:t>
      </w:r>
      <w:proofErr w:type="spellEnd"/>
      <w:r w:rsidRPr="001E5C8B">
        <w:rPr>
          <w:sz w:val="12"/>
        </w:rPr>
        <w:t xml:space="preserve"> away, pushing troops out after a prolonged gunfight, the two military sources said. The </w:t>
      </w:r>
      <w:r w:rsidRPr="001E5C8B">
        <w:rPr>
          <w:u w:val="single"/>
        </w:rPr>
        <w:t xml:space="preserve">militants ransacked the base, carting away weapons abandoned by fleeing soldiers and setting fire to it. </w:t>
      </w:r>
      <w:r w:rsidRPr="001E5C8B">
        <w:rPr>
          <w:sz w:val="12"/>
        </w:rPr>
        <w:t xml:space="preserve">The soldiers withdrew to </w:t>
      </w:r>
      <w:proofErr w:type="spellStart"/>
      <w:r w:rsidRPr="001E5C8B">
        <w:rPr>
          <w:sz w:val="12"/>
        </w:rPr>
        <w:t>Dikwa</w:t>
      </w:r>
      <w:proofErr w:type="spellEnd"/>
      <w:r w:rsidRPr="001E5C8B">
        <w:rPr>
          <w:sz w:val="12"/>
        </w:rPr>
        <w:t xml:space="preserve">. </w:t>
      </w:r>
      <w:r w:rsidRPr="001E5C8B">
        <w:rPr>
          <w:u w:val="single"/>
        </w:rPr>
        <w:t xml:space="preserve">As they retreated towards Lake Chad, the fighters sacked another base in </w:t>
      </w:r>
      <w:proofErr w:type="spellStart"/>
      <w:r w:rsidRPr="001E5C8B">
        <w:rPr>
          <w:u w:val="single"/>
        </w:rPr>
        <w:t>Kirenowa</w:t>
      </w:r>
      <w:proofErr w:type="spellEnd"/>
      <w:r w:rsidRPr="001E5C8B">
        <w:rPr>
          <w:u w:val="single"/>
        </w:rPr>
        <w:t xml:space="preserve"> village</w:t>
      </w:r>
      <w:r w:rsidRPr="001E5C8B">
        <w:rPr>
          <w:sz w:val="12"/>
        </w:rPr>
        <w:t xml:space="preserve">, 30 </w:t>
      </w:r>
      <w:proofErr w:type="spellStart"/>
      <w:r w:rsidRPr="001E5C8B">
        <w:rPr>
          <w:sz w:val="12"/>
        </w:rPr>
        <w:t>kilometres</w:t>
      </w:r>
      <w:proofErr w:type="spellEnd"/>
      <w:r w:rsidRPr="001E5C8B">
        <w:rPr>
          <w:sz w:val="12"/>
        </w:rPr>
        <w:t xml:space="preserve"> from </w:t>
      </w:r>
      <w:proofErr w:type="spellStart"/>
      <w:r w:rsidRPr="001E5C8B">
        <w:rPr>
          <w:sz w:val="12"/>
        </w:rPr>
        <w:t>Marte</w:t>
      </w:r>
      <w:proofErr w:type="spellEnd"/>
      <w:r w:rsidRPr="001E5C8B">
        <w:rPr>
          <w:sz w:val="12"/>
        </w:rPr>
        <w:t xml:space="preserve">. Soldiers evacuated “The soldiers in </w:t>
      </w:r>
      <w:proofErr w:type="spellStart"/>
      <w:r w:rsidRPr="001E5C8B">
        <w:rPr>
          <w:sz w:val="12"/>
        </w:rPr>
        <w:t>Kirenowa</w:t>
      </w:r>
      <w:proofErr w:type="spellEnd"/>
      <w:r w:rsidRPr="001E5C8B">
        <w:rPr>
          <w:sz w:val="12"/>
        </w:rPr>
        <w:t xml:space="preserve"> have been evacuated to </w:t>
      </w:r>
      <w:proofErr w:type="spellStart"/>
      <w:r w:rsidRPr="001E5C8B">
        <w:rPr>
          <w:sz w:val="12"/>
        </w:rPr>
        <w:t>Dikwa</w:t>
      </w:r>
      <w:proofErr w:type="spellEnd"/>
      <w:r w:rsidRPr="001E5C8B">
        <w:rPr>
          <w:sz w:val="12"/>
        </w:rPr>
        <w:t xml:space="preserve"> after the attack by the terrorists”, the first officer said. </w:t>
      </w:r>
      <w:r w:rsidRPr="001E5C8B">
        <w:rPr>
          <w:u w:val="single"/>
        </w:rPr>
        <w:t xml:space="preserve">The militants were believed to have launched the attacks from their Lake Chad enclave where the Nigerian military has intensified aerial attacks. Troops in a base in </w:t>
      </w:r>
      <w:proofErr w:type="spellStart"/>
      <w:r w:rsidRPr="001E5C8B">
        <w:rPr>
          <w:u w:val="single"/>
        </w:rPr>
        <w:t>Dalwa</w:t>
      </w:r>
      <w:proofErr w:type="spellEnd"/>
      <w:r w:rsidRPr="001E5C8B">
        <w:rPr>
          <w:u w:val="single"/>
        </w:rPr>
        <w:t xml:space="preserve"> village, 16 </w:t>
      </w:r>
      <w:proofErr w:type="spellStart"/>
      <w:r w:rsidRPr="001E5C8B">
        <w:rPr>
          <w:u w:val="single"/>
        </w:rPr>
        <w:t>kilometres</w:t>
      </w:r>
      <w:proofErr w:type="spellEnd"/>
      <w:r w:rsidRPr="001E5C8B">
        <w:rPr>
          <w:u w:val="single"/>
        </w:rPr>
        <w:t xml:space="preserve"> outside Maiduguri, were dislodged after a six-hour battle with the fighters which continued into Sunday, said the military </w:t>
      </w:r>
      <w:r w:rsidRPr="001E5C8B">
        <w:rPr>
          <w:sz w:val="12"/>
        </w:rPr>
        <w:t xml:space="preserve">sources. The fighting forced </w:t>
      </w:r>
      <w:proofErr w:type="spellStart"/>
      <w:r w:rsidRPr="001E5C8B">
        <w:rPr>
          <w:sz w:val="12"/>
        </w:rPr>
        <w:t>Marte</w:t>
      </w:r>
      <w:proofErr w:type="spellEnd"/>
      <w:r w:rsidRPr="001E5C8B">
        <w:rPr>
          <w:sz w:val="12"/>
        </w:rPr>
        <w:t xml:space="preserve"> residents to flee into Maiduguri, arriving in trucks on Sunday, according to residents of the city. However, troops returned to the town late Sunday with reinforcement from Maiduguri, the sources said. </w:t>
      </w:r>
      <w:r w:rsidRPr="001E5C8B">
        <w:rPr>
          <w:u w:val="single"/>
        </w:rPr>
        <w:t>The group has since July last year targeted dozens of military bases in attacks that have left scores of soldiers dead</w:t>
      </w:r>
      <w:r w:rsidRPr="001E5C8B">
        <w:rPr>
          <w:sz w:val="12"/>
        </w:rPr>
        <w:t xml:space="preserve">. </w:t>
      </w:r>
      <w:r w:rsidRPr="001E5C8B">
        <w:rPr>
          <w:u w:val="single"/>
        </w:rPr>
        <w:t xml:space="preserve">Boko Haram’s decade-long insurgency has killed 27,000 people and displaced about two million in Nigeria. The violence has spilt over into </w:t>
      </w:r>
      <w:proofErr w:type="spellStart"/>
      <w:r w:rsidRPr="001E5C8B">
        <w:rPr>
          <w:u w:val="single"/>
        </w:rPr>
        <w:t>neighbouring</w:t>
      </w:r>
      <w:proofErr w:type="spellEnd"/>
      <w:r w:rsidRPr="001E5C8B">
        <w:rPr>
          <w:u w:val="single"/>
        </w:rPr>
        <w:t xml:space="preserve"> Niger, Chad and Cameroon, prompting a regional military coalition to defeat the group.</w:t>
      </w:r>
    </w:p>
    <w:p w14:paraId="68345429" w14:textId="77777777" w:rsidR="00BE4444" w:rsidRPr="001E5C8B" w:rsidRDefault="00BE4444" w:rsidP="00BE4444">
      <w:pPr>
        <w:rPr>
          <w:u w:val="single"/>
        </w:rPr>
      </w:pPr>
    </w:p>
    <w:p w14:paraId="3A8D9B16" w14:textId="77777777" w:rsidR="00BE4444" w:rsidRPr="001E5C8B" w:rsidRDefault="00BE4444" w:rsidP="00BE4444">
      <w:pPr>
        <w:pStyle w:val="Heading4"/>
      </w:pPr>
      <w:r w:rsidRPr="001E5C8B">
        <w:t>Boko Haram attacks on the Nigerian military spill over to civilian deaths.</w:t>
      </w:r>
    </w:p>
    <w:p w14:paraId="65836DF0" w14:textId="77777777" w:rsidR="00BE4444" w:rsidRPr="001E5C8B" w:rsidRDefault="00BE4444" w:rsidP="00BE4444">
      <w:r w:rsidRPr="001E5C8B">
        <w:rPr>
          <w:rStyle w:val="Style13ptBold"/>
        </w:rPr>
        <w:t>Defense Post 18</w:t>
      </w:r>
      <w:r w:rsidRPr="001E5C8B">
        <w:rPr>
          <w:rFonts w:eastAsiaTheme="majorEastAsia" w:cstheme="majorBidi"/>
          <w:b/>
          <w:iCs/>
          <w:sz w:val="28"/>
        </w:rPr>
        <w:t xml:space="preserve"> </w:t>
      </w:r>
      <w:r w:rsidRPr="001E5C8B">
        <w:rPr>
          <w:sz w:val="16"/>
          <w:szCs w:val="16"/>
        </w:rPr>
        <w:t xml:space="preserve">[12-8-18, “Civilians killed as Nigerian troops battle Boko Haram in </w:t>
      </w:r>
      <w:proofErr w:type="spellStart"/>
      <w:r w:rsidRPr="001E5C8B">
        <w:rPr>
          <w:sz w:val="16"/>
          <w:szCs w:val="16"/>
        </w:rPr>
        <w:t>Jakana</w:t>
      </w:r>
      <w:proofErr w:type="spellEnd"/>
      <w:r w:rsidRPr="001E5C8B">
        <w:rPr>
          <w:sz w:val="16"/>
          <w:szCs w:val="16"/>
        </w:rPr>
        <w:t xml:space="preserve">”, </w:t>
      </w:r>
      <w:hyperlink r:id="rId79" w:history="1">
        <w:r w:rsidRPr="001E5C8B">
          <w:rPr>
            <w:rStyle w:val="Hyperlink"/>
            <w:sz w:val="16"/>
            <w:szCs w:val="16"/>
          </w:rPr>
          <w:t>https://thedefensepost.com/2018/12/08/nigeria-troops-battle-boko-haram-jakana-civilians-killed/</w:t>
        </w:r>
      </w:hyperlink>
      <w:r w:rsidRPr="001E5C8B">
        <w:rPr>
          <w:sz w:val="16"/>
          <w:szCs w:val="16"/>
        </w:rPr>
        <w:t>, 7/11/19]</w:t>
      </w:r>
    </w:p>
    <w:p w14:paraId="7E1D6CF2" w14:textId="77777777" w:rsidR="00BE4444" w:rsidRPr="001E5C8B" w:rsidRDefault="00BE4444" w:rsidP="00BE4444"/>
    <w:p w14:paraId="49E97B2C" w14:textId="77777777" w:rsidR="00BE4444" w:rsidRPr="001E5C8B" w:rsidRDefault="00BE4444" w:rsidP="00BE4444">
      <w:pPr>
        <w:rPr>
          <w:u w:val="single"/>
        </w:rPr>
      </w:pPr>
      <w:r w:rsidRPr="001E5C8B">
        <w:rPr>
          <w:u w:val="single"/>
        </w:rPr>
        <w:t>Nigerian soldiers intercepted a group of Boko Haram fighters on Friday, December 7, near a military base in northeast Nigeria, triggering a fierce gun battle that killed three civilians</w:t>
      </w:r>
      <w:r w:rsidRPr="001E5C8B">
        <w:rPr>
          <w:sz w:val="12"/>
        </w:rPr>
        <w:t xml:space="preserve">, security sources told AFP. A </w:t>
      </w:r>
      <w:r w:rsidRPr="001E5C8B">
        <w:rPr>
          <w:u w:val="single"/>
        </w:rPr>
        <w:t>soldier was injured in the fight</w:t>
      </w:r>
      <w:r w:rsidRPr="001E5C8B">
        <w:rPr>
          <w:sz w:val="12"/>
        </w:rPr>
        <w:t xml:space="preserve">, which happened in </w:t>
      </w:r>
      <w:proofErr w:type="spellStart"/>
      <w:r w:rsidRPr="001E5C8B">
        <w:rPr>
          <w:sz w:val="12"/>
        </w:rPr>
        <w:t>Jakana</w:t>
      </w:r>
      <w:proofErr w:type="spellEnd"/>
      <w:r w:rsidRPr="001E5C8B">
        <w:rPr>
          <w:sz w:val="12"/>
        </w:rPr>
        <w:t xml:space="preserve"> village, around 30 km (20 miles) from the </w:t>
      </w:r>
      <w:proofErr w:type="spellStart"/>
      <w:r w:rsidRPr="001E5C8B">
        <w:rPr>
          <w:sz w:val="12"/>
        </w:rPr>
        <w:t>Borno</w:t>
      </w:r>
      <w:proofErr w:type="spellEnd"/>
      <w:r w:rsidRPr="001E5C8B">
        <w:rPr>
          <w:sz w:val="12"/>
        </w:rPr>
        <w:t xml:space="preserve"> state capital, Maiduguri. On Saturday, </w:t>
      </w:r>
      <w:r w:rsidRPr="001E5C8B">
        <w:rPr>
          <w:u w:val="single"/>
        </w:rPr>
        <w:t>military sources said the latest incident saw troops fight a two-hour battle with fighters from the Islamic State West Africa Province faction of Boko Haram</w:t>
      </w:r>
      <w:r w:rsidRPr="001E5C8B">
        <w:rPr>
          <w:sz w:val="12"/>
        </w:rPr>
        <w:t xml:space="preserve"> from 6:00 p.m. (1700 GMT) on Friday. “It was an </w:t>
      </w:r>
      <w:r w:rsidRPr="001E5C8B">
        <w:rPr>
          <w:u w:val="single"/>
        </w:rPr>
        <w:t>intense fight</w:t>
      </w:r>
      <w:r w:rsidRPr="001E5C8B">
        <w:rPr>
          <w:sz w:val="12"/>
        </w:rPr>
        <w:t xml:space="preserve">. Our troops saw them passing near the village and confronted them,” a senior military officer told AFP on condition of anonymity. “The terrorists were obviously heading toward the bush to congregate and launch an attack somewhere. One soldier was injured and three civilians caught up in the fight were killed.” A </w:t>
      </w:r>
      <w:r w:rsidRPr="001E5C8B">
        <w:rPr>
          <w:u w:val="single"/>
        </w:rPr>
        <w:t>member of a civilian militia assisting the military said the jihadists fired at troops with anti-aircraft guns and rocket-propelled grenades.</w:t>
      </w:r>
      <w:r w:rsidRPr="001E5C8B">
        <w:rPr>
          <w:sz w:val="12"/>
        </w:rPr>
        <w:t xml:space="preserve"> “The terrorists did not intend to attack, they fought soldiers to defend themselves and escape,” he added. On Wednesday, </w:t>
      </w:r>
      <w:proofErr w:type="spellStart"/>
      <w:r w:rsidRPr="001E5C8B">
        <w:rPr>
          <w:sz w:val="12"/>
        </w:rPr>
        <w:t>ChannelsTV</w:t>
      </w:r>
      <w:proofErr w:type="spellEnd"/>
      <w:r w:rsidRPr="001E5C8B">
        <w:rPr>
          <w:sz w:val="12"/>
        </w:rPr>
        <w:t xml:space="preserve"> reported that Nigerian troops reinforced the </w:t>
      </w:r>
      <w:proofErr w:type="spellStart"/>
      <w:r w:rsidRPr="001E5C8B">
        <w:rPr>
          <w:sz w:val="12"/>
        </w:rPr>
        <w:t>Jakana</w:t>
      </w:r>
      <w:proofErr w:type="spellEnd"/>
      <w:r w:rsidRPr="001E5C8B">
        <w:rPr>
          <w:sz w:val="12"/>
        </w:rPr>
        <w:t xml:space="preserve"> area around amid other reports of an impending attack. </w:t>
      </w:r>
      <w:r w:rsidRPr="001E5C8B">
        <w:rPr>
          <w:u w:val="single"/>
        </w:rPr>
        <w:t xml:space="preserve">In July, Boko Haram raided the military base in </w:t>
      </w:r>
      <w:proofErr w:type="spellStart"/>
      <w:r w:rsidRPr="001E5C8B">
        <w:rPr>
          <w:u w:val="single"/>
        </w:rPr>
        <w:t>Jakana</w:t>
      </w:r>
      <w:proofErr w:type="spellEnd"/>
      <w:r w:rsidRPr="001E5C8B">
        <w:rPr>
          <w:u w:val="single"/>
        </w:rPr>
        <w:t xml:space="preserve"> and burned a police. </w:t>
      </w:r>
      <w:r w:rsidRPr="001E5C8B">
        <w:rPr>
          <w:sz w:val="12"/>
        </w:rPr>
        <w:t xml:space="preserve">Friday’s fighting </w:t>
      </w:r>
      <w:r w:rsidRPr="001E5C8B">
        <w:rPr>
          <w:u w:val="single"/>
        </w:rPr>
        <w:t xml:space="preserve">disrupted traffic along the main road between Maiduguri and </w:t>
      </w:r>
      <w:proofErr w:type="spellStart"/>
      <w:r w:rsidRPr="001E5C8B">
        <w:rPr>
          <w:u w:val="single"/>
        </w:rPr>
        <w:t>Damaturu</w:t>
      </w:r>
      <w:proofErr w:type="spellEnd"/>
      <w:r w:rsidRPr="001E5C8B">
        <w:rPr>
          <w:u w:val="single"/>
        </w:rPr>
        <w:t>,</w:t>
      </w:r>
      <w:r w:rsidRPr="001E5C8B">
        <w:rPr>
          <w:sz w:val="12"/>
        </w:rPr>
        <w:t xml:space="preserve"> the capital of </w:t>
      </w:r>
      <w:proofErr w:type="spellStart"/>
      <w:r w:rsidRPr="001E5C8B">
        <w:rPr>
          <w:sz w:val="12"/>
        </w:rPr>
        <w:t>neighbouring</w:t>
      </w:r>
      <w:proofErr w:type="spellEnd"/>
      <w:r w:rsidRPr="001E5C8B">
        <w:rPr>
          <w:sz w:val="12"/>
        </w:rPr>
        <w:t xml:space="preserve"> </w:t>
      </w:r>
      <w:proofErr w:type="spellStart"/>
      <w:r w:rsidRPr="001E5C8B">
        <w:rPr>
          <w:sz w:val="12"/>
        </w:rPr>
        <w:t>Yobe</w:t>
      </w:r>
      <w:proofErr w:type="spellEnd"/>
      <w:r w:rsidRPr="001E5C8B">
        <w:rPr>
          <w:sz w:val="12"/>
        </w:rPr>
        <w:t xml:space="preserve"> state. Boko Haram is active in the area and </w:t>
      </w:r>
      <w:r w:rsidRPr="001E5C8B">
        <w:rPr>
          <w:u w:val="single"/>
        </w:rPr>
        <w:t>have on several occasions barricaded the road, killing motorists and burning vehicles</w:t>
      </w:r>
      <w:r w:rsidRPr="001E5C8B">
        <w:rPr>
          <w:sz w:val="12"/>
        </w:rPr>
        <w:t xml:space="preserve">. </w:t>
      </w:r>
      <w:proofErr w:type="spellStart"/>
      <w:r w:rsidRPr="001E5C8B">
        <w:rPr>
          <w:sz w:val="12"/>
        </w:rPr>
        <w:t>Jakana</w:t>
      </w:r>
      <w:proofErr w:type="spellEnd"/>
      <w:r w:rsidRPr="001E5C8B">
        <w:rPr>
          <w:sz w:val="12"/>
        </w:rPr>
        <w:t xml:space="preserve"> lies near a route linking an ISWAP base in the </w:t>
      </w:r>
      <w:proofErr w:type="spellStart"/>
      <w:r w:rsidRPr="001E5C8B">
        <w:rPr>
          <w:sz w:val="12"/>
        </w:rPr>
        <w:t>Buni</w:t>
      </w:r>
      <w:proofErr w:type="spellEnd"/>
      <w:r w:rsidRPr="001E5C8B">
        <w:rPr>
          <w:sz w:val="12"/>
        </w:rPr>
        <w:t xml:space="preserve"> </w:t>
      </w:r>
      <w:proofErr w:type="spellStart"/>
      <w:r w:rsidRPr="001E5C8B">
        <w:rPr>
          <w:sz w:val="12"/>
        </w:rPr>
        <w:t>Yadi</w:t>
      </w:r>
      <w:proofErr w:type="spellEnd"/>
      <w:r w:rsidRPr="001E5C8B">
        <w:rPr>
          <w:sz w:val="12"/>
        </w:rPr>
        <w:t xml:space="preserve"> district of </w:t>
      </w:r>
      <w:proofErr w:type="spellStart"/>
      <w:r w:rsidRPr="001E5C8B">
        <w:rPr>
          <w:sz w:val="12"/>
        </w:rPr>
        <w:t>Yobe</w:t>
      </w:r>
      <w:proofErr w:type="spellEnd"/>
      <w:r w:rsidRPr="001E5C8B">
        <w:rPr>
          <w:sz w:val="12"/>
        </w:rPr>
        <w:t xml:space="preserve"> and its camps in the Konduga forest area of </w:t>
      </w:r>
      <w:proofErr w:type="spellStart"/>
      <w:r w:rsidRPr="001E5C8B">
        <w:rPr>
          <w:sz w:val="12"/>
        </w:rPr>
        <w:t>Borno</w:t>
      </w:r>
      <w:proofErr w:type="spellEnd"/>
      <w:r w:rsidRPr="001E5C8B">
        <w:rPr>
          <w:sz w:val="12"/>
        </w:rPr>
        <w:t xml:space="preserve">. Boko Haram </w:t>
      </w:r>
      <w:r w:rsidRPr="001E5C8B">
        <w:rPr>
          <w:u w:val="single"/>
        </w:rPr>
        <w:t xml:space="preserve">attacks intensify </w:t>
      </w:r>
      <w:r w:rsidRPr="001E5C8B">
        <w:rPr>
          <w:sz w:val="12"/>
        </w:rPr>
        <w:t xml:space="preserve">The </w:t>
      </w:r>
      <w:r w:rsidRPr="001E5C8B">
        <w:rPr>
          <w:u w:val="single"/>
        </w:rPr>
        <w:t xml:space="preserve">fighting underlined the persistent threat to troops in the remote region, which has seen more than 20 attacks on military bases since July, and a significant upsurge </w:t>
      </w:r>
      <w:r w:rsidRPr="001E5C8B">
        <w:rPr>
          <w:sz w:val="12"/>
        </w:rPr>
        <w:t>over the last fortnight</w:t>
      </w:r>
      <w:r w:rsidRPr="001E5C8B">
        <w:rPr>
          <w:u w:val="single"/>
        </w:rPr>
        <w:t>. Most attacks on the military are blamed on ISWAP</w:t>
      </w:r>
      <w:r w:rsidRPr="001E5C8B">
        <w:rPr>
          <w:sz w:val="12"/>
        </w:rPr>
        <w:t xml:space="preserve">, or claimed as ISWAP attacks by ISIS. On Thursday and Friday, </w:t>
      </w:r>
      <w:r w:rsidRPr="001E5C8B">
        <w:rPr>
          <w:u w:val="single"/>
        </w:rPr>
        <w:t xml:space="preserve">two military bases were attacked in the </w:t>
      </w:r>
      <w:proofErr w:type="spellStart"/>
      <w:r w:rsidRPr="001E5C8B">
        <w:rPr>
          <w:u w:val="single"/>
        </w:rPr>
        <w:t>Rann</w:t>
      </w:r>
      <w:proofErr w:type="spellEnd"/>
      <w:r w:rsidRPr="001E5C8B">
        <w:rPr>
          <w:u w:val="single"/>
        </w:rPr>
        <w:t xml:space="preserve"> and Bama areas of </w:t>
      </w:r>
      <w:proofErr w:type="spellStart"/>
      <w:r w:rsidRPr="001E5C8B">
        <w:rPr>
          <w:u w:val="single"/>
        </w:rPr>
        <w:t>Borno</w:t>
      </w:r>
      <w:proofErr w:type="spellEnd"/>
      <w:r w:rsidRPr="001E5C8B">
        <w:rPr>
          <w:sz w:val="12"/>
        </w:rPr>
        <w:t xml:space="preserve">. On December 4, </w:t>
      </w:r>
      <w:r w:rsidRPr="001E5C8B">
        <w:rPr>
          <w:u w:val="single"/>
        </w:rPr>
        <w:t xml:space="preserve">fighters from the Islamic State West Africa Province launched an assault on a military base in </w:t>
      </w:r>
      <w:proofErr w:type="spellStart"/>
      <w:r w:rsidRPr="001E5C8B">
        <w:rPr>
          <w:u w:val="single"/>
        </w:rPr>
        <w:t>Gudumbali</w:t>
      </w:r>
      <w:proofErr w:type="spellEnd"/>
      <w:r w:rsidRPr="001E5C8B">
        <w:rPr>
          <w:sz w:val="12"/>
        </w:rPr>
        <w:t xml:space="preserve"> </w:t>
      </w:r>
      <w:r w:rsidRPr="001E5C8B">
        <w:rPr>
          <w:u w:val="single"/>
        </w:rPr>
        <w:t xml:space="preserve">town in </w:t>
      </w:r>
      <w:proofErr w:type="spellStart"/>
      <w:r w:rsidRPr="001E5C8B">
        <w:rPr>
          <w:u w:val="single"/>
        </w:rPr>
        <w:t>Borno</w:t>
      </w:r>
      <w:proofErr w:type="spellEnd"/>
      <w:r w:rsidRPr="001E5C8B">
        <w:rPr>
          <w:u w:val="single"/>
        </w:rPr>
        <w:t xml:space="preserve"> state, sparking a fierce firefight in which two soldiers were injured</w:t>
      </w:r>
      <w:r w:rsidRPr="001E5C8B">
        <w:rPr>
          <w:sz w:val="12"/>
        </w:rPr>
        <w:t xml:space="preserve">. On December 3, ISWAP fighters attacked a military base in Mallam </w:t>
      </w:r>
      <w:proofErr w:type="spellStart"/>
      <w:r w:rsidRPr="001E5C8B">
        <w:rPr>
          <w:sz w:val="12"/>
        </w:rPr>
        <w:t>Fatori</w:t>
      </w:r>
      <w:proofErr w:type="spellEnd"/>
      <w:r w:rsidRPr="001E5C8B">
        <w:rPr>
          <w:sz w:val="12"/>
        </w:rPr>
        <w:t xml:space="preserve">, a </w:t>
      </w:r>
      <w:proofErr w:type="spellStart"/>
      <w:r w:rsidRPr="001E5C8B">
        <w:rPr>
          <w:sz w:val="12"/>
        </w:rPr>
        <w:t>Borno</w:t>
      </w:r>
      <w:proofErr w:type="spellEnd"/>
      <w:r w:rsidRPr="001E5C8B">
        <w:rPr>
          <w:sz w:val="12"/>
        </w:rPr>
        <w:t xml:space="preserve"> state town near the borders with Niger and Chad. One soldier was killed and several others were injured in the attack. On December 1, an </w:t>
      </w:r>
      <w:r w:rsidRPr="001E5C8B">
        <w:rPr>
          <w:u w:val="single"/>
        </w:rPr>
        <w:t xml:space="preserve">ISWAP attack in the </w:t>
      </w:r>
      <w:proofErr w:type="spellStart"/>
      <w:r w:rsidRPr="001E5C8B">
        <w:rPr>
          <w:u w:val="single"/>
        </w:rPr>
        <w:t>Yobe</w:t>
      </w:r>
      <w:proofErr w:type="spellEnd"/>
      <w:r w:rsidRPr="001E5C8B">
        <w:rPr>
          <w:u w:val="single"/>
        </w:rPr>
        <w:t xml:space="preserve"> state village of </w:t>
      </w:r>
      <w:proofErr w:type="spellStart"/>
      <w:r w:rsidRPr="001E5C8B">
        <w:rPr>
          <w:u w:val="single"/>
        </w:rPr>
        <w:t>Buni</w:t>
      </w:r>
      <w:proofErr w:type="spellEnd"/>
      <w:r w:rsidRPr="001E5C8B">
        <w:rPr>
          <w:u w:val="single"/>
        </w:rPr>
        <w:t xml:space="preserve"> </w:t>
      </w:r>
      <w:proofErr w:type="spellStart"/>
      <w:r w:rsidRPr="001E5C8B">
        <w:rPr>
          <w:u w:val="single"/>
        </w:rPr>
        <w:t>Gari</w:t>
      </w:r>
      <w:proofErr w:type="spellEnd"/>
      <w:r w:rsidRPr="001E5C8B">
        <w:rPr>
          <w:u w:val="single"/>
        </w:rPr>
        <w:t xml:space="preserve"> left eight soldiers dead, the Nigerian army said, while ISIS claimed ISWAP fighters killed 17 soldiers</w:t>
      </w:r>
      <w:r w:rsidRPr="001E5C8B">
        <w:rPr>
          <w:sz w:val="12"/>
        </w:rPr>
        <w:t xml:space="preserve">. </w:t>
      </w:r>
      <w:r w:rsidRPr="001E5C8B">
        <w:rPr>
          <w:u w:val="single"/>
        </w:rPr>
        <w:t xml:space="preserve">The same day, ISIS claimed ISWAP killed eight Nigerian soldiers and wounded 17 others in an attack near </w:t>
      </w:r>
      <w:proofErr w:type="spellStart"/>
      <w:r w:rsidRPr="001E5C8B">
        <w:rPr>
          <w:u w:val="single"/>
        </w:rPr>
        <w:t>Gamboru</w:t>
      </w:r>
      <w:proofErr w:type="spellEnd"/>
      <w:r w:rsidRPr="001E5C8B">
        <w:rPr>
          <w:sz w:val="12"/>
        </w:rPr>
        <w:t xml:space="preserve"> in the Lake Chad area, close to the border with Cameroon. </w:t>
      </w:r>
    </w:p>
    <w:p w14:paraId="1D27192F" w14:textId="77777777" w:rsidR="00BE4444" w:rsidRPr="001E5C8B" w:rsidRDefault="00BE4444" w:rsidP="00BE4444"/>
    <w:p w14:paraId="7FFDDD83" w14:textId="77777777" w:rsidR="00BE4444" w:rsidRPr="001E5C8B" w:rsidRDefault="00BE4444" w:rsidP="00BE4444">
      <w:pPr>
        <w:pStyle w:val="Heading4"/>
      </w:pPr>
      <w:r w:rsidRPr="001E5C8B">
        <w:t>Boko Haram has sparked Nigerian refugee surge</w:t>
      </w:r>
    </w:p>
    <w:p w14:paraId="4927E8B2" w14:textId="77777777" w:rsidR="00BE4444" w:rsidRPr="001E5C8B" w:rsidRDefault="00BE4444" w:rsidP="00BE4444">
      <w:pPr>
        <w:rPr>
          <w:sz w:val="16"/>
          <w:szCs w:val="16"/>
        </w:rPr>
      </w:pPr>
      <w:proofErr w:type="spellStart"/>
      <w:r w:rsidRPr="001E5C8B">
        <w:rPr>
          <w:rStyle w:val="Style13ptBold"/>
        </w:rPr>
        <w:t>Okoli</w:t>
      </w:r>
      <w:proofErr w:type="spellEnd"/>
      <w:r w:rsidRPr="001E5C8B">
        <w:rPr>
          <w:rStyle w:val="Style13ptBold"/>
        </w:rPr>
        <w:t xml:space="preserve"> &amp; </w:t>
      </w:r>
      <w:proofErr w:type="spellStart"/>
      <w:r w:rsidRPr="001E5C8B">
        <w:rPr>
          <w:rStyle w:val="Style13ptBold"/>
        </w:rPr>
        <w:t>Iortyer</w:t>
      </w:r>
      <w:proofErr w:type="spellEnd"/>
      <w:r w:rsidRPr="001E5C8B">
        <w:rPr>
          <w:rStyle w:val="Style13ptBold"/>
        </w:rPr>
        <w:t xml:space="preserve">, 2014- profs of Political Science History, Federal University Lafia, Nigeria </w:t>
      </w:r>
      <w:r w:rsidRPr="001E5C8B">
        <w:rPr>
          <w:sz w:val="16"/>
          <w:szCs w:val="16"/>
        </w:rPr>
        <w:t xml:space="preserve">[Al Chukwuma &amp; Philip, “Terrorism and Humanitarian Crisis in Nigeria: Insights from Boko Haram Insurgency”, Global Journal of Human-Social Science: F Political Science, </w:t>
      </w:r>
      <w:hyperlink r:id="rId80" w:history="1">
        <w:r w:rsidRPr="001E5C8B">
          <w:rPr>
            <w:rStyle w:val="Hyperlink"/>
            <w:sz w:val="16"/>
            <w:szCs w:val="16"/>
          </w:rPr>
          <w:t>https://globaljournals.org/item/2791-terrorism-and-humanitarian-crisis-in-nigeria-insights-from-boko-haram-insurgency</w:t>
        </w:r>
      </w:hyperlink>
      <w:r w:rsidRPr="001E5C8B">
        <w:rPr>
          <w:sz w:val="16"/>
          <w:szCs w:val="16"/>
        </w:rPr>
        <w:t xml:space="preserve"> 7-10-19]</w:t>
      </w:r>
    </w:p>
    <w:p w14:paraId="1B16C31E" w14:textId="77777777" w:rsidR="00BE4444" w:rsidRPr="001E5C8B" w:rsidRDefault="00BE4444" w:rsidP="00BE4444"/>
    <w:p w14:paraId="53481031" w14:textId="77777777" w:rsidR="00BE4444" w:rsidRPr="001E5C8B" w:rsidRDefault="00BE4444" w:rsidP="00BE4444">
      <w:pPr>
        <w:rPr>
          <w:sz w:val="16"/>
        </w:rPr>
      </w:pPr>
      <w:r w:rsidRPr="001E5C8B">
        <w:rPr>
          <w:sz w:val="16"/>
        </w:rPr>
        <w:t xml:space="preserve">d) Population displacement and refugee debacle: </w:t>
      </w:r>
      <w:r w:rsidRPr="001E5C8B">
        <w:rPr>
          <w:u w:val="single"/>
        </w:rPr>
        <w:t>Boko Haram insurgency has led to the displacement of huge human population in the affected States</w:t>
      </w:r>
      <w:r w:rsidRPr="001E5C8B">
        <w:rPr>
          <w:sz w:val="16"/>
        </w:rPr>
        <w:t xml:space="preserve">. Available information suggests that the number of internally displaced persons and refugees associated with the insurgency has been enormous. Based on a recent United Nations Humanitarian Commission on Refugee (UNHCR) report, </w:t>
      </w:r>
      <w:r w:rsidRPr="001E5C8B">
        <w:rPr>
          <w:u w:val="single"/>
        </w:rPr>
        <w:t>no fewer than 5,000 people have been displaced in the North East region of Nigeria as a result of the raging insurgency</w:t>
      </w:r>
      <w:r w:rsidRPr="001E5C8B">
        <w:rPr>
          <w:sz w:val="16"/>
        </w:rPr>
        <w:t xml:space="preserve"> (Adebowale, 2013: para 6). The UNHCR further reveals: </w:t>
      </w:r>
      <w:r w:rsidRPr="001E5C8B">
        <w:rPr>
          <w:u w:val="single"/>
        </w:rPr>
        <w:t xml:space="preserve">Some 10,000 Nigerians have also crossed into </w:t>
      </w:r>
      <w:proofErr w:type="spellStart"/>
      <w:r w:rsidRPr="001E5C8B">
        <w:rPr>
          <w:u w:val="single"/>
        </w:rPr>
        <w:t>neighbouring</w:t>
      </w:r>
      <w:proofErr w:type="spellEnd"/>
      <w:r w:rsidRPr="001E5C8B">
        <w:rPr>
          <w:u w:val="single"/>
        </w:rPr>
        <w:t xml:space="preserve"> Cameroon, Chad and Niger</w:t>
      </w:r>
      <w:r w:rsidRPr="001E5C8B">
        <w:rPr>
          <w:sz w:val="16"/>
        </w:rPr>
        <w:t xml:space="preserve"> in recent months. Most – around 8, 100 – have sought refuge in Cameroon according to local authorities who say that Nigerians are containing to arrive. The number of Nigerian refugees in Niger is 2,700 and in Chad 150 (Adebowale, 2013: para 7). </w:t>
      </w:r>
      <w:r w:rsidRPr="001E5C8B">
        <w:rPr>
          <w:u w:val="single"/>
        </w:rPr>
        <w:t>The plight of these displaced people in their various places of refuge can be best described as critically threatening. This is more so considering the fact that they have been dislocated from their family and social capital bases.</w:t>
      </w:r>
      <w:r w:rsidRPr="001E5C8B">
        <w:rPr>
          <w:sz w:val="16"/>
        </w:rPr>
        <w:t xml:space="preserve"> </w:t>
      </w:r>
    </w:p>
    <w:p w14:paraId="0EA20DC8" w14:textId="77777777" w:rsidR="00BE4444" w:rsidRPr="001E5C8B" w:rsidRDefault="00BE4444" w:rsidP="00BE4444"/>
    <w:p w14:paraId="5A10B840" w14:textId="77777777" w:rsidR="00176346" w:rsidRDefault="00176346" w:rsidP="00BB7ACD">
      <w:pPr>
        <w:pStyle w:val="Heading3"/>
      </w:pPr>
    </w:p>
    <w:p w14:paraId="08FC6925" w14:textId="568F7F3A" w:rsidR="00BB7ACD" w:rsidRPr="001E5C8B" w:rsidRDefault="00BB7ACD" w:rsidP="00BB7ACD">
      <w:pPr>
        <w:pStyle w:val="Heading3"/>
      </w:pPr>
      <w:r w:rsidRPr="001E5C8B">
        <w:t>Extend Solvency - Cancel</w:t>
      </w:r>
    </w:p>
    <w:p w14:paraId="565A6617" w14:textId="77777777" w:rsidR="00BB7ACD" w:rsidRPr="001E5C8B" w:rsidRDefault="00BB7ACD" w:rsidP="00BB7ACD">
      <w:pPr>
        <w:pStyle w:val="Heading4"/>
      </w:pPr>
      <w:r w:rsidRPr="001E5C8B">
        <w:t>Congressional bans of arms sales to Nigeria would save millions of lives from government violence.</w:t>
      </w:r>
    </w:p>
    <w:p w14:paraId="650B5C4A" w14:textId="77777777" w:rsidR="00BB7ACD" w:rsidRPr="001E5C8B" w:rsidRDefault="00BB7ACD" w:rsidP="00BB7ACD">
      <w:pPr>
        <w:rPr>
          <w:sz w:val="16"/>
          <w:szCs w:val="16"/>
        </w:rPr>
      </w:pPr>
      <w:proofErr w:type="spellStart"/>
      <w:r w:rsidRPr="001E5C8B">
        <w:rPr>
          <w:rStyle w:val="Style13ptBold"/>
        </w:rPr>
        <w:t>Nmezu</w:t>
      </w:r>
      <w:proofErr w:type="spellEnd"/>
      <w:r w:rsidRPr="001E5C8B">
        <w:rPr>
          <w:rStyle w:val="Style13ptBold"/>
        </w:rPr>
        <w:t xml:space="preserve"> and </w:t>
      </w:r>
      <w:proofErr w:type="spellStart"/>
      <w:r w:rsidRPr="001E5C8B">
        <w:rPr>
          <w:rStyle w:val="Style13ptBold"/>
        </w:rPr>
        <w:t>Iroanya</w:t>
      </w:r>
      <w:proofErr w:type="spellEnd"/>
      <w:r w:rsidRPr="001E5C8B">
        <w:rPr>
          <w:rStyle w:val="Style13ptBold"/>
        </w:rPr>
        <w:t>, 2017 – spokespersons for The Indigenous People of Biafra (IPOB)</w:t>
      </w:r>
      <w:r w:rsidRPr="001E5C8B">
        <w:t xml:space="preserve"> </w:t>
      </w:r>
      <w:r w:rsidRPr="001E5C8B">
        <w:rPr>
          <w:sz w:val="16"/>
          <w:szCs w:val="16"/>
        </w:rPr>
        <w:t xml:space="preserve">[Emma and Dr. Clifford </w:t>
      </w:r>
      <w:proofErr w:type="spellStart"/>
      <w:r w:rsidRPr="001E5C8B">
        <w:rPr>
          <w:sz w:val="16"/>
          <w:szCs w:val="16"/>
        </w:rPr>
        <w:t>Afrans</w:t>
      </w:r>
      <w:proofErr w:type="spellEnd"/>
      <w:r w:rsidRPr="001E5C8B">
        <w:rPr>
          <w:sz w:val="16"/>
          <w:szCs w:val="16"/>
        </w:rPr>
        <w:t xml:space="preserve"> Voice News An Appeal To The American Congress Not To Approve The Sale Of The A-29 Super Tucano Attack Aircraft To The Genocidal Government Of Nigeria. August 05, 2017 http://biafransnews.blogspot.com/2017/08/an-appeal-to-american-congress-not-to.html]</w:t>
      </w:r>
    </w:p>
    <w:p w14:paraId="7FE07E36" w14:textId="77777777" w:rsidR="00BB7ACD" w:rsidRPr="001E5C8B" w:rsidRDefault="00BB7ACD" w:rsidP="00BB7ACD"/>
    <w:p w14:paraId="6256DD12" w14:textId="77777777" w:rsidR="00BB7ACD" w:rsidRPr="001E5C8B" w:rsidRDefault="00BB7ACD" w:rsidP="00BB7ACD">
      <w:pPr>
        <w:rPr>
          <w:rStyle w:val="StyleUnderline"/>
        </w:rPr>
      </w:pPr>
      <w:r w:rsidRPr="001E5C8B">
        <w:rPr>
          <w:rStyle w:val="StyleUnderline"/>
        </w:rPr>
        <w:t xml:space="preserve">Without any doubt, the funding for this ill-conceived and ill-advised attack aircraft will come from revenues derived from the sales of crude oil </w:t>
      </w:r>
      <w:r w:rsidRPr="001E5C8B">
        <w:rPr>
          <w:sz w:val="12"/>
        </w:rPr>
        <w:t xml:space="preserve">produced in </w:t>
      </w:r>
      <w:proofErr w:type="spellStart"/>
      <w:r w:rsidRPr="001E5C8B">
        <w:rPr>
          <w:sz w:val="12"/>
        </w:rPr>
        <w:t>Biafraland</w:t>
      </w:r>
      <w:proofErr w:type="spellEnd"/>
      <w:r w:rsidRPr="001E5C8B">
        <w:rPr>
          <w:sz w:val="12"/>
        </w:rPr>
        <w:t xml:space="preserve"> </w:t>
      </w:r>
      <w:r w:rsidRPr="001E5C8B">
        <w:rPr>
          <w:rStyle w:val="StyleUnderline"/>
        </w:rPr>
        <w:t>while the same aircraft will be used to bomb Biafrans out of existence</w:t>
      </w:r>
      <w:r w:rsidRPr="001E5C8B">
        <w:rPr>
          <w:sz w:val="12"/>
        </w:rPr>
        <w:t xml:space="preserve">. </w:t>
      </w:r>
      <w:r w:rsidRPr="001E5C8B">
        <w:rPr>
          <w:rStyle w:val="StyleUnderline"/>
        </w:rPr>
        <w:t xml:space="preserve">The DOS calls on the US Congress to cancel this arms deal and save the lives of Biafrans which will be wasted when these attack aircraft are used to bomb </w:t>
      </w:r>
      <w:proofErr w:type="spellStart"/>
      <w:r w:rsidRPr="001E5C8B">
        <w:rPr>
          <w:rStyle w:val="StyleUnderline"/>
        </w:rPr>
        <w:t>Biafraland</w:t>
      </w:r>
      <w:proofErr w:type="spellEnd"/>
      <w:r w:rsidRPr="001E5C8B">
        <w:rPr>
          <w:rStyle w:val="StyleUnderline"/>
        </w:rPr>
        <w:t xml:space="preserve"> within days of landing in Nigeria. </w:t>
      </w:r>
      <w:r w:rsidRPr="001E5C8B">
        <w:rPr>
          <w:sz w:val="12"/>
        </w:rPr>
        <w:t xml:space="preserve">The world is watching the US Congress and expect the Congress to do the right thing by refusing to approve the sale of the attack aircraft which will be used to carry our genocide on Biafrans. </w:t>
      </w:r>
      <w:r w:rsidRPr="001E5C8B">
        <w:rPr>
          <w:rStyle w:val="StyleUnderline"/>
        </w:rPr>
        <w:t>Now is the right time for the US Congress to act in a lawful and morally upright manner in order to save millions of Biafran lives by canceling the A-29 sales to the murderous Nigerian government.</w:t>
      </w:r>
    </w:p>
    <w:p w14:paraId="396BD454" w14:textId="77777777" w:rsidR="00BB7ACD" w:rsidRPr="001E5C8B" w:rsidRDefault="00BB7ACD" w:rsidP="00BB7ACD">
      <w:pPr>
        <w:rPr>
          <w:rStyle w:val="StyleUnderline"/>
        </w:rPr>
      </w:pPr>
    </w:p>
    <w:p w14:paraId="7D6DFB4C" w14:textId="77777777" w:rsidR="00BB7ACD" w:rsidRPr="001E5C8B" w:rsidRDefault="00BB7ACD" w:rsidP="00BB7ACD">
      <w:pPr>
        <w:pStyle w:val="Heading3"/>
      </w:pPr>
      <w:r w:rsidRPr="001E5C8B">
        <w:t>Extend Solvency - Leahy</w:t>
      </w:r>
    </w:p>
    <w:p w14:paraId="7F4E9F65" w14:textId="77777777" w:rsidR="00BB7ACD" w:rsidRPr="001E5C8B" w:rsidRDefault="00BB7ACD" w:rsidP="00BB7ACD">
      <w:pPr>
        <w:pStyle w:val="Heading4"/>
      </w:pPr>
      <w:r w:rsidRPr="001E5C8B">
        <w:t>The Leahy bill can be used to ban arms sales to Nigeria – it has empirically worked</w:t>
      </w:r>
    </w:p>
    <w:p w14:paraId="0645F196" w14:textId="77777777" w:rsidR="00BB7ACD" w:rsidRPr="001E5C8B" w:rsidRDefault="00BB7ACD" w:rsidP="00BB7ACD">
      <w:r w:rsidRPr="001E5C8B">
        <w:rPr>
          <w:rStyle w:val="Style13ptBold"/>
        </w:rPr>
        <w:t xml:space="preserve">Ibrahim 2018 – writer for AllAfrica.com </w:t>
      </w:r>
      <w:r w:rsidRPr="001E5C8B">
        <w:rPr>
          <w:sz w:val="16"/>
          <w:szCs w:val="16"/>
        </w:rPr>
        <w:t>[Yakubu, July 09, 2018, Boko Haram - Awaiting the Super-Tucano opinion, lexis]</w:t>
      </w:r>
    </w:p>
    <w:p w14:paraId="4451BFC3" w14:textId="77777777" w:rsidR="00BB7ACD" w:rsidRPr="001E5C8B" w:rsidRDefault="00BB7ACD" w:rsidP="00BB7ACD">
      <w:pPr>
        <w:rPr>
          <w:sz w:val="16"/>
        </w:rPr>
      </w:pPr>
    </w:p>
    <w:p w14:paraId="0F36857E" w14:textId="77777777" w:rsidR="00BB7ACD" w:rsidRPr="001E5C8B" w:rsidRDefault="00BB7ACD" w:rsidP="00BB7ACD">
      <w:pPr>
        <w:rPr>
          <w:sz w:val="10"/>
        </w:rPr>
      </w:pPr>
      <w:r w:rsidRPr="001E5C8B">
        <w:rPr>
          <w:sz w:val="10"/>
        </w:rPr>
        <w:t xml:space="preserve">Be that as it may, what is the guarantee that Nigeria would eventually have the 12 super-Tucanos delivered to her in 2020 especially now the United States and other western countries are continuing to engage African countries on issues of governance and respect for human rights as one of the pillars of their policies on the continent. </w:t>
      </w:r>
      <w:r w:rsidRPr="001E5C8B">
        <w:rPr>
          <w:rStyle w:val="StyleUnderline"/>
        </w:rPr>
        <w:t>Senator Patrick J. Leahy, Democrat Senator from Vermont had his bill to ban the sale of U.S. arms to countries with poor human rights record passed into law. Since the Leahy law came into being, the United States government has used it to block the sale of the cobra helicopters by the Israelis to the Nigerian government in 2014.</w:t>
      </w:r>
      <w:r w:rsidRPr="001E5C8B">
        <w:rPr>
          <w:sz w:val="10"/>
        </w:rPr>
        <w:t xml:space="preserve"> The Obama Administration in 2013 signaled its displeasure of Egyptian military bloody crackdown on the Muslim Brotherhood by withholding delivery of several big-ticket military items including Apache attack helicopters, Harpoon missiles, MI-AI tank parts and F-16 war planes as well as $260m for the general Egyptian budget. Canada's Export control prohibit the sale of arms to countries with a persistent record of serious human rights violations against their own citizens</w:t>
      </w:r>
      <w:r w:rsidRPr="001E5C8B">
        <w:rPr>
          <w:rStyle w:val="StyleUnderline"/>
        </w:rPr>
        <w:t xml:space="preserve">. </w:t>
      </w:r>
      <w:r w:rsidRPr="001E5C8B">
        <w:rPr>
          <w:sz w:val="10"/>
        </w:rPr>
        <w:t xml:space="preserve">It is on this grounds that the Canadian government is under pressure to cancel sale of military helicopters to Saudi Arabia which is currently with the support of United Arab Emirate leading air strikes on Yemen. There are concerns that Canadian arms could be complicit in the on-going fight in Yemen where thousands have been killed. The U.N. recently described Saudi Arabia as the world's worst humanitarian catastrophe right now. Human rights advocates expressed disbelief that Canada was selling Bell 412 combat helicopters to the Philippines considering that country's poor basic human rights record and its controversial leader, president </w:t>
      </w:r>
      <w:proofErr w:type="spellStart"/>
      <w:r w:rsidRPr="001E5C8B">
        <w:rPr>
          <w:sz w:val="10"/>
        </w:rPr>
        <w:t>Rodrigyo</w:t>
      </w:r>
      <w:proofErr w:type="spellEnd"/>
      <w:r w:rsidRPr="001E5C8B">
        <w:rPr>
          <w:sz w:val="10"/>
        </w:rPr>
        <w:t xml:space="preserve"> Duterte, who once boasted about throwing a man to his death from a helicopter.</w:t>
      </w:r>
    </w:p>
    <w:p w14:paraId="39ABEA99" w14:textId="77777777" w:rsidR="00BB7ACD" w:rsidRPr="001E5C8B" w:rsidRDefault="00BB7ACD" w:rsidP="00BB7ACD"/>
    <w:p w14:paraId="1353AF6D" w14:textId="77777777" w:rsidR="00BB7ACD" w:rsidRPr="001E5C8B" w:rsidRDefault="00BB7ACD" w:rsidP="00BB7ACD"/>
    <w:p w14:paraId="0C7D92C9" w14:textId="77777777" w:rsidR="00BB7ACD" w:rsidRPr="001E5C8B" w:rsidRDefault="00BB7ACD" w:rsidP="00BB7ACD">
      <w:pPr>
        <w:pStyle w:val="Heading4"/>
      </w:pPr>
      <w:r w:rsidRPr="001E5C8B">
        <w:t>The Leahy Law can be used to end arms to Nigeria based on human rights. This gives them an incentive to reform. The Leahy Law is Not currently used this way.</w:t>
      </w:r>
    </w:p>
    <w:p w14:paraId="4874E69C" w14:textId="77777777" w:rsidR="00BB7ACD" w:rsidRPr="001E5C8B" w:rsidRDefault="00BB7ACD" w:rsidP="00BB7ACD">
      <w:pPr>
        <w:rPr>
          <w:rFonts w:ascii="Verdana" w:hAnsi="Verdana"/>
          <w:sz w:val="16"/>
          <w:szCs w:val="16"/>
          <w:shd w:val="clear" w:color="auto" w:fill="FFFFFF"/>
        </w:rPr>
      </w:pPr>
      <w:proofErr w:type="spellStart"/>
      <w:r w:rsidRPr="001E5C8B">
        <w:rPr>
          <w:rStyle w:val="Style13ptBold"/>
        </w:rPr>
        <w:t>Lumpe</w:t>
      </w:r>
      <w:proofErr w:type="spellEnd"/>
      <w:r w:rsidRPr="001E5C8B">
        <w:rPr>
          <w:rStyle w:val="Style13ptBold"/>
        </w:rPr>
        <w:t xml:space="preserve"> and Pray,15 - Senior Policy staff at Open Society Foundations</w:t>
      </w:r>
      <w:r w:rsidRPr="001E5C8B">
        <w:t xml:space="preserve"> </w:t>
      </w:r>
      <w:r w:rsidRPr="001E5C8B">
        <w:rPr>
          <w:sz w:val="16"/>
          <w:szCs w:val="16"/>
        </w:rPr>
        <w:t xml:space="preserve">[Lora </w:t>
      </w:r>
      <w:proofErr w:type="spellStart"/>
      <w:r w:rsidRPr="001E5C8B">
        <w:rPr>
          <w:sz w:val="16"/>
          <w:szCs w:val="16"/>
        </w:rPr>
        <w:t>Lumpe</w:t>
      </w:r>
      <w:proofErr w:type="spellEnd"/>
      <w:r w:rsidRPr="001E5C8B">
        <w:rPr>
          <w:sz w:val="16"/>
          <w:szCs w:val="16"/>
        </w:rPr>
        <w:t xml:space="preserve"> and Sarah Pray July 25, 2015 Saturday “Nigeria; How the Leahy Law Can Help Nigeria” Africa News </w:t>
      </w:r>
      <w:r w:rsidRPr="001E5C8B">
        <w:rPr>
          <w:rFonts w:ascii="Verdana" w:hAnsi="Verdana"/>
          <w:sz w:val="16"/>
          <w:szCs w:val="16"/>
          <w:shd w:val="clear" w:color="auto" w:fill="FFFFFF"/>
        </w:rPr>
        <w:t>Premium Times (Abuja), Lexis]</w:t>
      </w:r>
    </w:p>
    <w:p w14:paraId="47BFD459" w14:textId="77777777" w:rsidR="00BB7ACD" w:rsidRPr="001E5C8B" w:rsidRDefault="00BB7ACD" w:rsidP="00BB7ACD">
      <w:pPr>
        <w:rPr>
          <w:sz w:val="16"/>
        </w:rPr>
      </w:pPr>
    </w:p>
    <w:p w14:paraId="254246D5" w14:textId="77777777" w:rsidR="00BB7ACD" w:rsidRPr="001E5C8B" w:rsidRDefault="00BB7ACD" w:rsidP="00BB7ACD">
      <w:pPr>
        <w:rPr>
          <w:rStyle w:val="StyleUnderline"/>
        </w:rPr>
      </w:pPr>
      <w:r w:rsidRPr="001E5C8B">
        <w:rPr>
          <w:sz w:val="12"/>
        </w:rPr>
        <w:t xml:space="preserve">What does this law actually mandate, and why? Named after Senator Patrick Leahy, who authored it in 1997, </w:t>
      </w:r>
      <w:r w:rsidRPr="001E5C8B">
        <w:rPr>
          <w:rStyle w:val="StyleUnderline"/>
        </w:rPr>
        <w:t>the Leahy Law</w:t>
      </w:r>
      <w:r w:rsidRPr="001E5C8B">
        <w:rPr>
          <w:sz w:val="12"/>
        </w:rPr>
        <w:t xml:space="preserve"> originally focused only on U.S. assistance to Colombian armed forces. He wrote the law after finding out that several Colombian army units that massacred poor civilians had been receiving assistance and training from the United States. Instead of cutting off all U.S. aid to Colombian police and military, then engaged in fighting two insurgencies and narco-traffickers, he prohibited assistance to any particular Colombian security force units (battalions or brigades) that the U.S. State Department believed had committed gross violations of basic human rights until the Colombian government investigated the crimes and held the responsible members of the units accountable. The law </w:t>
      </w:r>
      <w:r w:rsidRPr="001E5C8B">
        <w:rPr>
          <w:rStyle w:val="StyleUnderline"/>
        </w:rPr>
        <w:t>has been expanded over the years and now prevents the U.S. government from providing U.S. taxpayer-funds to any foreign military or police units anywhere in the world, if the U.S. government believes those particular units have engaged in the worst human rights violations: murder, torture, rape, and forced disappearances with impunity</w:t>
      </w:r>
      <w:r w:rsidRPr="001E5C8B">
        <w:rPr>
          <w:sz w:val="12"/>
        </w:rPr>
        <w:t xml:space="preserve">. In his speech, President Buhari said that the law "has denied us access to appropriate strategic weapons to prosecute the war against the insurgents. In the face of abduction of innocent school girls from their hostels, indiscriminate bombings of civilians in markets and places of worship, our forces have remained largely impotent because they do not possess the appropriate weapons and technology which they could have had, had the so-called human rights violations not been an obstacle." Even with the Leahy Law, many requests to arm and train Nigerian units have been approved. In 2013, 187 Nigerian military units and 173 Nigerian police units - including those most likely to conduct a rescue operation - were vetted and cleared to receive U.S. assistance. The U.S. was also helping stand up a new counterterrorism unit until the Nigerian government put an end to the effort. The Leahy Law does not apply to arms sales financed with Nigeria's own funds. It only applies to assistance being drawn from the U.S. Treasury. Decisions by the Obama Administration to refrain from selling U.S. weapons or technologies to Nigeria in the recent past may have been due to concerns about the human rights (or corruption) record of Nigerian forces, but those decisions were not based on the Leahy Law. Moreover, in 2014 the United States provided Nigeria with at least $5 million in military assistance grants, all of which were subject to Leahy Law screening. In this process, the U.S. State Department relies on their own information and that of Nigerian and international rights groups and the media to determine whether particular units (battalions or brigades) have credibly been implicated in rape, prison shootings, executions, and razing villages to the ground. If so, those units could not receive the U.S. taxpayer funds until the Nigerian government investigates and brings the responsible parties to book. Even with the Leahy Law, many requests to arm and train Nigerian units have been approved. In 2013, 187 Nigerian military units and 173 Nigerian police units - including those most likely to conduct a rescue operation - were vetted and cleared to receive U.S. assistance. The U.S. was also helping stand up a new counterterrorism unit until the Nigerian government put an end to the effort. Testifying before the Senate in February 2015, Secretary of State Kerry said that the limiting factors on U.S. assistance to the Nigerian military "have to do with governance itself, choices in the military, leadership, absence of and other problems... not the Leahy Law." President Buhari appealed directly to the Obama Administration and Congress "to examine how the U.S. Government can provide us with far more substantial counter-terrorism assistance with minimal strings. The longer we delay, the deadlier the Boko Haram gets." </w:t>
      </w:r>
      <w:r w:rsidRPr="001E5C8B">
        <w:rPr>
          <w:rStyle w:val="StyleUnderline"/>
        </w:rPr>
        <w:t>As Senator Leahy notes on his website, the Leahy Law "provides the necessary flexibility to allow the U.S. to advance its foreign policy objectives in these countries (with human rights violations). In addition, it gives foreign governments an incentive to correct the problem: U.S. aid can resume if they bring to justice people who commit such crimes." This law should help President Buhari in his effort to combat Boko Haram by helping ensure that Nigerian forces operate as professional soldiers and law officers and that they are seen as accountable to the law.</w:t>
      </w:r>
    </w:p>
    <w:p w14:paraId="7AA40D73" w14:textId="77777777" w:rsidR="00BB7ACD" w:rsidRPr="001E5C8B" w:rsidRDefault="00BB7ACD" w:rsidP="00BB7ACD">
      <w:pPr>
        <w:rPr>
          <w:rStyle w:val="StyleUnderline"/>
        </w:rPr>
      </w:pPr>
    </w:p>
    <w:p w14:paraId="02A4FE33" w14:textId="77777777" w:rsidR="00BB7ACD" w:rsidRPr="001E5C8B" w:rsidRDefault="00BB7ACD" w:rsidP="00BB7ACD">
      <w:pPr>
        <w:rPr>
          <w:rStyle w:val="StyleUnderline"/>
        </w:rPr>
      </w:pPr>
    </w:p>
    <w:p w14:paraId="0EB8A31A" w14:textId="77777777" w:rsidR="00BB7ACD" w:rsidRPr="001E5C8B" w:rsidRDefault="00BB7ACD" w:rsidP="00BB7ACD">
      <w:pPr>
        <w:rPr>
          <w:rStyle w:val="StyleUnderline"/>
        </w:rPr>
      </w:pPr>
    </w:p>
    <w:p w14:paraId="65AA0B7D" w14:textId="77777777" w:rsidR="00BB7ACD" w:rsidRPr="001E5C8B" w:rsidRDefault="00BB7ACD" w:rsidP="00BB7ACD">
      <w:pPr>
        <w:pStyle w:val="Heading3"/>
      </w:pPr>
      <w:r w:rsidRPr="001E5C8B">
        <w:t>Extend Solvency – Niger Delta Movements</w:t>
      </w:r>
    </w:p>
    <w:p w14:paraId="4787B3F2" w14:textId="77777777" w:rsidR="00BB7ACD" w:rsidRPr="001E5C8B" w:rsidRDefault="00BB7ACD" w:rsidP="00BB7ACD">
      <w:pPr>
        <w:rPr>
          <w:b/>
          <w:bCs/>
        </w:rPr>
      </w:pPr>
    </w:p>
    <w:p w14:paraId="3C0F1638" w14:textId="77777777" w:rsidR="00BB7ACD" w:rsidRPr="001E5C8B" w:rsidRDefault="00BB7ACD" w:rsidP="00BB7ACD">
      <w:pPr>
        <w:pStyle w:val="Heading4"/>
      </w:pPr>
      <w:r w:rsidRPr="001E5C8B">
        <w:t>The Niger Delta Avengers are fighting for environmental justice in southern Nigeria, putting pressure on transnational oil companies.</w:t>
      </w:r>
    </w:p>
    <w:p w14:paraId="29D42AE0" w14:textId="77777777" w:rsidR="00BB7ACD" w:rsidRPr="001E5C8B" w:rsidRDefault="00BB7ACD" w:rsidP="00BB7ACD">
      <w:pPr>
        <w:rPr>
          <w:sz w:val="16"/>
          <w:szCs w:val="16"/>
        </w:rPr>
      </w:pPr>
      <w:proofErr w:type="spellStart"/>
      <w:r w:rsidRPr="001E5C8B">
        <w:rPr>
          <w:rStyle w:val="Style13ptBold"/>
        </w:rPr>
        <w:t>DiCristopher</w:t>
      </w:r>
      <w:proofErr w:type="spellEnd"/>
      <w:r w:rsidRPr="001E5C8B">
        <w:rPr>
          <w:rStyle w:val="Style13ptBold"/>
        </w:rPr>
        <w:t xml:space="preserve"> 2016- CNBC Energy Reporter</w:t>
      </w:r>
      <w:r w:rsidRPr="001E5C8B">
        <w:t xml:space="preserve"> </w:t>
      </w:r>
      <w:r w:rsidRPr="001E5C8B">
        <w:rPr>
          <w:sz w:val="16"/>
          <w:szCs w:val="16"/>
        </w:rPr>
        <w:t xml:space="preserve">[Tom, 5-20-16, “‘Niger Delta Avengers’: Who they are, and what they want”, </w:t>
      </w:r>
      <w:hyperlink r:id="rId81" w:history="1">
        <w:r w:rsidRPr="001E5C8B">
          <w:rPr>
            <w:rStyle w:val="Hyperlink"/>
            <w:sz w:val="16"/>
            <w:szCs w:val="16"/>
          </w:rPr>
          <w:t>https://www.cnbc.com/2016/05/20/niger-delta-avengers-who-they-are-and-what-they-want.html</w:t>
        </w:r>
      </w:hyperlink>
      <w:r w:rsidRPr="001E5C8B">
        <w:rPr>
          <w:sz w:val="16"/>
          <w:szCs w:val="16"/>
        </w:rPr>
        <w:t>, 7-12-19]</w:t>
      </w:r>
    </w:p>
    <w:p w14:paraId="4B7DA69F" w14:textId="77777777" w:rsidR="00BB7ACD" w:rsidRPr="001E5C8B" w:rsidRDefault="00BB7ACD" w:rsidP="00BB7ACD"/>
    <w:p w14:paraId="2E6DF409" w14:textId="77777777" w:rsidR="00BB7ACD" w:rsidRPr="001E5C8B" w:rsidRDefault="00BB7ACD" w:rsidP="00BB7ACD">
      <w:pPr>
        <w:rPr>
          <w:sz w:val="14"/>
        </w:rPr>
      </w:pPr>
      <w:r w:rsidRPr="001E5C8B">
        <w:rPr>
          <w:sz w:val="14"/>
        </w:rPr>
        <w:t xml:space="preserve">The </w:t>
      </w:r>
      <w:r w:rsidRPr="001E5C8B">
        <w:rPr>
          <w:u w:val="single"/>
        </w:rPr>
        <w:t xml:space="preserve">Niger Delta Avengers are in the business of destroying oil infrastructure — </w:t>
      </w:r>
      <w:r w:rsidRPr="001E5C8B">
        <w:rPr>
          <w:sz w:val="14"/>
        </w:rPr>
        <w:t>working in teams, carrying small arms and explosives, blowing up pipelines and sabotaging facilities — taking advantage of the Delta’s complex, creek-filled terrain to stay one step ahead of the Nigerian soldiers chasing them.</w:t>
      </w:r>
      <w:r w:rsidRPr="001E5C8B">
        <w:rPr>
          <w:u w:val="single"/>
        </w:rPr>
        <w:t xml:space="preserve"> They’re driven by economic and environmental grievances, and until those issues are addressed, the Delta will remain in a cycle of sabotage</w:t>
      </w:r>
      <w:r w:rsidRPr="001E5C8B">
        <w:rPr>
          <w:sz w:val="14"/>
        </w:rPr>
        <w:t xml:space="preserve">, experts told CNBC. And </w:t>
      </w:r>
      <w:r w:rsidRPr="001E5C8B">
        <w:rPr>
          <w:u w:val="single"/>
        </w:rPr>
        <w:t>Nigeria’s oil output will remain under pressure. ‘</w:t>
      </w:r>
      <w:r w:rsidRPr="001E5C8B">
        <w:rPr>
          <w:sz w:val="14"/>
        </w:rPr>
        <w:t xml:space="preserve">Very effective’ The Avengers claim on their website to be young, educated and well-traveled. They </w:t>
      </w:r>
      <w:r w:rsidRPr="001E5C8B">
        <w:rPr>
          <w:u w:val="single"/>
        </w:rPr>
        <w:t>say they are better armed and more civilized than past militant</w:t>
      </w:r>
      <w:r w:rsidRPr="001E5C8B">
        <w:rPr>
          <w:sz w:val="14"/>
        </w:rPr>
        <w:t xml:space="preserve">s. One thing’s for sure: They are </w:t>
      </w:r>
      <w:r w:rsidRPr="001E5C8B">
        <w:rPr>
          <w:u w:val="single"/>
        </w:rPr>
        <w:t xml:space="preserve">making an impact. </w:t>
      </w:r>
      <w:r w:rsidRPr="001E5C8B">
        <w:rPr>
          <w:sz w:val="14"/>
        </w:rPr>
        <w:t xml:space="preserve">Nigerian Oil Minister Emmanuel </w:t>
      </w:r>
      <w:proofErr w:type="spellStart"/>
      <w:r w:rsidRPr="001E5C8B">
        <w:rPr>
          <w:sz w:val="14"/>
        </w:rPr>
        <w:t>Ibe</w:t>
      </w:r>
      <w:proofErr w:type="spellEnd"/>
      <w:r w:rsidRPr="001E5C8B">
        <w:rPr>
          <w:sz w:val="14"/>
        </w:rPr>
        <w:t xml:space="preserve"> </w:t>
      </w:r>
      <w:proofErr w:type="spellStart"/>
      <w:r w:rsidRPr="001E5C8B">
        <w:rPr>
          <w:sz w:val="14"/>
        </w:rPr>
        <w:t>Kachikwu</w:t>
      </w:r>
      <w:proofErr w:type="spellEnd"/>
      <w:r w:rsidRPr="001E5C8B">
        <w:rPr>
          <w:sz w:val="14"/>
        </w:rPr>
        <w:t xml:space="preserve"> this week said the country’s oil production has fallen by 800,000 barrels per day — to 1.4 million barrels per day — due to attacks on the nation’s infrastructure, local news reported, many or perhaps most of them at the hands of the Avengers. “We don’t see this being a huge group, but at the same time, they do seem very effective,” said Matthew Bey, energy and technology analyst at geopolitical research firm Stratfor. On Wednesday, Italian energy giant </w:t>
      </w:r>
      <w:hyperlink r:id="rId82" w:history="1">
        <w:r w:rsidRPr="001E5C8B">
          <w:rPr>
            <w:rStyle w:val="Hyperlink"/>
            <w:sz w:val="14"/>
          </w:rPr>
          <w:t>Eni</w:t>
        </w:r>
      </w:hyperlink>
      <w:r w:rsidRPr="001E5C8B">
        <w:rPr>
          <w:sz w:val="14"/>
        </w:rPr>
        <w:t xml:space="preserve"> confirmed that one of its Nigerian pipelines was sabotaged, </w:t>
      </w:r>
      <w:hyperlink r:id="rId83" w:history="1">
        <w:r w:rsidRPr="001E5C8B">
          <w:rPr>
            <w:rStyle w:val="Hyperlink"/>
            <w:sz w:val="14"/>
          </w:rPr>
          <w:t>UPI reported</w:t>
        </w:r>
      </w:hyperlink>
      <w:r w:rsidRPr="001E5C8B">
        <w:rPr>
          <w:sz w:val="14"/>
        </w:rPr>
        <w:t xml:space="preserve">. The following day, </w:t>
      </w:r>
      <w:hyperlink r:id="rId84" w:history="1">
        <w:r w:rsidRPr="001E5C8B">
          <w:rPr>
            <w:rStyle w:val="StyleUnderline"/>
          </w:rPr>
          <w:t>Exxon Mobil</w:t>
        </w:r>
      </w:hyperlink>
      <w:r w:rsidRPr="001E5C8B">
        <w:rPr>
          <w:rStyle w:val="StyleUnderline"/>
        </w:rPr>
        <w:t xml:space="preserve"> said operations at its Qua </w:t>
      </w:r>
      <w:proofErr w:type="spellStart"/>
      <w:r w:rsidRPr="001E5C8B">
        <w:rPr>
          <w:rStyle w:val="StyleUnderline"/>
        </w:rPr>
        <w:t>Iboe</w:t>
      </w:r>
      <w:proofErr w:type="spellEnd"/>
      <w:r w:rsidRPr="001E5C8B">
        <w:rPr>
          <w:rStyle w:val="StyleUnderline"/>
        </w:rPr>
        <w:t xml:space="preserve"> oil terminal — Nigeria’s largest — </w:t>
      </w:r>
      <w:hyperlink r:id="rId85" w:history="1">
        <w:r w:rsidRPr="001E5C8B">
          <w:rPr>
            <w:rStyle w:val="StyleUnderline"/>
          </w:rPr>
          <w:t>had been disrupted by criminal activity</w:t>
        </w:r>
      </w:hyperlink>
      <w:r w:rsidRPr="001E5C8B">
        <w:rPr>
          <w:sz w:val="14"/>
        </w:rPr>
        <w:t xml:space="preserve">. No one has claimed responsibility for those incidents, but the Avengers are high on the suspect list. The Avengers did claim responsibility for a recent attack </w:t>
      </w:r>
      <w:proofErr w:type="spellStart"/>
      <w:r w:rsidRPr="001E5C8B">
        <w:rPr>
          <w:sz w:val="14"/>
        </w:rPr>
        <w:t>on</w:t>
      </w:r>
      <w:hyperlink r:id="rId86" w:history="1">
        <w:r w:rsidRPr="001E5C8B">
          <w:rPr>
            <w:rStyle w:val="Hyperlink"/>
            <w:sz w:val="14"/>
          </w:rPr>
          <w:t>Chevron’s</w:t>
        </w:r>
        <w:proofErr w:type="spellEnd"/>
      </w:hyperlink>
      <w:r w:rsidRPr="001E5C8B">
        <w:rPr>
          <w:sz w:val="14"/>
        </w:rPr>
        <w:t xml:space="preserve"> </w:t>
      </w:r>
      <w:proofErr w:type="spellStart"/>
      <w:r w:rsidRPr="001E5C8B">
        <w:rPr>
          <w:sz w:val="14"/>
        </w:rPr>
        <w:t>Okan</w:t>
      </w:r>
      <w:proofErr w:type="spellEnd"/>
      <w:r w:rsidRPr="001E5C8B">
        <w:rPr>
          <w:sz w:val="14"/>
        </w:rPr>
        <w:t xml:space="preserve"> offshore platform, </w:t>
      </w:r>
      <w:hyperlink r:id="rId87" w:history="1">
        <w:r w:rsidRPr="001E5C8B">
          <w:rPr>
            <w:rStyle w:val="Hyperlink"/>
            <w:sz w:val="14"/>
          </w:rPr>
          <w:t>Shell’s</w:t>
        </w:r>
      </w:hyperlink>
      <w:r w:rsidRPr="001E5C8B">
        <w:rPr>
          <w:sz w:val="14"/>
        </w:rPr>
        <w:t xml:space="preserve"> </w:t>
      </w:r>
      <w:proofErr w:type="spellStart"/>
      <w:r w:rsidRPr="001E5C8B">
        <w:rPr>
          <w:sz w:val="14"/>
        </w:rPr>
        <w:t>Forcados</w:t>
      </w:r>
      <w:proofErr w:type="spellEnd"/>
      <w:r w:rsidRPr="001E5C8B">
        <w:rPr>
          <w:sz w:val="14"/>
        </w:rPr>
        <w:t xml:space="preserve"> oil pipeline and other infrastructure. In recent weeks, Shell and Chevron have </w:t>
      </w:r>
      <w:hyperlink r:id="rId88" w:history="1">
        <w:r w:rsidRPr="001E5C8B">
          <w:rPr>
            <w:rStyle w:val="Hyperlink"/>
            <w:sz w:val="14"/>
          </w:rPr>
          <w:t>reportedly evacuated staff</w:t>
        </w:r>
      </w:hyperlink>
      <w:r w:rsidRPr="001E5C8B">
        <w:rPr>
          <w:sz w:val="14"/>
        </w:rPr>
        <w:t xml:space="preserve">. Chevron declined to comment on evacuations or attacks on installations claimed by the Avengers beyond the </w:t>
      </w:r>
      <w:proofErr w:type="spellStart"/>
      <w:r w:rsidRPr="001E5C8B">
        <w:rPr>
          <w:sz w:val="14"/>
        </w:rPr>
        <w:t>Okan</w:t>
      </w:r>
      <w:proofErr w:type="spellEnd"/>
      <w:r w:rsidRPr="001E5C8B">
        <w:rPr>
          <w:sz w:val="14"/>
        </w:rPr>
        <w:t xml:space="preserve"> platform. Shell said it did not wish to comment on details of its response to recent attacks, adding that its operations are continuing. The Avengers demand greater ownership of oil resources for the people who live in crude-producing areas. They </w:t>
      </w:r>
      <w:r w:rsidRPr="001E5C8B">
        <w:rPr>
          <w:u w:val="single"/>
        </w:rPr>
        <w:t>want environmental repair and compensation for damages inflicted by oil producers</w:t>
      </w:r>
      <w:r w:rsidRPr="001E5C8B">
        <w:rPr>
          <w:sz w:val="14"/>
        </w:rPr>
        <w:t xml:space="preserve">. And they </w:t>
      </w:r>
      <w:r w:rsidRPr="001E5C8B">
        <w:rPr>
          <w:u w:val="single"/>
        </w:rPr>
        <w:t>want continued government funding for an amnesty program that is largely credited with halting the last round of Delta violence, which mostly ended in 2009</w:t>
      </w:r>
      <w:r w:rsidRPr="001E5C8B">
        <w:rPr>
          <w:sz w:val="14"/>
        </w:rPr>
        <w:t xml:space="preserve">. Experts on the region say </w:t>
      </w:r>
      <w:r w:rsidRPr="001E5C8B">
        <w:rPr>
          <w:rStyle w:val="StyleUnderline"/>
        </w:rPr>
        <w:t>it’s unclear if The Delta Avengers comprise militants who were active during the las</w:t>
      </w:r>
      <w:r w:rsidRPr="001E5C8B">
        <w:rPr>
          <w:sz w:val="14"/>
        </w:rPr>
        <w:t xml:space="preserve">t period of unrest — an umbrella </w:t>
      </w:r>
      <w:r w:rsidRPr="001E5C8B">
        <w:rPr>
          <w:rStyle w:val="StyleUnderline"/>
        </w:rPr>
        <w:t>group called MEND</w:t>
      </w:r>
      <w:r w:rsidRPr="001E5C8B">
        <w:rPr>
          <w:sz w:val="14"/>
        </w:rPr>
        <w:t xml:space="preserve"> that operated from 2006 to 2009 — or if they’re an entirely new organization. The Avengers criticize the older groups of militants for kidnapping people, killing Nigerian soldiers and allegedly enriching themselves after the 2009 amnesty program. The older alliance of militants had a diverse group of leaders who contracted out attacks on oil infrastructure. There is so far scant evidence that the Avengers have that same scale, said Stratfor’s Bey. But Bey said the Avengers appear to be attempting to generate solidarity with other parts of the Niger Delta that have historical grievances with oil companies. They </w:t>
      </w:r>
      <w:r w:rsidRPr="001E5C8B">
        <w:rPr>
          <w:u w:val="single"/>
        </w:rPr>
        <w:t>claim their members come from different ethnic groups and regions, and have evoked the plight of the Ogoni, whose lands have been ravaged by crude pollution</w:t>
      </w:r>
      <w:r w:rsidRPr="001E5C8B">
        <w:rPr>
          <w:sz w:val="14"/>
        </w:rPr>
        <w:t xml:space="preserve">. </w:t>
      </w:r>
    </w:p>
    <w:p w14:paraId="4B37C1AE" w14:textId="77777777" w:rsidR="00BB7ACD" w:rsidRPr="001E5C8B" w:rsidRDefault="00BB7ACD" w:rsidP="00BB7ACD"/>
    <w:p w14:paraId="70D5AA6C" w14:textId="77777777" w:rsidR="00BB7ACD" w:rsidRPr="001E5C8B" w:rsidRDefault="00BB7ACD" w:rsidP="00BB7ACD"/>
    <w:p w14:paraId="4FF7F196" w14:textId="77777777" w:rsidR="00BB7ACD" w:rsidRPr="001E5C8B" w:rsidRDefault="00BB7ACD" w:rsidP="00BB7ACD"/>
    <w:p w14:paraId="60452043" w14:textId="77777777" w:rsidR="00BB7ACD" w:rsidRPr="001E5C8B" w:rsidRDefault="00BB7ACD" w:rsidP="001F2CCD">
      <w:pPr>
        <w:pStyle w:val="Heading3"/>
      </w:pPr>
    </w:p>
    <w:p w14:paraId="47FB2F23" w14:textId="77777777" w:rsidR="00BB7ACD" w:rsidRPr="001E5C8B" w:rsidRDefault="00BB7ACD" w:rsidP="00BB7ACD">
      <w:pPr>
        <w:pStyle w:val="Heading3"/>
      </w:pPr>
      <w:r w:rsidRPr="001E5C8B">
        <w:t>AT Nigerian Gov’t Is Improving</w:t>
      </w:r>
    </w:p>
    <w:p w14:paraId="0A4C2BB5" w14:textId="77777777" w:rsidR="00BB7ACD" w:rsidRPr="001E5C8B" w:rsidRDefault="00BB7ACD" w:rsidP="00BB7ACD">
      <w:pPr>
        <w:pStyle w:val="Heading4"/>
      </w:pPr>
      <w:r w:rsidRPr="001E5C8B">
        <w:t>Nigeria has not reformed – they have not accepted blame for abuses</w:t>
      </w:r>
    </w:p>
    <w:p w14:paraId="27357800" w14:textId="77777777" w:rsidR="00BB7ACD" w:rsidRPr="001E5C8B" w:rsidRDefault="00BB7ACD" w:rsidP="00BB7ACD">
      <w:pPr>
        <w:rPr>
          <w:rStyle w:val="Style13ptBold"/>
          <w:b w:val="0"/>
          <w:sz w:val="16"/>
          <w:szCs w:val="16"/>
        </w:rPr>
      </w:pPr>
      <w:proofErr w:type="spellStart"/>
      <w:r w:rsidRPr="001E5C8B">
        <w:rPr>
          <w:rStyle w:val="Style13ptBold"/>
        </w:rPr>
        <w:t>Nossiter</w:t>
      </w:r>
      <w:proofErr w:type="spellEnd"/>
      <w:r w:rsidRPr="001E5C8B">
        <w:rPr>
          <w:rStyle w:val="Style13ptBold"/>
        </w:rPr>
        <w:t xml:space="preserve"> 2015</w:t>
      </w:r>
      <w:r w:rsidRPr="001E5C8B">
        <w:rPr>
          <w:rStyle w:val="Style13ptBold"/>
          <w:b w:val="0"/>
        </w:rPr>
        <w:t xml:space="preserve"> </w:t>
      </w:r>
      <w:r w:rsidRPr="001E5C8B">
        <w:rPr>
          <w:rStyle w:val="Style13ptBold"/>
        </w:rPr>
        <w:t>–</w:t>
      </w:r>
      <w:r w:rsidRPr="001E5C8B">
        <w:t xml:space="preserve"> </w:t>
      </w:r>
      <w:r w:rsidRPr="001E5C8B">
        <w:rPr>
          <w:rStyle w:val="Style13ptBold"/>
        </w:rPr>
        <w:t xml:space="preserve">West Africa Bureau Chief at the New York Times </w:t>
      </w:r>
      <w:r w:rsidRPr="001E5C8B">
        <w:rPr>
          <w:rStyle w:val="Style13ptBold"/>
          <w:b w:val="0"/>
          <w:sz w:val="16"/>
          <w:szCs w:val="16"/>
        </w:rPr>
        <w:t>[Adam, , 7/24/15, “Nigeria Says U.S. Ban on Arms Sales Is Helping Rebels” ProQuest, acc 7/11/19]</w:t>
      </w:r>
    </w:p>
    <w:p w14:paraId="49496926" w14:textId="77777777" w:rsidR="00BB7ACD" w:rsidRPr="001E5C8B" w:rsidRDefault="00BB7ACD" w:rsidP="00BB7ACD"/>
    <w:p w14:paraId="2053A5C8" w14:textId="77777777" w:rsidR="00BB7ACD" w:rsidRPr="001E5C8B" w:rsidRDefault="00BB7ACD" w:rsidP="00BB7ACD">
      <w:pPr>
        <w:rPr>
          <w:rStyle w:val="StyleUnderline"/>
        </w:rPr>
      </w:pPr>
      <w:r w:rsidRPr="001E5C8B">
        <w:rPr>
          <w:rStyle w:val="StyleUnderline"/>
        </w:rPr>
        <w:t>And the invitation to Washington itself, which is unusual for an African leader so soon after his election, was intended to show that relations between the two countries were on a new footing after months of frostiness over the reports of human rights violations</w:t>
      </w:r>
      <w:r w:rsidRPr="001E5C8B">
        <w:rPr>
          <w:sz w:val="14"/>
        </w:rPr>
        <w:t xml:space="preserve">. </w:t>
      </w:r>
      <w:r w:rsidRPr="001E5C8B">
        <w:rPr>
          <w:rStyle w:val="StyleUnderline"/>
        </w:rPr>
        <w:t>Washington blocked weapons sales as a result; the Nigerian government under Mr. Jonathan simply denied the reports</w:t>
      </w:r>
      <w:r w:rsidRPr="001E5C8B">
        <w:rPr>
          <w:sz w:val="14"/>
        </w:rPr>
        <w:t xml:space="preserve">. </w:t>
      </w:r>
      <w:r w:rsidRPr="001E5C8B">
        <w:rPr>
          <w:rStyle w:val="StyleUnderline"/>
        </w:rPr>
        <w:t xml:space="preserve">Over the last two years, Nigeria shifted responsibility for its losing battle with the terrorists to the reluctance of others -- principally the United States -- to help it. </w:t>
      </w:r>
      <w:r w:rsidRPr="001E5C8B">
        <w:rPr>
          <w:sz w:val="14"/>
        </w:rPr>
        <w:t xml:space="preserve">The arrival of Mr. Buhari in office was supposed to change all that, with the new government acknowledging the human rights problems and taking responsibility for failures in its fight against Boko Haram. </w:t>
      </w:r>
      <w:r w:rsidRPr="001E5C8B">
        <w:rPr>
          <w:rStyle w:val="StyleUnderline"/>
        </w:rPr>
        <w:t>Instead, Mr. Buhari on Wednesday simply repeated what his predecessor had said for months: The human rights violations were "unproven"; Boko Haram was winning not because of the military's incompetence but because the United States had "denied us access to appropriate strategic weapons"; and America had unwittingly "aided and abetted" the terrorists as a result.</w:t>
      </w:r>
    </w:p>
    <w:p w14:paraId="468DFAF1" w14:textId="77777777" w:rsidR="00BB7ACD" w:rsidRPr="001E5C8B" w:rsidRDefault="00BB7ACD" w:rsidP="00BB7ACD">
      <w:pPr>
        <w:pStyle w:val="Heading3"/>
      </w:pPr>
      <w:r w:rsidRPr="001E5C8B">
        <w:t>AT Nigerian Military Is Improving</w:t>
      </w:r>
    </w:p>
    <w:p w14:paraId="4FE0BE00" w14:textId="77777777" w:rsidR="00BB7ACD" w:rsidRPr="001E5C8B" w:rsidRDefault="00BB7ACD" w:rsidP="00BB7ACD">
      <w:pPr>
        <w:rPr>
          <w:rStyle w:val="StyleUnderline"/>
        </w:rPr>
      </w:pPr>
    </w:p>
    <w:p w14:paraId="7BE5E6A7" w14:textId="77777777" w:rsidR="00BB7ACD" w:rsidRPr="001E5C8B" w:rsidRDefault="00BB7ACD" w:rsidP="00BB7ACD">
      <w:pPr>
        <w:pStyle w:val="Heading4"/>
      </w:pPr>
      <w:r w:rsidRPr="001E5C8B">
        <w:t>Despite reforms, Nigerian military abuse continues – there are still mass detentions and they rely on local vigilantes</w:t>
      </w:r>
    </w:p>
    <w:p w14:paraId="3DCEA102" w14:textId="77777777" w:rsidR="00BB7ACD" w:rsidRPr="001E5C8B" w:rsidRDefault="00BB7ACD" w:rsidP="00BB7ACD">
      <w:pPr>
        <w:rPr>
          <w:sz w:val="16"/>
          <w:szCs w:val="16"/>
        </w:rPr>
      </w:pPr>
      <w:proofErr w:type="spellStart"/>
      <w:r w:rsidRPr="001E5C8B">
        <w:rPr>
          <w:rStyle w:val="Style13ptBold"/>
        </w:rPr>
        <w:t>Felbab</w:t>
      </w:r>
      <w:proofErr w:type="spellEnd"/>
      <w:r w:rsidRPr="001E5C8B">
        <w:rPr>
          <w:rStyle w:val="Style13ptBold"/>
        </w:rPr>
        <w:t xml:space="preserve">-Brown, 18 – Senior fellow at the Brookings Institute </w:t>
      </w:r>
      <w:r w:rsidRPr="001E5C8B">
        <w:rPr>
          <w:sz w:val="16"/>
          <w:szCs w:val="16"/>
        </w:rPr>
        <w:t xml:space="preserve">[Vanda, March 30, Foreign Affairs, “How the Military and Militias are Fueling Insecurity”, </w:t>
      </w:r>
      <w:hyperlink r:id="rId89" w:history="1">
        <w:r w:rsidRPr="001E5C8B">
          <w:rPr>
            <w:rStyle w:val="Hyperlink"/>
            <w:sz w:val="16"/>
            <w:szCs w:val="16"/>
          </w:rPr>
          <w:t>https://www.foreignaffairs.com/articles/nigeria/2018-03-30/nigerias-troubling-counterinsurgency-strategy-against-boko-haram?cid=int-fls&amp;pgtype=hpg</w:t>
        </w:r>
      </w:hyperlink>
      <w:r w:rsidRPr="001E5C8B">
        <w:rPr>
          <w:sz w:val="16"/>
          <w:szCs w:val="16"/>
        </w:rPr>
        <w:t>, accessed 7/10/19]</w:t>
      </w:r>
    </w:p>
    <w:p w14:paraId="3B03ABCF" w14:textId="77777777" w:rsidR="00BB7ACD" w:rsidRPr="001E5C8B" w:rsidRDefault="00BB7ACD" w:rsidP="00BB7ACD"/>
    <w:p w14:paraId="16E2F520" w14:textId="77777777" w:rsidR="00BB7ACD" w:rsidRPr="001E5C8B" w:rsidRDefault="00BB7ACD" w:rsidP="00BB7ACD">
      <w:pPr>
        <w:rPr>
          <w:sz w:val="12"/>
        </w:rPr>
      </w:pPr>
      <w:r w:rsidRPr="001E5C8B">
        <w:rPr>
          <w:rStyle w:val="StyleUnderline"/>
        </w:rPr>
        <w:t>Since 2015, the brutality of the Nigerian military seems to have lessened for several reasons</w:t>
      </w:r>
      <w:r w:rsidRPr="001E5C8B">
        <w:rPr>
          <w:sz w:val="12"/>
        </w:rPr>
        <w:t xml:space="preserve">. One is the exposure of the violations by international human rights groups and local civil society nongovernmental organizations. Another is that under the new leadership of President Muhammadu Buhari, clearing operations have decreased, thus providing fewer opportunities to commit violations. </w:t>
      </w:r>
      <w:r w:rsidRPr="001E5C8B">
        <w:rPr>
          <w:rStyle w:val="StyleUnderline"/>
        </w:rPr>
        <w:t>Yet the Nigerian forces still engage in mass detentions in new areas they liberate, albeit less visibly since they clear increasingly more distant rural spaces.</w:t>
      </w:r>
      <w:r w:rsidRPr="001E5C8B">
        <w:rPr>
          <w:sz w:val="12"/>
        </w:rPr>
        <w:t xml:space="preserve"> </w:t>
      </w:r>
      <w:r w:rsidRPr="001E5C8B">
        <w:rPr>
          <w:rStyle w:val="StyleUnderline"/>
        </w:rPr>
        <w:t>The state response to Boko Haram remains flawed in other key ways.</w:t>
      </w:r>
      <w:r w:rsidRPr="001E5C8B">
        <w:rPr>
          <w:sz w:val="12"/>
        </w:rPr>
        <w:t xml:space="preserve"> Consider its approach to intelligence. </w:t>
      </w:r>
      <w:r w:rsidRPr="001E5C8B">
        <w:rPr>
          <w:rStyle w:val="StyleUnderline"/>
        </w:rPr>
        <w:t xml:space="preserve">The Nigerian military and police have been partnering with local militias, such as the Civilian Joint Task Force, and relying on them and paid informants to find out who is a Boko Haram member. </w:t>
      </w:r>
      <w:r w:rsidRPr="001E5C8B">
        <w:rPr>
          <w:sz w:val="12"/>
        </w:rPr>
        <w:t xml:space="preserve">CJTF claims are often the dominant, if not sole, basis for raids and arrests, yet </w:t>
      </w:r>
      <w:r w:rsidRPr="001E5C8B">
        <w:rPr>
          <w:rStyle w:val="StyleUnderline"/>
        </w:rPr>
        <w:t>such intelligence is often completely unreliable, unverified, and random, motivated merely by desire for further financial payments or as a means of revenge for previous perceived grievances against local rivals</w:t>
      </w:r>
      <w:r w:rsidRPr="001E5C8B">
        <w:rPr>
          <w:sz w:val="12"/>
        </w:rPr>
        <w:t xml:space="preserve">. Apart from their disastrous humanitarian consequences, </w:t>
      </w:r>
      <w:r w:rsidRPr="001E5C8B">
        <w:rPr>
          <w:rStyle w:val="StyleUnderline"/>
        </w:rPr>
        <w:t xml:space="preserve">Nigeria’s policies to “starve the enemy” allow local military units to integrate themselves and dominate local economic markets and activities. The military now prohibits growing tall crops (among which Boko Haram could hide) and controls fishing activities, travel on certain roads, and access to the markets, often collecting illegal tolls and rents. It demands that merchants buy fish only from fishermen and traders it certifies, justifying such control of access to the economy by the need to deprive Boko Haram of resources. </w:t>
      </w:r>
      <w:r w:rsidRPr="001E5C8B">
        <w:rPr>
          <w:sz w:val="12"/>
        </w:rPr>
        <w:t xml:space="preserve">Although cattle rustling is mostly </w:t>
      </w:r>
      <w:hyperlink r:id="rId90" w:history="1">
        <w:r w:rsidRPr="001E5C8B">
          <w:rPr>
            <w:rStyle w:val="Hyperlink"/>
            <w:sz w:val="12"/>
          </w:rPr>
          <w:t>attributed</w:t>
        </w:r>
      </w:hyperlink>
      <w:r w:rsidRPr="001E5C8B">
        <w:rPr>
          <w:sz w:val="12"/>
        </w:rPr>
        <w:t xml:space="preserve"> to Boko Haram, there is widespread belief in communities such as Maiduguri that both the Nigerian military and the CJTF have become increasingly involved in that racket as well, with stolen cattle finding their way into Maiduguri’s market. The extensive presence of anti–Boko Haram militias in Nigeria’s northeast is a further complicating factor. Some local residents I spoke with still see the militias as “heroes,” “saviors,” and “champions.” During the early insurgency years, CJTF members at times were the only actors standing up to Boko Haram and providing some protection to local populations. Yet they have also become a source of insecurity, and the multifaceted threats they pose are likely to increase. </w:t>
      </w:r>
    </w:p>
    <w:p w14:paraId="1BE286B2" w14:textId="77777777" w:rsidR="00BB7ACD" w:rsidRPr="001E5C8B" w:rsidRDefault="00BB7ACD" w:rsidP="00BB7ACD"/>
    <w:p w14:paraId="5C562BBC" w14:textId="77777777" w:rsidR="00BB7ACD" w:rsidRPr="001E5C8B" w:rsidRDefault="00BB7ACD" w:rsidP="00BB7ACD"/>
    <w:p w14:paraId="70D8B9AA" w14:textId="77777777" w:rsidR="00BB7ACD" w:rsidRPr="001E5C8B" w:rsidRDefault="00BB7ACD" w:rsidP="00BB7ACD">
      <w:pPr>
        <w:pStyle w:val="Heading4"/>
      </w:pPr>
      <w:r w:rsidRPr="001E5C8B">
        <w:t>Human rights abuses in Nigeria are increasing despite claims of investigations </w:t>
      </w:r>
    </w:p>
    <w:p w14:paraId="45579DF4" w14:textId="77777777" w:rsidR="00BB7ACD" w:rsidRPr="001E5C8B" w:rsidRDefault="00BB7ACD" w:rsidP="00BB7ACD">
      <w:pPr>
        <w:rPr>
          <w:rFonts w:cstheme="minorHAnsi"/>
          <w:sz w:val="16"/>
          <w:szCs w:val="16"/>
        </w:rPr>
      </w:pPr>
      <w:r w:rsidRPr="001E5C8B">
        <w:rPr>
          <w:rStyle w:val="Style13ptBold"/>
        </w:rPr>
        <w:t>Amnesty International USA, 2017</w:t>
      </w:r>
      <w:r w:rsidRPr="001E5C8B">
        <w:rPr>
          <w:rFonts w:cstheme="minorHAnsi"/>
        </w:rPr>
        <w:t xml:space="preserve"> </w:t>
      </w:r>
      <w:r w:rsidRPr="001E5C8B">
        <w:rPr>
          <w:rFonts w:cstheme="minorHAnsi"/>
          <w:sz w:val="16"/>
          <w:szCs w:val="16"/>
        </w:rPr>
        <w:t>[Friends Committee on National Legislation May 12, “NGOs Express Concern Over Weapons Sale to Nigerian Government”]</w:t>
      </w:r>
    </w:p>
    <w:p w14:paraId="4D536265" w14:textId="77777777" w:rsidR="00BB7ACD" w:rsidRPr="001E5C8B" w:rsidRDefault="00BB7ACD" w:rsidP="00BB7ACD">
      <w:pPr>
        <w:pStyle w:val="paragraph"/>
        <w:spacing w:before="0" w:beforeAutospacing="0" w:after="0" w:afterAutospacing="0"/>
        <w:textAlignment w:val="baseline"/>
        <w:rPr>
          <w:rFonts w:cstheme="minorHAnsi"/>
          <w:sz w:val="18"/>
          <w:szCs w:val="18"/>
        </w:rPr>
      </w:pPr>
      <w:r w:rsidRPr="001E5C8B">
        <w:rPr>
          <w:rStyle w:val="eop"/>
          <w:rFonts w:cstheme="minorHAnsi"/>
          <w:szCs w:val="20"/>
        </w:rPr>
        <w:t> </w:t>
      </w:r>
    </w:p>
    <w:p w14:paraId="12F2A4D8" w14:textId="77777777" w:rsidR="00BB7ACD" w:rsidRPr="001E5C8B" w:rsidRDefault="00BB7ACD" w:rsidP="00BB7ACD">
      <w:pPr>
        <w:pStyle w:val="paragraph"/>
        <w:spacing w:before="0" w:beforeAutospacing="0" w:after="0" w:afterAutospacing="0"/>
        <w:textAlignment w:val="baseline"/>
        <w:rPr>
          <w:sz w:val="10"/>
          <w:szCs w:val="18"/>
        </w:rPr>
      </w:pPr>
      <w:r w:rsidRPr="001E5C8B">
        <w:rPr>
          <w:rStyle w:val="normaltextrun"/>
          <w:rFonts w:eastAsiaTheme="majorEastAsia"/>
          <w:sz w:val="10"/>
          <w:szCs w:val="12"/>
        </w:rPr>
        <w:t>In our earlier letter,</w:t>
      </w:r>
      <w:r w:rsidRPr="001E5C8B">
        <w:rPr>
          <w:rStyle w:val="apple-converted-space"/>
          <w:sz w:val="10"/>
          <w:szCs w:val="12"/>
        </w:rPr>
        <w:t> </w:t>
      </w:r>
      <w:r w:rsidRPr="001E5C8B">
        <w:rPr>
          <w:rStyle w:val="normaltextrun"/>
          <w:rFonts w:eastAsiaTheme="majorEastAsia"/>
          <w:sz w:val="22"/>
          <w:u w:val="single"/>
        </w:rPr>
        <w:t>we listed several incidents of serious human rights violations that indicated a systemic failure to respect human rights and enforce accountability within the Nigerian security forces</w:t>
      </w:r>
      <w:r w:rsidRPr="001E5C8B">
        <w:rPr>
          <w:rStyle w:val="apple-converted-space"/>
          <w:sz w:val="10"/>
          <w:szCs w:val="12"/>
        </w:rPr>
        <w:t> </w:t>
      </w:r>
      <w:r w:rsidRPr="001E5C8B">
        <w:rPr>
          <w:rStyle w:val="normaltextrun"/>
          <w:rFonts w:eastAsiaTheme="majorEastAsia"/>
          <w:sz w:val="10"/>
          <w:szCs w:val="12"/>
        </w:rPr>
        <w:t>(see attached). Unfortunately, t</w:t>
      </w:r>
      <w:r w:rsidRPr="001E5C8B">
        <w:rPr>
          <w:rStyle w:val="normaltextrun"/>
          <w:rFonts w:eastAsiaTheme="majorEastAsia"/>
          <w:sz w:val="22"/>
          <w:u w:val="single"/>
        </w:rPr>
        <w:t>o date there has been no progress towards investigating any of those past incidents or bringing persons responsible for those violations to justice. Indeed, the Nigerian Air Force bombing of a remote displaced persons camp in</w:t>
      </w:r>
      <w:r w:rsidRPr="001E5C8B">
        <w:rPr>
          <w:rStyle w:val="apple-converted-space"/>
          <w:u w:val="single"/>
        </w:rPr>
        <w:t> </w:t>
      </w:r>
      <w:proofErr w:type="spellStart"/>
      <w:r w:rsidRPr="001E5C8B">
        <w:rPr>
          <w:rStyle w:val="spellingerror"/>
          <w:sz w:val="22"/>
          <w:u w:val="single"/>
        </w:rPr>
        <w:t>Rann</w:t>
      </w:r>
      <w:proofErr w:type="spellEnd"/>
      <w:r w:rsidRPr="001E5C8B">
        <w:rPr>
          <w:rStyle w:val="apple-converted-space"/>
          <w:u w:val="single"/>
        </w:rPr>
        <w:t> </w:t>
      </w:r>
      <w:r w:rsidRPr="001E5C8B">
        <w:rPr>
          <w:rStyle w:val="normaltextrun"/>
          <w:rFonts w:eastAsiaTheme="majorEastAsia"/>
          <w:sz w:val="22"/>
          <w:u w:val="single"/>
        </w:rPr>
        <w:t>in January 2017 demonstrates the urgency</w:t>
      </w:r>
      <w:r w:rsidRPr="001E5C8B">
        <w:rPr>
          <w:rStyle w:val="apple-converted-space"/>
          <w:sz w:val="10"/>
          <w:szCs w:val="12"/>
        </w:rPr>
        <w:t> </w:t>
      </w:r>
      <w:r w:rsidRPr="001E5C8B">
        <w:rPr>
          <w:rStyle w:val="normaltextrun"/>
          <w:rFonts w:eastAsiaTheme="majorEastAsia"/>
          <w:sz w:val="10"/>
          <w:szCs w:val="12"/>
        </w:rPr>
        <w:t>of implementing safeguards and monitoring with respect to human rights.</w:t>
      </w:r>
      <w:r w:rsidRPr="001E5C8B">
        <w:rPr>
          <w:rStyle w:val="apple-converted-space"/>
          <w:sz w:val="10"/>
          <w:szCs w:val="12"/>
        </w:rPr>
        <w:t> </w:t>
      </w:r>
      <w:r w:rsidRPr="001E5C8B">
        <w:rPr>
          <w:rStyle w:val="normaltextrun"/>
          <w:rFonts w:eastAsiaTheme="majorEastAsia"/>
          <w:sz w:val="22"/>
          <w:u w:val="single"/>
        </w:rPr>
        <w:t>The bombing of that camp, close to the Cameroon border, killed at least 126 people (and possibly as many as 200).</w:t>
      </w:r>
      <w:r w:rsidRPr="001E5C8B">
        <w:rPr>
          <w:rStyle w:val="apple-converted-space"/>
          <w:u w:val="single"/>
        </w:rPr>
        <w:t> </w:t>
      </w:r>
      <w:r w:rsidRPr="001E5C8B">
        <w:rPr>
          <w:rStyle w:val="normaltextrun"/>
          <w:rFonts w:eastAsiaTheme="majorEastAsia"/>
          <w:sz w:val="22"/>
          <w:u w:val="single"/>
        </w:rPr>
        <w:t>Although a panel appointed by the Nigerian Air Force to investigate the tragedy presented its report to the Chief of Air Force in April, the report is yet to be made public and speculations about the bombing are rife.</w:t>
      </w:r>
      <w:r w:rsidRPr="001E5C8B">
        <w:rPr>
          <w:rStyle w:val="apple-converted-space"/>
          <w:sz w:val="10"/>
          <w:szCs w:val="12"/>
        </w:rPr>
        <w:t> </w:t>
      </w:r>
      <w:r w:rsidRPr="001E5C8B">
        <w:rPr>
          <w:rStyle w:val="normaltextrun"/>
          <w:rFonts w:eastAsiaTheme="majorEastAsia"/>
          <w:sz w:val="10"/>
          <w:szCs w:val="12"/>
        </w:rPr>
        <w:t>The Chief of Air Force has stated that the bombing was a human error. However, witnesses claim that the fighter jet circled the camp at least twice before it bombed the camp.</w:t>
      </w:r>
      <w:r w:rsidRPr="001E5C8B">
        <w:rPr>
          <w:rStyle w:val="eop"/>
          <w:sz w:val="10"/>
          <w:szCs w:val="12"/>
        </w:rPr>
        <w:t> </w:t>
      </w:r>
    </w:p>
    <w:p w14:paraId="01AAB862" w14:textId="77777777" w:rsidR="00BB7ACD" w:rsidRPr="001E5C8B" w:rsidRDefault="00BB7ACD" w:rsidP="00BB7ACD">
      <w:pPr>
        <w:pStyle w:val="paragraph"/>
        <w:spacing w:before="0" w:beforeAutospacing="0" w:after="0" w:afterAutospacing="0"/>
        <w:textAlignment w:val="baseline"/>
        <w:rPr>
          <w:rFonts w:cstheme="minorHAnsi"/>
        </w:rPr>
      </w:pPr>
    </w:p>
    <w:p w14:paraId="6030BFE0" w14:textId="356E371D" w:rsidR="001F2CCD" w:rsidRPr="001E5C8B" w:rsidRDefault="001F2CCD" w:rsidP="001F2CCD">
      <w:pPr>
        <w:pStyle w:val="Heading3"/>
      </w:pPr>
      <w:r w:rsidRPr="001E5C8B">
        <w:t>AT Nigeria is Beating Boko Harm Now</w:t>
      </w:r>
    </w:p>
    <w:p w14:paraId="493DD183" w14:textId="77777777" w:rsidR="001F2CCD" w:rsidRPr="001E5C8B" w:rsidRDefault="001F2CCD" w:rsidP="001F2CCD">
      <w:pPr>
        <w:pStyle w:val="Heading4"/>
      </w:pPr>
      <w:r w:rsidRPr="001E5C8B">
        <w:t>Claims that Nigeria is winning the war on Boko Haram are misleading – even if fatalities are decreasing, attacks are not – they have just shifted areas.</w:t>
      </w:r>
    </w:p>
    <w:p w14:paraId="639B5FF6" w14:textId="77777777" w:rsidR="001F2CCD" w:rsidRPr="001E5C8B" w:rsidRDefault="001F2CCD" w:rsidP="001F2CCD">
      <w:proofErr w:type="spellStart"/>
      <w:r w:rsidRPr="001E5C8B">
        <w:rPr>
          <w:rStyle w:val="Style13ptBold"/>
        </w:rPr>
        <w:t>Brechenmacher</w:t>
      </w:r>
      <w:proofErr w:type="spellEnd"/>
      <w:r w:rsidRPr="001E5C8B">
        <w:rPr>
          <w:rStyle w:val="Style13ptBold"/>
        </w:rPr>
        <w:t>, 19 Associate fellow at Carnegie Endowment for Peace</w:t>
      </w:r>
      <w:r w:rsidRPr="001E5C8B">
        <w:t xml:space="preserve"> </w:t>
      </w:r>
      <w:r w:rsidRPr="001E5C8B">
        <w:rPr>
          <w:sz w:val="16"/>
          <w:szCs w:val="16"/>
        </w:rPr>
        <w:t xml:space="preserve">[Saskia 05-19 “Stabilizing Northeast Nigeria After Boko Haram” </w:t>
      </w:r>
      <w:hyperlink r:id="rId91" w:history="1">
        <w:r w:rsidRPr="001E5C8B">
          <w:rPr>
            <w:rStyle w:val="Hyperlink"/>
            <w:sz w:val="16"/>
            <w:szCs w:val="16"/>
          </w:rPr>
          <w:t>https://carnegieendowment.org/files/Brechenmacher_Nigeria_final.pdf</w:t>
        </w:r>
      </w:hyperlink>
      <w:r w:rsidRPr="001E5C8B">
        <w:rPr>
          <w:sz w:val="16"/>
          <w:szCs w:val="16"/>
        </w:rPr>
        <w:t>]</w:t>
      </w:r>
    </w:p>
    <w:p w14:paraId="5ABD443F" w14:textId="77777777" w:rsidR="001F2CCD" w:rsidRPr="001E5C8B" w:rsidRDefault="001F2CCD" w:rsidP="001F2CCD"/>
    <w:p w14:paraId="29F00399" w14:textId="77777777" w:rsidR="001F2CCD" w:rsidRPr="001E5C8B" w:rsidRDefault="001F2CCD" w:rsidP="001F2CCD">
      <w:pPr>
        <w:rPr>
          <w:rStyle w:val="StyleUnderline"/>
        </w:rPr>
      </w:pPr>
      <w:r w:rsidRPr="001E5C8B">
        <w:rPr>
          <w:rStyle w:val="StyleUnderline"/>
        </w:rPr>
        <w:t>Over the past three years, Boko Haram’s decline has been uneven. As the insurgents were pushed back into more remote rural areas, they reverted to earlier tactics, relying on guerilla-style attacks and suicide bombings.16 Nigerian security forces have struggled to consolidate control over rural areas and</w:t>
      </w:r>
      <w:r w:rsidRPr="001E5C8B">
        <w:rPr>
          <w:sz w:val="14"/>
        </w:rPr>
        <w:t xml:space="preserve"> protect urban centers from sporadic attacks. </w:t>
      </w:r>
      <w:r w:rsidRPr="001E5C8B">
        <w:rPr>
          <w:rStyle w:val="StyleUnderline"/>
        </w:rPr>
        <w:t>While the number of fatalities associated with the group has declined, the number of attacks has fluctuated, and patterns of violence have remained largely consistent since 2014</w:t>
      </w:r>
      <w:r w:rsidRPr="001E5C8B">
        <w:rPr>
          <w:sz w:val="14"/>
        </w:rPr>
        <w:t>.17 The group has splintered into two main factions or cells: a larger faction led by Abu Musab al-</w:t>
      </w:r>
      <w:proofErr w:type="spellStart"/>
      <w:r w:rsidRPr="001E5C8B">
        <w:rPr>
          <w:sz w:val="14"/>
        </w:rPr>
        <w:t>Barnawi</w:t>
      </w:r>
      <w:proofErr w:type="spellEnd"/>
      <w:r w:rsidRPr="001E5C8B">
        <w:rPr>
          <w:sz w:val="14"/>
        </w:rPr>
        <w:t xml:space="preserve"> now brands itself as the Islamic State West Africa Province (ISWAP), while Abubakar Shekau still commands a group of militants under the group’s previous name, </w:t>
      </w:r>
      <w:proofErr w:type="spellStart"/>
      <w:r w:rsidRPr="001E5C8B">
        <w:rPr>
          <w:sz w:val="14"/>
        </w:rPr>
        <w:t>Jama’atu</w:t>
      </w:r>
      <w:proofErr w:type="spellEnd"/>
      <w:r w:rsidRPr="001E5C8B">
        <w:rPr>
          <w:sz w:val="14"/>
        </w:rPr>
        <w:t xml:space="preserve"> </w:t>
      </w:r>
      <w:proofErr w:type="spellStart"/>
      <w:r w:rsidRPr="001E5C8B">
        <w:rPr>
          <w:sz w:val="14"/>
        </w:rPr>
        <w:t>Ahlis</w:t>
      </w:r>
      <w:proofErr w:type="spellEnd"/>
      <w:r w:rsidRPr="001E5C8B">
        <w:rPr>
          <w:sz w:val="14"/>
        </w:rPr>
        <w:t xml:space="preserve"> Sunna </w:t>
      </w:r>
      <w:proofErr w:type="spellStart"/>
      <w:r w:rsidRPr="001E5C8B">
        <w:rPr>
          <w:sz w:val="14"/>
        </w:rPr>
        <w:t>Lidda’awati</w:t>
      </w:r>
      <w:proofErr w:type="spellEnd"/>
      <w:r w:rsidRPr="001E5C8B">
        <w:rPr>
          <w:sz w:val="14"/>
        </w:rPr>
        <w:t xml:space="preserve"> </w:t>
      </w:r>
      <w:proofErr w:type="spellStart"/>
      <w:r w:rsidRPr="001E5C8B">
        <w:rPr>
          <w:sz w:val="14"/>
        </w:rPr>
        <w:t>wal</w:t>
      </w:r>
      <w:proofErr w:type="spellEnd"/>
      <w:r w:rsidRPr="001E5C8B">
        <w:rPr>
          <w:sz w:val="14"/>
        </w:rPr>
        <w:t xml:space="preserve">-Jihad (JAS). Over the course of 2018, ISWAP appears to have expanded its reach in northern </w:t>
      </w:r>
      <w:proofErr w:type="spellStart"/>
      <w:r w:rsidRPr="001E5C8B">
        <w:rPr>
          <w:sz w:val="14"/>
        </w:rPr>
        <w:t>Borno</w:t>
      </w:r>
      <w:proofErr w:type="spellEnd"/>
      <w:r w:rsidRPr="001E5C8B">
        <w:rPr>
          <w:sz w:val="14"/>
        </w:rPr>
        <w:t xml:space="preserve">, reportedly even recapturing a number of towns near Lake Chad previously controlled by the Nigerian military.18 </w:t>
      </w:r>
      <w:r w:rsidRPr="001E5C8B">
        <w:rPr>
          <w:rStyle w:val="StyleUnderline"/>
        </w:rPr>
        <w:t>While some areas</w:t>
      </w:r>
      <w:r w:rsidRPr="001E5C8B">
        <w:rPr>
          <w:sz w:val="14"/>
        </w:rPr>
        <w:t xml:space="preserve">—particularly in Adamawa State, </w:t>
      </w:r>
      <w:proofErr w:type="spellStart"/>
      <w:r w:rsidRPr="001E5C8B">
        <w:rPr>
          <w:sz w:val="14"/>
        </w:rPr>
        <w:t>Yobe</w:t>
      </w:r>
      <w:proofErr w:type="spellEnd"/>
      <w:r w:rsidRPr="001E5C8B">
        <w:rPr>
          <w:sz w:val="14"/>
        </w:rPr>
        <w:t xml:space="preserve"> State, and southern </w:t>
      </w:r>
      <w:proofErr w:type="spellStart"/>
      <w:r w:rsidRPr="001E5C8B">
        <w:rPr>
          <w:sz w:val="14"/>
        </w:rPr>
        <w:t>Borno</w:t>
      </w:r>
      <w:proofErr w:type="spellEnd"/>
      <w:r w:rsidRPr="001E5C8B">
        <w:rPr>
          <w:sz w:val="14"/>
        </w:rPr>
        <w:t>—</w:t>
      </w:r>
      <w:r w:rsidRPr="001E5C8B">
        <w:rPr>
          <w:rStyle w:val="StyleUnderline"/>
        </w:rPr>
        <w:t xml:space="preserve">have thus seen greater security and the return of displaced populations, other parts of </w:t>
      </w:r>
      <w:proofErr w:type="spellStart"/>
      <w:r w:rsidRPr="001E5C8B">
        <w:rPr>
          <w:rStyle w:val="StyleUnderline"/>
        </w:rPr>
        <w:t>Borno</w:t>
      </w:r>
      <w:proofErr w:type="spellEnd"/>
      <w:r w:rsidRPr="001E5C8B">
        <w:rPr>
          <w:rStyle w:val="StyleUnderline"/>
        </w:rPr>
        <w:t xml:space="preserve"> State still struggle with ongoing military operations and humanitarian crisis conditions.</w:t>
      </w:r>
    </w:p>
    <w:p w14:paraId="77C6CED5" w14:textId="77777777" w:rsidR="001F2CCD" w:rsidRPr="001E5C8B" w:rsidRDefault="001F2CCD" w:rsidP="001F2CCD">
      <w:pPr>
        <w:rPr>
          <w:rStyle w:val="StyleUnderline"/>
        </w:rPr>
      </w:pPr>
    </w:p>
    <w:p w14:paraId="20F9C1CF" w14:textId="77777777" w:rsidR="001F2CCD" w:rsidRPr="001E5C8B" w:rsidRDefault="001F2CCD" w:rsidP="001F2CCD">
      <w:pPr>
        <w:pStyle w:val="Heading4"/>
      </w:pPr>
      <w:r w:rsidRPr="001E5C8B">
        <w:t>Nigeria is not winning against Boko Haram – even if there are victories, the terrorists keep fighting and the number of incidents remains the same</w:t>
      </w:r>
    </w:p>
    <w:p w14:paraId="288CE290" w14:textId="77777777" w:rsidR="001F2CCD" w:rsidRPr="001E5C8B" w:rsidRDefault="001F2CCD" w:rsidP="001F2CCD">
      <w:pPr>
        <w:rPr>
          <w:rStyle w:val="Style13ptBold"/>
        </w:rPr>
      </w:pPr>
      <w:proofErr w:type="spellStart"/>
      <w:r w:rsidRPr="001E5C8B">
        <w:rPr>
          <w:rStyle w:val="Style13ptBold"/>
        </w:rPr>
        <w:t>Campell</w:t>
      </w:r>
      <w:proofErr w:type="spellEnd"/>
      <w:r w:rsidRPr="001E5C8B">
        <w:rPr>
          <w:rStyle w:val="Style13ptBold"/>
        </w:rPr>
        <w:t xml:space="preserve"> 2019 — director of the Office of UN Political Affairs </w:t>
      </w:r>
      <w:r w:rsidRPr="001E5C8B">
        <w:rPr>
          <w:sz w:val="16"/>
          <w:szCs w:val="16"/>
        </w:rPr>
        <w:t xml:space="preserve">[John 4/17/19 Council of Foreign Relations “Boko Haram Evolves and Persists in Northeast Nigeria” </w:t>
      </w:r>
      <w:hyperlink r:id="rId92" w:history="1">
        <w:r w:rsidRPr="001E5C8B">
          <w:rPr>
            <w:rStyle w:val="Hyperlink"/>
            <w:sz w:val="16"/>
            <w:szCs w:val="16"/>
          </w:rPr>
          <w:t>https://www.cfr.org/blog/boko-haram-evolves-and-persists-northeast-nigeria</w:t>
        </w:r>
      </w:hyperlink>
      <w:r w:rsidRPr="001E5C8B">
        <w:rPr>
          <w:sz w:val="16"/>
          <w:szCs w:val="16"/>
        </w:rPr>
        <w:t>]</w:t>
      </w:r>
    </w:p>
    <w:p w14:paraId="3FDC8947" w14:textId="77777777" w:rsidR="001F2CCD" w:rsidRPr="001E5C8B" w:rsidRDefault="001F2CCD" w:rsidP="001F2CCD"/>
    <w:p w14:paraId="0A8B2FE7" w14:textId="77777777" w:rsidR="001F2CCD" w:rsidRPr="001E5C8B" w:rsidRDefault="001F2CCD" w:rsidP="001F2CCD">
      <w:pPr>
        <w:rPr>
          <w:sz w:val="14"/>
        </w:rPr>
      </w:pPr>
      <w:r w:rsidRPr="001E5C8B">
        <w:rPr>
          <w:sz w:val="14"/>
        </w:rPr>
        <w:t xml:space="preserve">The Nigerian army, in conjunction with the Multinational Joint Task Forces (MNJTF), continues to claim military success against Boko Haram. In neighboring Chad, </w:t>
      </w:r>
      <w:hyperlink r:id="rId93" w:tgtFrame="_blank" w:tooltip="officials are claiming" w:history="1">
        <w:r w:rsidRPr="001E5C8B">
          <w:rPr>
            <w:rStyle w:val="Hyperlink"/>
            <w:sz w:val="14"/>
          </w:rPr>
          <w:t>officials are claiming</w:t>
        </w:r>
      </w:hyperlink>
      <w:r w:rsidRPr="001E5C8B">
        <w:rPr>
          <w:sz w:val="14"/>
        </w:rPr>
        <w:t xml:space="preserve"> that Chadian forces killed sixty-three “terrorists” in a mid-April attack on a military facility. But</w:t>
      </w:r>
      <w:r w:rsidRPr="001E5C8B">
        <w:rPr>
          <w:rStyle w:val="Emphasis"/>
        </w:rPr>
        <w:t>, the number of Boko Haram incidents has not declined. In early April, the Islamic State West Africa released a video showing its execution of five Nigerian soldiers; subsequently, it was determined that three of the soldiers were members of the Civilian Joint Task Force, an informal militia that assists the regular army.</w:t>
      </w:r>
      <w:r w:rsidRPr="001E5C8B">
        <w:rPr>
          <w:sz w:val="14"/>
        </w:rPr>
        <w:t xml:space="preserve"> In the past, such videos have had a deleterious effect on military morale. The factions, for now, appear relatively distinct. The original split in 2016 had to do with, among other things, Shekau’s leadership style, his understanding of Islam, and his targeting of Muslim civilians. ISWA, according to experts, has been more focused on winning hearts and minds, and has even </w:t>
      </w:r>
      <w:hyperlink r:id="rId94" w:history="1">
        <w:r w:rsidRPr="001E5C8B">
          <w:rPr>
            <w:rStyle w:val="Hyperlink"/>
            <w:sz w:val="14"/>
          </w:rPr>
          <w:t>developed a tax base</w:t>
        </w:r>
      </w:hyperlink>
      <w:r w:rsidRPr="001E5C8B">
        <w:rPr>
          <w:sz w:val="14"/>
        </w:rPr>
        <w:t xml:space="preserve">. Especially since leadership changes over the past year, ISWA has attacked a number of military targets with success, overrunning military bases and stealing equipment. According to the </w:t>
      </w:r>
      <w:hyperlink r:id="rId95" w:history="1">
        <w:r w:rsidRPr="001E5C8B">
          <w:rPr>
            <w:rStyle w:val="Hyperlink"/>
            <w:sz w:val="14"/>
          </w:rPr>
          <w:t>Nigeria Security Tracker</w:t>
        </w:r>
      </w:hyperlink>
      <w:r w:rsidRPr="001E5C8B">
        <w:rPr>
          <w:sz w:val="14"/>
        </w:rPr>
        <w:t xml:space="preserve">, military casualties have increased significantly since July 2018. </w:t>
      </w:r>
      <w:r w:rsidRPr="001E5C8B">
        <w:rPr>
          <w:rStyle w:val="Emphasis"/>
        </w:rPr>
        <w:t>The Shekau and al-</w:t>
      </w:r>
      <w:proofErr w:type="spellStart"/>
      <w:r w:rsidRPr="001E5C8B">
        <w:rPr>
          <w:rStyle w:val="Emphasis"/>
        </w:rPr>
        <w:t>Barnawi</w:t>
      </w:r>
      <w:proofErr w:type="spellEnd"/>
      <w:r w:rsidRPr="001E5C8B">
        <w:rPr>
          <w:rStyle w:val="Emphasis"/>
        </w:rPr>
        <w:t xml:space="preserve"> factions of Boko Haram continue to evolve and even grow. Changes in leadership and tactics raise questions about the extent of their affiliation with IS and overall stability, but they also indicate that the movement is far from defeated. </w:t>
      </w:r>
    </w:p>
    <w:p w14:paraId="18B972DC" w14:textId="77777777" w:rsidR="001F2CCD" w:rsidRPr="001E5C8B" w:rsidRDefault="001F2CCD" w:rsidP="001F2CCD"/>
    <w:p w14:paraId="1D780F68" w14:textId="77777777" w:rsidR="001F2CCD" w:rsidRPr="001E5C8B" w:rsidRDefault="001F2CCD" w:rsidP="001F2CCD"/>
    <w:p w14:paraId="21F3C613" w14:textId="77777777" w:rsidR="001F2CCD" w:rsidRPr="001E5C8B" w:rsidRDefault="001F2CCD" w:rsidP="001F2CCD">
      <w:r w:rsidRPr="001E5C8B">
        <w:t xml:space="preserve"> </w:t>
      </w:r>
    </w:p>
    <w:p w14:paraId="200290B6" w14:textId="77777777" w:rsidR="001F2CCD" w:rsidRPr="001E5C8B" w:rsidRDefault="001F2CCD" w:rsidP="001F2CCD">
      <w:pPr>
        <w:pStyle w:val="Heading4"/>
      </w:pPr>
      <w:r w:rsidRPr="001E5C8B">
        <w:t>Signs of Nigerian success against Boko Haram are misleading—the rebellion is taking only calculated losses</w:t>
      </w:r>
    </w:p>
    <w:p w14:paraId="1D764660" w14:textId="77777777" w:rsidR="001F2CCD" w:rsidRPr="001E5C8B" w:rsidRDefault="001F2CCD" w:rsidP="001F2CCD">
      <w:pPr>
        <w:rPr>
          <w:rStyle w:val="Style13ptBold"/>
          <w:b w:val="0"/>
          <w:sz w:val="16"/>
          <w:szCs w:val="16"/>
        </w:rPr>
      </w:pPr>
      <w:r w:rsidRPr="001E5C8B">
        <w:rPr>
          <w:rStyle w:val="Style13ptBold"/>
        </w:rPr>
        <w:t xml:space="preserve">York 2015 - Africa Bureau Chief at The Globe and Mail </w:t>
      </w:r>
      <w:r w:rsidRPr="001E5C8B">
        <w:rPr>
          <w:rStyle w:val="Style13ptBold"/>
          <w:b w:val="0"/>
          <w:sz w:val="16"/>
          <w:szCs w:val="16"/>
        </w:rPr>
        <w:t>[Geoffrey, , “How Not To Fight Extremism: Nigeria's battle against Boko Haram has been a series of deadly mistakes, missteps and miscalculations”, The Globe and Mail, ProQuest acc 7/10/19]</w:t>
      </w:r>
    </w:p>
    <w:p w14:paraId="5D768373" w14:textId="77777777" w:rsidR="001F2CCD" w:rsidRPr="001E5C8B" w:rsidRDefault="001F2CCD" w:rsidP="001F2CCD">
      <w:pPr>
        <w:rPr>
          <w:rStyle w:val="Style13ptBold"/>
          <w:b w:val="0"/>
          <w:sz w:val="16"/>
          <w:szCs w:val="16"/>
        </w:rPr>
      </w:pPr>
    </w:p>
    <w:p w14:paraId="269DC3EC" w14:textId="77777777" w:rsidR="001F2CCD" w:rsidRPr="001E5C8B" w:rsidRDefault="001F2CCD" w:rsidP="001F2CCD">
      <w:pPr>
        <w:rPr>
          <w:sz w:val="14"/>
        </w:rPr>
      </w:pPr>
      <w:r w:rsidRPr="001E5C8B">
        <w:rPr>
          <w:sz w:val="14"/>
        </w:rPr>
        <w:t xml:space="preserve">The United States and other Western governments have been reluctant to sell weapons to the Nigerian army because of its human-rights abuses, so instead the army has recently bought weapons, helicopters and other equipment on the international black market to bolster its campaign against the insurgents. </w:t>
      </w:r>
      <w:r w:rsidRPr="001E5C8B">
        <w:rPr>
          <w:rStyle w:val="StyleUnderline"/>
        </w:rPr>
        <w:t>With the new weapons, and with substantial help from battle hardened Chadian troops, the military has finally begun to recapture northern towns and cities from Boko Haram this month, and it seems likely that Mr. Jonathan will declare victory over the rebels before next month's election. But foreign diplomats and military analysts are unimpressed. Boko Haram never intended to hold those northern towns and cities permanently, they say. Instead, the rebels saw them as "larders" to supply food and money for their operations. They raid the towns, capture military equipment and provisions from fleeing soldiers, loot money from banks, and retreat after a few weeks when the army counterattacks. "By doing this, Boko Haram is more fluid and difficult to defeat on the battlefield," says John Campbell, a former U.S. ambassador to Nigeria who is now an Africa analyst at the U.S.-based Council on Foreign Relations. "The group seems uninterested in state-building or administration."</w:t>
      </w:r>
      <w:r w:rsidRPr="001E5C8B">
        <w:rPr>
          <w:sz w:val="14"/>
        </w:rPr>
        <w:t xml:space="preserve"> The latest offensive against Boko Haram may destroy some of the heavier weapons and vehicles that the rebels captured from the army, but the rebels can melt into the civilian population and turn into "part-time terrorists," according to one foreign security expert in Abuja, who spoke on condition of anonymity. "They are not going to go away," he told me. "You have to solve the deeper problems."</w:t>
      </w:r>
    </w:p>
    <w:p w14:paraId="0D71F2DA" w14:textId="77777777" w:rsidR="001F2CCD" w:rsidRPr="001E5C8B" w:rsidRDefault="001F2CCD" w:rsidP="001F2CCD"/>
    <w:p w14:paraId="677E5EEC" w14:textId="77777777" w:rsidR="001F2CCD" w:rsidRPr="001E5C8B" w:rsidRDefault="001F2CCD" w:rsidP="001F2CCD"/>
    <w:p w14:paraId="760C79BE" w14:textId="77777777" w:rsidR="001F2CCD" w:rsidRPr="001E5C8B" w:rsidRDefault="001F2CCD" w:rsidP="001F2CCD">
      <w:pPr>
        <w:pStyle w:val="Heading4"/>
      </w:pPr>
      <w:r w:rsidRPr="001E5C8B">
        <w:t>Nigeria is losing the counter terrorism effort – lack of intelligence and coordination. Arms sales cannot solve those.</w:t>
      </w:r>
    </w:p>
    <w:p w14:paraId="57A77172" w14:textId="77777777" w:rsidR="001F2CCD" w:rsidRPr="001E5C8B" w:rsidRDefault="001F2CCD" w:rsidP="001F2CCD">
      <w:pPr>
        <w:rPr>
          <w:rStyle w:val="Style13ptBold"/>
          <w:rFonts w:cstheme="minorHAnsi"/>
          <w:b w:val="0"/>
          <w:sz w:val="16"/>
          <w:szCs w:val="16"/>
        </w:rPr>
      </w:pPr>
      <w:r w:rsidRPr="001E5C8B">
        <w:rPr>
          <w:rStyle w:val="Style13ptBold"/>
        </w:rPr>
        <w:t xml:space="preserve">Mentone 18- Intelligence Capacity Building Expert at </w:t>
      </w:r>
      <w:proofErr w:type="spellStart"/>
      <w:r w:rsidRPr="001E5C8B">
        <w:rPr>
          <w:rStyle w:val="Style13ptBold"/>
        </w:rPr>
        <w:t>Frontex</w:t>
      </w:r>
      <w:proofErr w:type="spellEnd"/>
      <w:r w:rsidRPr="001E5C8B">
        <w:rPr>
          <w:rStyle w:val="Style13ptBold"/>
        </w:rPr>
        <w:t xml:space="preserve"> </w:t>
      </w:r>
      <w:r w:rsidRPr="001E5C8B">
        <w:rPr>
          <w:rStyle w:val="Style13ptBold"/>
          <w:rFonts w:cstheme="minorHAnsi"/>
          <w:b w:val="0"/>
          <w:sz w:val="16"/>
          <w:szCs w:val="16"/>
        </w:rPr>
        <w:t xml:space="preserve">[Dario European Eye on Radicalization October 2, “The Counterterrorism Framework in Nigeria: Strategic and Operational Pitfalls” </w:t>
      </w:r>
      <w:hyperlink r:id="rId96" w:history="1">
        <w:r w:rsidRPr="001E5C8B">
          <w:rPr>
            <w:rStyle w:val="Hyperlink"/>
            <w:rFonts w:cstheme="minorHAnsi"/>
            <w:sz w:val="16"/>
            <w:szCs w:val="16"/>
          </w:rPr>
          <w:t>https://eeradicalization.com/the-counterterrorism-framework-in-nigeria-strategic-and-operational-pitfalls/</w:t>
        </w:r>
      </w:hyperlink>
      <w:r w:rsidRPr="001E5C8B">
        <w:rPr>
          <w:rStyle w:val="Style13ptBold"/>
          <w:rFonts w:cstheme="minorHAnsi"/>
          <w:b w:val="0"/>
          <w:sz w:val="16"/>
          <w:szCs w:val="16"/>
        </w:rPr>
        <w:t>]</w:t>
      </w:r>
    </w:p>
    <w:p w14:paraId="4DB81355" w14:textId="77777777" w:rsidR="001F2CCD" w:rsidRPr="001E5C8B" w:rsidRDefault="001F2CCD" w:rsidP="001F2CCD"/>
    <w:p w14:paraId="29CA7374" w14:textId="77777777" w:rsidR="001F2CCD" w:rsidRPr="001E5C8B" w:rsidRDefault="001F2CCD" w:rsidP="001F2CCD">
      <w:pPr>
        <w:rPr>
          <w:sz w:val="10"/>
        </w:rPr>
      </w:pPr>
      <w:r w:rsidRPr="001E5C8B">
        <w:rPr>
          <w:sz w:val="10"/>
        </w:rPr>
        <w:t xml:space="preserve">Even though the NACTEST envisaged a coordination role for the Office of National Security Adviser (ONSA) CT, the primary responsibility for combating terrorism in the country remains with the Nigerian military. In fact, </w:t>
      </w:r>
      <w:r w:rsidRPr="001E5C8B">
        <w:rPr>
          <w:rStyle w:val="StyleUnderline"/>
        </w:rPr>
        <w:t>insecurity has significantly reduced the national authorities’ ability to exercise any form of control in vast areas in the northeast of the country, where the military is fighting Boko Haram. Overall, national authorities involved in CT and border security do not possess strong analytical expertise, coordination and information sharing remains of concern, and collected data are not systematically integrated for analysis</w:t>
      </w:r>
      <w:r w:rsidRPr="001E5C8B">
        <w:rPr>
          <w:sz w:val="10"/>
        </w:rPr>
        <w:t xml:space="preserve">. In fact, despite </w:t>
      </w:r>
      <w:r w:rsidRPr="001E5C8B">
        <w:rPr>
          <w:rStyle w:val="StyleUnderline"/>
        </w:rPr>
        <w:t>the government</w:t>
      </w:r>
      <w:r w:rsidRPr="001E5C8B">
        <w:rPr>
          <w:sz w:val="10"/>
        </w:rPr>
        <w:t xml:space="preserve">’s willingness to increase coordination and cooperation among all the agencies involved in the broader realm of counter-terrorism, border security, and cross-border crime, it </w:t>
      </w:r>
      <w:r w:rsidRPr="001E5C8B">
        <w:rPr>
          <w:rStyle w:val="StyleUnderline"/>
        </w:rPr>
        <w:t>has yet to produce any concrete results. When coupled with the lack of technical equipment, services and infrastructure, this situation has significantly reduced the authorities’ capability to respond effectively to the challenges posed by the current operational landscap</w:t>
      </w:r>
      <w:r w:rsidRPr="001E5C8B">
        <w:rPr>
          <w:sz w:val="10"/>
        </w:rPr>
        <w:t>e. The national CT strategy is developed around five main work streams: Forestall; Secure; Identify; Prepare; and Implement (NACTEST, 2016). After having defined the security environment, this paper will walk the reader through the most significant aspects of the strategy in an attempt to underline what has been done and to discuss the challenges posed by the security/operational/institutional environment to its effective implementation.</w:t>
      </w:r>
    </w:p>
    <w:p w14:paraId="56BBFF3B" w14:textId="77777777" w:rsidR="001F2CCD" w:rsidRPr="001E5C8B" w:rsidRDefault="001F2CCD" w:rsidP="001F2CCD"/>
    <w:p w14:paraId="053B6F53" w14:textId="77777777" w:rsidR="001F2CCD" w:rsidRPr="001E5C8B" w:rsidRDefault="001F2CCD" w:rsidP="001F2CCD">
      <w:pPr>
        <w:pStyle w:val="Heading4"/>
      </w:pPr>
      <w:r w:rsidRPr="001E5C8B">
        <w:t>Military and extremist violence is increasing in Nigeria, despite some victories.</w:t>
      </w:r>
    </w:p>
    <w:p w14:paraId="542A846A" w14:textId="77777777" w:rsidR="001F2CCD" w:rsidRPr="001E5C8B" w:rsidRDefault="001F2CCD" w:rsidP="001F2CCD">
      <w:proofErr w:type="spellStart"/>
      <w:r w:rsidRPr="001E5C8B">
        <w:rPr>
          <w:rStyle w:val="Style13ptBold"/>
        </w:rPr>
        <w:t>Brechenmacher</w:t>
      </w:r>
      <w:proofErr w:type="spellEnd"/>
      <w:r w:rsidRPr="001E5C8B">
        <w:rPr>
          <w:rStyle w:val="Style13ptBold"/>
        </w:rPr>
        <w:t>, 19 - Associate fellow at Carnegie Endowment for Peace</w:t>
      </w:r>
      <w:r w:rsidRPr="001E5C8B">
        <w:t xml:space="preserve"> </w:t>
      </w:r>
      <w:r w:rsidRPr="001E5C8B">
        <w:rPr>
          <w:sz w:val="16"/>
          <w:szCs w:val="16"/>
        </w:rPr>
        <w:t xml:space="preserve">[Saskia 05-19 “Stabilizing Northeast Nigeria After Boko Haram” </w:t>
      </w:r>
      <w:hyperlink r:id="rId97" w:history="1">
        <w:r w:rsidRPr="001E5C8B">
          <w:rPr>
            <w:rStyle w:val="Hyperlink"/>
            <w:sz w:val="16"/>
            <w:szCs w:val="16"/>
          </w:rPr>
          <w:t>https://carnegieendowment.org/files/Brechenmacher_Nigeria_final.pdf</w:t>
        </w:r>
      </w:hyperlink>
      <w:r w:rsidRPr="001E5C8B">
        <w:rPr>
          <w:sz w:val="16"/>
          <w:szCs w:val="16"/>
        </w:rPr>
        <w:t>]</w:t>
      </w:r>
    </w:p>
    <w:p w14:paraId="7E26B85C" w14:textId="77777777" w:rsidR="001F2CCD" w:rsidRPr="001E5C8B" w:rsidRDefault="001F2CCD" w:rsidP="001F2CCD"/>
    <w:p w14:paraId="2E7BAA2B" w14:textId="77777777" w:rsidR="001F2CCD" w:rsidRPr="001E5C8B" w:rsidRDefault="001F2CCD" w:rsidP="001F2CCD">
      <w:pPr>
        <w:rPr>
          <w:rStyle w:val="StyleUnderline"/>
        </w:rPr>
      </w:pPr>
      <w:r w:rsidRPr="001E5C8B">
        <w:rPr>
          <w:rStyle w:val="StyleUnderline"/>
        </w:rPr>
        <w:t>In 2019, the conflict in northeastern Nigeria entered its eleventh year. Since 2009, the Boko Haram insurgency and the government’s military response have killed tens of thousands of civilians and displaced millions across the Lake Chad region,</w:t>
      </w:r>
      <w:r w:rsidRPr="001E5C8B">
        <w:rPr>
          <w:sz w:val="14"/>
        </w:rPr>
        <w:t xml:space="preserve"> which straddles Cameroon, Chad, Niger, and Nigeria. </w:t>
      </w:r>
      <w:r w:rsidRPr="001E5C8B">
        <w:rPr>
          <w:rStyle w:val="StyleUnderline"/>
        </w:rPr>
        <w:t>Although major military campaigns in 2015–2016 succeeded in degrading the group’s territorial control, Boko Haram has proven remarkably adaptable in its tactics: the end of 2018 once again saw an uptick in attacks</w:t>
      </w:r>
      <w:r w:rsidRPr="001E5C8B">
        <w:rPr>
          <w:sz w:val="14"/>
        </w:rPr>
        <w:t xml:space="preserve"> in Nigeria’s </w:t>
      </w:r>
      <w:proofErr w:type="spellStart"/>
      <w:r w:rsidRPr="001E5C8B">
        <w:rPr>
          <w:sz w:val="14"/>
        </w:rPr>
        <w:t>Borno</w:t>
      </w:r>
      <w:proofErr w:type="spellEnd"/>
      <w:r w:rsidRPr="001E5C8B">
        <w:rPr>
          <w:sz w:val="14"/>
        </w:rPr>
        <w:t xml:space="preserve"> State.1 As Muhammadu Buhari assumes his second term as president, </w:t>
      </w:r>
      <w:r w:rsidRPr="001E5C8B">
        <w:rPr>
          <w:rStyle w:val="StyleUnderline"/>
        </w:rPr>
        <w:t>the conflict in the northeast appears far from resolved.</w:t>
      </w:r>
    </w:p>
    <w:p w14:paraId="593BFA21" w14:textId="77777777" w:rsidR="001F2CCD" w:rsidRPr="001E5C8B" w:rsidRDefault="001F2CCD" w:rsidP="001F2CCD"/>
    <w:p w14:paraId="6CF79AE7" w14:textId="77777777" w:rsidR="001F2CCD" w:rsidRPr="001E5C8B" w:rsidRDefault="001F2CCD" w:rsidP="001F2CCD"/>
    <w:p w14:paraId="71FE84BA" w14:textId="77777777" w:rsidR="001F2CCD" w:rsidRPr="001E5C8B" w:rsidRDefault="001F2CCD" w:rsidP="001F2CCD">
      <w:pPr>
        <w:pStyle w:val="Heading4"/>
      </w:pPr>
      <w:r w:rsidRPr="001E5C8B">
        <w:t>Nigeria is not winning against Boko Haram – despite claims, Boko Haram is spreading violence and fear.</w:t>
      </w:r>
    </w:p>
    <w:p w14:paraId="4C36DAAA" w14:textId="77777777" w:rsidR="001F2CCD" w:rsidRPr="001E5C8B" w:rsidRDefault="001F2CCD" w:rsidP="001F2CCD">
      <w:pPr>
        <w:rPr>
          <w:rFonts w:ascii="Times New Roman" w:eastAsia="Times New Roman" w:hAnsi="Times New Roman"/>
          <w:sz w:val="16"/>
          <w:szCs w:val="16"/>
        </w:rPr>
      </w:pPr>
      <w:bookmarkStart w:id="6" w:name="_Hlk13992355"/>
      <w:proofErr w:type="spellStart"/>
      <w:r w:rsidRPr="001E5C8B">
        <w:rPr>
          <w:rStyle w:val="Style13ptBold"/>
        </w:rPr>
        <w:t>Preskitt</w:t>
      </w:r>
      <w:proofErr w:type="spellEnd"/>
      <w:r w:rsidRPr="001E5C8B">
        <w:rPr>
          <w:rStyle w:val="Style13ptBold"/>
        </w:rPr>
        <w:t xml:space="preserve">, 17 – Forum on the Arms Trade writer </w:t>
      </w:r>
      <w:r w:rsidRPr="001E5C8B">
        <w:rPr>
          <w:sz w:val="16"/>
          <w:szCs w:val="16"/>
        </w:rPr>
        <w:t xml:space="preserve">[Danielle, May 8, Forum on the Arms Trade, “Proposed Arms Sale Is Not the Road to Peace in Nigeria” </w:t>
      </w:r>
      <w:hyperlink r:id="rId98" w:history="1">
        <w:r w:rsidRPr="001E5C8B">
          <w:rPr>
            <w:rStyle w:val="Hyperlink"/>
            <w:sz w:val="16"/>
            <w:szCs w:val="16"/>
          </w:rPr>
          <w:t>https://www.forumarmstrade.org/blog/proposed-arms-sale-is-not-the-road-to-peace-in-nigeria</w:t>
        </w:r>
      </w:hyperlink>
      <w:r w:rsidRPr="001E5C8B">
        <w:rPr>
          <w:sz w:val="16"/>
          <w:szCs w:val="16"/>
        </w:rPr>
        <w:t xml:space="preserve"> accessed 7/10/19]</w:t>
      </w:r>
    </w:p>
    <w:bookmarkEnd w:id="6"/>
    <w:p w14:paraId="6F6F98C7" w14:textId="77777777" w:rsidR="001F2CCD" w:rsidRPr="001E5C8B" w:rsidRDefault="001F2CCD" w:rsidP="001F2CCD"/>
    <w:p w14:paraId="2744EF26" w14:textId="77777777" w:rsidR="001F2CCD" w:rsidRPr="001E5C8B" w:rsidRDefault="001F2CCD" w:rsidP="001F2CCD">
      <w:pPr>
        <w:rPr>
          <w:sz w:val="16"/>
        </w:rPr>
      </w:pPr>
      <w:r w:rsidRPr="001E5C8B">
        <w:rPr>
          <w:rStyle w:val="StyleUnderline"/>
        </w:rPr>
        <w:t>However, the organization poses</w:t>
      </w:r>
      <w:r w:rsidRPr="001E5C8B">
        <w:rPr>
          <w:sz w:val="16"/>
        </w:rPr>
        <w:t xml:space="preserve"> not only </w:t>
      </w:r>
      <w:r w:rsidRPr="001E5C8B">
        <w:rPr>
          <w:rStyle w:val="StyleUnderline"/>
        </w:rPr>
        <w:t>an international security threat</w:t>
      </w:r>
      <w:r w:rsidRPr="001E5C8B">
        <w:rPr>
          <w:sz w:val="16"/>
        </w:rPr>
        <w:t xml:space="preserve">, but is the cause for </w:t>
      </w:r>
      <w:r w:rsidRPr="001E5C8B">
        <w:rPr>
          <w:rStyle w:val="StyleUnderline"/>
        </w:rPr>
        <w:t>Nigerians living in fear on a day to day basis.</w:t>
      </w:r>
      <w:r w:rsidRPr="001E5C8B">
        <w:rPr>
          <w:sz w:val="16"/>
        </w:rPr>
        <w:t xml:space="preserve"> A female Nigerian, who wishes to remain anonymous for safety reasons, said in an interview with me that “</w:t>
      </w:r>
      <w:r w:rsidRPr="001E5C8B">
        <w:rPr>
          <w:rStyle w:val="StyleUnderline"/>
        </w:rPr>
        <w:t xml:space="preserve">men are being killed on a daily basis and nobody is doing anything about this, my question is who is supplying these weapons to these terrorists?” A lack of transparency and shadow of lies surrounds not only the status of Boko Haram and the accuracy of reported numbers of dead and wounded, but also the Nigerian government. </w:t>
      </w:r>
      <w:r w:rsidRPr="001E5C8B">
        <w:rPr>
          <w:sz w:val="16"/>
        </w:rPr>
        <w:t xml:space="preserve">When analyzing the efficiency of the Nigerian government, it is important to remember the government is distinct from the military. </w:t>
      </w:r>
      <w:r w:rsidRPr="001E5C8B">
        <w:rPr>
          <w:rStyle w:val="StyleUnderline"/>
        </w:rPr>
        <w:t>President Buhari of Nigeria has erratically stated on multiple occasions that Boko Haram has been defeated. However</w:t>
      </w:r>
      <w:r w:rsidRPr="001E5C8B">
        <w:rPr>
          <w:sz w:val="16"/>
        </w:rPr>
        <w:t xml:space="preserve">, the President’s wishful thinking is blatantly false as </w:t>
      </w:r>
      <w:r w:rsidRPr="001E5C8B">
        <w:rPr>
          <w:rStyle w:val="StyleUnderline"/>
        </w:rPr>
        <w:t xml:space="preserve">Boko Haram continues to carry out marketplace bombings in </w:t>
      </w:r>
      <w:hyperlink r:id="rId99" w:history="1">
        <w:r w:rsidRPr="001E5C8B">
          <w:rPr>
            <w:rStyle w:val="StyleUnderline"/>
          </w:rPr>
          <w:t>Nigeria</w:t>
        </w:r>
      </w:hyperlink>
      <w:r w:rsidRPr="001E5C8B">
        <w:rPr>
          <w:rStyle w:val="StyleUnderline"/>
        </w:rPr>
        <w:t xml:space="preserve"> and </w:t>
      </w:r>
      <w:hyperlink r:id="rId100" w:history="1">
        <w:r w:rsidRPr="001E5C8B">
          <w:rPr>
            <w:rStyle w:val="StyleUnderline"/>
          </w:rPr>
          <w:t>Cameroon</w:t>
        </w:r>
      </w:hyperlink>
      <w:r w:rsidRPr="001E5C8B">
        <w:rPr>
          <w:rStyle w:val="StyleUnderline"/>
        </w:rPr>
        <w:t>, as well as multiple suicide bombings</w:t>
      </w:r>
      <w:r w:rsidRPr="001E5C8B">
        <w:rPr>
          <w:sz w:val="16"/>
        </w:rPr>
        <w:t xml:space="preserve">. “Why is </w:t>
      </w:r>
      <w:r w:rsidRPr="001E5C8B">
        <w:rPr>
          <w:rStyle w:val="StyleUnderline"/>
        </w:rPr>
        <w:t>the government trying hard to cover these killings</w:t>
      </w:r>
      <w:r w:rsidRPr="001E5C8B">
        <w:rPr>
          <w:sz w:val="16"/>
        </w:rPr>
        <w:t xml:space="preserve">?” said my interviewee. “Killings are still silently ongoing in Maiduguri, Adamawa, Kaduna, Jos, </w:t>
      </w:r>
      <w:proofErr w:type="spellStart"/>
      <w:r w:rsidRPr="001E5C8B">
        <w:rPr>
          <w:sz w:val="16"/>
        </w:rPr>
        <w:t>Yobe</w:t>
      </w:r>
      <w:proofErr w:type="spellEnd"/>
      <w:r w:rsidRPr="001E5C8B">
        <w:rPr>
          <w:sz w:val="16"/>
        </w:rPr>
        <w:t xml:space="preserve">, and several environs on a daily basis… </w:t>
      </w:r>
      <w:r w:rsidRPr="001E5C8B">
        <w:rPr>
          <w:rStyle w:val="StyleUnderline"/>
        </w:rPr>
        <w:t>Soldiers are being brought in to the 44 General Hospital…, either amputated, maimed, or killed, and yet the media is saying nothing or less about this.”</w:t>
      </w:r>
      <w:r w:rsidRPr="001E5C8B">
        <w:rPr>
          <w:sz w:val="16"/>
        </w:rPr>
        <w:t xml:space="preserve"> </w:t>
      </w:r>
    </w:p>
    <w:p w14:paraId="1A974B2A" w14:textId="77777777" w:rsidR="001F2CCD" w:rsidRPr="001E5C8B" w:rsidRDefault="001F2CCD" w:rsidP="001F2CCD">
      <w:pPr>
        <w:rPr>
          <w:sz w:val="16"/>
        </w:rPr>
      </w:pPr>
    </w:p>
    <w:p w14:paraId="392B533D" w14:textId="77777777" w:rsidR="001F2CCD" w:rsidRPr="001E5C8B" w:rsidRDefault="001F2CCD" w:rsidP="001F2CCD">
      <w:pPr>
        <w:rPr>
          <w:sz w:val="16"/>
        </w:rPr>
      </w:pPr>
    </w:p>
    <w:p w14:paraId="4E2521DA" w14:textId="77777777" w:rsidR="001F2CCD" w:rsidRPr="001E5C8B" w:rsidRDefault="001F2CCD" w:rsidP="001F2CCD">
      <w:pPr>
        <w:rPr>
          <w:sz w:val="16"/>
        </w:rPr>
      </w:pPr>
    </w:p>
    <w:p w14:paraId="0190881C" w14:textId="77777777" w:rsidR="001F2CCD" w:rsidRPr="001E5C8B" w:rsidRDefault="001F2CCD" w:rsidP="001F2CCD">
      <w:pPr>
        <w:pStyle w:val="Heading4"/>
      </w:pPr>
      <w:r w:rsidRPr="001E5C8B">
        <w:t>Counter terrorism is failing because extremism is increasing – don’t believe government claims.</w:t>
      </w:r>
    </w:p>
    <w:p w14:paraId="20C23A78" w14:textId="77777777" w:rsidR="001F2CCD" w:rsidRPr="001E5C8B" w:rsidRDefault="001F2CCD" w:rsidP="001F2CCD">
      <w:pPr>
        <w:rPr>
          <w:rStyle w:val="Style13ptBold"/>
          <w:rFonts w:cstheme="minorHAnsi"/>
          <w:b w:val="0"/>
          <w:sz w:val="16"/>
          <w:szCs w:val="16"/>
        </w:rPr>
      </w:pPr>
      <w:r w:rsidRPr="001E5C8B">
        <w:rPr>
          <w:rStyle w:val="Style13ptBold"/>
        </w:rPr>
        <w:t xml:space="preserve">Mentone 18- Intelligence Capacity Building Expert at </w:t>
      </w:r>
      <w:proofErr w:type="spellStart"/>
      <w:r w:rsidRPr="001E5C8B">
        <w:rPr>
          <w:rStyle w:val="Style13ptBold"/>
        </w:rPr>
        <w:t>Frontex</w:t>
      </w:r>
      <w:proofErr w:type="spellEnd"/>
      <w:r w:rsidRPr="001E5C8B">
        <w:rPr>
          <w:rStyle w:val="Style13ptBold"/>
        </w:rPr>
        <w:t xml:space="preserve"> </w:t>
      </w:r>
      <w:r w:rsidRPr="001E5C8B">
        <w:rPr>
          <w:rStyle w:val="Style13ptBold"/>
          <w:rFonts w:cstheme="minorHAnsi"/>
          <w:b w:val="0"/>
          <w:sz w:val="16"/>
          <w:szCs w:val="16"/>
        </w:rPr>
        <w:t xml:space="preserve">[Dario European Eye on Radicalization October 2, “The Counterterrorism Framework in Nigeria: Strategic and Operational Pitfalls” </w:t>
      </w:r>
      <w:hyperlink r:id="rId101" w:history="1">
        <w:r w:rsidRPr="001E5C8B">
          <w:rPr>
            <w:rStyle w:val="Hyperlink"/>
            <w:rFonts w:cstheme="minorHAnsi"/>
            <w:sz w:val="16"/>
            <w:szCs w:val="16"/>
          </w:rPr>
          <w:t>https://eeradicalization.com/the-counterterrorism-framework-in-nigeria-strategic-and-operational-pitfalls/</w:t>
        </w:r>
      </w:hyperlink>
      <w:r w:rsidRPr="001E5C8B">
        <w:rPr>
          <w:rStyle w:val="Style13ptBold"/>
          <w:rFonts w:cstheme="minorHAnsi"/>
          <w:b w:val="0"/>
          <w:sz w:val="16"/>
          <w:szCs w:val="16"/>
        </w:rPr>
        <w:t>]</w:t>
      </w:r>
    </w:p>
    <w:p w14:paraId="5649CC16" w14:textId="77777777" w:rsidR="001F2CCD" w:rsidRPr="001E5C8B" w:rsidRDefault="001F2CCD" w:rsidP="001F2CCD">
      <w:pPr>
        <w:rPr>
          <w:u w:val="single"/>
        </w:rPr>
      </w:pPr>
    </w:p>
    <w:p w14:paraId="682739B3" w14:textId="77777777" w:rsidR="001F2CCD" w:rsidRPr="001E5C8B" w:rsidRDefault="001F2CCD" w:rsidP="001F2CCD">
      <w:pPr>
        <w:rPr>
          <w:rStyle w:val="StyleUnderline"/>
        </w:rPr>
      </w:pPr>
      <w:r w:rsidRPr="001E5C8B">
        <w:rPr>
          <w:sz w:val="10"/>
        </w:rPr>
        <w:t xml:space="preserve">It is worth underlining that the EU politically and financially supports the MNJTF with over 200 million euros which have already been allocated to address the humanitarian crisis and to support development in northeastern Nigeria. </w:t>
      </w:r>
      <w:r w:rsidRPr="001E5C8B">
        <w:rPr>
          <w:rStyle w:val="StyleUnderline"/>
        </w:rPr>
        <w:t>At the tactical level</w:t>
      </w:r>
      <w:r w:rsidRPr="001E5C8B">
        <w:rPr>
          <w:sz w:val="10"/>
        </w:rPr>
        <w:t xml:space="preserve">, however, </w:t>
      </w:r>
      <w:r w:rsidRPr="001E5C8B">
        <w:rPr>
          <w:rStyle w:val="StyleUnderline"/>
        </w:rPr>
        <w:t xml:space="preserve">the last few years have seen the militant group changing its modus operandi, returning to asymmetric tactics to fill the operational gap created by the new security environment, especially in hit-and-run tactics and suicide attacks </w:t>
      </w:r>
      <w:r w:rsidRPr="001E5C8B">
        <w:rPr>
          <w:sz w:val="10"/>
        </w:rPr>
        <w:t xml:space="preserve">(Jane’s, 2018a). </w:t>
      </w:r>
      <w:r w:rsidRPr="001E5C8B">
        <w:rPr>
          <w:rStyle w:val="StyleUnderline"/>
        </w:rPr>
        <w:t xml:space="preserve">Despite repeated claims by the government that Boko Haram has been technically defeated </w:t>
      </w:r>
      <w:r w:rsidRPr="001E5C8B">
        <w:rPr>
          <w:sz w:val="10"/>
        </w:rPr>
        <w:t xml:space="preserve">(BBC, 2015), </w:t>
      </w:r>
      <w:r w:rsidRPr="001E5C8B">
        <w:rPr>
          <w:rStyle w:val="StyleUnderline"/>
        </w:rPr>
        <w:t>at the end of 2017 Boko Haram cadres attacked a military base in northeast Nigeria to show that they retain the capability to challenge the security forces direct</w:t>
      </w:r>
      <w:r w:rsidRPr="001E5C8B">
        <w:rPr>
          <w:sz w:val="10"/>
        </w:rPr>
        <w:t>ly (News24, 2017). In addition, in January 2018 12 people were killed and 48 others wounded in a concerted suicide attack in Maiduguri (</w:t>
      </w:r>
      <w:proofErr w:type="spellStart"/>
      <w:r w:rsidRPr="001E5C8B">
        <w:rPr>
          <w:sz w:val="10"/>
        </w:rPr>
        <w:t>Kingimi</w:t>
      </w:r>
      <w:proofErr w:type="spellEnd"/>
      <w:r w:rsidRPr="001E5C8B">
        <w:rPr>
          <w:sz w:val="10"/>
        </w:rPr>
        <w:t xml:space="preserve"> and </w:t>
      </w:r>
      <w:proofErr w:type="spellStart"/>
      <w:r w:rsidRPr="001E5C8B">
        <w:rPr>
          <w:sz w:val="10"/>
        </w:rPr>
        <w:t>Lanre</w:t>
      </w:r>
      <w:proofErr w:type="spellEnd"/>
      <w:r w:rsidRPr="001E5C8B">
        <w:rPr>
          <w:sz w:val="10"/>
        </w:rPr>
        <w:t xml:space="preserve">, 2017). </w:t>
      </w:r>
      <w:r w:rsidRPr="001E5C8B">
        <w:rPr>
          <w:rStyle w:val="StyleUnderline"/>
        </w:rPr>
        <w:t>These attacks. along with the kidnapping of the students</w:t>
      </w:r>
      <w:r w:rsidRPr="001E5C8B">
        <w:rPr>
          <w:sz w:val="10"/>
        </w:rPr>
        <w:t xml:space="preserve"> in </w:t>
      </w:r>
      <w:proofErr w:type="spellStart"/>
      <w:r w:rsidRPr="001E5C8B">
        <w:rPr>
          <w:sz w:val="10"/>
        </w:rPr>
        <w:t>Dapchi</w:t>
      </w:r>
      <w:proofErr w:type="spellEnd"/>
      <w:r w:rsidRPr="001E5C8B">
        <w:rPr>
          <w:sz w:val="10"/>
        </w:rPr>
        <w:t xml:space="preserve">, resulted in harsh criticism of the Buhari administration, putting into </w:t>
      </w:r>
      <w:r w:rsidRPr="001E5C8B">
        <w:rPr>
          <w:rStyle w:val="StyleUnderline"/>
        </w:rPr>
        <w:t>question the ability of the security apparatus to exercise effective control over the northeast.</w:t>
      </w:r>
    </w:p>
    <w:p w14:paraId="43DD781F" w14:textId="77777777" w:rsidR="001F2CCD" w:rsidRPr="001E5C8B" w:rsidRDefault="001F2CCD" w:rsidP="001F2CCD"/>
    <w:p w14:paraId="22560CEA" w14:textId="77777777" w:rsidR="001F2CCD" w:rsidRPr="001E5C8B" w:rsidRDefault="001F2CCD" w:rsidP="001F2CCD"/>
    <w:p w14:paraId="5A3A23B4" w14:textId="77777777" w:rsidR="001F2CCD" w:rsidRPr="001E5C8B" w:rsidRDefault="001F2CCD" w:rsidP="001F2CCD">
      <w:pPr>
        <w:pStyle w:val="Heading3"/>
      </w:pPr>
      <w:r w:rsidRPr="001E5C8B">
        <w:t>AT Plan Emboldens Boko Haram</w:t>
      </w:r>
    </w:p>
    <w:p w14:paraId="0378A129" w14:textId="77777777" w:rsidR="001F2CCD" w:rsidRPr="001E5C8B" w:rsidRDefault="001F2CCD" w:rsidP="001F2CCD">
      <w:pPr>
        <w:pStyle w:val="Heading4"/>
      </w:pPr>
      <w:r w:rsidRPr="001E5C8B">
        <w:t>Applying human rights standards won’t hurt the war on terror – it improves the accountability of Nigeria’s military which helps the war on terror.</w:t>
      </w:r>
    </w:p>
    <w:p w14:paraId="45CB6388" w14:textId="77777777" w:rsidR="001F2CCD" w:rsidRPr="001E5C8B" w:rsidRDefault="001F2CCD" w:rsidP="001F2CCD">
      <w:pPr>
        <w:rPr>
          <w:rFonts w:ascii="Verdana" w:hAnsi="Verdana"/>
          <w:sz w:val="18"/>
          <w:szCs w:val="18"/>
          <w:shd w:val="clear" w:color="auto" w:fill="FFFFFF"/>
        </w:rPr>
      </w:pPr>
      <w:bookmarkStart w:id="7" w:name="_Hlk13901102"/>
      <w:proofErr w:type="spellStart"/>
      <w:r w:rsidRPr="001E5C8B">
        <w:rPr>
          <w:rStyle w:val="Style13ptBold"/>
        </w:rPr>
        <w:t>Lumpe</w:t>
      </w:r>
      <w:proofErr w:type="spellEnd"/>
      <w:r w:rsidRPr="001E5C8B">
        <w:rPr>
          <w:rStyle w:val="Style13ptBold"/>
        </w:rPr>
        <w:t xml:space="preserve"> and Pray,15 - Senior Policy staff at Open Society Foundations</w:t>
      </w:r>
      <w:r w:rsidRPr="001E5C8B">
        <w:t xml:space="preserve"> </w:t>
      </w:r>
      <w:r w:rsidRPr="001E5C8B">
        <w:rPr>
          <w:sz w:val="16"/>
          <w:szCs w:val="16"/>
        </w:rPr>
        <w:t xml:space="preserve">[Lora </w:t>
      </w:r>
      <w:proofErr w:type="spellStart"/>
      <w:r w:rsidRPr="001E5C8B">
        <w:rPr>
          <w:sz w:val="16"/>
          <w:szCs w:val="16"/>
        </w:rPr>
        <w:t>Lumpe</w:t>
      </w:r>
      <w:proofErr w:type="spellEnd"/>
      <w:r w:rsidRPr="001E5C8B">
        <w:rPr>
          <w:sz w:val="16"/>
          <w:szCs w:val="16"/>
        </w:rPr>
        <w:t xml:space="preserve"> and Sarah Pray July 25, 2015 Saturday “Nigeria; How the Leahy Law Can Help Nigeria” Africa News </w:t>
      </w:r>
      <w:r w:rsidRPr="001E5C8B">
        <w:rPr>
          <w:rFonts w:ascii="Verdana" w:hAnsi="Verdana"/>
          <w:sz w:val="16"/>
          <w:szCs w:val="16"/>
          <w:shd w:val="clear" w:color="auto" w:fill="FFFFFF"/>
        </w:rPr>
        <w:t>Premium Times (Abuja), Lexis]</w:t>
      </w:r>
    </w:p>
    <w:bookmarkEnd w:id="7"/>
    <w:p w14:paraId="26B636BE" w14:textId="77777777" w:rsidR="001F2CCD" w:rsidRPr="001E5C8B" w:rsidRDefault="001F2CCD" w:rsidP="001F2CCD">
      <w:pPr>
        <w:rPr>
          <w:rFonts w:ascii="Verdana" w:hAnsi="Verdana"/>
          <w:sz w:val="18"/>
          <w:szCs w:val="18"/>
          <w:shd w:val="clear" w:color="auto" w:fill="FFFFFF"/>
        </w:rPr>
      </w:pPr>
    </w:p>
    <w:p w14:paraId="375EE4CD" w14:textId="77777777" w:rsidR="001F2CCD" w:rsidRPr="001E5C8B" w:rsidRDefault="001F2CCD" w:rsidP="001F2CCD">
      <w:pPr>
        <w:rPr>
          <w:rStyle w:val="StyleUnderline"/>
        </w:rPr>
      </w:pPr>
      <w:r w:rsidRPr="001E5C8B">
        <w:rPr>
          <w:sz w:val="10"/>
        </w:rPr>
        <w:t>In a speech at the U.S. Institute of Peace that largely focused on his desire to address impunity and corruption in his country</w:t>
      </w:r>
      <w:r w:rsidRPr="001E5C8B">
        <w:rPr>
          <w:rStyle w:val="StyleUnderline"/>
        </w:rPr>
        <w:t xml:space="preserve">, President Muhammadu Buhari </w:t>
      </w:r>
      <w:proofErr w:type="spellStart"/>
      <w:r w:rsidRPr="001E5C8B">
        <w:rPr>
          <w:rStyle w:val="StyleUnderline"/>
        </w:rPr>
        <w:t>mischaracterised</w:t>
      </w:r>
      <w:proofErr w:type="spellEnd"/>
      <w:r w:rsidRPr="001E5C8B">
        <w:rPr>
          <w:rStyle w:val="StyleUnderline"/>
        </w:rPr>
        <w:t xml:space="preserve"> the U.S. law known as the "Leahy Law." He asserted that application of this law by the U.S. Government "has aided and abetted Boko Haram" by denying the Nigerian government sophisticated weaponry. However, </w:t>
      </w:r>
      <w:r w:rsidRPr="001E5C8B">
        <w:rPr>
          <w:sz w:val="10"/>
        </w:rPr>
        <w:t>the unwillingness of the United States to sell arms to Nigeria has nothing to do with the Leahy Law, which only applies to military assistance that is funded by the United States. The Nigerian government has had challenges procuring weapons with its own resources. Most importantly,</w:t>
      </w:r>
      <w:r w:rsidRPr="001E5C8B">
        <w:rPr>
          <w:rStyle w:val="StyleUnderline"/>
        </w:rPr>
        <w:t xml:space="preserve"> the law supports President Buhari's previously stated objective of Nigerian forces that are accountable to rule of law. As he has noted, disciplined, accountable armed forces will do more to end the reign of Boko Haram's predations than will undisciplined forces</w:t>
      </w:r>
      <w:r w:rsidRPr="001E5C8B">
        <w:rPr>
          <w:sz w:val="10"/>
        </w:rPr>
        <w:t xml:space="preserve">. </w:t>
      </w:r>
      <w:r w:rsidRPr="001E5C8B">
        <w:rPr>
          <w:rStyle w:val="StyleUnderline"/>
        </w:rPr>
        <w:t xml:space="preserve">The Leahy Law supports this conviction and seeks to </w:t>
      </w:r>
      <w:proofErr w:type="spellStart"/>
      <w:r w:rsidRPr="001E5C8B">
        <w:rPr>
          <w:rStyle w:val="StyleUnderline"/>
        </w:rPr>
        <w:t>incentivise</w:t>
      </w:r>
      <w:proofErr w:type="spellEnd"/>
      <w:r w:rsidRPr="001E5C8B">
        <w:rPr>
          <w:rStyle w:val="StyleUnderline"/>
        </w:rPr>
        <w:t xml:space="preserve"> internal accountability. </w:t>
      </w:r>
    </w:p>
    <w:p w14:paraId="4E7C54C7" w14:textId="77777777" w:rsidR="001F2CCD" w:rsidRPr="001E5C8B" w:rsidRDefault="001F2CCD" w:rsidP="001F2CCD">
      <w:pPr>
        <w:rPr>
          <w:sz w:val="16"/>
        </w:rPr>
      </w:pPr>
    </w:p>
    <w:p w14:paraId="12CD3B00" w14:textId="77777777" w:rsidR="001F2CCD" w:rsidRPr="001E5C8B" w:rsidRDefault="001F2CCD" w:rsidP="001F2CCD">
      <w:pPr>
        <w:pStyle w:val="Heading3"/>
      </w:pPr>
      <w:r w:rsidRPr="001E5C8B">
        <w:t>AT Planes are Necessary for Counter Terrorism</w:t>
      </w:r>
    </w:p>
    <w:p w14:paraId="665D2745" w14:textId="77777777" w:rsidR="001F2CCD" w:rsidRPr="001E5C8B" w:rsidRDefault="001F2CCD" w:rsidP="001F2CCD">
      <w:pPr>
        <w:pStyle w:val="Heading4"/>
      </w:pPr>
      <w:r w:rsidRPr="001E5C8B">
        <w:t>Airplanes are not key to the war on Boko Haram – ground troops are. Airstrikes only endanger innocent lives</w:t>
      </w:r>
    </w:p>
    <w:p w14:paraId="1EB86BB8" w14:textId="77777777" w:rsidR="001F2CCD" w:rsidRPr="001E5C8B" w:rsidRDefault="001F2CCD" w:rsidP="001F2CCD">
      <w:pPr>
        <w:rPr>
          <w:rFonts w:ascii="Times New Roman" w:eastAsia="Times New Roman" w:hAnsi="Times New Roman"/>
          <w:sz w:val="16"/>
          <w:szCs w:val="16"/>
        </w:rPr>
      </w:pPr>
      <w:proofErr w:type="spellStart"/>
      <w:r w:rsidRPr="001E5C8B">
        <w:rPr>
          <w:rStyle w:val="Style13ptBold"/>
        </w:rPr>
        <w:t>Preskitt</w:t>
      </w:r>
      <w:proofErr w:type="spellEnd"/>
      <w:r w:rsidRPr="001E5C8B">
        <w:rPr>
          <w:rStyle w:val="Style13ptBold"/>
        </w:rPr>
        <w:t xml:space="preserve">, 17 – Forum on the Arms Trade writer </w:t>
      </w:r>
      <w:r w:rsidRPr="001E5C8B">
        <w:rPr>
          <w:sz w:val="16"/>
          <w:szCs w:val="16"/>
        </w:rPr>
        <w:t xml:space="preserve">[Danielle, May 8, Forum on the Arms Trade, “Proposed Arms Sale Is Not the Road to Peace in Nigeria” </w:t>
      </w:r>
      <w:hyperlink r:id="rId102" w:history="1">
        <w:r w:rsidRPr="001E5C8B">
          <w:rPr>
            <w:rStyle w:val="Hyperlink"/>
            <w:sz w:val="16"/>
            <w:szCs w:val="16"/>
          </w:rPr>
          <w:t>https://www.forumarmstrade.org/blog/proposed-arms-sale-is-not-the-road-to-peace-in-nigeria</w:t>
        </w:r>
      </w:hyperlink>
      <w:r w:rsidRPr="001E5C8B">
        <w:rPr>
          <w:sz w:val="16"/>
          <w:szCs w:val="16"/>
        </w:rPr>
        <w:t xml:space="preserve"> accessed 7/10/19]</w:t>
      </w:r>
    </w:p>
    <w:p w14:paraId="240929AB" w14:textId="77777777" w:rsidR="001F2CCD" w:rsidRPr="001E5C8B" w:rsidRDefault="001F2CCD" w:rsidP="001F2CCD">
      <w:pPr>
        <w:rPr>
          <w:sz w:val="16"/>
        </w:rPr>
      </w:pPr>
    </w:p>
    <w:p w14:paraId="0E9044F7" w14:textId="77777777" w:rsidR="001F2CCD" w:rsidRPr="001E5C8B" w:rsidRDefault="001F2CCD" w:rsidP="001F2CCD">
      <w:pPr>
        <w:rPr>
          <w:sz w:val="16"/>
        </w:rPr>
      </w:pPr>
      <w:r w:rsidRPr="001E5C8B">
        <w:rPr>
          <w:rStyle w:val="StyleUnderline"/>
        </w:rPr>
        <w:t>Airstrikes may eliminate terrorists. However, due to the nature of their tactic to embed themselves amongst civilians, the attacks will cause the death of many innocent lives, a loss of faith in the government, and criticism from the international community. Ground forces used to eliminate Boko Haram city by city may be more dangerous and costly to the Nigerian military, but it is the only way to a lasting and stable peace within Nigeria. Equipping the Nigerian military with better weaponry, ammunition, training, and intelligence support is a much more efficient and safer strategy for both Nigeria, as well as the international community.</w:t>
      </w:r>
      <w:r w:rsidRPr="001E5C8B">
        <w:rPr>
          <w:sz w:val="16"/>
        </w:rPr>
        <w:t xml:space="preserve"> </w:t>
      </w:r>
    </w:p>
    <w:p w14:paraId="4FB261EA" w14:textId="77777777" w:rsidR="001F2CCD" w:rsidRPr="001E5C8B" w:rsidRDefault="001F2CCD" w:rsidP="001F2CCD"/>
    <w:p w14:paraId="096331F7" w14:textId="77777777" w:rsidR="001F2CCD" w:rsidRPr="001E5C8B" w:rsidRDefault="001F2CCD" w:rsidP="001F2CCD">
      <w:pPr>
        <w:pStyle w:val="Heading4"/>
      </w:pPr>
      <w:r w:rsidRPr="001E5C8B">
        <w:t>Aircraft are not key to fighting Boko Haram – they have adapted to neutralize aircraft</w:t>
      </w:r>
    </w:p>
    <w:p w14:paraId="3D80900C" w14:textId="77777777" w:rsidR="001F2CCD" w:rsidRPr="001E5C8B" w:rsidRDefault="001F2CCD" w:rsidP="001F2CCD">
      <w:pPr>
        <w:rPr>
          <w:rStyle w:val="Style13ptBold"/>
          <w:b w:val="0"/>
          <w:sz w:val="16"/>
          <w:szCs w:val="16"/>
        </w:rPr>
      </w:pPr>
      <w:r w:rsidRPr="001E5C8B">
        <w:rPr>
          <w:rStyle w:val="Style13ptBold"/>
        </w:rPr>
        <w:t>Parkinson and Hinshaw, 2019 - Africa Bureau Chief and Senior Reporter at Wall Street Journal</w:t>
      </w:r>
      <w:r w:rsidRPr="001E5C8B">
        <w:rPr>
          <w:rStyle w:val="Style13ptBold"/>
          <w:b w:val="0"/>
        </w:rPr>
        <w:t xml:space="preserve"> </w:t>
      </w:r>
      <w:r w:rsidRPr="001E5C8B">
        <w:rPr>
          <w:rStyle w:val="Style13ptBold"/>
          <w:b w:val="0"/>
          <w:sz w:val="16"/>
          <w:szCs w:val="16"/>
        </w:rPr>
        <w:t>[Joe and Drew, , 2-3-19  ”Islamic State, Seeking Next Chapter, Makes Inroads Through West Africa; Wall Street Journal, ProQuest acc 7/10/19.]</w:t>
      </w:r>
    </w:p>
    <w:p w14:paraId="0822E27F" w14:textId="77777777" w:rsidR="001F2CCD" w:rsidRPr="001E5C8B" w:rsidRDefault="001F2CCD" w:rsidP="001F2CCD"/>
    <w:p w14:paraId="3D57D636" w14:textId="77777777" w:rsidR="001F2CCD" w:rsidRPr="001E5C8B" w:rsidRDefault="001F2CCD" w:rsidP="001F2CCD">
      <w:pPr>
        <w:rPr>
          <w:sz w:val="14"/>
        </w:rPr>
      </w:pPr>
      <w:r w:rsidRPr="001E5C8B">
        <w:rPr>
          <w:rStyle w:val="StyleUnderline"/>
        </w:rPr>
        <w:t>Its fighters sometimes ride horseback to avoid detection by the surveillance planes</w:t>
      </w:r>
      <w:r w:rsidRPr="001E5C8B">
        <w:rPr>
          <w:sz w:val="14"/>
        </w:rPr>
        <w:t xml:space="preserve"> and satellite photos tracking them. </w:t>
      </w:r>
      <w:r w:rsidRPr="001E5C8B">
        <w:rPr>
          <w:rStyle w:val="StyleUnderline"/>
        </w:rPr>
        <w:t>Learning from ISIS's defeats in Syria, the group avoided holding population centers, giving warplanes fewer targets to strike</w:t>
      </w:r>
      <w:r w:rsidRPr="001E5C8B">
        <w:rPr>
          <w:sz w:val="14"/>
        </w:rPr>
        <w:t xml:space="preserve">. As the group gathered strength, a veteran </w:t>
      </w:r>
      <w:proofErr w:type="spellStart"/>
      <w:r w:rsidRPr="001E5C8B">
        <w:rPr>
          <w:sz w:val="14"/>
        </w:rPr>
        <w:t>Barnawi</w:t>
      </w:r>
      <w:proofErr w:type="spellEnd"/>
      <w:r w:rsidRPr="001E5C8B">
        <w:rPr>
          <w:sz w:val="14"/>
        </w:rPr>
        <w:t xml:space="preserve"> strategist considered a moderate, </w:t>
      </w:r>
      <w:proofErr w:type="spellStart"/>
      <w:r w:rsidRPr="001E5C8B">
        <w:rPr>
          <w:sz w:val="14"/>
        </w:rPr>
        <w:t>Mamman</w:t>
      </w:r>
      <w:proofErr w:type="spellEnd"/>
      <w:r w:rsidRPr="001E5C8B">
        <w:rPr>
          <w:sz w:val="14"/>
        </w:rPr>
        <w:t xml:space="preserve"> Nur, held informal peace talks with the Nigerian government. </w:t>
      </w:r>
    </w:p>
    <w:p w14:paraId="6DC1B8AB" w14:textId="77777777" w:rsidR="001F2CCD" w:rsidRPr="001E5C8B" w:rsidRDefault="001F2CCD" w:rsidP="001F2CCD"/>
    <w:p w14:paraId="3BD67D45" w14:textId="77777777" w:rsidR="001F2CCD" w:rsidRPr="001E5C8B" w:rsidRDefault="001F2CCD" w:rsidP="001F2CCD">
      <w:pPr>
        <w:pStyle w:val="Heading3"/>
      </w:pPr>
      <w:r w:rsidRPr="001E5C8B">
        <w:t>AT A-29 Super Tucanos are Perfect for Nigeria</w:t>
      </w:r>
    </w:p>
    <w:p w14:paraId="2E90915D" w14:textId="77777777" w:rsidR="001F2CCD" w:rsidRPr="001E5C8B" w:rsidRDefault="001F2CCD" w:rsidP="001F2CCD">
      <w:pPr>
        <w:pStyle w:val="Heading4"/>
      </w:pPr>
      <w:r w:rsidRPr="001E5C8B">
        <w:t>Super Tucanos won’t help Nigerian counter terrorism – they are an empty gesture, too expensive, and inappropriate for Boko Haram</w:t>
      </w:r>
    </w:p>
    <w:p w14:paraId="7B2579B1" w14:textId="77777777" w:rsidR="001F2CCD" w:rsidRPr="001E5C8B" w:rsidRDefault="001F2CCD" w:rsidP="001F2CCD">
      <w:pPr>
        <w:rPr>
          <w:sz w:val="16"/>
          <w:szCs w:val="16"/>
        </w:rPr>
      </w:pPr>
      <w:r w:rsidRPr="001E5C8B">
        <w:rPr>
          <w:rStyle w:val="Style13ptBold"/>
        </w:rPr>
        <w:t xml:space="preserve">Cooper and </w:t>
      </w:r>
      <w:proofErr w:type="spellStart"/>
      <w:r w:rsidRPr="001E5C8B">
        <w:rPr>
          <w:rStyle w:val="Style13ptBold"/>
        </w:rPr>
        <w:t>Searcey</w:t>
      </w:r>
      <w:proofErr w:type="spellEnd"/>
      <w:r w:rsidRPr="001E5C8B">
        <w:rPr>
          <w:rStyle w:val="Style13ptBold"/>
        </w:rPr>
        <w:t>, 2017—Pentagon and West Africa correspondents for The New York Times</w:t>
      </w:r>
      <w:r w:rsidRPr="001E5C8B">
        <w:t xml:space="preserve"> </w:t>
      </w:r>
      <w:r w:rsidRPr="001E5C8B">
        <w:rPr>
          <w:sz w:val="16"/>
          <w:szCs w:val="16"/>
        </w:rPr>
        <w:t>[Helene and Dionne, April 12 “U.S. Plans Sale of Warplanes to Nigeria for Fighting Boko Haram” ProQuest]</w:t>
      </w:r>
    </w:p>
    <w:p w14:paraId="67BA847E" w14:textId="77777777" w:rsidR="001F2CCD" w:rsidRPr="001E5C8B" w:rsidRDefault="001F2CCD" w:rsidP="001F2CCD"/>
    <w:p w14:paraId="7979C616" w14:textId="77777777" w:rsidR="001F2CCD" w:rsidRPr="001E5C8B" w:rsidRDefault="001F2CCD" w:rsidP="001F2CCD">
      <w:pPr>
        <w:rPr>
          <w:u w:val="single"/>
        </w:rPr>
      </w:pPr>
      <w:bookmarkStart w:id="8" w:name="_Hlk13925411"/>
      <w:r w:rsidRPr="001E5C8B">
        <w:rPr>
          <w:rStyle w:val="StyleUnderline"/>
        </w:rPr>
        <w:t>Matthew Page, a consultant who until recently was the State Department's top expert on Nigeria</w:t>
      </w:r>
      <w:r w:rsidRPr="001E5C8B">
        <w:rPr>
          <w:sz w:val="12"/>
        </w:rPr>
        <w:t xml:space="preserve">, </w:t>
      </w:r>
      <w:r w:rsidRPr="001E5C8B">
        <w:rPr>
          <w:rStyle w:val="StyleUnderline"/>
        </w:rPr>
        <w:t>called the proposed sale an empty gesture aimed at blunting criticism that the United States had not done enough to help Nigeria</w:t>
      </w:r>
      <w:r w:rsidRPr="001E5C8B">
        <w:rPr>
          <w:sz w:val="12"/>
        </w:rPr>
        <w:t xml:space="preserve"> fight Boko Haram. </w:t>
      </w:r>
      <w:r w:rsidRPr="001E5C8B">
        <w:rPr>
          <w:u w:val="single"/>
        </w:rPr>
        <w:t xml:space="preserve">"U.S. policy makers know full well it's a flawed deal </w:t>
      </w:r>
      <w:r w:rsidRPr="001E5C8B">
        <w:rPr>
          <w:sz w:val="12"/>
        </w:rPr>
        <w:t xml:space="preserve">that ignores longstanding and unresolved human rights concerns," </w:t>
      </w:r>
      <w:r w:rsidRPr="001E5C8B">
        <w:rPr>
          <w:u w:val="single"/>
        </w:rPr>
        <w:t xml:space="preserve">Mr. Page said. </w:t>
      </w:r>
      <w:bookmarkEnd w:id="8"/>
      <w:r w:rsidRPr="001E5C8B">
        <w:rPr>
          <w:u w:val="single"/>
        </w:rPr>
        <w:t>"Cash-strapped Nigeria is about to fork over the equivalent of half its defense budget to the world's wealthiest country for just 12 propeller planes." The Nigerian military has made major advances against Boko Haram,</w:t>
      </w:r>
      <w:r w:rsidRPr="001E5C8B">
        <w:rPr>
          <w:sz w:val="12"/>
        </w:rPr>
        <w:t xml:space="preserve"> which once controlled large parts of </w:t>
      </w:r>
      <w:r w:rsidRPr="001E5C8B">
        <w:rPr>
          <w:u w:val="single"/>
        </w:rPr>
        <w:t xml:space="preserve">northeastern Nigeria and had huge, crowded camps. But Mr. Page said the aircraft are poorly suited for the current phase of the war because Boko Haram no longer has the capability to gather large groups of fighters out in the open. Instead, militants now keep a low profile and send suicide bombers to attack civilian targets. </w:t>
      </w:r>
    </w:p>
    <w:p w14:paraId="4FB144E9" w14:textId="77777777" w:rsidR="001F2CCD" w:rsidRPr="001E5C8B" w:rsidRDefault="001F2CCD" w:rsidP="001F2CCD">
      <w:pPr>
        <w:rPr>
          <w:u w:val="single"/>
        </w:rPr>
      </w:pPr>
    </w:p>
    <w:p w14:paraId="5EAD6F7E" w14:textId="77777777" w:rsidR="001F2CCD" w:rsidRPr="001E5C8B" w:rsidRDefault="001F2CCD" w:rsidP="001F2CCD">
      <w:pPr>
        <w:rPr>
          <w:sz w:val="16"/>
        </w:rPr>
      </w:pPr>
    </w:p>
    <w:p w14:paraId="3E9B0E3D" w14:textId="77777777" w:rsidR="001F2CCD" w:rsidRPr="001E5C8B" w:rsidRDefault="001F2CCD" w:rsidP="001F2CCD">
      <w:pPr>
        <w:pStyle w:val="Heading4"/>
      </w:pPr>
      <w:r w:rsidRPr="001E5C8B">
        <w:t>Despite successful uses, Super Tucanos are dangerously vulnerable – they fly too low and frequently crash.</w:t>
      </w:r>
    </w:p>
    <w:p w14:paraId="5D7E0F5A" w14:textId="77777777" w:rsidR="001F2CCD" w:rsidRPr="001E5C8B" w:rsidRDefault="001F2CCD" w:rsidP="001F2CCD">
      <w:r w:rsidRPr="001E5C8B">
        <w:rPr>
          <w:rStyle w:val="Style13ptBold"/>
        </w:rPr>
        <w:t xml:space="preserve">Ibrahim 2018 – writer for AllAfrica.com </w:t>
      </w:r>
      <w:r w:rsidRPr="001E5C8B">
        <w:rPr>
          <w:sz w:val="16"/>
          <w:szCs w:val="16"/>
        </w:rPr>
        <w:t>[Yakubu, July 09, 2018, Boko Haram - Awaiting the Super-Tucano opinion, lexis]</w:t>
      </w:r>
    </w:p>
    <w:p w14:paraId="481FDDB1" w14:textId="77777777" w:rsidR="001F2CCD" w:rsidRPr="001E5C8B" w:rsidRDefault="001F2CCD" w:rsidP="001F2CCD">
      <w:pPr>
        <w:rPr>
          <w:rStyle w:val="StyleUnderline"/>
        </w:rPr>
      </w:pPr>
    </w:p>
    <w:p w14:paraId="09889BA8" w14:textId="77777777" w:rsidR="001F2CCD" w:rsidRPr="001E5C8B" w:rsidRDefault="001F2CCD" w:rsidP="001F2CCD">
      <w:pPr>
        <w:rPr>
          <w:sz w:val="10"/>
        </w:rPr>
      </w:pPr>
      <w:r w:rsidRPr="001E5C8B">
        <w:rPr>
          <w:rStyle w:val="StyleUnderline"/>
        </w:rPr>
        <w:t>The super-Tucano has a history of successful operations with a number of International Operators including Afghanistan, Ecuador, Indonesia, Philippine, Iraq etc</w:t>
      </w:r>
      <w:r w:rsidRPr="001E5C8B">
        <w:rPr>
          <w:sz w:val="10"/>
        </w:rPr>
        <w:t xml:space="preserve">. Ghana currently has five Tucanos and has finalized a deal to up them to nine. </w:t>
      </w:r>
      <w:r w:rsidRPr="001E5C8B">
        <w:rPr>
          <w:rStyle w:val="StyleUnderline"/>
        </w:rPr>
        <w:t>Libya, Senegal, Mali, Mauritania, Burkina Faso and Angola, are either operating the aircraft or negotiating purchases. However, while A-29 Super Tucano does have a proven performance and safety record , Aviation experts say its light attack mission can be inherently dangerous with the aircraft frequently prosecuting targets at medium to very low altitude.</w:t>
      </w:r>
      <w:r w:rsidRPr="001E5C8B">
        <w:rPr>
          <w:sz w:val="10"/>
        </w:rPr>
        <w:t xml:space="preserve"> In fact on July 11, 2012 one of Colombia's 25 Super Tucano's was lost near </w:t>
      </w:r>
      <w:proofErr w:type="spellStart"/>
      <w:r w:rsidRPr="001E5C8B">
        <w:rPr>
          <w:sz w:val="10"/>
        </w:rPr>
        <w:t>Jambalo</w:t>
      </w:r>
      <w:proofErr w:type="spellEnd"/>
      <w:r w:rsidRPr="001E5C8B">
        <w:rPr>
          <w:sz w:val="10"/>
        </w:rPr>
        <w:t xml:space="preserve"> town, when the aircraft was flying in one operation against FARC rebels. </w:t>
      </w:r>
      <w:r w:rsidRPr="001E5C8B">
        <w:rPr>
          <w:rStyle w:val="StyleUnderline"/>
        </w:rPr>
        <w:t>The rebels claimed they shot down the aircraft with 50 Cal (12.7mm) Machine gun, but the Colombian Air Force challenged the rebel group claims after inspection of the aircraft wreckage</w:t>
      </w:r>
      <w:r w:rsidRPr="001E5C8B">
        <w:rPr>
          <w:sz w:val="10"/>
        </w:rPr>
        <w:t>. Only recently in June this year, a U.S Navy pilot was killed in A29 Super - Tucano crash inside the country's Red Rio Bombing Range inside the white sands missile Range. Another crew member on board was reported as injured after ejecting from the aircraft. The aircraft was part of the U.S. Aircraft Light Attack experiment program. It is an evaluation program that is performing analysis and flight test on several small, mostly turboprop light multi-role aircraft to demonstrate their capabilities for potential integration into U.S. and allied air combat roles</w:t>
      </w:r>
      <w:r w:rsidRPr="001E5C8B">
        <w:rPr>
          <w:rStyle w:val="StyleUnderline"/>
        </w:rPr>
        <w:t>. The A-29 is the seventh U.S. Airforce crash since the beginning of the year.</w:t>
      </w:r>
      <w:r w:rsidRPr="001E5C8B">
        <w:rPr>
          <w:sz w:val="10"/>
        </w:rPr>
        <w:t xml:space="preserve"> The most recent ones involved a WCBOH from the 156th Airlift Wing from Puerto Rico. </w:t>
      </w:r>
    </w:p>
    <w:p w14:paraId="58C83307" w14:textId="77777777" w:rsidR="001F2CCD" w:rsidRPr="001E5C8B" w:rsidRDefault="001F2CCD" w:rsidP="001F2CCD">
      <w:pPr>
        <w:rPr>
          <w:sz w:val="16"/>
        </w:rPr>
      </w:pPr>
    </w:p>
    <w:p w14:paraId="135A79D3" w14:textId="77777777" w:rsidR="001F2CCD" w:rsidRPr="001E5C8B" w:rsidRDefault="001F2CCD" w:rsidP="001F2CCD">
      <w:pPr>
        <w:pStyle w:val="Heading4"/>
      </w:pPr>
      <w:r w:rsidRPr="001E5C8B">
        <w:t>Super Tucanos are too expensive to maintain with spare parts.</w:t>
      </w:r>
    </w:p>
    <w:p w14:paraId="110044CF" w14:textId="77777777" w:rsidR="001F2CCD" w:rsidRPr="001E5C8B" w:rsidRDefault="001F2CCD" w:rsidP="001F2CCD">
      <w:r w:rsidRPr="001E5C8B">
        <w:rPr>
          <w:rStyle w:val="Style13ptBold"/>
        </w:rPr>
        <w:t xml:space="preserve">Ibrahim 2018 – writer for AllAfrica.com </w:t>
      </w:r>
      <w:r w:rsidRPr="001E5C8B">
        <w:rPr>
          <w:sz w:val="16"/>
          <w:szCs w:val="16"/>
        </w:rPr>
        <w:t>[Yakubu, July 09, 2018, Boko Haram - Awaiting the Super-Tucano opinion, lexis]</w:t>
      </w:r>
    </w:p>
    <w:p w14:paraId="525C72AB" w14:textId="77777777" w:rsidR="001F2CCD" w:rsidRPr="001E5C8B" w:rsidRDefault="001F2CCD" w:rsidP="001F2CCD"/>
    <w:p w14:paraId="3FA7F02C" w14:textId="77777777" w:rsidR="001F2CCD" w:rsidRPr="001E5C8B" w:rsidRDefault="001F2CCD" w:rsidP="001F2CCD">
      <w:pPr>
        <w:rPr>
          <w:rStyle w:val="StyleUnderline"/>
        </w:rPr>
      </w:pPr>
      <w:r w:rsidRPr="001E5C8B">
        <w:rPr>
          <w:rStyle w:val="StyleUnderline"/>
        </w:rPr>
        <w:t>The truth is that the United States</w:t>
      </w:r>
      <w:r w:rsidRPr="001E5C8B">
        <w:rPr>
          <w:sz w:val="12"/>
        </w:rPr>
        <w:t xml:space="preserve"> led western countries </w:t>
      </w:r>
      <w:r w:rsidRPr="001E5C8B">
        <w:rPr>
          <w:rStyle w:val="StyleUnderline"/>
        </w:rPr>
        <w:t>are taking the issues of</w:t>
      </w:r>
      <w:r w:rsidRPr="001E5C8B">
        <w:rPr>
          <w:sz w:val="12"/>
        </w:rPr>
        <w:t xml:space="preserve"> unlawful arrests, extrajudicial killings, and disregard for basic </w:t>
      </w:r>
      <w:r w:rsidRPr="001E5C8B">
        <w:rPr>
          <w:rStyle w:val="StyleUnderline"/>
        </w:rPr>
        <w:t>human rights</w:t>
      </w:r>
      <w:r w:rsidRPr="001E5C8B">
        <w:rPr>
          <w:sz w:val="12"/>
        </w:rPr>
        <w:t xml:space="preserve"> including clean-up of oil polluted environments </w:t>
      </w:r>
      <w:r w:rsidRPr="001E5C8B">
        <w:rPr>
          <w:rStyle w:val="StyleUnderline"/>
        </w:rPr>
        <w:t xml:space="preserve">into consideration in determining who buys arms from them, and from their allies. And that includes which country gets spare parts for military equipment already supplied </w:t>
      </w:r>
      <w:r w:rsidRPr="001E5C8B">
        <w:rPr>
          <w:sz w:val="12"/>
        </w:rPr>
        <w:t xml:space="preserve">even against the wishes of their arms companies. It is on this ground that African countries must equally review their military cooperation with western countries. For instance </w:t>
      </w:r>
      <w:r w:rsidRPr="001E5C8B">
        <w:rPr>
          <w:rStyle w:val="StyleUnderline"/>
        </w:rPr>
        <w:t>the super Tucanos when delivered to Nigeria would be serviced in the United States and that would be very expensive. So would be the supply of spare parts which can be stopped at any time depending on the political behavior of the country's leadership. President Buhari must have quickly paid for the Tucanos but that does not necessarily mean it is a done deal.</w:t>
      </w:r>
    </w:p>
    <w:p w14:paraId="28B5B0F6" w14:textId="77777777" w:rsidR="001F2CCD" w:rsidRPr="001E5C8B" w:rsidRDefault="001F2CCD" w:rsidP="001F2CCD"/>
    <w:p w14:paraId="5D529333" w14:textId="77777777" w:rsidR="001F2CCD" w:rsidRPr="001E5C8B" w:rsidRDefault="001F2CCD" w:rsidP="001F2CCD"/>
    <w:p w14:paraId="43E5F075" w14:textId="77777777" w:rsidR="001F2CCD" w:rsidRPr="001E5C8B" w:rsidRDefault="001F2CCD" w:rsidP="001F2CCD">
      <w:pPr>
        <w:pStyle w:val="Heading4"/>
      </w:pPr>
      <w:r w:rsidRPr="001E5C8B">
        <w:t>A 29’s are too slow – they arrive too late for Close Air Support</w:t>
      </w:r>
    </w:p>
    <w:p w14:paraId="674685AE" w14:textId="77777777" w:rsidR="001F2CCD" w:rsidRPr="001E5C8B" w:rsidRDefault="001F2CCD" w:rsidP="001F2CCD">
      <w:pPr>
        <w:rPr>
          <w:sz w:val="16"/>
          <w:szCs w:val="16"/>
        </w:rPr>
      </w:pPr>
      <w:r w:rsidRPr="001E5C8B">
        <w:rPr>
          <w:rStyle w:val="Style13ptBold"/>
        </w:rPr>
        <w:t>Venable, 2018 –Senior Research Fellow for Defense Policy  at the Heritage Foundation</w:t>
      </w:r>
      <w:r w:rsidRPr="001E5C8B">
        <w:t xml:space="preserve"> </w:t>
      </w:r>
      <w:r w:rsidRPr="001E5C8B">
        <w:rPr>
          <w:sz w:val="16"/>
          <w:szCs w:val="16"/>
        </w:rPr>
        <w:t xml:space="preserve">[John, 9/14/18, “No Silver Bullet: Assessing Light Attack Aircraft,” The Heritage Foundation, </w:t>
      </w:r>
      <w:hyperlink r:id="rId103" w:history="1">
        <w:r w:rsidRPr="001E5C8B">
          <w:rPr>
            <w:rStyle w:val="Hyperlink"/>
            <w:sz w:val="16"/>
            <w:szCs w:val="16"/>
          </w:rPr>
          <w:t>https://www.heritage.org/defense/report/no-silver-bullet-assessing-light-attack-aircraft acc 7/10/19</w:t>
        </w:r>
      </w:hyperlink>
      <w:r w:rsidRPr="001E5C8B">
        <w:rPr>
          <w:sz w:val="16"/>
          <w:szCs w:val="16"/>
        </w:rPr>
        <w:t>]</w:t>
      </w:r>
    </w:p>
    <w:p w14:paraId="17834180" w14:textId="77777777" w:rsidR="001F2CCD" w:rsidRPr="001E5C8B" w:rsidRDefault="001F2CCD" w:rsidP="001F2CCD">
      <w:pPr>
        <w:rPr>
          <w:sz w:val="16"/>
        </w:rPr>
      </w:pPr>
    </w:p>
    <w:p w14:paraId="21748473" w14:textId="77777777" w:rsidR="001F2CCD" w:rsidRPr="001E5C8B" w:rsidRDefault="001F2CCD" w:rsidP="001F2CCD">
      <w:pPr>
        <w:rPr>
          <w:sz w:val="14"/>
        </w:rPr>
      </w:pPr>
      <w:r w:rsidRPr="001E5C8B">
        <w:rPr>
          <w:sz w:val="14"/>
        </w:rPr>
        <w:t xml:space="preserve">Speed. </w:t>
      </w:r>
      <w:r w:rsidRPr="001E5C8B">
        <w:rPr>
          <w:rStyle w:val="StyleUnderline"/>
        </w:rPr>
        <w:t>The Super Tucano’s advertised 285 knot</w:t>
      </w:r>
      <w:r w:rsidRPr="001E5C8B">
        <w:rPr>
          <w:sz w:val="14"/>
        </w:rPr>
        <w:t xml:space="preserve"> (315 miles per hour) </w:t>
      </w:r>
      <w:r w:rsidRPr="001E5C8B">
        <w:rPr>
          <w:rStyle w:val="StyleUnderline"/>
        </w:rPr>
        <w:t>cruise speed</w:t>
      </w:r>
      <w:r w:rsidRPr="001E5C8B">
        <w:rPr>
          <w:sz w:val="14"/>
        </w:rPr>
        <w:t xml:space="preserve"> is actually impressive for a turbo-prop-driven aircraft, but that speed rating </w:t>
      </w:r>
      <w:r w:rsidRPr="001E5C8B">
        <w:rPr>
          <w:rStyle w:val="StyleUnderline"/>
        </w:rPr>
        <w:t>is for a “clean” A-29, i.e., with no external load. When you configure it with a combat loadout, the inherent weight and drag would drop the max speed to 200 knots. This would limit the responsiveness of this platform to move from one location to another, even in a relatively small country</w:t>
      </w:r>
      <w:r w:rsidRPr="001E5C8B">
        <w:rPr>
          <w:sz w:val="14"/>
        </w:rPr>
        <w:t xml:space="preserve">. For example, the distance from Bagram Air Base to likely employment locations in Afghanistan such as </w:t>
      </w:r>
      <w:proofErr w:type="spellStart"/>
      <w:r w:rsidRPr="001E5C8B">
        <w:rPr>
          <w:sz w:val="14"/>
        </w:rPr>
        <w:t>Khost</w:t>
      </w:r>
      <w:proofErr w:type="spellEnd"/>
      <w:r w:rsidRPr="001E5C8B">
        <w:rPr>
          <w:sz w:val="14"/>
        </w:rPr>
        <w:t xml:space="preserve"> or Jalalabad is well over 250 nautical miles. It would take an A-29 flying at 200 knots well over an hour to cover that distance in most combat configurations. </w:t>
      </w:r>
      <w:r w:rsidRPr="001E5C8B">
        <w:rPr>
          <w:rStyle w:val="StyleUnderline"/>
        </w:rPr>
        <w:t>This would not be a problem for pre-planned overwatch missions, but very often in close air support (CAS) environments, one cannot predict where the next troops-in-contact or an emergency CAS situation will develop. Time is precious in that environment, and an aircraft flying at such a relatively slow speed may very well arrive too late to make a difference</w:t>
      </w:r>
      <w:r w:rsidRPr="001E5C8B">
        <w:rPr>
          <w:sz w:val="14"/>
        </w:rPr>
        <w:t xml:space="preserve">. In the midst of Operation Iraqi Freedom, there was often only one two-ship formation of fighters airborne over Iraq at any given time. However, with 600 knots available to a fully loaded F-16, a two-ship could move from Al Falluja to Mosul (over 200 miles) in less than 20 minutes. Once on station, the fidelity and faculties of the onboard sniper targeting pod allowed pilots to quickly locate and identify both friend and foe and rapidly bring internally designated ordnance to bear in support of U.S. and partner nation forces on the ground. It would take an A-29 at least an hour to cover the same distance, and when it did finally arrive it would not be able to find the friendlies and target enemy positions, at least not at the price quoted by proponents of this aircraft. That capability requires forward-looking infrared pods and targeting capabilities that are not inherent to the aircraft. </w:t>
      </w:r>
    </w:p>
    <w:p w14:paraId="0E09E50E" w14:textId="77777777" w:rsidR="001F2CCD" w:rsidRPr="001E5C8B" w:rsidRDefault="001F2CCD" w:rsidP="001F2CCD"/>
    <w:p w14:paraId="228C42FD" w14:textId="77777777" w:rsidR="00BB7ACD" w:rsidRPr="001E5C8B" w:rsidRDefault="00BB7ACD" w:rsidP="0027175A">
      <w:pPr>
        <w:pStyle w:val="Heading3"/>
      </w:pPr>
    </w:p>
    <w:p w14:paraId="4BA39E7F" w14:textId="0D7026C6" w:rsidR="0027175A" w:rsidRPr="001E5C8B" w:rsidRDefault="0027175A" w:rsidP="0027175A">
      <w:pPr>
        <w:pStyle w:val="Heading3"/>
      </w:pPr>
      <w:r w:rsidRPr="001E5C8B">
        <w:t>AT Topicality</w:t>
      </w:r>
    </w:p>
    <w:p w14:paraId="5F043CE3" w14:textId="77777777" w:rsidR="0027175A" w:rsidRPr="001E5C8B" w:rsidRDefault="0027175A" w:rsidP="0027175A">
      <w:pPr>
        <w:pStyle w:val="Heading4"/>
      </w:pPr>
      <w:r w:rsidRPr="001E5C8B">
        <w:t>Aff is topical – we talk about African oil.</w:t>
      </w:r>
    </w:p>
    <w:p w14:paraId="40A0A6A2" w14:textId="77777777" w:rsidR="0027175A" w:rsidRPr="001E5C8B" w:rsidRDefault="0027175A" w:rsidP="0027175A">
      <w:pPr>
        <w:rPr>
          <w:sz w:val="16"/>
          <w:szCs w:val="16"/>
        </w:rPr>
      </w:pPr>
      <w:r w:rsidRPr="001E5C8B">
        <w:rPr>
          <w:rStyle w:val="Style13ptBold"/>
        </w:rPr>
        <w:t>Okeke 2008 - Prof of International &amp; Comparative Law at Golden Gate Univ</w:t>
      </w:r>
      <w:r w:rsidRPr="001E5C8B">
        <w:t xml:space="preserve">. </w:t>
      </w:r>
      <w:r w:rsidRPr="001E5C8B">
        <w:rPr>
          <w:sz w:val="16"/>
          <w:szCs w:val="16"/>
        </w:rPr>
        <w:t xml:space="preserve">[Chris Nwachukwu Okeke Spring 2008 </w:t>
      </w:r>
      <w:proofErr w:type="spellStart"/>
      <w:r w:rsidRPr="001E5C8B">
        <w:rPr>
          <w:sz w:val="16"/>
          <w:szCs w:val="16"/>
        </w:rPr>
        <w:t>Proquest</w:t>
      </w:r>
      <w:proofErr w:type="spellEnd"/>
      <w:r w:rsidRPr="001E5C8B">
        <w:rPr>
          <w:sz w:val="16"/>
          <w:szCs w:val="16"/>
        </w:rPr>
        <w:t xml:space="preserve"> “The Second Scramble for Africa's Oil and Mineral Resources: Blessing or Curse?” 42 The International Lawyer 193]</w:t>
      </w:r>
    </w:p>
    <w:p w14:paraId="6E256A58" w14:textId="77777777" w:rsidR="0027175A" w:rsidRPr="001E5C8B" w:rsidRDefault="0027175A" w:rsidP="0027175A"/>
    <w:p w14:paraId="2C6D957A" w14:textId="77777777" w:rsidR="0027175A" w:rsidRPr="001E5C8B" w:rsidRDefault="0027175A" w:rsidP="0027175A">
      <w:r w:rsidRPr="001E5C8B">
        <w:t>I. Introduction: Nature of the Problem</w:t>
      </w:r>
    </w:p>
    <w:p w14:paraId="030C2531" w14:textId="77777777" w:rsidR="0027175A" w:rsidRPr="001E5C8B" w:rsidRDefault="0027175A" w:rsidP="0027175A">
      <w:r w:rsidRPr="001E5C8B">
        <w:rPr>
          <w:rStyle w:val="StyleUnderline"/>
        </w:rPr>
        <w:t xml:space="preserve">Matters surrounding the second scramble for Africa's oil and mineral resources constitute very topical </w:t>
      </w:r>
      <w:r w:rsidRPr="001E5C8B">
        <w:t xml:space="preserve">legal and economic </w:t>
      </w:r>
      <w:r w:rsidRPr="001E5C8B">
        <w:rPr>
          <w:rStyle w:val="StyleUnderline"/>
        </w:rPr>
        <w:t>questions of the 21st century</w:t>
      </w:r>
      <w:r w:rsidRPr="001E5C8B">
        <w:t xml:space="preserve">.1 </w:t>
      </w:r>
    </w:p>
    <w:p w14:paraId="03FB814D" w14:textId="77777777" w:rsidR="0027175A" w:rsidRPr="001E5C8B" w:rsidRDefault="0027175A" w:rsidP="0027175A"/>
    <w:p w14:paraId="629C18CD" w14:textId="77777777" w:rsidR="0027175A" w:rsidRPr="001E5C8B" w:rsidRDefault="0027175A" w:rsidP="0027175A">
      <w:pPr>
        <w:pStyle w:val="Heading3"/>
      </w:pPr>
      <w:r w:rsidRPr="001E5C8B">
        <w:t>AT Topicality - FMS</w:t>
      </w:r>
    </w:p>
    <w:p w14:paraId="1970594A" w14:textId="77777777" w:rsidR="0027175A" w:rsidRPr="001E5C8B" w:rsidRDefault="0027175A" w:rsidP="0027175A">
      <w:pPr>
        <w:pStyle w:val="Heading4"/>
      </w:pPr>
      <w:r w:rsidRPr="001E5C8B">
        <w:t>Super Tucano sales to Nigeria are approved as Foreign Military Sales</w:t>
      </w:r>
    </w:p>
    <w:p w14:paraId="061E3ADC" w14:textId="77777777" w:rsidR="0027175A" w:rsidRPr="001E5C8B" w:rsidRDefault="0027175A" w:rsidP="0027175A">
      <w:pPr>
        <w:rPr>
          <w:sz w:val="16"/>
          <w:szCs w:val="16"/>
        </w:rPr>
      </w:pPr>
      <w:proofErr w:type="spellStart"/>
      <w:r w:rsidRPr="001E5C8B">
        <w:rPr>
          <w:rStyle w:val="Style13ptBold"/>
        </w:rPr>
        <w:t>Reim</w:t>
      </w:r>
      <w:proofErr w:type="spellEnd"/>
      <w:r w:rsidRPr="001E5C8B">
        <w:rPr>
          <w:rStyle w:val="Style13ptBold"/>
        </w:rPr>
        <w:t xml:space="preserve">, 2018 – </w:t>
      </w:r>
      <w:proofErr w:type="spellStart"/>
      <w:r w:rsidRPr="001E5C8B">
        <w:rPr>
          <w:rStyle w:val="Style13ptBold"/>
        </w:rPr>
        <w:t>FlightGlobal</w:t>
      </w:r>
      <w:proofErr w:type="spellEnd"/>
      <w:r w:rsidRPr="001E5C8B">
        <w:rPr>
          <w:rStyle w:val="Style13ptBold"/>
        </w:rPr>
        <w:t xml:space="preserve"> journalist</w:t>
      </w:r>
      <w:r w:rsidRPr="001E5C8B">
        <w:rPr>
          <w:sz w:val="16"/>
          <w:szCs w:val="16"/>
        </w:rPr>
        <w:t xml:space="preserve"> [Garrett FlightGlobal.com 29 November, “Nigerian Air Force to Receive 12 A-29 Super Tucanos” https://www.flightglobal.com/news/articles/nigerian-air-force-to-receive-12-a-29-super-tucanos-454026/]</w:t>
      </w:r>
    </w:p>
    <w:p w14:paraId="50C4CEA1" w14:textId="77777777" w:rsidR="0027175A" w:rsidRPr="001E5C8B" w:rsidRDefault="0027175A" w:rsidP="0027175A"/>
    <w:p w14:paraId="2937E5FC" w14:textId="77777777" w:rsidR="0027175A" w:rsidRPr="001E5C8B" w:rsidRDefault="0027175A" w:rsidP="0027175A">
      <w:pPr>
        <w:rPr>
          <w:sz w:val="14"/>
        </w:rPr>
      </w:pPr>
      <w:r w:rsidRPr="001E5C8B">
        <w:rPr>
          <w:rStyle w:val="StyleUnderline"/>
        </w:rPr>
        <w:t>The US Air Force awarded Sierra Nevada a $329 million foreign military sales contract to build 12 A-29 Super Tucano aircraft for the Nigerian Air Force</w:t>
      </w:r>
      <w:r w:rsidRPr="001E5C8B">
        <w:rPr>
          <w:sz w:val="14"/>
        </w:rPr>
        <w:t xml:space="preserve">, which are intended for use against Boko Haram and ISIS. In addition to the 12 aircraft, the company is contracted to provide ground training devices, mission planning systems, mission debrief systems, spare parts, ground support equipment, alternate mission equipment and contractor support, the US Department of Defense says in a notice posted online. </w:t>
      </w:r>
      <w:r w:rsidRPr="001E5C8B">
        <w:rPr>
          <w:rStyle w:val="StyleUnderline"/>
        </w:rPr>
        <w:t>The aircraft are expected to be completed in May 2024</w:t>
      </w:r>
      <w:r w:rsidRPr="001E5C8B">
        <w:rPr>
          <w:sz w:val="14"/>
        </w:rPr>
        <w:t xml:space="preserve">. Some $221 million will be given at the time of award. The Sierra Nevada A-29 Super Tucano is based on the Embraer EMB 314 Super Tucano and is built in Jacksonville, Florida. The light attack aircraft is meant to provide close air support to ground troops by using weapons including precision guided bombs, unguided rockets, laser- and infrared-guided missiles and machine guns. </w:t>
      </w:r>
      <w:r w:rsidRPr="001E5C8B">
        <w:rPr>
          <w:rStyle w:val="StyleUnderline"/>
        </w:rPr>
        <w:t>In August 2017, the US State Department approved the sale of the A-29 Super Tucano,</w:t>
      </w:r>
      <w:r w:rsidRPr="001E5C8B">
        <w:rPr>
          <w:sz w:val="14"/>
        </w:rPr>
        <w:t xml:space="preserve"> spares, support equipment and services, and associated weapons for $593 million to the Nigerian Air Force. The associated weapons do not appear to be part of the recent $329 million award to Sierra Nevada.</w:t>
      </w:r>
    </w:p>
    <w:p w14:paraId="607EB2D0" w14:textId="77777777" w:rsidR="0027175A" w:rsidRPr="001E5C8B" w:rsidRDefault="0027175A" w:rsidP="0027175A"/>
    <w:p w14:paraId="6EAB9456" w14:textId="77777777" w:rsidR="00BB7ACD" w:rsidRPr="001E5C8B" w:rsidRDefault="00BB7ACD" w:rsidP="00BB7ACD"/>
    <w:p w14:paraId="387D42E8" w14:textId="79F2B235" w:rsidR="0027175A" w:rsidRPr="001E5C8B" w:rsidRDefault="0027175A" w:rsidP="0027175A">
      <w:pPr>
        <w:pStyle w:val="Heading3"/>
      </w:pPr>
      <w:r w:rsidRPr="001E5C8B">
        <w:t>AT Terrorism DA</w:t>
      </w:r>
    </w:p>
    <w:p w14:paraId="387C822B" w14:textId="77777777" w:rsidR="0027175A" w:rsidRPr="001E5C8B" w:rsidRDefault="0027175A" w:rsidP="0027175A">
      <w:pPr>
        <w:pStyle w:val="Heading4"/>
      </w:pPr>
      <w:r w:rsidRPr="001E5C8B">
        <w:t>The African Union is addressing Terrorism in Nigeria</w:t>
      </w:r>
    </w:p>
    <w:p w14:paraId="1B9A74D4" w14:textId="77777777" w:rsidR="0027175A" w:rsidRPr="001E5C8B" w:rsidRDefault="0027175A" w:rsidP="0027175A">
      <w:pPr>
        <w:rPr>
          <w:sz w:val="16"/>
          <w:szCs w:val="18"/>
        </w:rPr>
      </w:pPr>
      <w:r w:rsidRPr="001E5C8B">
        <w:rPr>
          <w:rStyle w:val="Style13ptBold"/>
        </w:rPr>
        <w:t xml:space="preserve">Greenfield, 2016 – Assistant Secretary of State for African Affairs </w:t>
      </w:r>
      <w:r w:rsidRPr="001E5C8B">
        <w:rPr>
          <w:sz w:val="16"/>
          <w:szCs w:val="18"/>
        </w:rPr>
        <w:t>[Thomas May 10, 2016 Federal News Service “Full committee hearing on ‘Terrorism and Instability in Sub-Saharan Africa.’” Lexis]</w:t>
      </w:r>
    </w:p>
    <w:p w14:paraId="0F80AE41" w14:textId="77777777" w:rsidR="0027175A" w:rsidRPr="001E5C8B" w:rsidRDefault="0027175A" w:rsidP="0027175A"/>
    <w:p w14:paraId="56A9A0CB" w14:textId="77777777" w:rsidR="0027175A" w:rsidRPr="001E5C8B" w:rsidRDefault="0027175A" w:rsidP="0027175A">
      <w:pPr>
        <w:rPr>
          <w:sz w:val="12"/>
        </w:rPr>
      </w:pPr>
      <w:r w:rsidRPr="001E5C8B">
        <w:rPr>
          <w:sz w:val="12"/>
        </w:rPr>
        <w:t>Talking about the African Union for just a second, do they have --</w:t>
      </w:r>
      <w:r w:rsidRPr="001E5C8B">
        <w:rPr>
          <w:u w:val="single"/>
        </w:rPr>
        <w:t xml:space="preserve"> does the African Union address the issue of terrorism on the continent, they have a game plan to deal with terrorism? </w:t>
      </w:r>
      <w:r w:rsidRPr="001E5C8B">
        <w:rPr>
          <w:sz w:val="12"/>
        </w:rPr>
        <w:t>THOMAS-GREENFIELD: We're working very closely with the African Union on terrorism on the continent, it's high on their agenda</w:t>
      </w:r>
      <w:r w:rsidRPr="001E5C8B">
        <w:rPr>
          <w:u w:val="single"/>
        </w:rPr>
        <w:t xml:space="preserve">. In the case of Nigeria, they have been very much a part of the creation of the multinational joint task force in Chad and we've provided them some funding and some assistance in their efforts there. </w:t>
      </w:r>
    </w:p>
    <w:p w14:paraId="448A79E4" w14:textId="77777777" w:rsidR="0027175A" w:rsidRPr="001E5C8B" w:rsidRDefault="0027175A" w:rsidP="0027175A"/>
    <w:p w14:paraId="0F72FA1F" w14:textId="77777777" w:rsidR="0027175A" w:rsidRPr="001E5C8B" w:rsidRDefault="0027175A" w:rsidP="0027175A">
      <w:pPr>
        <w:pStyle w:val="Heading4"/>
      </w:pPr>
      <w:r w:rsidRPr="001E5C8B">
        <w:t>Nigerian counter terrorism efforts will fail because of a lack of authority</w:t>
      </w:r>
    </w:p>
    <w:p w14:paraId="48F22604" w14:textId="77777777" w:rsidR="0027175A" w:rsidRPr="001E5C8B" w:rsidRDefault="0027175A" w:rsidP="0027175A">
      <w:pPr>
        <w:rPr>
          <w:rStyle w:val="Style13ptBold"/>
          <w:rFonts w:cstheme="minorHAnsi"/>
          <w:b w:val="0"/>
          <w:sz w:val="16"/>
          <w:szCs w:val="16"/>
        </w:rPr>
      </w:pPr>
      <w:r w:rsidRPr="001E5C8B">
        <w:rPr>
          <w:rStyle w:val="Style13ptBold"/>
        </w:rPr>
        <w:t xml:space="preserve">Mentone 18- Intelligence Capacity Building Expert at </w:t>
      </w:r>
      <w:proofErr w:type="spellStart"/>
      <w:r w:rsidRPr="001E5C8B">
        <w:rPr>
          <w:rStyle w:val="Style13ptBold"/>
        </w:rPr>
        <w:t>Frontex</w:t>
      </w:r>
      <w:proofErr w:type="spellEnd"/>
      <w:r w:rsidRPr="001E5C8B">
        <w:rPr>
          <w:rStyle w:val="Style13ptBold"/>
        </w:rPr>
        <w:t xml:space="preserve"> </w:t>
      </w:r>
      <w:r w:rsidRPr="001E5C8B">
        <w:rPr>
          <w:rStyle w:val="Style13ptBold"/>
          <w:rFonts w:cstheme="minorHAnsi"/>
          <w:b w:val="0"/>
          <w:sz w:val="16"/>
          <w:szCs w:val="16"/>
        </w:rPr>
        <w:t xml:space="preserve">[Dario European Eye on Radicalization October 2, “The Counterterrorism Framework in Nigeria: Strategic and Operational Pitfalls” </w:t>
      </w:r>
      <w:hyperlink r:id="rId104" w:history="1">
        <w:r w:rsidRPr="001E5C8B">
          <w:rPr>
            <w:rStyle w:val="Hyperlink"/>
            <w:rFonts w:cstheme="minorHAnsi"/>
            <w:sz w:val="16"/>
            <w:szCs w:val="16"/>
          </w:rPr>
          <w:t>https://eeradicalization.com/the-counterterrorism-framework-in-nigeria-strategic-and-operational-pitfalls/</w:t>
        </w:r>
      </w:hyperlink>
      <w:r w:rsidRPr="001E5C8B">
        <w:rPr>
          <w:rStyle w:val="Style13ptBold"/>
          <w:rFonts w:cstheme="minorHAnsi"/>
          <w:b w:val="0"/>
          <w:sz w:val="16"/>
          <w:szCs w:val="16"/>
        </w:rPr>
        <w:t>]</w:t>
      </w:r>
    </w:p>
    <w:p w14:paraId="0CA94E7C" w14:textId="77777777" w:rsidR="0027175A" w:rsidRPr="001E5C8B" w:rsidRDefault="0027175A" w:rsidP="0027175A">
      <w:pPr>
        <w:rPr>
          <w:rStyle w:val="Style13ptBold"/>
          <w:rFonts w:cstheme="minorHAnsi"/>
          <w:b w:val="0"/>
          <w:sz w:val="16"/>
          <w:szCs w:val="16"/>
        </w:rPr>
      </w:pPr>
    </w:p>
    <w:p w14:paraId="56349528" w14:textId="77777777" w:rsidR="0027175A" w:rsidRPr="001E5C8B" w:rsidRDefault="0027175A" w:rsidP="0027175A">
      <w:pPr>
        <w:rPr>
          <w:sz w:val="12"/>
        </w:rPr>
      </w:pPr>
      <w:r w:rsidRPr="001E5C8B">
        <w:rPr>
          <w:sz w:val="12"/>
        </w:rPr>
        <w:t xml:space="preserve">3. Counter-terrorism in Nigeria: Policy Framework and Institutional Capacity </w:t>
      </w:r>
      <w:r w:rsidRPr="001E5C8B">
        <w:rPr>
          <w:u w:val="single"/>
        </w:rPr>
        <w:t>The effort to provide Nigeria with a comprehensive legal framework for combating terrorism was formalized with the introduction of the Terrorism Prevention Act on February 17, 2013. It amended the country’s first counterterrorism law, which was passed in 2011.</w:t>
      </w:r>
      <w:r w:rsidRPr="001E5C8B">
        <w:rPr>
          <w:sz w:val="12"/>
        </w:rPr>
        <w:t xml:space="preserve"> The Act mainly sought to promote inter-agency counter-terrorism efforts, set the responsibilities of the different stakeholders, and define their specific functions, including the possibility for law enforcement agencies to detain and prosecute individuals suspected of terrorism. Most importantly, </w:t>
      </w:r>
      <w:r w:rsidRPr="001E5C8B">
        <w:rPr>
          <w:u w:val="single"/>
        </w:rPr>
        <w:t>the document provides the ONSA with the responsibility for aligning counterterrorism efforts between security and law enforcement agencies,</w:t>
      </w:r>
      <w:r w:rsidRPr="001E5C8B">
        <w:rPr>
          <w:sz w:val="12"/>
        </w:rPr>
        <w:t xml:space="preserve"> including the Attorney General of the Federation (AGF) , which, in turn, ensures that Nigeria’s CT framework is in line with international counter-terrorism legal instruments. The ONSA falls under the supervision of the Federal Ministry of Interior and serves the President as the chief advisor on national security issues, particularly in terms of counter-terrorism. The ONSA’s primary responsibility is to harmonize and ensure synergy among security forces operating in the realm of counterterrorism – the Department of State Service (DSS), the National Intelligence Agency (NIA), the Police, the Armed Forces, and other government authorities. While the amended version of the Terrorism Prevention Act provided the country with the necessary legal framework to counter terrorist threats, the policy framework for counter-terrorism is primarily enshrined in the NACTEST. The document was first adopted by President Goodluck Jonathan in April 2014 and was subsequently followed by a second version released by President Buhari’s administration in August 2016. The NACTEST institutionalized the position of the Counter-Terrorism Center (CTC) within the ONSA’s structure in order to coordinate the implementation of the national CT strategy and oversee security and intelligence operations in the country. </w:t>
      </w:r>
      <w:r w:rsidRPr="001E5C8B">
        <w:rPr>
          <w:rStyle w:val="StyleUnderline"/>
        </w:rPr>
        <w:t>The ONSA does not have statutory executive functions but does have an advisory role. This arrangement has been criticized on several occasions as a potential obstacle to the effective implementation of the strategy</w:t>
      </w:r>
      <w:r w:rsidRPr="001E5C8B">
        <w:rPr>
          <w:sz w:val="12"/>
        </w:rPr>
        <w:t xml:space="preserve"> (</w:t>
      </w:r>
      <w:proofErr w:type="spellStart"/>
      <w:r w:rsidRPr="001E5C8B">
        <w:rPr>
          <w:sz w:val="12"/>
        </w:rPr>
        <w:t>Eji</w:t>
      </w:r>
      <w:proofErr w:type="spellEnd"/>
      <w:r w:rsidRPr="001E5C8B">
        <w:rPr>
          <w:sz w:val="12"/>
        </w:rPr>
        <w:t xml:space="preserve">, 2016; </w:t>
      </w:r>
      <w:proofErr w:type="spellStart"/>
      <w:r w:rsidRPr="001E5C8B">
        <w:rPr>
          <w:sz w:val="12"/>
        </w:rPr>
        <w:t>Onapajo</w:t>
      </w:r>
      <w:proofErr w:type="spellEnd"/>
      <w:r w:rsidRPr="001E5C8B">
        <w:rPr>
          <w:sz w:val="12"/>
        </w:rPr>
        <w:t>, 2016). The national CT strategy is developed around five main work streams, each with specific medium and long-term objectives. The five pillars include: Forestall, Secure, Identify, Prepare and Implement: 1. Forestall aims at reducing the risk of radicalization; 2. Secure entails the process of raising the security posture of the country in the face of terrorist threats; 3. Identify aims at pre-emption through detection, early warning as well as the strengthening of the judicial system; 4. Prepare seeks to mitigate the risk of terrorist attacks by increasing the capability of the Government to react to such an occurrence; and, 5. Implement, which aims to foster coordination/cooperation at the operational and strategic levels both within and beyond national boundaries (NACTEST, 2016, pp.15-16)</w:t>
      </w:r>
    </w:p>
    <w:p w14:paraId="3A4AFC85" w14:textId="77777777" w:rsidR="0027175A" w:rsidRPr="001E5C8B" w:rsidRDefault="0027175A" w:rsidP="0027175A">
      <w:pPr>
        <w:rPr>
          <w:u w:val="single"/>
        </w:rPr>
      </w:pPr>
    </w:p>
    <w:p w14:paraId="69C63DC0" w14:textId="77777777" w:rsidR="0027175A" w:rsidRPr="001E5C8B" w:rsidRDefault="0027175A" w:rsidP="0027175A">
      <w:pPr>
        <w:rPr>
          <w:sz w:val="16"/>
        </w:rPr>
      </w:pPr>
    </w:p>
    <w:p w14:paraId="753BDADE" w14:textId="77777777" w:rsidR="0027175A" w:rsidRPr="001E5C8B" w:rsidRDefault="0027175A" w:rsidP="0027175A">
      <w:pPr>
        <w:pStyle w:val="Heading4"/>
      </w:pPr>
      <w:r w:rsidRPr="001E5C8B">
        <w:t>Military counterterrorism only exacerbates the conflict in Nigeria – empirically proven.</w:t>
      </w:r>
    </w:p>
    <w:p w14:paraId="14487AFA" w14:textId="77777777" w:rsidR="0027175A" w:rsidRPr="001E5C8B" w:rsidRDefault="0027175A" w:rsidP="0027175A">
      <w:pPr>
        <w:rPr>
          <w:sz w:val="16"/>
          <w:szCs w:val="16"/>
        </w:rPr>
      </w:pPr>
      <w:proofErr w:type="spellStart"/>
      <w:r w:rsidRPr="001E5C8B">
        <w:rPr>
          <w:rStyle w:val="Style13ptBold"/>
        </w:rPr>
        <w:t>DiCristopher</w:t>
      </w:r>
      <w:proofErr w:type="spellEnd"/>
      <w:r w:rsidRPr="001E5C8B">
        <w:rPr>
          <w:rStyle w:val="Style13ptBold"/>
        </w:rPr>
        <w:t xml:space="preserve"> 2016- CNBC Energy Reporter</w:t>
      </w:r>
      <w:r w:rsidRPr="001E5C8B">
        <w:t xml:space="preserve"> </w:t>
      </w:r>
      <w:r w:rsidRPr="001E5C8B">
        <w:rPr>
          <w:sz w:val="16"/>
          <w:szCs w:val="16"/>
        </w:rPr>
        <w:t xml:space="preserve">[Tom, 5-20-16, “‘Niger Delta Avengers’: Who they are, and what they want”, </w:t>
      </w:r>
      <w:hyperlink r:id="rId105" w:history="1">
        <w:r w:rsidRPr="001E5C8B">
          <w:rPr>
            <w:rStyle w:val="Hyperlink"/>
            <w:sz w:val="16"/>
            <w:szCs w:val="16"/>
          </w:rPr>
          <w:t>https://www.cnbc.com/2016/05/20/niger-delta-avengers-who-they-are-and-what-they-want.html</w:t>
        </w:r>
      </w:hyperlink>
      <w:r w:rsidRPr="001E5C8B">
        <w:rPr>
          <w:sz w:val="16"/>
          <w:szCs w:val="16"/>
        </w:rPr>
        <w:t>, 7-12-19]</w:t>
      </w:r>
    </w:p>
    <w:p w14:paraId="3BA273E8" w14:textId="77777777" w:rsidR="0027175A" w:rsidRPr="001E5C8B" w:rsidRDefault="0027175A" w:rsidP="0027175A"/>
    <w:p w14:paraId="62454FC4" w14:textId="77777777" w:rsidR="0027175A" w:rsidRPr="001E5C8B" w:rsidRDefault="0027175A" w:rsidP="0027175A">
      <w:pPr>
        <w:rPr>
          <w:sz w:val="14"/>
        </w:rPr>
      </w:pPr>
      <w:r w:rsidRPr="001E5C8B">
        <w:rPr>
          <w:sz w:val="14"/>
        </w:rPr>
        <w:t xml:space="preserve">What we’re really concerned about </w:t>
      </w:r>
      <w:r w:rsidRPr="001E5C8B">
        <w:rPr>
          <w:u w:val="single"/>
        </w:rPr>
        <w:t>is Buhari’s response to the NDA has been one of serious threats, which historically hasn’t worked</w:t>
      </w:r>
      <w:r w:rsidRPr="001E5C8B">
        <w:rPr>
          <w:sz w:val="14"/>
        </w:rPr>
        <w:t xml:space="preserve">. It’s </w:t>
      </w:r>
      <w:r w:rsidRPr="001E5C8B">
        <w:rPr>
          <w:u w:val="single"/>
        </w:rPr>
        <w:t xml:space="preserve">just made things worse. While the amnesty failed to address broader concerns about development and political inclusion, </w:t>
      </w:r>
      <w:proofErr w:type="spellStart"/>
      <w:r w:rsidRPr="001E5C8B">
        <w:rPr>
          <w:u w:val="single"/>
        </w:rPr>
        <w:t>Iwilade</w:t>
      </w:r>
      <w:proofErr w:type="spellEnd"/>
      <w:r w:rsidRPr="001E5C8B">
        <w:rPr>
          <w:u w:val="single"/>
        </w:rPr>
        <w:t xml:space="preserve"> said it has improved the lives of former low-level militants by allowing fugitives to return to civilian life and reducing violence in the Delta. </w:t>
      </w:r>
      <w:r w:rsidRPr="001E5C8B">
        <w:rPr>
          <w:sz w:val="14"/>
        </w:rPr>
        <w:t>And while training has failed to lead to jobs in many cases, it has allowed at least some people to start businesses and families, he said. Those benefits could limit the appeal among former militants of returning to the Delta’s networks of creeks to carry out attacks. Still,</w:t>
      </w:r>
      <w:r w:rsidRPr="001E5C8B">
        <w:rPr>
          <w:u w:val="single"/>
        </w:rPr>
        <w:t xml:space="preserve"> the Nigerian government runs the risk of exacerbating the problem if it takes a hard line,</w:t>
      </w:r>
      <w:r w:rsidRPr="001E5C8B">
        <w:rPr>
          <w:sz w:val="14"/>
        </w:rPr>
        <w:t xml:space="preserve"> said </w:t>
      </w:r>
      <w:proofErr w:type="spellStart"/>
      <w:r w:rsidRPr="001E5C8B">
        <w:rPr>
          <w:sz w:val="14"/>
        </w:rPr>
        <w:t>Olanshile</w:t>
      </w:r>
      <w:proofErr w:type="spellEnd"/>
      <w:r w:rsidRPr="001E5C8B">
        <w:rPr>
          <w:sz w:val="14"/>
        </w:rPr>
        <w:t xml:space="preserve"> Akintola, another research student at Oxford who also interacts with Nigerian youth, told CNBC in a separate interview. “</w:t>
      </w:r>
      <w:r w:rsidRPr="001E5C8B">
        <w:rPr>
          <w:rStyle w:val="StyleUnderline"/>
        </w:rPr>
        <w:t>What we’re really concerned about is Buhari’s response to the NDA has been one of serious threats, which historically hasn’t worked. It’s just made things worse,”</w:t>
      </w:r>
      <w:r w:rsidRPr="001E5C8B">
        <w:rPr>
          <w:sz w:val="14"/>
        </w:rPr>
        <w:t xml:space="preserve"> he said. ‘Get bought off’ Buhari has vowed to stamp out the Avengers, but the </w:t>
      </w:r>
      <w:r w:rsidRPr="001E5C8B">
        <w:rPr>
          <w:u w:val="single"/>
        </w:rPr>
        <w:t xml:space="preserve">military has found it difficult in the past to hunt down militants in the Delta’s maze of creeks. Nigeria’s armed forces are also stretched thin as they wage a simultaneous, separate campaign against Muslim terror group Boko Haram in the north, and grapples with ethnic land conflicts in Nigeria’s middle belt. Both </w:t>
      </w:r>
      <w:proofErr w:type="spellStart"/>
      <w:r w:rsidRPr="001E5C8B">
        <w:rPr>
          <w:u w:val="single"/>
        </w:rPr>
        <w:t>Iwilade</w:t>
      </w:r>
      <w:proofErr w:type="spellEnd"/>
      <w:r w:rsidRPr="001E5C8B">
        <w:rPr>
          <w:u w:val="single"/>
        </w:rPr>
        <w:t xml:space="preserve"> and Akintola said the ultimate solution will require Buhari to start a dialogue with the Delta region and address the root causes of unrest. The key is to show a greater commitment to a more-inclusive form of government that reduces marginalization and assures Buhari’s anti-corruption campaign does not solely target the opposition party,</w:t>
      </w:r>
      <w:r w:rsidRPr="001E5C8B">
        <w:rPr>
          <w:sz w:val="14"/>
        </w:rPr>
        <w:t xml:space="preserve"> </w:t>
      </w:r>
      <w:proofErr w:type="spellStart"/>
      <w:r w:rsidRPr="001E5C8B">
        <w:rPr>
          <w:sz w:val="14"/>
        </w:rPr>
        <w:t>Iwilade</w:t>
      </w:r>
      <w:proofErr w:type="spellEnd"/>
      <w:r w:rsidRPr="001E5C8B">
        <w:rPr>
          <w:sz w:val="14"/>
        </w:rPr>
        <w:t xml:space="preserve"> said. Until then, the amnesty has given young, disenfranchised men a simple model, according to Ambassador Campbell. </w:t>
      </w:r>
      <w:r w:rsidRPr="001E5C8B">
        <w:rPr>
          <w:u w:val="single"/>
        </w:rPr>
        <w:t>“If you have nothing to do, go out, blow up enough and you’ll get bought off,</w:t>
      </w:r>
      <w:r w:rsidRPr="001E5C8B">
        <w:rPr>
          <w:sz w:val="14"/>
        </w:rPr>
        <w:t xml:space="preserve">” he said. </w:t>
      </w:r>
    </w:p>
    <w:p w14:paraId="1811ECCB" w14:textId="77777777" w:rsidR="0027175A" w:rsidRPr="001E5C8B" w:rsidRDefault="0027175A" w:rsidP="0027175A"/>
    <w:p w14:paraId="02B5F261" w14:textId="77777777" w:rsidR="0027175A" w:rsidRPr="001E5C8B" w:rsidRDefault="0027175A" w:rsidP="0027175A">
      <w:pPr>
        <w:spacing w:after="160" w:line="259" w:lineRule="auto"/>
        <w:rPr>
          <w:rFonts w:asciiTheme="minorHAnsi" w:hAnsiTheme="minorHAnsi"/>
          <w:sz w:val="22"/>
        </w:rPr>
      </w:pPr>
    </w:p>
    <w:p w14:paraId="1920236B" w14:textId="77777777" w:rsidR="0027175A" w:rsidRPr="001E5C8B" w:rsidRDefault="0027175A" w:rsidP="0027175A">
      <w:pPr>
        <w:pStyle w:val="Heading4"/>
      </w:pPr>
      <w:r w:rsidRPr="001E5C8B">
        <w:t>Counter Terrorism efforts in Nigeria fail – they create anti-US resentment, lack the political will and regional cooperation</w:t>
      </w:r>
    </w:p>
    <w:p w14:paraId="00FB91D9" w14:textId="77777777" w:rsidR="0027175A" w:rsidRPr="001E5C8B" w:rsidRDefault="0027175A" w:rsidP="0027175A">
      <w:r w:rsidRPr="001E5C8B">
        <w:rPr>
          <w:rStyle w:val="Style13ptBold"/>
        </w:rPr>
        <w:t>Bakari 17</w:t>
      </w:r>
      <w:r w:rsidRPr="001E5C8B">
        <w:t xml:space="preserve"> - </w:t>
      </w:r>
      <w:r w:rsidRPr="001E5C8B">
        <w:rPr>
          <w:rStyle w:val="Style13ptBold"/>
        </w:rPr>
        <w:t xml:space="preserve">Group Captain, Nigerian Air Force Defense Technical Information Center </w:t>
      </w:r>
      <w:r w:rsidRPr="001E5C8B">
        <w:rPr>
          <w:sz w:val="16"/>
          <w:szCs w:val="16"/>
        </w:rPr>
        <w:t xml:space="preserve">[Ahmed 04-03-2017 “USSOF Operations In Africa: Prospects For Future Engagements In The Sahel” </w:t>
      </w:r>
      <w:hyperlink r:id="rId106" w:history="1">
        <w:r w:rsidRPr="001E5C8B">
          <w:rPr>
            <w:rStyle w:val="Hyperlink"/>
            <w:sz w:val="16"/>
            <w:szCs w:val="16"/>
          </w:rPr>
          <w:t>https://apps.dtic.mil/docs/citations/AD1037974</w:t>
        </w:r>
      </w:hyperlink>
      <w:r w:rsidRPr="001E5C8B">
        <w:rPr>
          <w:sz w:val="16"/>
          <w:szCs w:val="16"/>
        </w:rPr>
        <w:t>]</w:t>
      </w:r>
    </w:p>
    <w:p w14:paraId="4E16F15F" w14:textId="77777777" w:rsidR="0027175A" w:rsidRPr="001E5C8B" w:rsidRDefault="0027175A" w:rsidP="0027175A"/>
    <w:p w14:paraId="6136A48D" w14:textId="77777777" w:rsidR="0027175A" w:rsidRPr="001E5C8B" w:rsidRDefault="0027175A" w:rsidP="0027175A">
      <w:pPr>
        <w:rPr>
          <w:sz w:val="14"/>
        </w:rPr>
      </w:pPr>
      <w:r w:rsidRPr="001E5C8B">
        <w:rPr>
          <w:sz w:val="14"/>
        </w:rPr>
        <w:t xml:space="preserve">However, the use of </w:t>
      </w:r>
      <w:r w:rsidRPr="001E5C8B">
        <w:rPr>
          <w:rStyle w:val="StyleUnderline"/>
        </w:rPr>
        <w:t>kinetic action</w:t>
      </w:r>
      <w:r w:rsidRPr="001E5C8B">
        <w:rPr>
          <w:sz w:val="14"/>
        </w:rPr>
        <w:t xml:space="preserve"> by USSOF comes with some challenges. A fundamental challenge to USSOF operations outside the US, as evinced in the USSOF raid in </w:t>
      </w:r>
      <w:proofErr w:type="spellStart"/>
      <w:r w:rsidRPr="001E5C8B">
        <w:rPr>
          <w:sz w:val="14"/>
        </w:rPr>
        <w:t>Yakla</w:t>
      </w:r>
      <w:proofErr w:type="spellEnd"/>
      <w:r w:rsidRPr="001E5C8B">
        <w:rPr>
          <w:sz w:val="14"/>
        </w:rPr>
        <w:t xml:space="preserve">-Yemen, is </w:t>
      </w:r>
      <w:r w:rsidRPr="001E5C8B">
        <w:rPr>
          <w:rStyle w:val="StyleUnderline"/>
        </w:rPr>
        <w:t xml:space="preserve">how to function effectively without generating or </w:t>
      </w:r>
      <w:r w:rsidRPr="001E5C8B">
        <w:rPr>
          <w:rStyle w:val="Emphasis"/>
        </w:rPr>
        <w:t>exacerbating anti-US resentments</w:t>
      </w:r>
      <w:r w:rsidRPr="001E5C8B">
        <w:rPr>
          <w:rStyle w:val="StyleUnderline"/>
        </w:rPr>
        <w:t>, and galvanizing new supporters and resources for VEOs</w:t>
      </w:r>
      <w:r w:rsidRPr="001E5C8B">
        <w:rPr>
          <w:sz w:val="14"/>
        </w:rPr>
        <w:t xml:space="preserve">. In the Sahel, </w:t>
      </w:r>
      <w:r w:rsidRPr="001E5C8B">
        <w:rPr>
          <w:rStyle w:val="StyleUnderline"/>
        </w:rPr>
        <w:t>this challenge is worsened by the inability of the countries to project military power</w:t>
      </w:r>
      <w:r w:rsidRPr="001E5C8B">
        <w:rPr>
          <w:sz w:val="14"/>
        </w:rPr>
        <w:t xml:space="preserve"> in ways that optimally synergizes the non-lethal supporting efforts of USSOF.37 Military power infers a state’s ability to convert existing elements of national power into additional military capabilities, and the capacity to generate additional elements of power which can translate into military capabilities.</w:t>
      </w:r>
      <w:r w:rsidRPr="001E5C8B">
        <w:rPr>
          <w:rStyle w:val="StyleUnderline"/>
        </w:rPr>
        <w:t xml:space="preserve"> Sahelian states lack </w:t>
      </w:r>
      <w:r w:rsidRPr="001E5C8B">
        <w:rPr>
          <w:sz w:val="14"/>
        </w:rPr>
        <w:t>sufficient troops and defense</w:t>
      </w:r>
      <w:r w:rsidRPr="001E5C8B">
        <w:rPr>
          <w:rStyle w:val="StyleUnderline"/>
        </w:rPr>
        <w:t xml:space="preserve"> assets,</w:t>
      </w:r>
      <w:r w:rsidRPr="001E5C8B">
        <w:rPr>
          <w:sz w:val="14"/>
        </w:rPr>
        <w:t xml:space="preserve"> they also lack the financial means to procure sufficient military hardware, and lack the technological expertise to produce indigenous military capabilities to meet their security and defense imperatives. The inability to project military power could, be ameliorated by USSOF conducting kinetic action to support Sahelian forces, or providing hardware to boost the capacity for kinetic action by local forces. </w:t>
      </w:r>
      <w:r w:rsidRPr="001E5C8B">
        <w:rPr>
          <w:rStyle w:val="StyleUnderline"/>
        </w:rPr>
        <w:t>However,</w:t>
      </w:r>
      <w:r w:rsidRPr="001E5C8B">
        <w:rPr>
          <w:sz w:val="14"/>
        </w:rPr>
        <w:t xml:space="preserve"> </w:t>
      </w:r>
      <w:r w:rsidRPr="001E5C8B">
        <w:rPr>
          <w:rStyle w:val="StyleUnderline"/>
        </w:rPr>
        <w:t>enhancing military power may be hindered by the weak political will and commitment of Sahelian states to cooperate</w:t>
      </w:r>
      <w:r w:rsidRPr="001E5C8B">
        <w:rPr>
          <w:sz w:val="14"/>
        </w:rPr>
        <w:t xml:space="preserve">. Indeed, </w:t>
      </w:r>
      <w:r w:rsidRPr="001E5C8B">
        <w:rPr>
          <w:rStyle w:val="StyleUnderline"/>
        </w:rPr>
        <w:t>this policy shortcoming has</w:t>
      </w:r>
      <w:r w:rsidRPr="001E5C8B">
        <w:rPr>
          <w:sz w:val="14"/>
        </w:rPr>
        <w:t xml:space="preserve"> over the years</w:t>
      </w:r>
      <w:r w:rsidRPr="001E5C8B">
        <w:rPr>
          <w:rStyle w:val="StyleUnderline"/>
        </w:rPr>
        <w:t>, stifled the ability to fully actualize the desired outcomes</w:t>
      </w:r>
      <w:r w:rsidRPr="001E5C8B">
        <w:rPr>
          <w:sz w:val="14"/>
        </w:rPr>
        <w:t xml:space="preserve"> from the acquired skill sets and competencies from USSOF non-lethal engagement. </w:t>
      </w:r>
      <w:r w:rsidRPr="001E5C8B">
        <w:rPr>
          <w:u w:val="single"/>
        </w:rPr>
        <w:t>Poor cooperation between Nigeria and Cameroon allowed Boko Haram to cross borders freely</w:t>
      </w:r>
      <w:r w:rsidRPr="001E5C8B">
        <w:rPr>
          <w:sz w:val="14"/>
        </w:rPr>
        <w:t xml:space="preserve"> and observe operational pauses when its culmination seemed apparent and denied local forces the inability to pursue beyond their borders.41 </w:t>
      </w:r>
    </w:p>
    <w:p w14:paraId="08538EC4" w14:textId="77777777" w:rsidR="0027175A" w:rsidRPr="001E5C8B" w:rsidRDefault="0027175A" w:rsidP="0027175A"/>
    <w:p w14:paraId="0898AB01" w14:textId="77777777" w:rsidR="0027175A" w:rsidRPr="001E5C8B" w:rsidRDefault="0027175A" w:rsidP="0027175A">
      <w:pPr>
        <w:spacing w:after="160" w:line="259" w:lineRule="auto"/>
        <w:rPr>
          <w:rFonts w:asciiTheme="minorHAnsi" w:hAnsiTheme="minorHAnsi"/>
          <w:sz w:val="22"/>
        </w:rPr>
      </w:pPr>
    </w:p>
    <w:p w14:paraId="63E508DF" w14:textId="77777777" w:rsidR="0027175A" w:rsidRPr="001E5C8B" w:rsidRDefault="0027175A" w:rsidP="0027175A"/>
    <w:p w14:paraId="6492461A" w14:textId="77777777" w:rsidR="0027175A" w:rsidRPr="001E5C8B" w:rsidRDefault="0027175A" w:rsidP="0027175A">
      <w:pPr>
        <w:pStyle w:val="Heading3"/>
      </w:pPr>
      <w:r w:rsidRPr="001E5C8B">
        <w:t>AT Relations DA</w:t>
      </w:r>
    </w:p>
    <w:p w14:paraId="5A982D48" w14:textId="77777777" w:rsidR="0027175A" w:rsidRPr="001E5C8B" w:rsidRDefault="0027175A" w:rsidP="0027175A">
      <w:pPr>
        <w:pStyle w:val="Heading4"/>
      </w:pPr>
      <w:r w:rsidRPr="001E5C8B">
        <w:t>Non Unique – Nigeria is already upset at the US about conditions of the sale</w:t>
      </w:r>
    </w:p>
    <w:p w14:paraId="1B0E1B32" w14:textId="77777777" w:rsidR="0027175A" w:rsidRPr="001E5C8B" w:rsidRDefault="0027175A" w:rsidP="0027175A">
      <w:pPr>
        <w:rPr>
          <w:sz w:val="16"/>
          <w:szCs w:val="16"/>
        </w:rPr>
      </w:pPr>
      <w:r w:rsidRPr="001E5C8B">
        <w:rPr>
          <w:rStyle w:val="Style13ptBold"/>
        </w:rPr>
        <w:t xml:space="preserve">Voice of America News, 2018 </w:t>
      </w:r>
      <w:r w:rsidRPr="001E5C8B">
        <w:rPr>
          <w:sz w:val="16"/>
          <w:szCs w:val="16"/>
        </w:rPr>
        <w:t xml:space="preserve">[January 25 “Nigeria to Protest US Conditions on $494 Million Purchase of Fighter Planes” </w:t>
      </w:r>
      <w:hyperlink r:id="rId107" w:history="1">
        <w:r w:rsidRPr="001E5C8B">
          <w:rPr>
            <w:rStyle w:val="Hyperlink"/>
            <w:sz w:val="16"/>
            <w:szCs w:val="16"/>
          </w:rPr>
          <w:t>https://www.voanews.com/africa/nigeria-protest-us-conditions-494-million-purchase-fighter-planes</w:t>
        </w:r>
      </w:hyperlink>
      <w:r w:rsidRPr="001E5C8B">
        <w:rPr>
          <w:sz w:val="16"/>
          <w:szCs w:val="16"/>
        </w:rPr>
        <w:t>]</w:t>
      </w:r>
    </w:p>
    <w:p w14:paraId="07360032" w14:textId="77777777" w:rsidR="0027175A" w:rsidRPr="001E5C8B" w:rsidRDefault="0027175A" w:rsidP="0027175A">
      <w:pPr>
        <w:rPr>
          <w:sz w:val="16"/>
          <w:szCs w:val="16"/>
        </w:rPr>
      </w:pPr>
    </w:p>
    <w:p w14:paraId="3DB22607" w14:textId="77777777" w:rsidR="0027175A" w:rsidRPr="001E5C8B" w:rsidRDefault="0027175A" w:rsidP="0027175A">
      <w:pPr>
        <w:rPr>
          <w:rStyle w:val="StyleUnderline"/>
        </w:rPr>
      </w:pPr>
      <w:r w:rsidRPr="001E5C8B">
        <w:rPr>
          <w:sz w:val="14"/>
        </w:rPr>
        <w:t xml:space="preserve">ABUJA - </w:t>
      </w:r>
      <w:r w:rsidRPr="001E5C8B">
        <w:rPr>
          <w:rStyle w:val="StyleUnderline"/>
        </w:rPr>
        <w:t>Nigeria will protest to the United States over conditions imposed on its planned $494 million purchase of 12 A-29 Super Tucano fighter planes, Defense Minister Mansur Dan Ali said on Thursday.</w:t>
      </w:r>
      <w:r w:rsidRPr="001E5C8B">
        <w:rPr>
          <w:sz w:val="14"/>
        </w:rPr>
        <w:t xml:space="preserve"> </w:t>
      </w:r>
      <w:r w:rsidRPr="001E5C8B">
        <w:rPr>
          <w:rStyle w:val="StyleUnderline"/>
        </w:rPr>
        <w:t xml:space="preserve">Those conditions include the 2020 transfer date for the aircraft and that Nigerian technicians will not be trained by U.S. staff, be part of maintenance crews, nor can they study the production of the planes, he told reporters at a briefing in Abuja. </w:t>
      </w:r>
      <w:r w:rsidRPr="001E5C8B">
        <w:rPr>
          <w:sz w:val="14"/>
        </w:rPr>
        <w:t xml:space="preserve">The sale of the planes has been dogged by controversy. Under Barack Obama, the former U.S. president, the aircraft deal had been held off due to concerns about the Nigerian military's human rights abuses. In one instance, up to 170 people died last January after the air force bombed a refugee camp in the northeastern town of </w:t>
      </w:r>
      <w:proofErr w:type="spellStart"/>
      <w:r w:rsidRPr="001E5C8B">
        <w:rPr>
          <w:sz w:val="14"/>
        </w:rPr>
        <w:t>Rann</w:t>
      </w:r>
      <w:proofErr w:type="spellEnd"/>
      <w:r w:rsidRPr="001E5C8B">
        <w:rPr>
          <w:sz w:val="14"/>
        </w:rPr>
        <w:t xml:space="preserve">. But President Donald Trump's administration approved the sale to support Nigeria's efforts to fight Boko Haram militants and to boost U.S. defense jobs, sources told Reuters last April. In December, Nigeria's air force said the deal had been formally agreed. Dan Ali did not say whether the disagreement over the conditions would affect the air force's February 20 target for the final agreements to be signed and initial payments made. </w:t>
      </w:r>
      <w:r w:rsidRPr="001E5C8B">
        <w:rPr>
          <w:rStyle w:val="StyleUnderline"/>
        </w:rPr>
        <w:t>"These conditions we will not accept," he said. "[Nigeria's] security council has approved the purchase of the aircrafts but some of the conditions America gave us are stringent. We will discuss reducing the conditions with the American ambassador, [and] payments will be made when the conditions are reduced."</w:t>
      </w:r>
    </w:p>
    <w:p w14:paraId="7669A64B" w14:textId="77777777" w:rsidR="0027175A" w:rsidRPr="001E5C8B" w:rsidRDefault="0027175A" w:rsidP="0027175A"/>
    <w:p w14:paraId="4E1D7D96" w14:textId="77777777" w:rsidR="0027175A" w:rsidRPr="001E5C8B" w:rsidRDefault="0027175A" w:rsidP="0027175A">
      <w:pPr>
        <w:pStyle w:val="Heading4"/>
      </w:pPr>
      <w:r w:rsidRPr="001E5C8B">
        <w:t>Arms sales empirically won’t improve relations – past examples have caused troubles between the US and Nigeria</w:t>
      </w:r>
    </w:p>
    <w:p w14:paraId="5C67C486" w14:textId="77777777" w:rsidR="0027175A" w:rsidRPr="001E5C8B" w:rsidRDefault="0027175A" w:rsidP="0027175A">
      <w:pPr>
        <w:rPr>
          <w:sz w:val="16"/>
          <w:szCs w:val="16"/>
        </w:rPr>
      </w:pPr>
      <w:r w:rsidRPr="001E5C8B">
        <w:rPr>
          <w:rStyle w:val="Style13ptBold"/>
        </w:rPr>
        <w:t>Page, 2016 – advisor to the Defense and Security Program at Transparency International</w:t>
      </w:r>
      <w:r w:rsidRPr="001E5C8B">
        <w:t xml:space="preserve"> </w:t>
      </w:r>
      <w:r w:rsidRPr="001E5C8B">
        <w:rPr>
          <w:sz w:val="16"/>
          <w:szCs w:val="16"/>
        </w:rPr>
        <w:t xml:space="preserve">[Matthew “Five Reasons Washington Should Rethink Selling Warplanes to Nigeria” 11/8/16, </w:t>
      </w:r>
      <w:hyperlink r:id="rId108" w:history="1">
        <w:r w:rsidRPr="001E5C8B">
          <w:rPr>
            <w:rStyle w:val="Hyperlink"/>
            <w:sz w:val="16"/>
            <w:szCs w:val="16"/>
          </w:rPr>
          <w:t>https://warontherocks.com/2016/11/five-reasons-washington-should-rethink-selling-warplanes-to-nigeria/</w:t>
        </w:r>
      </w:hyperlink>
      <w:r w:rsidRPr="001E5C8B">
        <w:rPr>
          <w:sz w:val="16"/>
          <w:szCs w:val="16"/>
        </w:rPr>
        <w:t xml:space="preserve">  acc 7/3/19]</w:t>
      </w:r>
    </w:p>
    <w:p w14:paraId="13EB2B23" w14:textId="77777777" w:rsidR="0027175A" w:rsidRPr="001E5C8B" w:rsidRDefault="0027175A" w:rsidP="0027175A">
      <w:pPr>
        <w:rPr>
          <w:sz w:val="14"/>
        </w:rPr>
      </w:pPr>
    </w:p>
    <w:p w14:paraId="3FE2AB1E" w14:textId="77777777" w:rsidR="0027175A" w:rsidRPr="001E5C8B" w:rsidRDefault="0027175A" w:rsidP="0027175A">
      <w:pPr>
        <w:rPr>
          <w:sz w:val="12"/>
        </w:rPr>
      </w:pPr>
      <w:r w:rsidRPr="001E5C8B">
        <w:rPr>
          <w:rStyle w:val="StyleUnderline"/>
        </w:rPr>
        <w:t>Past arms transfers to Nigeria haven’t fostered closer bilateral defense cooperation.</w:t>
      </w:r>
      <w:r w:rsidRPr="001E5C8B">
        <w:rPr>
          <w:sz w:val="12"/>
        </w:rPr>
        <w:t xml:space="preserve"> The United States and Nigeria have a long but rocky history of bilateral military engagement, which increased markedly after Nigeria’s 1999 return to civilian rule. </w:t>
      </w:r>
      <w:r w:rsidRPr="001E5C8B">
        <w:rPr>
          <w:rStyle w:val="StyleUnderline"/>
        </w:rPr>
        <w:t>There is little evidence to suggest that U.S. arms transfers have been valued by the Nigerian military and some have become albatrosses in the relationship. Washington’s sale of C-130 military transport planes to Nigeria in the 1970s is a prime example, having been more a source of irritation than goodwill over the years</w:t>
      </w:r>
      <w:r w:rsidRPr="001E5C8B">
        <w:rPr>
          <w:sz w:val="12"/>
        </w:rPr>
        <w:t xml:space="preserve">. Despite being relied upon to ferry troops around Nigeria and to regional peacekeeping deployments, the Nigerian air force neglected to properly maintain the aircraft for years. One C-130 crashed in 1992, killing 163 and others were cannibalized for parts. Washington has repeatedly provided funds and technical assistance to ensure Nigeria’s C-130s have the spare parts and routine maintenance they need to stay airborne. </w:t>
      </w:r>
      <w:r w:rsidRPr="001E5C8B">
        <w:rPr>
          <w:rStyle w:val="StyleUnderline"/>
        </w:rPr>
        <w:t xml:space="preserve">Likewise, Washington’s 2015 gift of 24 hand-me-down Mine Resistant Armored-Protected (MRAP) vehicles did not seem well received. The Nigerian press quoted anonymous military sources who called the MRAPs “carcasses” and “Greek gifts”. </w:t>
      </w:r>
      <w:r w:rsidRPr="001E5C8B">
        <w:rPr>
          <w:sz w:val="12"/>
        </w:rPr>
        <w:t>U.S. officials admitted the vehicles needed some work, reportedly saying: “The repairs of the vehicles are up to the Nigerian government…We have not done the estimate of what it will cost the Nigerian government to fix the vehicles.”</w:t>
      </w:r>
    </w:p>
    <w:p w14:paraId="75CB69B9" w14:textId="77777777" w:rsidR="0027175A" w:rsidRPr="001E5C8B" w:rsidRDefault="0027175A" w:rsidP="0027175A"/>
    <w:p w14:paraId="17A3D785" w14:textId="77777777" w:rsidR="0027175A" w:rsidRPr="001E5C8B" w:rsidRDefault="0027175A" w:rsidP="0027175A">
      <w:pPr>
        <w:pStyle w:val="Heading4"/>
      </w:pPr>
      <w:r w:rsidRPr="001E5C8B">
        <w:t>Non-Unique – relations have already broken down – US criticism offended Nigeria’s president</w:t>
      </w:r>
    </w:p>
    <w:p w14:paraId="038FBFCB" w14:textId="77777777" w:rsidR="0027175A" w:rsidRPr="001E5C8B" w:rsidRDefault="0027175A" w:rsidP="0027175A">
      <w:pPr>
        <w:rPr>
          <w:rStyle w:val="Style13ptBold"/>
          <w:b w:val="0"/>
          <w:sz w:val="16"/>
          <w:szCs w:val="16"/>
        </w:rPr>
      </w:pPr>
      <w:bookmarkStart w:id="9" w:name="_Hlk13755820"/>
      <w:proofErr w:type="spellStart"/>
      <w:r w:rsidRPr="001E5C8B">
        <w:rPr>
          <w:rStyle w:val="Style13ptBold"/>
        </w:rPr>
        <w:t>Nossiter</w:t>
      </w:r>
      <w:proofErr w:type="spellEnd"/>
      <w:r w:rsidRPr="001E5C8B">
        <w:rPr>
          <w:rStyle w:val="Style13ptBold"/>
        </w:rPr>
        <w:t xml:space="preserve"> 2015</w:t>
      </w:r>
      <w:r w:rsidRPr="001E5C8B">
        <w:rPr>
          <w:rStyle w:val="Style13ptBold"/>
          <w:b w:val="0"/>
        </w:rPr>
        <w:t xml:space="preserve"> </w:t>
      </w:r>
      <w:r w:rsidRPr="001E5C8B">
        <w:rPr>
          <w:rStyle w:val="Style13ptBold"/>
        </w:rPr>
        <w:t>–</w:t>
      </w:r>
      <w:r w:rsidRPr="001E5C8B">
        <w:t xml:space="preserve"> </w:t>
      </w:r>
      <w:r w:rsidRPr="001E5C8B">
        <w:rPr>
          <w:rStyle w:val="Style13ptBold"/>
        </w:rPr>
        <w:t xml:space="preserve">West Africa Bureau Chief at the New York Times </w:t>
      </w:r>
      <w:r w:rsidRPr="001E5C8B">
        <w:rPr>
          <w:rStyle w:val="Style13ptBold"/>
          <w:b w:val="0"/>
          <w:sz w:val="16"/>
          <w:szCs w:val="16"/>
        </w:rPr>
        <w:t>[Adam, , 7/24/15, “Nigeria Says U.S. Ban on Arms Sales Is Helping Rebels” ProQuest, acc 7/11/19]</w:t>
      </w:r>
    </w:p>
    <w:p w14:paraId="3CBD843F" w14:textId="77777777" w:rsidR="0027175A" w:rsidRPr="001E5C8B" w:rsidRDefault="0027175A" w:rsidP="0027175A">
      <w:pPr>
        <w:rPr>
          <w:rStyle w:val="Style13ptBold"/>
          <w:b w:val="0"/>
          <w:sz w:val="16"/>
          <w:szCs w:val="16"/>
        </w:rPr>
      </w:pPr>
    </w:p>
    <w:bookmarkEnd w:id="9"/>
    <w:p w14:paraId="4D8732E3" w14:textId="77777777" w:rsidR="0027175A" w:rsidRPr="001E5C8B" w:rsidRDefault="0027175A" w:rsidP="0027175A">
      <w:pPr>
        <w:rPr>
          <w:sz w:val="14"/>
        </w:rPr>
      </w:pPr>
      <w:r w:rsidRPr="001E5C8B">
        <w:rPr>
          <w:rStyle w:val="StyleUnderline"/>
        </w:rPr>
        <w:t xml:space="preserve">Nigeria's new president, Muhammadu Buhari, sharply criticized the United States this week for refusing to sell his country weapons in the fight against Boko Haram, in a speech that raised eyebrows in Washington for its echoes of previous Nigerian rhetoric. In remarks that surprised current and former United States officials, Mr. Buhari, a former army general, blamed Washington on Wednesday for his country's failure to rout Boko Haram and brushed aside well-documented reports of human rights violations by the Nigerian military. </w:t>
      </w:r>
      <w:r w:rsidRPr="001E5C8B">
        <w:rPr>
          <w:sz w:val="14"/>
        </w:rPr>
        <w:t>The speech at the United States Institute of Peace in Washington -- made just two days after he was warmly welcomed to the White House by President Obama -- appeared to contradict some of Mr. Buhari's recent actions, including last week's across-the-board firing of Nigeria's military chiefs, some of them linked to the rights violations, and his earlier promise to look into the reports. In remarks to reporters this week, Mr. Obama greeted the Nigerian leader as someone committed to fighting corruption, a breath of fresh air after the man he defeated in the March election, Goodluck Jonathan.</w:t>
      </w:r>
      <w:r w:rsidRPr="001E5C8B">
        <w:rPr>
          <w:rStyle w:val="StyleUnderline"/>
        </w:rPr>
        <w:t xml:space="preserve"> And the invitation to Washington itself, which is unusual for an African leader so soon after his election, was intended to show that relations between the two countries were on a new footing after months of frostiness over the reports of human rights violations</w:t>
      </w:r>
      <w:r w:rsidRPr="001E5C8B">
        <w:rPr>
          <w:sz w:val="14"/>
        </w:rPr>
        <w:t xml:space="preserve">. </w:t>
      </w:r>
    </w:p>
    <w:p w14:paraId="56B80BAD" w14:textId="77777777" w:rsidR="0027175A" w:rsidRPr="001E5C8B" w:rsidRDefault="0027175A" w:rsidP="0027175A"/>
    <w:p w14:paraId="6DA4C430" w14:textId="77777777" w:rsidR="0027175A" w:rsidRPr="001E5C8B" w:rsidRDefault="0027175A" w:rsidP="0027175A">
      <w:pPr>
        <w:pStyle w:val="Heading4"/>
      </w:pPr>
      <w:r w:rsidRPr="001E5C8B">
        <w:t>Nigeria is not worried about US counter terrorism cooperation because we have existing collaborations</w:t>
      </w:r>
    </w:p>
    <w:p w14:paraId="65074532" w14:textId="77777777" w:rsidR="0027175A" w:rsidRPr="001E5C8B" w:rsidRDefault="0027175A" w:rsidP="0027175A">
      <w:pPr>
        <w:rPr>
          <w:sz w:val="16"/>
          <w:szCs w:val="20"/>
        </w:rPr>
      </w:pPr>
      <w:proofErr w:type="spellStart"/>
      <w:r w:rsidRPr="001E5C8B">
        <w:rPr>
          <w:rStyle w:val="Style13ptBold"/>
        </w:rPr>
        <w:t>DefenceWeb</w:t>
      </w:r>
      <w:proofErr w:type="spellEnd"/>
      <w:r w:rsidRPr="001E5C8B">
        <w:rPr>
          <w:rStyle w:val="Style13ptBold"/>
        </w:rPr>
        <w:t xml:space="preserve">, 2016 </w:t>
      </w:r>
      <w:r w:rsidRPr="001E5C8B">
        <w:rPr>
          <w:sz w:val="16"/>
          <w:szCs w:val="20"/>
        </w:rPr>
        <w:t>[</w:t>
      </w:r>
      <w:proofErr w:type="spellStart"/>
      <w:r w:rsidRPr="001E5C8B">
        <w:rPr>
          <w:sz w:val="16"/>
          <w:szCs w:val="20"/>
        </w:rPr>
        <w:t>DefenceWeb</w:t>
      </w:r>
      <w:proofErr w:type="spellEnd"/>
      <w:r w:rsidRPr="001E5C8B">
        <w:rPr>
          <w:sz w:val="16"/>
          <w:szCs w:val="20"/>
        </w:rPr>
        <w:t xml:space="preserve"> December 8, 2016 </w:t>
      </w:r>
      <w:proofErr w:type="spellStart"/>
      <w:r w:rsidRPr="001E5C8B">
        <w:rPr>
          <w:sz w:val="16"/>
          <w:szCs w:val="20"/>
        </w:rPr>
        <w:t>DefenceWeb</w:t>
      </w:r>
      <w:proofErr w:type="spellEnd"/>
      <w:r w:rsidRPr="001E5C8B">
        <w:rPr>
          <w:sz w:val="16"/>
          <w:szCs w:val="20"/>
        </w:rPr>
        <w:t xml:space="preserve"> “Nigerian Air Force adding aircraft to its fleet” Lexis]</w:t>
      </w:r>
    </w:p>
    <w:p w14:paraId="62F66E65" w14:textId="77777777" w:rsidR="0027175A" w:rsidRPr="001E5C8B" w:rsidRDefault="0027175A" w:rsidP="0027175A">
      <w:pPr>
        <w:rPr>
          <w:sz w:val="16"/>
          <w:szCs w:val="20"/>
        </w:rPr>
      </w:pPr>
    </w:p>
    <w:p w14:paraId="22F613BA" w14:textId="77777777" w:rsidR="0027175A" w:rsidRPr="001E5C8B" w:rsidRDefault="0027175A" w:rsidP="0027175A">
      <w:pPr>
        <w:rPr>
          <w:sz w:val="14"/>
        </w:rPr>
      </w:pPr>
      <w:r w:rsidRPr="001E5C8B">
        <w:rPr>
          <w:u w:val="single"/>
        </w:rPr>
        <w:t>Although he declined to comment directly on whether the planned Super Tucano acquisition would not be blocked by the US, which in November apparently refused to let Brazil sell the aircraft to Nigeria citing the military's bad human rights record, the military chief said he did not foresee any problems since there are existing counter-terrorism collaborations between the two countries</w:t>
      </w:r>
      <w:r w:rsidRPr="001E5C8B">
        <w:rPr>
          <w:sz w:val="14"/>
        </w:rPr>
        <w:t xml:space="preserve">. </w:t>
      </w:r>
      <w:r w:rsidRPr="001E5C8B">
        <w:rPr>
          <w:rStyle w:val="StyleUnderline"/>
        </w:rPr>
        <w:t>In May this year the US was seeking to approve the sale of up to 12 Super Tucanos to Nigeria to battle Boko Haram.</w:t>
      </w:r>
      <w:r w:rsidRPr="001E5C8B">
        <w:rPr>
          <w:sz w:val="14"/>
        </w:rPr>
        <w:t xml:space="preserve"> One of the Super Tucano's production lines is in Florida, the other in Brazil. "All I can tell you is that </w:t>
      </w:r>
      <w:r w:rsidRPr="001E5C8B">
        <w:rPr>
          <w:u w:val="single"/>
        </w:rPr>
        <w:t xml:space="preserve">the US is supporting us in the North East. </w:t>
      </w:r>
      <w:r w:rsidRPr="001E5C8B">
        <w:rPr>
          <w:sz w:val="14"/>
        </w:rPr>
        <w:t xml:space="preserve">They are helping us with a lot of intelligence, so I do not see any reason why we should have difficulties," Abubakar said. </w:t>
      </w:r>
    </w:p>
    <w:p w14:paraId="555F83C9" w14:textId="77777777" w:rsidR="0027175A" w:rsidRPr="001E5C8B" w:rsidRDefault="0027175A" w:rsidP="0027175A"/>
    <w:p w14:paraId="05FFBF9F" w14:textId="77777777" w:rsidR="00BB7ACD" w:rsidRPr="001E5C8B" w:rsidRDefault="00BB7ACD" w:rsidP="00BB7ACD">
      <w:pPr>
        <w:pStyle w:val="Heading3"/>
      </w:pPr>
      <w:r w:rsidRPr="001E5C8B">
        <w:t>AT Oil Disad</w:t>
      </w:r>
    </w:p>
    <w:p w14:paraId="3F66F6FA" w14:textId="77777777" w:rsidR="00BB7ACD" w:rsidRPr="001E5C8B" w:rsidRDefault="00BB7ACD" w:rsidP="00BB7ACD">
      <w:pPr>
        <w:pStyle w:val="Heading4"/>
      </w:pPr>
      <w:r w:rsidRPr="001E5C8B">
        <w:t>Turn – exploitation of the Nigerian poor makes supply interruptions inevitable, which makes the oil market more unstable</w:t>
      </w:r>
    </w:p>
    <w:p w14:paraId="6C1DA1D8" w14:textId="77777777" w:rsidR="00BB7ACD" w:rsidRPr="001E5C8B" w:rsidRDefault="00BB7ACD" w:rsidP="00BB7ACD">
      <w:pPr>
        <w:rPr>
          <w:rFonts w:eastAsia="Calibri" w:cs="Times New Roman"/>
          <w:sz w:val="14"/>
        </w:rPr>
      </w:pPr>
      <w:proofErr w:type="spellStart"/>
      <w:r w:rsidRPr="001E5C8B">
        <w:rPr>
          <w:rFonts w:eastAsia="Calibri" w:cs="Times New Roman"/>
          <w:b/>
          <w:sz w:val="22"/>
        </w:rPr>
        <w:t>Saliu</w:t>
      </w:r>
      <w:proofErr w:type="spellEnd"/>
      <w:r w:rsidRPr="001E5C8B">
        <w:rPr>
          <w:rFonts w:eastAsia="Calibri" w:cs="Times New Roman"/>
          <w:b/>
          <w:sz w:val="22"/>
        </w:rPr>
        <w:t>, 2007 – prof at University of Ilorin</w:t>
      </w:r>
      <w:r w:rsidRPr="001E5C8B">
        <w:rPr>
          <w:rFonts w:eastAsia="Calibri" w:cs="Times New Roman"/>
          <w:sz w:val="14"/>
        </w:rPr>
        <w:t xml:space="preserve"> [H.A. Journal of Sustainable Development in Africa (Volume 9, No.4, 2007) Environmental Degradation, Rising Poverty And Conflict: Towards An Explanation Of The Niger-Delta Crisis JSTOR</w:t>
      </w:r>
    </w:p>
    <w:p w14:paraId="47D6D12E" w14:textId="77777777" w:rsidR="00BB7ACD" w:rsidRPr="001E5C8B" w:rsidRDefault="00BB7ACD" w:rsidP="00BB7ACD">
      <w:pPr>
        <w:rPr>
          <w:rFonts w:eastAsia="Calibri" w:cs="Times New Roman"/>
          <w:sz w:val="14"/>
        </w:rPr>
      </w:pPr>
    </w:p>
    <w:p w14:paraId="1723B957" w14:textId="77777777" w:rsidR="00BB7ACD" w:rsidRPr="001E5C8B" w:rsidRDefault="00BB7ACD" w:rsidP="00BB7ACD">
      <w:pPr>
        <w:rPr>
          <w:rFonts w:eastAsia="Calibri" w:cs="Times New Roman"/>
          <w:sz w:val="14"/>
        </w:rPr>
      </w:pPr>
      <w:r w:rsidRPr="001E5C8B">
        <w:rPr>
          <w:rFonts w:eastAsia="Calibri" w:cs="Times New Roman"/>
          <w:sz w:val="22"/>
          <w:u w:val="single"/>
        </w:rPr>
        <w:t>The continued pauperization of the majority amidst wealth particularly in the Niger Delta cannot but heighten frustration with the state. Forced by the circumstance of their people’s existence and the lack of political will to address the problems of the region by the Nigerian State, militant groups started mounting series of violent attacks on oil facilities, workers and state agencies particularly the armed forces</w:t>
      </w:r>
      <w:r w:rsidRPr="001E5C8B">
        <w:rPr>
          <w:rFonts w:eastAsia="Calibri" w:cs="Times New Roman"/>
          <w:sz w:val="14"/>
        </w:rPr>
        <w:t xml:space="preserve"> (Daily Independent, 2006: ix). </w:t>
      </w:r>
      <w:r w:rsidRPr="001E5C8B">
        <w:rPr>
          <w:rFonts w:eastAsia="Calibri" w:cs="Times New Roman"/>
          <w:sz w:val="22"/>
          <w:u w:val="single"/>
        </w:rPr>
        <w:t>Virtually all oil majors have been hit by the upsurge of violence in the Niger Delta</w:t>
      </w:r>
      <w:r w:rsidRPr="001E5C8B">
        <w:rPr>
          <w:rFonts w:eastAsia="Calibri" w:cs="Times New Roman"/>
          <w:sz w:val="14"/>
        </w:rPr>
        <w:t xml:space="preserve">. </w:t>
      </w:r>
      <w:r w:rsidRPr="001E5C8B">
        <w:rPr>
          <w:rFonts w:eastAsia="Calibri" w:cs="Times New Roman"/>
          <w:sz w:val="22"/>
          <w:u w:val="single"/>
        </w:rPr>
        <w:t>This coupled with crisis in the Middle East</w:t>
      </w:r>
      <w:r w:rsidRPr="001E5C8B">
        <w:rPr>
          <w:rFonts w:eastAsia="Calibri" w:cs="Times New Roman"/>
          <w:sz w:val="14"/>
        </w:rPr>
        <w:t xml:space="preserve"> and Persian Gulf, </w:t>
      </w:r>
      <w:r w:rsidRPr="001E5C8B">
        <w:rPr>
          <w:rFonts w:eastAsia="Calibri" w:cs="Times New Roman"/>
          <w:sz w:val="22"/>
          <w:u w:val="single"/>
        </w:rPr>
        <w:t>has led to an upward swing in the price of crude- oil at the world market</w:t>
      </w:r>
      <w:r w:rsidRPr="001E5C8B">
        <w:rPr>
          <w:rFonts w:eastAsia="Calibri" w:cs="Times New Roman"/>
          <w:sz w:val="14"/>
        </w:rPr>
        <w:t xml:space="preserve"> (Time, 2006:20; </w:t>
      </w:r>
      <w:proofErr w:type="spellStart"/>
      <w:r w:rsidRPr="001E5C8B">
        <w:rPr>
          <w:rFonts w:eastAsia="Calibri" w:cs="Times New Roman"/>
          <w:sz w:val="14"/>
        </w:rPr>
        <w:t>Thisday</w:t>
      </w:r>
      <w:proofErr w:type="spellEnd"/>
      <w:r w:rsidRPr="001E5C8B">
        <w:rPr>
          <w:rFonts w:eastAsia="Calibri" w:cs="Times New Roman"/>
          <w:sz w:val="14"/>
        </w:rPr>
        <w:t>, 2006). However, the spate of violence should not be taken to mean that, this is the only strategy utilized by the people of the region in their struggle for justice. The people of the Niger- Delta have utilized various options ranging from dialogue, litigation, peaceful protest and lately, open violence (</w:t>
      </w:r>
      <w:proofErr w:type="spellStart"/>
      <w:r w:rsidRPr="001E5C8B">
        <w:rPr>
          <w:rFonts w:eastAsia="Calibri" w:cs="Times New Roman"/>
          <w:sz w:val="14"/>
        </w:rPr>
        <w:t>Ogbogbo</w:t>
      </w:r>
      <w:proofErr w:type="spellEnd"/>
      <w:r w:rsidRPr="001E5C8B">
        <w:rPr>
          <w:rFonts w:eastAsia="Calibri" w:cs="Times New Roman"/>
          <w:sz w:val="14"/>
        </w:rPr>
        <w:t xml:space="preserve">, 2005:170-1770; </w:t>
      </w:r>
      <w:proofErr w:type="spellStart"/>
      <w:r w:rsidRPr="001E5C8B">
        <w:rPr>
          <w:rFonts w:eastAsia="Calibri" w:cs="Times New Roman"/>
          <w:sz w:val="14"/>
        </w:rPr>
        <w:t>Ovwasa</w:t>
      </w:r>
      <w:proofErr w:type="spellEnd"/>
      <w:r w:rsidRPr="001E5C8B">
        <w:rPr>
          <w:rFonts w:eastAsia="Calibri" w:cs="Times New Roman"/>
          <w:sz w:val="14"/>
        </w:rPr>
        <w:t xml:space="preserve">, 1999:93). The recourse to violence by the people of the Niger-Delta may be as a result of government unresponsiveness to their plight and their increasing level of frustration with the state. Aside the short-lived ‘12 day revolution’ of Isaac </w:t>
      </w:r>
      <w:proofErr w:type="spellStart"/>
      <w:r w:rsidRPr="001E5C8B">
        <w:rPr>
          <w:rFonts w:eastAsia="Calibri" w:cs="Times New Roman"/>
          <w:sz w:val="14"/>
        </w:rPr>
        <w:t>Adaka</w:t>
      </w:r>
      <w:proofErr w:type="spellEnd"/>
      <w:r w:rsidRPr="001E5C8B">
        <w:rPr>
          <w:rFonts w:eastAsia="Calibri" w:cs="Times New Roman"/>
          <w:sz w:val="14"/>
        </w:rPr>
        <w:t xml:space="preserve"> </w:t>
      </w:r>
      <w:proofErr w:type="spellStart"/>
      <w:r w:rsidRPr="001E5C8B">
        <w:rPr>
          <w:rFonts w:eastAsia="Calibri" w:cs="Times New Roman"/>
          <w:sz w:val="14"/>
        </w:rPr>
        <w:t>Boro</w:t>
      </w:r>
      <w:proofErr w:type="spellEnd"/>
      <w:r w:rsidRPr="001E5C8B">
        <w:rPr>
          <w:rFonts w:eastAsia="Calibri" w:cs="Times New Roman"/>
          <w:sz w:val="14"/>
        </w:rPr>
        <w:t xml:space="preserve"> (</w:t>
      </w:r>
      <w:proofErr w:type="spellStart"/>
      <w:r w:rsidRPr="001E5C8B">
        <w:rPr>
          <w:rFonts w:eastAsia="Calibri" w:cs="Times New Roman"/>
          <w:sz w:val="14"/>
        </w:rPr>
        <w:t>Ogbogbo</w:t>
      </w:r>
      <w:proofErr w:type="spellEnd"/>
      <w:r w:rsidRPr="001E5C8B">
        <w:rPr>
          <w:rFonts w:eastAsia="Calibri" w:cs="Times New Roman"/>
          <w:sz w:val="14"/>
        </w:rPr>
        <w:t>, 2005:176;Akinwumi, 2004: 117:Raji, 1998:114), the people of the Niger Delta have most often utilized non-violent strategies in their struggle against the state and oil companies. As in most conflicts, the first option adopted by the people is dialogue. The people of the region have also used the litigation option especially against oil companies. This option involved the resort to courts by the host oil producing communities against Oil multinationals. The slow pace of the Nigerian judicial system and the failure of dialogue may have compelled the oil producing communities to shift their strategy to protest both peaceful and violent. Indeed, the option of protest can be said to began in the year 1990 as that decade marked the beginning of 284 well organized, mass uprising against the state and oil companies by the people of the Niger Delta (</w:t>
      </w:r>
      <w:proofErr w:type="spellStart"/>
      <w:r w:rsidRPr="001E5C8B">
        <w:rPr>
          <w:rFonts w:eastAsia="Calibri" w:cs="Times New Roman"/>
          <w:sz w:val="14"/>
        </w:rPr>
        <w:t>Ogbogbo</w:t>
      </w:r>
      <w:proofErr w:type="spellEnd"/>
      <w:r w:rsidRPr="001E5C8B">
        <w:rPr>
          <w:rFonts w:eastAsia="Calibri" w:cs="Times New Roman"/>
          <w:sz w:val="14"/>
        </w:rPr>
        <w:t xml:space="preserve">, 2005:174; </w:t>
      </w:r>
      <w:proofErr w:type="spellStart"/>
      <w:r w:rsidRPr="001E5C8B">
        <w:rPr>
          <w:rFonts w:eastAsia="Calibri" w:cs="Times New Roman"/>
          <w:sz w:val="14"/>
        </w:rPr>
        <w:t>Ovwasa</w:t>
      </w:r>
      <w:proofErr w:type="spellEnd"/>
      <w:r w:rsidRPr="001E5C8B">
        <w:rPr>
          <w:rFonts w:eastAsia="Calibri" w:cs="Times New Roman"/>
          <w:sz w:val="14"/>
        </w:rPr>
        <w:t xml:space="preserve">, 1999:93; Raji, 1998:114-116). The most important highlight at this stage was the celebrated Ogoni uprising against the state and Royal Dutch Shell, under the aegis of Movement for the Survival of Ogoni People (MOSOP) (Obi, 2000:139-140; Obi 1997:137-146; </w:t>
      </w:r>
      <w:proofErr w:type="spellStart"/>
      <w:r w:rsidRPr="001E5C8B">
        <w:rPr>
          <w:rFonts w:eastAsia="Calibri" w:cs="Times New Roman"/>
          <w:sz w:val="14"/>
        </w:rPr>
        <w:t>Apter</w:t>
      </w:r>
      <w:proofErr w:type="spellEnd"/>
      <w:r w:rsidRPr="001E5C8B">
        <w:rPr>
          <w:rFonts w:eastAsia="Calibri" w:cs="Times New Roman"/>
          <w:sz w:val="14"/>
        </w:rPr>
        <w:t xml:space="preserve">, 1998:121-123; </w:t>
      </w:r>
      <w:proofErr w:type="spellStart"/>
      <w:r w:rsidRPr="001E5C8B">
        <w:rPr>
          <w:rFonts w:eastAsia="Calibri" w:cs="Times New Roman"/>
          <w:sz w:val="14"/>
        </w:rPr>
        <w:t>Ogbogbo</w:t>
      </w:r>
      <w:proofErr w:type="spellEnd"/>
      <w:r w:rsidRPr="001E5C8B">
        <w:rPr>
          <w:rFonts w:eastAsia="Calibri" w:cs="Times New Roman"/>
          <w:sz w:val="14"/>
        </w:rPr>
        <w:t>, 2005:176-177). The strategies adopted by the Niger Delta peoples in the course of their struggle are largely dictated by the response and or non-response of the managers of the Nigerian State and the oil companies to their plights.</w:t>
      </w:r>
    </w:p>
    <w:p w14:paraId="5089FA19" w14:textId="77777777" w:rsidR="00BB7ACD" w:rsidRPr="001E5C8B" w:rsidRDefault="00BB7ACD" w:rsidP="00BB7ACD"/>
    <w:p w14:paraId="584C7376" w14:textId="77777777" w:rsidR="00BB7ACD" w:rsidRPr="001E5C8B" w:rsidRDefault="00BB7ACD" w:rsidP="00BB7ACD"/>
    <w:p w14:paraId="07F662AB" w14:textId="77777777" w:rsidR="00BB7ACD" w:rsidRPr="001E5C8B" w:rsidRDefault="00BB7ACD" w:rsidP="00BB7ACD"/>
    <w:p w14:paraId="1233E3B6" w14:textId="77777777" w:rsidR="00BB7ACD" w:rsidRPr="001E5C8B" w:rsidRDefault="00BB7ACD" w:rsidP="00BB7ACD"/>
    <w:p w14:paraId="6BB36953" w14:textId="77777777" w:rsidR="00BB7ACD" w:rsidRPr="001E5C8B" w:rsidRDefault="00BB7ACD" w:rsidP="00BB7ACD"/>
    <w:p w14:paraId="5CDC756F" w14:textId="77777777" w:rsidR="00BB7ACD" w:rsidRPr="001E5C8B" w:rsidRDefault="00BB7ACD" w:rsidP="00BB7ACD"/>
    <w:p w14:paraId="4C4F9F38" w14:textId="77777777" w:rsidR="0027175A" w:rsidRPr="001E5C8B" w:rsidRDefault="0027175A" w:rsidP="0027175A">
      <w:pPr>
        <w:pStyle w:val="Heading3"/>
      </w:pPr>
      <w:r w:rsidRPr="001E5C8B">
        <w:t>AT China Fill In</w:t>
      </w:r>
    </w:p>
    <w:p w14:paraId="259C0215" w14:textId="77777777" w:rsidR="0027175A" w:rsidRPr="001E5C8B" w:rsidRDefault="0027175A" w:rsidP="0027175A"/>
    <w:p w14:paraId="6D08B831" w14:textId="77777777" w:rsidR="0027175A" w:rsidRPr="001E5C8B" w:rsidRDefault="0027175A" w:rsidP="0027175A">
      <w:pPr>
        <w:pStyle w:val="Heading4"/>
      </w:pPr>
      <w:r w:rsidRPr="001E5C8B">
        <w:t>China fill in alleviates colonialism by giving Nigeria alternatives</w:t>
      </w:r>
    </w:p>
    <w:p w14:paraId="028F2478" w14:textId="77777777" w:rsidR="0027175A" w:rsidRPr="001E5C8B" w:rsidRDefault="0027175A" w:rsidP="0027175A">
      <w:pPr>
        <w:rPr>
          <w:bCs/>
          <w:sz w:val="16"/>
          <w:szCs w:val="16"/>
        </w:rPr>
      </w:pPr>
      <w:r w:rsidRPr="001E5C8B">
        <w:rPr>
          <w:rStyle w:val="Style13ptBold"/>
        </w:rPr>
        <w:t xml:space="preserve">Freeman 18- Director of the Institute’s Social Action &amp; Leadership School for Activists. </w:t>
      </w:r>
      <w:r w:rsidRPr="001E5C8B">
        <w:rPr>
          <w:rStyle w:val="Style13ptBold"/>
          <w:sz w:val="16"/>
          <w:szCs w:val="16"/>
        </w:rPr>
        <w:t>[</w:t>
      </w:r>
      <w:proofErr w:type="spellStart"/>
      <w:r w:rsidRPr="001E5C8B">
        <w:rPr>
          <w:rStyle w:val="Style13ptBold"/>
          <w:sz w:val="16"/>
          <w:szCs w:val="16"/>
        </w:rPr>
        <w:t>Netfa</w:t>
      </w:r>
      <w:proofErr w:type="spellEnd"/>
      <w:r w:rsidRPr="001E5C8B">
        <w:rPr>
          <w:rStyle w:val="Style13ptBold"/>
          <w:sz w:val="16"/>
          <w:szCs w:val="16"/>
        </w:rPr>
        <w:t xml:space="preserve">, 12-21-18, </w:t>
      </w:r>
      <w:r w:rsidRPr="001E5C8B">
        <w:rPr>
          <w:bCs/>
          <w:sz w:val="16"/>
          <w:szCs w:val="16"/>
        </w:rPr>
        <w:t xml:space="preserve">John Bolton Says He Wants to Protect Africa from ‘Predatory’ Chinese Behavior. What About Washington’s?, Foreign Policy in Focus, </w:t>
      </w:r>
      <w:hyperlink r:id="rId109" w:history="1">
        <w:r w:rsidRPr="001E5C8B">
          <w:rPr>
            <w:rStyle w:val="Hyperlink"/>
            <w:bCs/>
            <w:sz w:val="16"/>
            <w:szCs w:val="16"/>
          </w:rPr>
          <w:t>https://fpif.org/john-bolton-says-he-wants-to-protect-africa-from-predatory-chinese-behavior-what-about-washingtons/</w:t>
        </w:r>
      </w:hyperlink>
      <w:r w:rsidRPr="001E5C8B">
        <w:rPr>
          <w:bCs/>
          <w:sz w:val="16"/>
          <w:szCs w:val="16"/>
        </w:rPr>
        <w:t xml:space="preserve"> acc. 7-11-19]</w:t>
      </w:r>
    </w:p>
    <w:p w14:paraId="4876BC07" w14:textId="77777777" w:rsidR="0027175A" w:rsidRPr="001E5C8B" w:rsidRDefault="0027175A" w:rsidP="0027175A">
      <w:pPr>
        <w:rPr>
          <w:sz w:val="14"/>
        </w:rPr>
      </w:pPr>
    </w:p>
    <w:p w14:paraId="0E182760" w14:textId="77777777" w:rsidR="0027175A" w:rsidRPr="001E5C8B" w:rsidRDefault="0027175A" w:rsidP="0027175A">
      <w:pPr>
        <w:rPr>
          <w:sz w:val="14"/>
        </w:rPr>
      </w:pPr>
      <w:r w:rsidRPr="001E5C8B">
        <w:rPr>
          <w:sz w:val="14"/>
        </w:rPr>
        <w:t>He made no mention of</w:t>
      </w:r>
      <w:r w:rsidRPr="001E5C8B">
        <w:rPr>
          <w:rStyle w:val="StyleUnderline"/>
        </w:rPr>
        <w:t xml:space="preserve"> the U.S. Africa Command </w:t>
      </w:r>
      <w:r w:rsidRPr="001E5C8B">
        <w:rPr>
          <w:sz w:val="14"/>
        </w:rPr>
        <w:t>(AFRICOM)</w:t>
      </w:r>
      <w:r w:rsidRPr="001E5C8B">
        <w:rPr>
          <w:rStyle w:val="StyleUnderline"/>
        </w:rPr>
        <w:t>, which</w:t>
      </w:r>
      <w:r w:rsidRPr="001E5C8B">
        <w:rPr>
          <w:sz w:val="14"/>
        </w:rPr>
        <w:t xml:space="preserve"> has put most African nations under the effective military control of the United States. AFRICOM </w:t>
      </w:r>
      <w:r w:rsidRPr="001E5C8B">
        <w:rPr>
          <w:rStyle w:val="StyleUnderline"/>
        </w:rPr>
        <w:t xml:space="preserve">is </w:t>
      </w:r>
      <w:r w:rsidRPr="001E5C8B">
        <w:rPr>
          <w:rStyle w:val="Emphasis"/>
        </w:rPr>
        <w:t>the re-colonization of Africa by the U.S.,</w:t>
      </w:r>
      <w:r w:rsidRPr="001E5C8B">
        <w:rPr>
          <w:rStyle w:val="StyleUnderline"/>
        </w:rPr>
        <w:t xml:space="preserve"> with thousands of U.S. troops now stationed in some 30 African countries and dozens of U.S. bases across Africa.</w:t>
      </w:r>
      <w:r w:rsidRPr="001E5C8B">
        <w:rPr>
          <w:sz w:val="14"/>
        </w:rPr>
        <w:t xml:space="preserve"> The total estimated cost for AFRICOM in 2018 is $236.9 million. Another quarter-billion dollars over the next six years is projected to be spent to build a U.S. military drone base in Niger, West Africa. Bolton’s </w:t>
      </w:r>
      <w:r w:rsidRPr="001E5C8B">
        <w:rPr>
          <w:rStyle w:val="StyleUnderline"/>
        </w:rPr>
        <w:t>claims of having humanitarian concerns for Africa</w:t>
      </w:r>
      <w:r w:rsidRPr="001E5C8B">
        <w:rPr>
          <w:sz w:val="14"/>
        </w:rPr>
        <w:t xml:space="preserve"> — or for anyone — </w:t>
      </w:r>
      <w:r w:rsidRPr="001E5C8B">
        <w:rPr>
          <w:rStyle w:val="StyleUnderline"/>
        </w:rPr>
        <w:t xml:space="preserve">ring hollow when U.S.-Africa policy is predicated on spreading </w:t>
      </w:r>
      <w:r w:rsidRPr="001E5C8B">
        <w:rPr>
          <w:sz w:val="14"/>
        </w:rPr>
        <w:t>these</w:t>
      </w:r>
      <w:r w:rsidRPr="001E5C8B">
        <w:rPr>
          <w:rStyle w:val="StyleUnderline"/>
        </w:rPr>
        <w:t xml:space="preserve"> instruments of death </w:t>
      </w:r>
      <w:r w:rsidRPr="001E5C8B">
        <w:rPr>
          <w:sz w:val="14"/>
        </w:rPr>
        <w:t xml:space="preserve">(while domestic budgets for health care, education, and necessary social services in the U.S. are considered expendable). No mistake should be made in thinking that foreign policy toward Africa is a partisan issue. Its essence is consistently the same. Obama, the first Black president, paved the way for the proliferation of AFRICOM on the continent. During his terms there was a 1,900 percent increase in the U.S. military presence on the continent. </w:t>
      </w:r>
      <w:r w:rsidRPr="001E5C8B">
        <w:rPr>
          <w:rStyle w:val="StyleUnderline"/>
        </w:rPr>
        <w:t xml:space="preserve">African independence movements since the 1950s have been destabilized by U.S. administrations </w:t>
      </w:r>
      <w:r w:rsidRPr="001E5C8B">
        <w:rPr>
          <w:sz w:val="14"/>
        </w:rPr>
        <w:t xml:space="preserve">of both parties. </w:t>
      </w:r>
      <w:r w:rsidRPr="001E5C8B">
        <w:rPr>
          <w:rStyle w:val="StyleUnderline"/>
        </w:rPr>
        <w:t>Leaders such as Patrice Lumumba of Congo, assassinated by the CIA, and Kwame Nkrumah of Ghana, who was overthrown in a CIA orchestrated coup, fell victim to U.S. government meddling</w:t>
      </w:r>
      <w:r w:rsidRPr="001E5C8B">
        <w:rPr>
          <w:sz w:val="14"/>
        </w:rPr>
        <w:t>. With this history</w:t>
      </w:r>
      <w:r w:rsidRPr="001E5C8B">
        <w:rPr>
          <w:rStyle w:val="StyleUnderline"/>
        </w:rPr>
        <w:t>, the United States lags behind China in Africa, which is investing in African infrastructure and forgiving debt demanded by the</w:t>
      </w:r>
      <w:r w:rsidRPr="001E5C8B">
        <w:rPr>
          <w:sz w:val="14"/>
        </w:rPr>
        <w:t xml:space="preserve"> International Monetary Fund </w:t>
      </w:r>
      <w:r w:rsidRPr="001E5C8B">
        <w:rPr>
          <w:rStyle w:val="StyleUnderline"/>
        </w:rPr>
        <w:t>(IMF)</w:t>
      </w:r>
      <w:r w:rsidRPr="001E5C8B">
        <w:rPr>
          <w:sz w:val="14"/>
        </w:rPr>
        <w:t xml:space="preserve">. </w:t>
      </w:r>
      <w:r w:rsidRPr="001E5C8B">
        <w:rPr>
          <w:rStyle w:val="StyleUnderline"/>
        </w:rPr>
        <w:t>If China and now Russia are increasing their influence</w:t>
      </w:r>
      <w:r w:rsidRPr="001E5C8B">
        <w:rPr>
          <w:sz w:val="14"/>
        </w:rPr>
        <w:t xml:space="preserve"> in Africa</w:t>
      </w:r>
      <w:r w:rsidRPr="001E5C8B">
        <w:rPr>
          <w:rStyle w:val="StyleUnderline"/>
        </w:rPr>
        <w:t xml:space="preserve">, it’s because Africans see advantages to having an alternative to Washington </w:t>
      </w:r>
      <w:r w:rsidRPr="001E5C8B">
        <w:rPr>
          <w:sz w:val="14"/>
        </w:rPr>
        <w:t>— and they have every right to do business with, or ally themselves, with the states of their choosing.</w:t>
      </w:r>
      <w:r w:rsidRPr="001E5C8B">
        <w:rPr>
          <w:rStyle w:val="StyleUnderline"/>
        </w:rPr>
        <w:t xml:space="preserve"> Regardless of the motivations of </w:t>
      </w:r>
      <w:r w:rsidRPr="001E5C8B">
        <w:rPr>
          <w:sz w:val="14"/>
        </w:rPr>
        <w:t xml:space="preserve">China, Russia, or any other </w:t>
      </w:r>
      <w:r w:rsidRPr="001E5C8B">
        <w:rPr>
          <w:rStyle w:val="StyleUnderline"/>
        </w:rPr>
        <w:t>non-Western nations, for African countries to have an alternative to U.S.- and Western European-dominated institutions for investment can only be a good thing for Africa. The record of institutions like the World Bank and IMF has been to impose economic structural adjustments that increase profits for Western multinational corporations but spiral African people into poverty.</w:t>
      </w:r>
      <w:r w:rsidRPr="001E5C8B">
        <w:rPr>
          <w:sz w:val="14"/>
        </w:rPr>
        <w:t xml:space="preserve"> </w:t>
      </w:r>
    </w:p>
    <w:p w14:paraId="4FAB3549" w14:textId="77777777" w:rsidR="0027175A" w:rsidRPr="001E5C8B" w:rsidRDefault="0027175A" w:rsidP="0027175A">
      <w:pPr>
        <w:rPr>
          <w:sz w:val="14"/>
        </w:rPr>
      </w:pPr>
    </w:p>
    <w:p w14:paraId="76282030" w14:textId="77777777" w:rsidR="0027175A" w:rsidRPr="001E5C8B" w:rsidRDefault="0027175A" w:rsidP="0027175A">
      <w:pPr>
        <w:pStyle w:val="Heading3"/>
      </w:pPr>
      <w:r w:rsidRPr="001E5C8B">
        <w:t>AT Russia Fill In</w:t>
      </w:r>
    </w:p>
    <w:p w14:paraId="7C67B623" w14:textId="77777777" w:rsidR="0027175A" w:rsidRPr="001E5C8B" w:rsidRDefault="0027175A" w:rsidP="0027175A">
      <w:pPr>
        <w:pStyle w:val="Heading4"/>
      </w:pPr>
      <w:r w:rsidRPr="001E5C8B">
        <w:t>Russia fill in alleviates colonialism by giving Nigeria alternatives</w:t>
      </w:r>
    </w:p>
    <w:p w14:paraId="31C361B7" w14:textId="77777777" w:rsidR="0027175A" w:rsidRPr="001E5C8B" w:rsidRDefault="0027175A" w:rsidP="0027175A">
      <w:pPr>
        <w:rPr>
          <w:bCs/>
          <w:sz w:val="16"/>
          <w:szCs w:val="16"/>
        </w:rPr>
      </w:pPr>
      <w:r w:rsidRPr="001E5C8B">
        <w:rPr>
          <w:rStyle w:val="Style13ptBold"/>
        </w:rPr>
        <w:t xml:space="preserve">Freeman 18- Director of the Institute’s Social Action &amp; Leadership School for Activists. </w:t>
      </w:r>
      <w:r w:rsidRPr="001E5C8B">
        <w:rPr>
          <w:rStyle w:val="Style13ptBold"/>
          <w:sz w:val="16"/>
          <w:szCs w:val="16"/>
        </w:rPr>
        <w:t>[</w:t>
      </w:r>
      <w:proofErr w:type="spellStart"/>
      <w:r w:rsidRPr="001E5C8B">
        <w:rPr>
          <w:rStyle w:val="Style13ptBold"/>
          <w:sz w:val="16"/>
          <w:szCs w:val="16"/>
        </w:rPr>
        <w:t>Netfa</w:t>
      </w:r>
      <w:proofErr w:type="spellEnd"/>
      <w:r w:rsidRPr="001E5C8B">
        <w:rPr>
          <w:rStyle w:val="Style13ptBold"/>
          <w:sz w:val="16"/>
          <w:szCs w:val="16"/>
        </w:rPr>
        <w:t xml:space="preserve">, 12-21-18, </w:t>
      </w:r>
      <w:r w:rsidRPr="001E5C8B">
        <w:rPr>
          <w:bCs/>
          <w:sz w:val="16"/>
          <w:szCs w:val="16"/>
        </w:rPr>
        <w:t xml:space="preserve">John Bolton Says He Wants to Protect Africa from ‘Predatory’ Chinese Behavior. What About Washington’s?, Foreign Policy in Focus, </w:t>
      </w:r>
      <w:hyperlink r:id="rId110" w:history="1">
        <w:r w:rsidRPr="001E5C8B">
          <w:rPr>
            <w:rStyle w:val="Hyperlink"/>
            <w:bCs/>
            <w:sz w:val="16"/>
            <w:szCs w:val="16"/>
          </w:rPr>
          <w:t>https://fpif.org/john-bolton-says-he-wants-to-protect-africa-from-predatory-chinese-behavior-what-about-washingtons/</w:t>
        </w:r>
      </w:hyperlink>
      <w:r w:rsidRPr="001E5C8B">
        <w:rPr>
          <w:bCs/>
          <w:sz w:val="16"/>
          <w:szCs w:val="16"/>
        </w:rPr>
        <w:t xml:space="preserve"> acc. 7-11-19]</w:t>
      </w:r>
    </w:p>
    <w:p w14:paraId="2F886CD8" w14:textId="77777777" w:rsidR="0027175A" w:rsidRPr="001E5C8B" w:rsidRDefault="0027175A" w:rsidP="0027175A">
      <w:pPr>
        <w:rPr>
          <w:sz w:val="14"/>
        </w:rPr>
      </w:pPr>
    </w:p>
    <w:p w14:paraId="1FC45943" w14:textId="77777777" w:rsidR="0027175A" w:rsidRPr="001E5C8B" w:rsidRDefault="0027175A" w:rsidP="0027175A">
      <w:pPr>
        <w:rPr>
          <w:sz w:val="14"/>
        </w:rPr>
      </w:pPr>
      <w:r w:rsidRPr="001E5C8B">
        <w:rPr>
          <w:sz w:val="14"/>
        </w:rPr>
        <w:t>He made no mention of</w:t>
      </w:r>
      <w:r w:rsidRPr="001E5C8B">
        <w:rPr>
          <w:rStyle w:val="StyleUnderline"/>
        </w:rPr>
        <w:t xml:space="preserve"> the U.S. Africa Command </w:t>
      </w:r>
      <w:r w:rsidRPr="001E5C8B">
        <w:rPr>
          <w:sz w:val="14"/>
        </w:rPr>
        <w:t>(AFRICOM)</w:t>
      </w:r>
      <w:r w:rsidRPr="001E5C8B">
        <w:rPr>
          <w:rStyle w:val="StyleUnderline"/>
        </w:rPr>
        <w:t>, which</w:t>
      </w:r>
      <w:r w:rsidRPr="001E5C8B">
        <w:rPr>
          <w:sz w:val="14"/>
        </w:rPr>
        <w:t xml:space="preserve"> has put most African nations under the effective military control of the United States. AFRICOM </w:t>
      </w:r>
      <w:r w:rsidRPr="001E5C8B">
        <w:rPr>
          <w:rStyle w:val="StyleUnderline"/>
        </w:rPr>
        <w:t xml:space="preserve">is </w:t>
      </w:r>
      <w:r w:rsidRPr="001E5C8B">
        <w:rPr>
          <w:rStyle w:val="Emphasis"/>
        </w:rPr>
        <w:t>the re-colonization of Africa by the U.S.,</w:t>
      </w:r>
      <w:r w:rsidRPr="001E5C8B">
        <w:rPr>
          <w:rStyle w:val="StyleUnderline"/>
        </w:rPr>
        <w:t xml:space="preserve"> with thousands of U.S. troops now stationed in some 30 African countries and dozens of U.S. bases across Africa.</w:t>
      </w:r>
      <w:r w:rsidRPr="001E5C8B">
        <w:rPr>
          <w:sz w:val="14"/>
        </w:rPr>
        <w:t xml:space="preserve"> The total estimated cost for AFRICOM in 2018 is $236.9 million. Another quarter-billion dollars over the next six years is projected to be spent to build a U.S. military drone base in Niger, West Africa. Bolton’s </w:t>
      </w:r>
      <w:r w:rsidRPr="001E5C8B">
        <w:rPr>
          <w:rStyle w:val="StyleUnderline"/>
        </w:rPr>
        <w:t>claims of having humanitarian concerns for Africa</w:t>
      </w:r>
      <w:r w:rsidRPr="001E5C8B">
        <w:rPr>
          <w:sz w:val="14"/>
        </w:rPr>
        <w:t xml:space="preserve"> — or for anyone — </w:t>
      </w:r>
      <w:r w:rsidRPr="001E5C8B">
        <w:rPr>
          <w:rStyle w:val="StyleUnderline"/>
        </w:rPr>
        <w:t xml:space="preserve">ring hollow when U.S.-Africa policy is predicated on spreading </w:t>
      </w:r>
      <w:r w:rsidRPr="001E5C8B">
        <w:rPr>
          <w:sz w:val="14"/>
        </w:rPr>
        <w:t>these</w:t>
      </w:r>
      <w:r w:rsidRPr="001E5C8B">
        <w:rPr>
          <w:rStyle w:val="StyleUnderline"/>
        </w:rPr>
        <w:t xml:space="preserve"> instruments of death </w:t>
      </w:r>
      <w:r w:rsidRPr="001E5C8B">
        <w:rPr>
          <w:sz w:val="14"/>
        </w:rPr>
        <w:t xml:space="preserve">(while domestic budgets for health care, education, and necessary social services in the U.S. are considered expendable). No mistake should be made in thinking that foreign policy toward Africa is a partisan issue. Its essence is consistently the same. Obama, the first Black president, paved the way for the proliferation of AFRICOM on the continent. During his terms there was a 1,900 percent increase in the U.S. military presence on the continent. </w:t>
      </w:r>
      <w:r w:rsidRPr="001E5C8B">
        <w:rPr>
          <w:rStyle w:val="StyleUnderline"/>
        </w:rPr>
        <w:t xml:space="preserve">African independence movements since the 1950s have been destabilized by U.S. administrations </w:t>
      </w:r>
      <w:r w:rsidRPr="001E5C8B">
        <w:rPr>
          <w:sz w:val="14"/>
        </w:rPr>
        <w:t xml:space="preserve">of both parties. </w:t>
      </w:r>
      <w:r w:rsidRPr="001E5C8B">
        <w:rPr>
          <w:rStyle w:val="StyleUnderline"/>
        </w:rPr>
        <w:t>Leaders such as Patrice Lumumba of Congo, assassinated by the CIA, and Kwame Nkrumah of Ghana, who was overthrown in a CIA orchestrated coup, fell victim to U.S. government meddling</w:t>
      </w:r>
      <w:r w:rsidRPr="001E5C8B">
        <w:rPr>
          <w:sz w:val="14"/>
        </w:rPr>
        <w:t>. With this history</w:t>
      </w:r>
      <w:r w:rsidRPr="001E5C8B">
        <w:rPr>
          <w:rStyle w:val="StyleUnderline"/>
        </w:rPr>
        <w:t>, the United States lags behind China in Africa, which is investing in African infrastructure and forgiving debt demanded by the</w:t>
      </w:r>
      <w:r w:rsidRPr="001E5C8B">
        <w:rPr>
          <w:sz w:val="14"/>
        </w:rPr>
        <w:t xml:space="preserve"> International Monetary Fund </w:t>
      </w:r>
      <w:r w:rsidRPr="001E5C8B">
        <w:rPr>
          <w:rStyle w:val="StyleUnderline"/>
        </w:rPr>
        <w:t>(IMF)</w:t>
      </w:r>
      <w:r w:rsidRPr="001E5C8B">
        <w:rPr>
          <w:sz w:val="14"/>
        </w:rPr>
        <w:t xml:space="preserve">. </w:t>
      </w:r>
      <w:r w:rsidRPr="001E5C8B">
        <w:rPr>
          <w:rStyle w:val="StyleUnderline"/>
        </w:rPr>
        <w:t>If China and now Russia are increasing their influence</w:t>
      </w:r>
      <w:r w:rsidRPr="001E5C8B">
        <w:rPr>
          <w:sz w:val="14"/>
        </w:rPr>
        <w:t xml:space="preserve"> in Africa</w:t>
      </w:r>
      <w:r w:rsidRPr="001E5C8B">
        <w:rPr>
          <w:rStyle w:val="StyleUnderline"/>
        </w:rPr>
        <w:t xml:space="preserve">, it’s because Africans see advantages to having an alternative to Washington </w:t>
      </w:r>
      <w:r w:rsidRPr="001E5C8B">
        <w:rPr>
          <w:sz w:val="14"/>
        </w:rPr>
        <w:t>— and they have every right to do business with, or ally themselves, with the states of their choosing.</w:t>
      </w:r>
      <w:r w:rsidRPr="001E5C8B">
        <w:rPr>
          <w:rStyle w:val="StyleUnderline"/>
        </w:rPr>
        <w:t xml:space="preserve"> Regardless of the motivations of </w:t>
      </w:r>
      <w:r w:rsidRPr="001E5C8B">
        <w:rPr>
          <w:sz w:val="14"/>
        </w:rPr>
        <w:t xml:space="preserve">China, Russia, or any other </w:t>
      </w:r>
      <w:r w:rsidRPr="001E5C8B">
        <w:rPr>
          <w:rStyle w:val="StyleUnderline"/>
        </w:rPr>
        <w:t>non-Western nations, for African countries to have an alternative to U.S.- and Western European-dominated institutions for investment can only be a good thing for Africa. The record of institutions like the World Bank and IMF has been to impose economic structural adjustments that increase profits for Western multinational corporations but spiral African people into poverty.</w:t>
      </w:r>
      <w:r w:rsidRPr="001E5C8B">
        <w:rPr>
          <w:sz w:val="14"/>
        </w:rPr>
        <w:t xml:space="preserve"> </w:t>
      </w:r>
    </w:p>
    <w:p w14:paraId="4AA11B0F" w14:textId="0F03A4E1" w:rsidR="0027175A" w:rsidRDefault="0027175A" w:rsidP="0027175A"/>
    <w:p w14:paraId="36D49ADB" w14:textId="77777777" w:rsidR="00312922" w:rsidRPr="001E5C8B" w:rsidRDefault="00312922" w:rsidP="00312922">
      <w:pPr>
        <w:pStyle w:val="Heading3"/>
      </w:pPr>
      <w:r w:rsidRPr="001E5C8B">
        <w:t>AT Conditions CP</w:t>
      </w:r>
    </w:p>
    <w:p w14:paraId="1545A5F1" w14:textId="77777777" w:rsidR="00312922" w:rsidRPr="001E5C8B" w:rsidRDefault="00312922" w:rsidP="00312922">
      <w:pPr>
        <w:pStyle w:val="Heading4"/>
      </w:pPr>
      <w:r w:rsidRPr="001E5C8B">
        <w:t>Conditions on sales to Nigeria will still break down relations</w:t>
      </w:r>
    </w:p>
    <w:p w14:paraId="2BFBD4FC" w14:textId="77777777" w:rsidR="00312922" w:rsidRPr="001E5C8B" w:rsidRDefault="00312922" w:rsidP="00312922">
      <w:pPr>
        <w:rPr>
          <w:sz w:val="16"/>
          <w:szCs w:val="16"/>
        </w:rPr>
      </w:pPr>
      <w:r w:rsidRPr="001E5C8B">
        <w:rPr>
          <w:rStyle w:val="Style13ptBold"/>
        </w:rPr>
        <w:t xml:space="preserve">Voice of America News, 2018 </w:t>
      </w:r>
      <w:r w:rsidRPr="001E5C8B">
        <w:rPr>
          <w:sz w:val="16"/>
          <w:szCs w:val="16"/>
        </w:rPr>
        <w:t xml:space="preserve">[January 25 “Nigeria to Protest US Conditions on $494 Million Purchase of Fighter Planes” </w:t>
      </w:r>
      <w:hyperlink r:id="rId111" w:history="1">
        <w:r w:rsidRPr="001E5C8B">
          <w:rPr>
            <w:rStyle w:val="Hyperlink"/>
            <w:sz w:val="16"/>
            <w:szCs w:val="16"/>
          </w:rPr>
          <w:t>https://www.voanews.com/africa/nigeria-protest-us-conditions-494-million-purchase-fighter-planes</w:t>
        </w:r>
      </w:hyperlink>
      <w:r w:rsidRPr="001E5C8B">
        <w:rPr>
          <w:sz w:val="16"/>
          <w:szCs w:val="16"/>
        </w:rPr>
        <w:t>]</w:t>
      </w:r>
    </w:p>
    <w:p w14:paraId="7726977E" w14:textId="77777777" w:rsidR="00312922" w:rsidRPr="001E5C8B" w:rsidRDefault="00312922" w:rsidP="00312922">
      <w:pPr>
        <w:rPr>
          <w:sz w:val="16"/>
          <w:szCs w:val="16"/>
        </w:rPr>
      </w:pPr>
    </w:p>
    <w:p w14:paraId="1E8EB5B6" w14:textId="77777777" w:rsidR="00312922" w:rsidRPr="001E5C8B" w:rsidRDefault="00312922" w:rsidP="00312922">
      <w:pPr>
        <w:rPr>
          <w:rStyle w:val="StyleUnderline"/>
        </w:rPr>
      </w:pPr>
      <w:r w:rsidRPr="001E5C8B">
        <w:rPr>
          <w:sz w:val="12"/>
        </w:rPr>
        <w:t xml:space="preserve">ABUJA - </w:t>
      </w:r>
      <w:r w:rsidRPr="001E5C8B">
        <w:rPr>
          <w:rStyle w:val="StyleUnderline"/>
        </w:rPr>
        <w:t>Nigeria will protest to the United States over conditions imposed on its planned $494 million purchase of 12 A-29 Super Tucano fighter planes, Defense Minister Mansur Dan Ali said on Thursday.</w:t>
      </w:r>
      <w:r w:rsidRPr="001E5C8B">
        <w:rPr>
          <w:sz w:val="12"/>
        </w:rPr>
        <w:t xml:space="preserve"> </w:t>
      </w:r>
      <w:r w:rsidRPr="001E5C8B">
        <w:rPr>
          <w:rStyle w:val="StyleUnderline"/>
        </w:rPr>
        <w:t xml:space="preserve">Those conditions include the 2020 transfer date for the aircraft and that Nigerian technicians will not be trained by U.S. staff, be part of maintenance crews, nor can they study the production of the planes, he told reporters at a briefing in Abuja. </w:t>
      </w:r>
      <w:r w:rsidRPr="001E5C8B">
        <w:rPr>
          <w:sz w:val="12"/>
        </w:rPr>
        <w:t xml:space="preserve">The sale of the planes has been dogged by controversy. Under Barack Obama, the former U.S. president, the aircraft deal had been held off due to concerns about the Nigerian military's human rights abuses. In one instance, up to 170 people died last January after the air force bombed a refugee camp in the northeastern town of </w:t>
      </w:r>
      <w:proofErr w:type="spellStart"/>
      <w:r w:rsidRPr="001E5C8B">
        <w:rPr>
          <w:sz w:val="12"/>
        </w:rPr>
        <w:t>Rann</w:t>
      </w:r>
      <w:proofErr w:type="spellEnd"/>
      <w:r w:rsidRPr="001E5C8B">
        <w:rPr>
          <w:sz w:val="12"/>
        </w:rPr>
        <w:t xml:space="preserve">. But President Donald Trump's administration approved the sale to support Nigeria's efforts to fight Boko Haram militants and to boost U.S. defense jobs, sources told Reuters last April. In December, Nigeria's air force said the deal had been formally agreed. Dan Ali did not say whether the disagreement over the conditions would affect the air force's February 20 target for the final agreements to be signed and initial payments made. </w:t>
      </w:r>
      <w:r w:rsidRPr="001E5C8B">
        <w:rPr>
          <w:rStyle w:val="StyleUnderline"/>
        </w:rPr>
        <w:t>"These conditions we will not accept," he said. "[Nigeria's] security council has approved the purchase of the aircrafts but some of the conditions America gave us are stringent. We will discuss reducing the conditions with the American ambassador, [and] payments will be made when the conditions are reduced."</w:t>
      </w:r>
    </w:p>
    <w:p w14:paraId="19D90D01" w14:textId="77777777" w:rsidR="00312922" w:rsidRPr="001E5C8B" w:rsidRDefault="00312922" w:rsidP="0027175A"/>
    <w:p w14:paraId="675EDEDB" w14:textId="77777777" w:rsidR="0027175A" w:rsidRPr="001E5C8B" w:rsidRDefault="0027175A" w:rsidP="0027175A">
      <w:pPr>
        <w:rPr>
          <w:rStyle w:val="StyleUnderline"/>
        </w:rPr>
      </w:pPr>
    </w:p>
    <w:p w14:paraId="6CC61B0A" w14:textId="77777777" w:rsidR="001E5C8B" w:rsidRPr="001E5C8B" w:rsidRDefault="001E5C8B" w:rsidP="00563A2E">
      <w:pPr>
        <w:pStyle w:val="Heading3"/>
      </w:pPr>
    </w:p>
    <w:p w14:paraId="08081EE8" w14:textId="60D794E7" w:rsidR="001E5C8B" w:rsidRPr="001E5C8B" w:rsidRDefault="001E5C8B" w:rsidP="001E5C8B">
      <w:pPr>
        <w:pStyle w:val="Heading2"/>
        <w:rPr>
          <w:szCs w:val="28"/>
        </w:rPr>
      </w:pPr>
      <w:r w:rsidRPr="001E5C8B">
        <w:rPr>
          <w:szCs w:val="28"/>
        </w:rPr>
        <w:t>Kritikal Version</w:t>
      </w:r>
    </w:p>
    <w:p w14:paraId="4580B133" w14:textId="1EEC8FE9" w:rsidR="00BB7ACD" w:rsidRPr="001E5C8B" w:rsidRDefault="00774DFF" w:rsidP="00563A2E">
      <w:pPr>
        <w:pStyle w:val="Heading3"/>
      </w:pPr>
      <w:r w:rsidRPr="001E5C8B">
        <w:t xml:space="preserve">1AC – Petro </w:t>
      </w:r>
      <w:r w:rsidR="00176346">
        <w:t xml:space="preserve">Sexual </w:t>
      </w:r>
      <w:bookmarkStart w:id="10" w:name="_GoBack"/>
      <w:bookmarkEnd w:id="10"/>
      <w:r w:rsidRPr="001E5C8B">
        <w:t>Colonialism</w:t>
      </w:r>
    </w:p>
    <w:p w14:paraId="274B341D" w14:textId="0B1AF7F5" w:rsidR="001E5C8B" w:rsidRPr="001E5C8B" w:rsidRDefault="001E5C8B" w:rsidP="001E5C8B"/>
    <w:p w14:paraId="24A7270E" w14:textId="460B3E0F" w:rsidR="001E5C8B" w:rsidRPr="001E5C8B" w:rsidRDefault="001E5C8B" w:rsidP="004A29C3">
      <w:pPr>
        <w:pStyle w:val="Heading4"/>
      </w:pPr>
      <w:r w:rsidRPr="001E5C8B">
        <w:t>Plan 1: The United States should not sell arms to Nigeria.</w:t>
      </w:r>
    </w:p>
    <w:p w14:paraId="38589B05" w14:textId="3A3FD2ED" w:rsidR="001E5C8B" w:rsidRPr="001E5C8B" w:rsidRDefault="001E5C8B" w:rsidP="001E5C8B"/>
    <w:p w14:paraId="3D8BAC35" w14:textId="19FE5D4F" w:rsidR="001E5C8B" w:rsidRPr="001E5C8B" w:rsidRDefault="001E5C8B" w:rsidP="004A29C3">
      <w:pPr>
        <w:pStyle w:val="Heading4"/>
      </w:pPr>
      <w:r w:rsidRPr="001E5C8B">
        <w:t>Plan 2: The United States should cancel its sales of arms to Nigeria.</w:t>
      </w:r>
    </w:p>
    <w:p w14:paraId="07B6A754" w14:textId="7CE05838" w:rsidR="00774DFF" w:rsidRPr="001E5C8B" w:rsidRDefault="00774DFF" w:rsidP="00774DFF"/>
    <w:p w14:paraId="32E36A3E" w14:textId="77777777" w:rsidR="00774DFF" w:rsidRPr="001E5C8B" w:rsidRDefault="00774DFF" w:rsidP="00774DFF">
      <w:pPr>
        <w:pStyle w:val="Heading4"/>
      </w:pPr>
      <w:r w:rsidRPr="001E5C8B">
        <w:t>Nigeria was created by Colonial powers, divided by colonial states and devastated by colonialism. The history of Nigeria is a Case Study in the Ravages of Colonialism</w:t>
      </w:r>
    </w:p>
    <w:p w14:paraId="596F8937" w14:textId="77777777" w:rsidR="00774DFF" w:rsidRPr="001E5C8B" w:rsidRDefault="00774DFF" w:rsidP="00774DFF">
      <w:proofErr w:type="spellStart"/>
      <w:r w:rsidRPr="001E5C8B">
        <w:rPr>
          <w:rStyle w:val="Style13ptBold"/>
        </w:rPr>
        <w:t>Tipchanta</w:t>
      </w:r>
      <w:proofErr w:type="spellEnd"/>
      <w:r w:rsidRPr="001E5C8B">
        <w:rPr>
          <w:rStyle w:val="Style13ptBold"/>
        </w:rPr>
        <w:t xml:space="preserve"> 12- PhD Candidate in Philosophy at Univ of Nottingham</w:t>
      </w:r>
      <w:r w:rsidRPr="001E5C8B">
        <w:t xml:space="preserve"> </w:t>
      </w:r>
      <w:r w:rsidRPr="001E5C8B">
        <w:rPr>
          <w:sz w:val="16"/>
          <w:szCs w:val="16"/>
        </w:rPr>
        <w:t>[</w:t>
      </w:r>
      <w:proofErr w:type="spellStart"/>
      <w:r w:rsidRPr="001E5C8B">
        <w:rPr>
          <w:sz w:val="16"/>
          <w:szCs w:val="16"/>
        </w:rPr>
        <w:t>Deekana</w:t>
      </w:r>
      <w:proofErr w:type="spellEnd"/>
      <w:r w:rsidRPr="001E5C8B">
        <w:rPr>
          <w:sz w:val="16"/>
          <w:szCs w:val="16"/>
        </w:rPr>
        <w:t>, 2012, The Scramble for Africa’s Oil: A Blessing or a Curse for African States?, University of Nottingham repository, http://eprints.nottingham.ac.uk/12793/2/Tipchanta%27s_PhD_thesis.pdf acc. 7-12-19]</w:t>
      </w:r>
    </w:p>
    <w:p w14:paraId="26EFE1C4" w14:textId="77777777" w:rsidR="00774DFF" w:rsidRPr="001E5C8B" w:rsidRDefault="00774DFF" w:rsidP="00774DFF"/>
    <w:p w14:paraId="5BB4ED6D" w14:textId="77777777" w:rsidR="00774DFF" w:rsidRPr="001E5C8B" w:rsidRDefault="00774DFF" w:rsidP="00774DFF">
      <w:pPr>
        <w:rPr>
          <w:sz w:val="12"/>
        </w:rPr>
      </w:pPr>
      <w:r w:rsidRPr="001E5C8B">
        <w:rPr>
          <w:bCs/>
          <w:sz w:val="14"/>
        </w:rPr>
        <w:t>Balkanization of Nigeria</w:t>
      </w:r>
      <w:r w:rsidRPr="001E5C8B">
        <w:rPr>
          <w:b/>
          <w:sz w:val="14"/>
        </w:rPr>
        <w:t xml:space="preserve"> </w:t>
      </w:r>
      <w:r w:rsidRPr="001E5C8B">
        <w:rPr>
          <w:sz w:val="14"/>
        </w:rPr>
        <w:t xml:space="preserve">Although Nigeria has only experienced foreign involvement in oil industries since the 1960s, this scramble for Nigeria’s oil is not just a current phenomenon but part of continuing imperial attempts to gain resources, land and raw materials. </w:t>
      </w:r>
      <w:r w:rsidRPr="001E5C8B">
        <w:rPr>
          <w:rStyle w:val="StyleUnderline"/>
        </w:rPr>
        <w:t>Throughout</w:t>
      </w:r>
      <w:r w:rsidRPr="001E5C8B">
        <w:rPr>
          <w:sz w:val="14"/>
        </w:rPr>
        <w:t xml:space="preserve"> its </w:t>
      </w:r>
      <w:r w:rsidRPr="001E5C8B">
        <w:rPr>
          <w:rStyle w:val="StyleUnderline"/>
        </w:rPr>
        <w:t>history, Nigeria has fallen under partial or full control of foreign players</w:t>
      </w:r>
      <w:r w:rsidRPr="001E5C8B">
        <w:rPr>
          <w:sz w:val="14"/>
        </w:rPr>
        <w:t xml:space="preserve">. Bismarck’s 1884-85 </w:t>
      </w:r>
      <w:r w:rsidRPr="001E5C8B">
        <w:rPr>
          <w:rStyle w:val="StyleUnderline"/>
        </w:rPr>
        <w:t>Berlin Conference partitioned Africa into parts for several competing European colonialists. This balkanization of Africa legitimized full colonial control of Africa</w:t>
      </w:r>
      <w:r w:rsidRPr="001E5C8B">
        <w:rPr>
          <w:sz w:val="14"/>
        </w:rPr>
        <w:t xml:space="preserve">. Arbitrary national borders were drawn utterly based on European interests. Nigeria was the prize in this plan (Dike, 1965). </w:t>
      </w:r>
      <w:r w:rsidRPr="001E5C8B">
        <w:rPr>
          <w:rStyle w:val="StyleUnderline"/>
        </w:rPr>
        <w:t>Although Nigeria received independence in 1960, the balkanization of Nigeria continues, contributing in the shaping of Nigeria’s structure and its position in the world</w:t>
      </w:r>
      <w:r w:rsidRPr="001E5C8B">
        <w:rPr>
          <w:sz w:val="14"/>
        </w:rPr>
        <w:t xml:space="preserve">. This section discusses balkanization of Nigeria as a form of political interventions by former colonial masters and new players seeking resource control. </w:t>
      </w:r>
      <w:r w:rsidRPr="001E5C8B">
        <w:rPr>
          <w:b/>
          <w:sz w:val="12"/>
        </w:rPr>
        <w:t xml:space="preserve">Balkanization of Nigeria by Former Colonial Players </w:t>
      </w:r>
      <w:r w:rsidRPr="001E5C8B">
        <w:rPr>
          <w:sz w:val="12"/>
        </w:rPr>
        <w:t xml:space="preserve">The area which is Nigeria today became a subject of European resource control from as early as the 16th century and later became a prize for competing colonialists and part of the balkanization of Africa. During the 16th -18th centuries, the Delta became the leading slave mart in West Africa. In the 19th century, due to the flourishing palm oil trade in the Niger Delta, Britain was actively involved in Nigeria in order to guard its interests against France and Germany. </w:t>
      </w:r>
      <w:r w:rsidRPr="001E5C8B">
        <w:rPr>
          <w:rStyle w:val="StyleUnderline"/>
        </w:rPr>
        <w:t>When the Landers in 1830 discovered that the Delta was the mouth of the River Niger, which could be used to penetrate the hinterland, this became a strategic region imperialists sought to control.</w:t>
      </w:r>
      <w:r w:rsidRPr="001E5C8B">
        <w:rPr>
          <w:sz w:val="12"/>
        </w:rPr>
        <w:t xml:space="preserve"> This river, like the Congo River, became one of the highways of imperialism in West Africa (Baker, 1996). In order to gain a footing on the banks of the Niger for trade directly linked to the sea (ibid.), the Royal Niger Company Chartered and Limited under Lord Lugard, had to repel several invasions from France and Germany (Dike, 1965). </w:t>
      </w:r>
      <w:r w:rsidRPr="001E5C8B">
        <w:rPr>
          <w:rStyle w:val="StyleUnderline"/>
        </w:rPr>
        <w:t>It was</w:t>
      </w:r>
      <w:r w:rsidRPr="001E5C8B">
        <w:rPr>
          <w:sz w:val="12"/>
        </w:rPr>
        <w:t xml:space="preserve"> these </w:t>
      </w:r>
      <w:r w:rsidRPr="001E5C8B">
        <w:rPr>
          <w:rStyle w:val="StyleUnderline"/>
        </w:rPr>
        <w:t>battles between European powers over the ownership of the territories along the Niger River and the Congo River that led Bismarck</w:t>
      </w:r>
      <w:r w:rsidRPr="001E5C8B">
        <w:rPr>
          <w:sz w:val="12"/>
        </w:rPr>
        <w:t xml:space="preserve">, the German Chancellor, </w:t>
      </w:r>
      <w:r w:rsidRPr="001E5C8B">
        <w:rPr>
          <w:rStyle w:val="StyleUnderline"/>
        </w:rPr>
        <w:t>to convene the Berlin Conference in 1884</w:t>
      </w:r>
      <w:r w:rsidRPr="001E5C8B">
        <w:rPr>
          <w:sz w:val="12"/>
        </w:rPr>
        <w:t xml:space="preserve"> (</w:t>
      </w:r>
      <w:proofErr w:type="spellStart"/>
      <w:r w:rsidRPr="001E5C8B">
        <w:rPr>
          <w:sz w:val="12"/>
        </w:rPr>
        <w:t>Osunlana</w:t>
      </w:r>
      <w:proofErr w:type="spellEnd"/>
      <w:r w:rsidRPr="001E5C8B">
        <w:rPr>
          <w:sz w:val="12"/>
        </w:rPr>
        <w:t xml:space="preserve">, 2008). In effect, </w:t>
      </w:r>
      <w:r w:rsidRPr="001E5C8B">
        <w:rPr>
          <w:rStyle w:val="StyleUnderline"/>
        </w:rPr>
        <w:t xml:space="preserve">the Niger territories became a British protectorate in 1885 </w:t>
      </w:r>
      <w:r w:rsidRPr="001E5C8B">
        <w:rPr>
          <w:sz w:val="12"/>
        </w:rPr>
        <w:t xml:space="preserve">(Dike, 1965). </w:t>
      </w:r>
      <w:r w:rsidRPr="001E5C8B">
        <w:rPr>
          <w:rStyle w:val="StyleUnderline"/>
        </w:rPr>
        <w:t xml:space="preserve">This allowed the Royal Navy to protect the Delta’s ‘security,’ in effect ensuring that no other European country could do business there </w:t>
      </w:r>
      <w:r w:rsidRPr="001E5C8B">
        <w:rPr>
          <w:sz w:val="12"/>
        </w:rPr>
        <w:t>(</w:t>
      </w:r>
      <w:proofErr w:type="spellStart"/>
      <w:r w:rsidRPr="001E5C8B">
        <w:rPr>
          <w:sz w:val="12"/>
        </w:rPr>
        <w:t>Ghazvinian</w:t>
      </w:r>
      <w:proofErr w:type="spellEnd"/>
      <w:r w:rsidRPr="001E5C8B">
        <w:rPr>
          <w:sz w:val="12"/>
        </w:rPr>
        <w:t xml:space="preserve">, 2007). The trade dominance of the Royal Niger Company was seen an important instrument of which British won its claims over this region. </w:t>
      </w:r>
      <w:r w:rsidRPr="001E5C8B">
        <w:rPr>
          <w:rStyle w:val="StyleUnderline"/>
        </w:rPr>
        <w:t>The balkanization during the Berlin Conference created false national borders. Nigeria would not have been one country if Britain had not wanted the largest country in Africa</w:t>
      </w:r>
      <w:r w:rsidRPr="001E5C8B">
        <w:rPr>
          <w:sz w:val="12"/>
        </w:rPr>
        <w:t xml:space="preserve">, especially in a region dominated by French influence, West Africa (Clarke, 2008; Interview with Dr </w:t>
      </w:r>
      <w:proofErr w:type="spellStart"/>
      <w:r w:rsidRPr="001E5C8B">
        <w:rPr>
          <w:sz w:val="12"/>
        </w:rPr>
        <w:t>Nnadozie</w:t>
      </w:r>
      <w:proofErr w:type="spellEnd"/>
      <w:r w:rsidRPr="001E5C8B">
        <w:rPr>
          <w:sz w:val="12"/>
        </w:rPr>
        <w:t xml:space="preserve">, 31 December, 2010). Nigeria’s population has over 1,000 indigenous groups, diverse in languages, cultures, societies, religions and ways of life, some often in rivalry with others. The Muslim North’s ties to the Arab peninsula and the Delta Kingdoms in the south shared little in common (Interview with director of United for Change, 30 December, 2010). </w:t>
      </w:r>
      <w:r w:rsidRPr="001E5C8B">
        <w:rPr>
          <w:rStyle w:val="StyleUnderline"/>
        </w:rPr>
        <w:t>The balkanization for maximum resource control was not only territorial, but also social and ethnic. Britain adopted a ‘divide-and-rule’ strategy among Nigerian ethnic differences.</w:t>
      </w:r>
      <w:r w:rsidRPr="001E5C8B">
        <w:rPr>
          <w:sz w:val="12"/>
        </w:rPr>
        <w:t xml:space="preserve"> </w:t>
      </w:r>
      <w:r w:rsidRPr="001E5C8B">
        <w:rPr>
          <w:rStyle w:val="StyleUnderline"/>
        </w:rPr>
        <w:t xml:space="preserve">This </w:t>
      </w:r>
      <w:proofErr w:type="spellStart"/>
      <w:r w:rsidRPr="001E5C8B">
        <w:rPr>
          <w:rStyle w:val="StyleUnderline"/>
        </w:rPr>
        <w:t>favoured</w:t>
      </w:r>
      <w:proofErr w:type="spellEnd"/>
      <w:r w:rsidRPr="001E5C8B">
        <w:rPr>
          <w:rStyle w:val="StyleUnderline"/>
        </w:rPr>
        <w:t xml:space="preserve"> the dominant groups so that they would control the minority groups and keep them in order</w:t>
      </w:r>
      <w:r w:rsidRPr="001E5C8B">
        <w:rPr>
          <w:sz w:val="12"/>
        </w:rPr>
        <w:t xml:space="preserve"> (Interview with Dr </w:t>
      </w:r>
      <w:proofErr w:type="spellStart"/>
      <w:r w:rsidRPr="001E5C8B">
        <w:rPr>
          <w:sz w:val="12"/>
        </w:rPr>
        <w:t>Nnadozie</w:t>
      </w:r>
      <w:proofErr w:type="spellEnd"/>
      <w:r w:rsidRPr="001E5C8B">
        <w:rPr>
          <w:sz w:val="12"/>
        </w:rPr>
        <w:t>, 31 December, 2010). Thus</w:t>
      </w:r>
      <w:r w:rsidRPr="001E5C8B">
        <w:rPr>
          <w:rStyle w:val="StyleUnderline"/>
        </w:rPr>
        <w:t xml:space="preserve">, </w:t>
      </w:r>
      <w:r w:rsidRPr="001E5C8B">
        <w:rPr>
          <w:rStyle w:val="Emphasis"/>
        </w:rPr>
        <w:t>British colonial administrations placed dominant Northern tribes in authority and supplied them with money, means and weapons to systemize the oppression.</w:t>
      </w:r>
      <w:r w:rsidRPr="001E5C8B">
        <w:rPr>
          <w:sz w:val="12"/>
        </w:rPr>
        <w:t xml:space="preserve"> </w:t>
      </w:r>
      <w:r w:rsidRPr="001E5C8B">
        <w:rPr>
          <w:rStyle w:val="StyleUnderline"/>
        </w:rPr>
        <w:t>The majority ethnic groups</w:t>
      </w:r>
      <w:r w:rsidRPr="001E5C8B">
        <w:rPr>
          <w:sz w:val="12"/>
        </w:rPr>
        <w:t xml:space="preserve">, first Fulani (in the North) and second Yoruba (in the Southwest, including the protectorate capital Lagos); thus, </w:t>
      </w:r>
      <w:r w:rsidRPr="001E5C8B">
        <w:rPr>
          <w:rStyle w:val="StyleUnderline"/>
        </w:rPr>
        <w:t>dominate the control of oil revenues from the Niger Delta</w:t>
      </w:r>
      <w:r w:rsidRPr="001E5C8B">
        <w:rPr>
          <w:sz w:val="12"/>
        </w:rPr>
        <w:t xml:space="preserve"> where the minority groups such as </w:t>
      </w:r>
      <w:proofErr w:type="spellStart"/>
      <w:r w:rsidRPr="001E5C8B">
        <w:rPr>
          <w:sz w:val="12"/>
        </w:rPr>
        <w:t>Ijaws</w:t>
      </w:r>
      <w:proofErr w:type="spellEnd"/>
      <w:r w:rsidRPr="001E5C8B">
        <w:rPr>
          <w:sz w:val="12"/>
        </w:rPr>
        <w:t xml:space="preserve">, Igbo, </w:t>
      </w:r>
      <w:proofErr w:type="spellStart"/>
      <w:r w:rsidRPr="001E5C8B">
        <w:rPr>
          <w:sz w:val="12"/>
        </w:rPr>
        <w:t>Urhoro</w:t>
      </w:r>
      <w:proofErr w:type="spellEnd"/>
      <w:r w:rsidRPr="001E5C8B">
        <w:rPr>
          <w:sz w:val="12"/>
        </w:rPr>
        <w:t xml:space="preserve">, </w:t>
      </w:r>
      <w:proofErr w:type="spellStart"/>
      <w:r w:rsidRPr="001E5C8B">
        <w:rPr>
          <w:sz w:val="12"/>
        </w:rPr>
        <w:t>Itsekiri</w:t>
      </w:r>
      <w:proofErr w:type="spellEnd"/>
      <w:r w:rsidRPr="001E5C8B">
        <w:rPr>
          <w:sz w:val="12"/>
        </w:rPr>
        <w:t xml:space="preserve"> and Ogoni live (Interview with Chairman of Central Development Council for </w:t>
      </w:r>
      <w:proofErr w:type="spellStart"/>
      <w:r w:rsidRPr="001E5C8B">
        <w:rPr>
          <w:sz w:val="12"/>
        </w:rPr>
        <w:t>Ibaramatu</w:t>
      </w:r>
      <w:proofErr w:type="spellEnd"/>
      <w:r w:rsidRPr="001E5C8B">
        <w:rPr>
          <w:sz w:val="12"/>
        </w:rPr>
        <w:t xml:space="preserve"> Community, 2 January, 2011). Since Britain created the Nigerian state, the </w:t>
      </w:r>
      <w:proofErr w:type="spellStart"/>
      <w:r w:rsidRPr="001E5C8B">
        <w:rPr>
          <w:sz w:val="12"/>
        </w:rPr>
        <w:t>Deltans</w:t>
      </w:r>
      <w:proofErr w:type="spellEnd"/>
      <w:r w:rsidRPr="001E5C8B">
        <w:rPr>
          <w:sz w:val="12"/>
        </w:rPr>
        <w:t xml:space="preserve"> have been ruled and marginalized by both regional and federal governments (</w:t>
      </w:r>
      <w:proofErr w:type="spellStart"/>
      <w:r w:rsidRPr="001E5C8B">
        <w:rPr>
          <w:sz w:val="12"/>
        </w:rPr>
        <w:t>Manby</w:t>
      </w:r>
      <w:proofErr w:type="spellEnd"/>
      <w:r w:rsidRPr="001E5C8B">
        <w:rPr>
          <w:sz w:val="12"/>
        </w:rPr>
        <w:t xml:space="preserve">, 1999). For instance, The </w:t>
      </w:r>
      <w:proofErr w:type="spellStart"/>
      <w:r w:rsidRPr="001E5C8B">
        <w:rPr>
          <w:sz w:val="12"/>
        </w:rPr>
        <w:t>Ogonis</w:t>
      </w:r>
      <w:proofErr w:type="spellEnd"/>
      <w:r w:rsidRPr="001E5C8B">
        <w:rPr>
          <w:sz w:val="12"/>
        </w:rPr>
        <w:t xml:space="preserve">, who were never conquered by any of their </w:t>
      </w:r>
      <w:proofErr w:type="spellStart"/>
      <w:r w:rsidRPr="001E5C8B">
        <w:rPr>
          <w:sz w:val="12"/>
        </w:rPr>
        <w:t>neighbours</w:t>
      </w:r>
      <w:proofErr w:type="spellEnd"/>
      <w:r w:rsidRPr="001E5C8B">
        <w:rPr>
          <w:sz w:val="12"/>
        </w:rPr>
        <w:t xml:space="preserve">, were forced under the rule of other tribes only by the British colonialists. </w:t>
      </w:r>
      <w:r w:rsidRPr="001E5C8B">
        <w:rPr>
          <w:rStyle w:val="StyleUnderline"/>
        </w:rPr>
        <w:t>The divide-and-rule strategy aggravated the use of violence and hatred between different tribes and created conflicts that had never existed before in Nigerian society</w:t>
      </w:r>
      <w:r w:rsidRPr="001E5C8B">
        <w:rPr>
          <w:sz w:val="12"/>
        </w:rPr>
        <w:t>. The call for self-determination through an Ogoni Bill of Rights (in 1990) was therefore a call for a return to the status quo ante colonialism. Within the context of a balkanized state, some elites were forced to collaborate with the British in order to gain political and economic advantages against their rival tribe as they would accept British occupation rather than the rule of their hated rival (</w:t>
      </w:r>
      <w:proofErr w:type="spellStart"/>
      <w:r w:rsidRPr="001E5C8B">
        <w:rPr>
          <w:sz w:val="12"/>
        </w:rPr>
        <w:t>Osunlana</w:t>
      </w:r>
      <w:proofErr w:type="spellEnd"/>
      <w:r w:rsidRPr="001E5C8B">
        <w:rPr>
          <w:sz w:val="12"/>
        </w:rPr>
        <w:t xml:space="preserve">, 2008). </w:t>
      </w:r>
      <w:r w:rsidRPr="001E5C8B">
        <w:rPr>
          <w:rStyle w:val="StyleUnderline"/>
        </w:rPr>
        <w:t>A state as balkanized as Nigeria experiences prolonged conflicts</w:t>
      </w:r>
      <w:r w:rsidRPr="001E5C8B">
        <w:rPr>
          <w:sz w:val="12"/>
        </w:rPr>
        <w:t xml:space="preserve">. The ‘divide-and-rule’ strategy was proved effective for Britain as they had to deal with only a handful of people in a country as large as Nigeria while focusing on extracting raw materials from the land (Dike, 1965; Interview with Environmental Rights Action (ERA) Activist; founder of the Niger Delta Development Initiative Committee; </w:t>
      </w:r>
      <w:proofErr w:type="spellStart"/>
      <w:r w:rsidRPr="001E5C8B">
        <w:rPr>
          <w:sz w:val="12"/>
        </w:rPr>
        <w:t>Ebema</w:t>
      </w:r>
      <w:proofErr w:type="spellEnd"/>
      <w:r w:rsidRPr="001E5C8B">
        <w:rPr>
          <w:sz w:val="12"/>
        </w:rPr>
        <w:t xml:space="preserve"> farmer, 10 January, 2011). </w:t>
      </w:r>
      <w:r w:rsidRPr="001E5C8B">
        <w:rPr>
          <w:rStyle w:val="StyleUnderline"/>
        </w:rPr>
        <w:t>Violence was seen as the norm to acquire power during British rule</w:t>
      </w:r>
      <w:r w:rsidRPr="001E5C8B">
        <w:rPr>
          <w:sz w:val="12"/>
        </w:rPr>
        <w:t xml:space="preserve">. The result of European balkanization of Nigerian territory and society was that deep-rooted conflicts were never resolved. </w:t>
      </w:r>
      <w:r w:rsidRPr="001E5C8B">
        <w:rPr>
          <w:rStyle w:val="StyleUnderline"/>
        </w:rPr>
        <w:t>When colonial Britain left, it left the country with unskilled people accustomed to violence and with different ethnic factions sitting on top of huge oil assets in the Niger Delta region.</w:t>
      </w:r>
      <w:r w:rsidRPr="001E5C8B">
        <w:rPr>
          <w:sz w:val="12"/>
        </w:rPr>
        <w:t xml:space="preserve"> This spawned one of the bloodiest civil wars in African history, the Biafra War (1967-1970).1 A newly independent and fractured country with weak political institutions will find it difficult to exercise economic control and to properly manage the oil wealth for the equal benefits of its people. </w:t>
      </w:r>
      <w:r w:rsidRPr="001E5C8B">
        <w:rPr>
          <w:rStyle w:val="Emphasis"/>
        </w:rPr>
        <w:t xml:space="preserve">Amidst the factions in Nigeria, the colonial business thrived. Corporate oil and foreign players continued their meddling in Nigeria throughout the Biafra Civil War (1967-1970), the Cold War and the present scramble for oil. Foreign exploitation continues. The oil companies, in particular, are seen to sustain the </w:t>
      </w:r>
      <w:proofErr w:type="spellStart"/>
      <w:r w:rsidRPr="001E5C8B">
        <w:rPr>
          <w:rStyle w:val="Emphasis"/>
        </w:rPr>
        <w:t>balkanised</w:t>
      </w:r>
      <w:proofErr w:type="spellEnd"/>
      <w:r w:rsidRPr="001E5C8B">
        <w:rPr>
          <w:rStyle w:val="Emphasis"/>
        </w:rPr>
        <w:t xml:space="preserve"> colonial pattern of Nigeria. </w:t>
      </w:r>
      <w:proofErr w:type="spellStart"/>
      <w:r w:rsidRPr="001E5C8B">
        <w:rPr>
          <w:b/>
          <w:sz w:val="12"/>
        </w:rPr>
        <w:t>Balkanazation</w:t>
      </w:r>
      <w:proofErr w:type="spellEnd"/>
      <w:r w:rsidRPr="001E5C8B">
        <w:rPr>
          <w:b/>
          <w:sz w:val="12"/>
        </w:rPr>
        <w:t xml:space="preserve"> of Nigeria by New Players </w:t>
      </w:r>
      <w:r w:rsidRPr="001E5C8B">
        <w:rPr>
          <w:rStyle w:val="StyleUnderline"/>
        </w:rPr>
        <w:t xml:space="preserve">Since the British divide-and-rule strategy was successful in controlling resources, oil companies adopted this strategy. </w:t>
      </w:r>
      <w:r w:rsidRPr="001E5C8B">
        <w:rPr>
          <w:sz w:val="12"/>
        </w:rPr>
        <w:t xml:space="preserve">Like the British colonialists had done, companies favour some communities over others. They would award traditional rulers, youth leaders and dominant tribes with money, benefits and contracts for their </w:t>
      </w:r>
      <w:proofErr w:type="spellStart"/>
      <w:r w:rsidRPr="001E5C8B">
        <w:rPr>
          <w:sz w:val="12"/>
        </w:rPr>
        <w:t>favours</w:t>
      </w:r>
      <w:proofErr w:type="spellEnd"/>
      <w:r w:rsidRPr="001E5C8B">
        <w:rPr>
          <w:sz w:val="12"/>
        </w:rPr>
        <w:t xml:space="preserve"> to oil companies (Interview with ERA activist, 10 January, 2011). To implement the divide-and-rule ‘Oil companies would pay money to certain dominant communities to keep others in check’ (Interview with </w:t>
      </w:r>
      <w:proofErr w:type="spellStart"/>
      <w:r w:rsidRPr="001E5C8B">
        <w:rPr>
          <w:sz w:val="12"/>
        </w:rPr>
        <w:t>Banwo</w:t>
      </w:r>
      <w:proofErr w:type="spellEnd"/>
      <w:r w:rsidRPr="001E5C8B">
        <w:rPr>
          <w:sz w:val="12"/>
        </w:rPr>
        <w:t xml:space="preserve"> and </w:t>
      </w:r>
      <w:proofErr w:type="spellStart"/>
      <w:r w:rsidRPr="001E5C8B">
        <w:rPr>
          <w:sz w:val="12"/>
        </w:rPr>
        <w:t>Ighodalo</w:t>
      </w:r>
      <w:proofErr w:type="spellEnd"/>
      <w:r w:rsidRPr="001E5C8B">
        <w:rPr>
          <w:sz w:val="12"/>
        </w:rPr>
        <w:t xml:space="preserve"> legal adviser, 17 January, 2011). </w:t>
      </w:r>
      <w:r w:rsidRPr="001E5C8B">
        <w:rPr>
          <w:rStyle w:val="StyleUnderline"/>
        </w:rPr>
        <w:t xml:space="preserve">For example, before oil was drilled in </w:t>
      </w:r>
      <w:proofErr w:type="spellStart"/>
      <w:r w:rsidRPr="001E5C8B">
        <w:rPr>
          <w:rStyle w:val="StyleUnderline"/>
        </w:rPr>
        <w:t>Owaasa</w:t>
      </w:r>
      <w:proofErr w:type="spellEnd"/>
      <w:r w:rsidRPr="001E5C8B">
        <w:rPr>
          <w:rStyle w:val="StyleUnderline"/>
        </w:rPr>
        <w:t xml:space="preserve"> Community, Shell arrived and gave bribes to the traditional leaders to ensure that they would settle any potential disputes. That led to the death of ten villagers believed to disagree with the oil agreement</w:t>
      </w:r>
      <w:r w:rsidRPr="001E5C8B">
        <w:rPr>
          <w:sz w:val="12"/>
        </w:rPr>
        <w:t xml:space="preserve"> (Interview with </w:t>
      </w:r>
      <w:proofErr w:type="spellStart"/>
      <w:r w:rsidRPr="001E5C8B">
        <w:rPr>
          <w:sz w:val="12"/>
        </w:rPr>
        <w:t>Owaasa</w:t>
      </w:r>
      <w:proofErr w:type="spellEnd"/>
      <w:r w:rsidRPr="001E5C8B">
        <w:rPr>
          <w:sz w:val="12"/>
        </w:rPr>
        <w:t xml:space="preserve"> local, 13 January, 2011). </w:t>
      </w:r>
      <w:proofErr w:type="spellStart"/>
      <w:r w:rsidRPr="001E5C8B">
        <w:rPr>
          <w:sz w:val="12"/>
        </w:rPr>
        <w:t>Agip</w:t>
      </w:r>
      <w:proofErr w:type="spellEnd"/>
      <w:r w:rsidRPr="001E5C8B">
        <w:rPr>
          <w:sz w:val="12"/>
        </w:rPr>
        <w:t xml:space="preserve"> was also accused in the same practice in </w:t>
      </w:r>
      <w:proofErr w:type="spellStart"/>
      <w:r w:rsidRPr="001E5C8B">
        <w:rPr>
          <w:sz w:val="12"/>
        </w:rPr>
        <w:t>Mbede</w:t>
      </w:r>
      <w:proofErr w:type="spellEnd"/>
      <w:r w:rsidRPr="001E5C8B">
        <w:rPr>
          <w:sz w:val="12"/>
        </w:rPr>
        <w:t xml:space="preserve"> community. That a small group of elites benefit from the oil operations whilst the majority bear its brunt, creates division and conflicts within the communities (Interview with </w:t>
      </w:r>
      <w:proofErr w:type="spellStart"/>
      <w:r w:rsidRPr="001E5C8B">
        <w:rPr>
          <w:sz w:val="12"/>
        </w:rPr>
        <w:t>Ebema</w:t>
      </w:r>
      <w:proofErr w:type="spellEnd"/>
      <w:r w:rsidRPr="001E5C8B">
        <w:rPr>
          <w:sz w:val="12"/>
        </w:rPr>
        <w:t xml:space="preserve"> farmer, 9 January, 2011</w:t>
      </w:r>
      <w:r w:rsidRPr="001E5C8B">
        <w:rPr>
          <w:rStyle w:val="Emphasis"/>
        </w:rPr>
        <w:t>). When there are disputes or damage caused by the oil operations, companies often seek contacts with communities not directly involved in hope of finding a low-cost settlement with those who are not directly affected.</w:t>
      </w:r>
      <w:r w:rsidRPr="001E5C8B">
        <w:rPr>
          <w:sz w:val="12"/>
        </w:rPr>
        <w:t xml:space="preserve"> After the Trans-Niger Pipeline’s oil spill in January 2011, for example, instead of negotiating the problem with the landlord, Shell went to another community. Companies would also provide arms for peoples in the communities who support their presence, often creating communal clashes (Interview with ERA activist, 10 January, 2011). The communities which used to be fishermen and farmers now breed hatred within by this strategy (ibid.). </w:t>
      </w:r>
      <w:r w:rsidRPr="001E5C8B">
        <w:rPr>
          <w:rStyle w:val="StyleUnderline"/>
        </w:rPr>
        <w:t>This resembles the pattern of the arbitrary balkanization and the ensuing conflicts in colonial times.</w:t>
      </w:r>
      <w:r w:rsidRPr="001E5C8B">
        <w:rPr>
          <w:sz w:val="12"/>
        </w:rPr>
        <w:t xml:space="preserve"> The ‘divide-and-rule’ tactic used by oil companies also played out in the 1997 violent communal conflicts, the Warri Crisis. Since before independence there have been tensions between the dominant </w:t>
      </w:r>
      <w:proofErr w:type="spellStart"/>
      <w:r w:rsidRPr="001E5C8B">
        <w:rPr>
          <w:sz w:val="12"/>
        </w:rPr>
        <w:t>Itsekiri</w:t>
      </w:r>
      <w:proofErr w:type="spellEnd"/>
      <w:r w:rsidRPr="001E5C8B">
        <w:rPr>
          <w:sz w:val="12"/>
        </w:rPr>
        <w:t xml:space="preserve"> tribe and the less prominent Urhobo and Ijaw surrounding the arrangements for the government of the region around Warri (Interview with missionary in the Delta creeks; and the Warri local man, 5 January 2011). </w:t>
      </w:r>
      <w:r w:rsidRPr="001E5C8B">
        <w:rPr>
          <w:rStyle w:val="StyleUnderline"/>
        </w:rPr>
        <w:t xml:space="preserve">These conflicts partly are attributed to deliberate British attempts to play one ethnic group off against another during the colonial period. Shell and Chevron continued this by unfairly </w:t>
      </w:r>
      <w:proofErr w:type="spellStart"/>
      <w:r w:rsidRPr="001E5C8B">
        <w:rPr>
          <w:rStyle w:val="StyleUnderline"/>
        </w:rPr>
        <w:t>favouring</w:t>
      </w:r>
      <w:proofErr w:type="spellEnd"/>
      <w:r w:rsidRPr="001E5C8B">
        <w:rPr>
          <w:rStyle w:val="StyleUnderline"/>
        </w:rPr>
        <w:t xml:space="preserve"> the </w:t>
      </w:r>
      <w:proofErr w:type="spellStart"/>
      <w:r w:rsidRPr="001E5C8B">
        <w:rPr>
          <w:rStyle w:val="StyleUnderline"/>
        </w:rPr>
        <w:t>Itsekiri</w:t>
      </w:r>
      <w:proofErr w:type="spellEnd"/>
      <w:r w:rsidRPr="001E5C8B">
        <w:rPr>
          <w:rStyle w:val="StyleUnderline"/>
        </w:rPr>
        <w:t xml:space="preserve"> community when handing out contracts and benefits</w:t>
      </w:r>
      <w:r w:rsidRPr="001E5C8B">
        <w:rPr>
          <w:sz w:val="12"/>
        </w:rPr>
        <w:t xml:space="preserve">; particularly through their leader, the </w:t>
      </w:r>
      <w:proofErr w:type="spellStart"/>
      <w:r w:rsidRPr="001E5C8B">
        <w:rPr>
          <w:sz w:val="12"/>
        </w:rPr>
        <w:t>Olu</w:t>
      </w:r>
      <w:proofErr w:type="spellEnd"/>
      <w:r w:rsidRPr="001E5C8B">
        <w:rPr>
          <w:sz w:val="12"/>
        </w:rPr>
        <w:t xml:space="preserve"> of Warri (</w:t>
      </w:r>
      <w:proofErr w:type="spellStart"/>
      <w:r w:rsidRPr="001E5C8B">
        <w:rPr>
          <w:sz w:val="12"/>
        </w:rPr>
        <w:t>Manby</w:t>
      </w:r>
      <w:proofErr w:type="spellEnd"/>
      <w:r w:rsidRPr="001E5C8B">
        <w:rPr>
          <w:sz w:val="12"/>
        </w:rPr>
        <w:t xml:space="preserve">, 1999). For rural populations with no experience of such large amounts of benefits, the possibilities of receiving these benefits lead to violence (Interview with Former Trade Union Leader, 9 January, 2011). The balkanization of Nigeria contributed to Nigerian tribalism. Division and resentment towards other tribes are entrenched into the </w:t>
      </w:r>
      <w:proofErr w:type="spellStart"/>
      <w:r w:rsidRPr="001E5C8B">
        <w:rPr>
          <w:sz w:val="12"/>
        </w:rPr>
        <w:t>fibre</w:t>
      </w:r>
      <w:proofErr w:type="spellEnd"/>
      <w:r w:rsidRPr="001E5C8B">
        <w:rPr>
          <w:sz w:val="12"/>
        </w:rPr>
        <w:t xml:space="preserve"> of every Nigerian (ibid.; Interview with </w:t>
      </w:r>
      <w:proofErr w:type="spellStart"/>
      <w:r w:rsidRPr="001E5C8B">
        <w:rPr>
          <w:sz w:val="12"/>
        </w:rPr>
        <w:t>Banwo</w:t>
      </w:r>
      <w:proofErr w:type="spellEnd"/>
      <w:r w:rsidRPr="001E5C8B">
        <w:rPr>
          <w:sz w:val="12"/>
        </w:rPr>
        <w:t xml:space="preserve"> and </w:t>
      </w:r>
      <w:proofErr w:type="spellStart"/>
      <w:r w:rsidRPr="001E5C8B">
        <w:rPr>
          <w:sz w:val="12"/>
        </w:rPr>
        <w:t>Ighodalo</w:t>
      </w:r>
      <w:proofErr w:type="spellEnd"/>
      <w:r w:rsidRPr="001E5C8B">
        <w:rPr>
          <w:sz w:val="12"/>
        </w:rPr>
        <w:t xml:space="preserve"> legal adviser, 17 January, 2011). </w:t>
      </w:r>
    </w:p>
    <w:p w14:paraId="45A54E76" w14:textId="09C3C0CA" w:rsidR="00774DFF" w:rsidRPr="001E5C8B" w:rsidRDefault="00774DFF" w:rsidP="00774DFF"/>
    <w:p w14:paraId="4CDA4143" w14:textId="6F08309E" w:rsidR="00774DFF" w:rsidRPr="001E5C8B" w:rsidRDefault="008F4C01" w:rsidP="00774DFF">
      <w:pPr>
        <w:pStyle w:val="Heading4"/>
      </w:pPr>
      <w:r w:rsidRPr="001E5C8B">
        <w:t xml:space="preserve">History is not repeating itself, it is Continuing itself – the current </w:t>
      </w:r>
      <w:r w:rsidR="00774DFF" w:rsidRPr="001E5C8B">
        <w:t xml:space="preserve">Competition between the U.S. and China over African oil </w:t>
      </w:r>
      <w:r w:rsidRPr="001E5C8B">
        <w:t>is a</w:t>
      </w:r>
      <w:r w:rsidR="00774DFF" w:rsidRPr="001E5C8B">
        <w:t xml:space="preserve"> colonial </w:t>
      </w:r>
      <w:r w:rsidRPr="001E5C8B">
        <w:t>competition – A “New Scramble” for Africa. This</w:t>
      </w:r>
      <w:r w:rsidR="00774DFF" w:rsidRPr="001E5C8B">
        <w:t xml:space="preserve"> causes </w:t>
      </w:r>
      <w:r w:rsidRPr="001E5C8B">
        <w:t>Nigeria</w:t>
      </w:r>
      <w:r w:rsidR="00774DFF" w:rsidRPr="001E5C8B">
        <w:t xml:space="preserve"> to rely on oil-based economic development and worsening internal political conflicts</w:t>
      </w:r>
    </w:p>
    <w:p w14:paraId="6C068646" w14:textId="77777777" w:rsidR="00774DFF" w:rsidRPr="001E5C8B" w:rsidRDefault="00774DFF" w:rsidP="00774DFF">
      <w:pPr>
        <w:rPr>
          <w:rFonts w:cs="Calibri"/>
          <w:sz w:val="16"/>
          <w:szCs w:val="16"/>
          <w:shd w:val="clear" w:color="auto" w:fill="FFFFFF"/>
        </w:rPr>
      </w:pPr>
      <w:proofErr w:type="spellStart"/>
      <w:r w:rsidRPr="001E5C8B">
        <w:rPr>
          <w:rStyle w:val="Style13ptBold"/>
          <w:rFonts w:cs="Calibri"/>
        </w:rPr>
        <w:t>Klare</w:t>
      </w:r>
      <w:proofErr w:type="spellEnd"/>
      <w:r w:rsidRPr="001E5C8B">
        <w:rPr>
          <w:rStyle w:val="Style13ptBold"/>
          <w:rFonts w:cs="Calibri"/>
        </w:rPr>
        <w:t xml:space="preserve"> and </w:t>
      </w:r>
      <w:proofErr w:type="spellStart"/>
      <w:r w:rsidRPr="001E5C8B">
        <w:rPr>
          <w:rStyle w:val="Style13ptBold"/>
          <w:rFonts w:cs="Calibri"/>
        </w:rPr>
        <w:t>Volman</w:t>
      </w:r>
      <w:proofErr w:type="spellEnd"/>
      <w:r w:rsidRPr="001E5C8B">
        <w:rPr>
          <w:rStyle w:val="Style13ptBold"/>
          <w:rFonts w:cs="Calibri"/>
        </w:rPr>
        <w:t>, 2007</w:t>
      </w:r>
      <w:r w:rsidRPr="001E5C8B">
        <w:t xml:space="preserve"> </w:t>
      </w:r>
      <w:r w:rsidRPr="001E5C8B">
        <w:rPr>
          <w:rStyle w:val="Style13ptBold"/>
          <w:rFonts w:cs="Calibri"/>
        </w:rPr>
        <w:t xml:space="preserve">professor of Peace and World Security Studies at Hampshire College and Director, African Security Research Project. </w:t>
      </w:r>
      <w:r w:rsidRPr="001E5C8B">
        <w:rPr>
          <w:rStyle w:val="Style13ptBold"/>
          <w:rFonts w:cs="Calibri"/>
          <w:b w:val="0"/>
          <w:bCs w:val="0"/>
          <w:sz w:val="16"/>
          <w:szCs w:val="16"/>
        </w:rPr>
        <w:t>[Michael and Daniel, 1/23/07, “America, China &amp; the Scramble for Africa’s Oil,” Taylor &amp; Francis Online,</w:t>
      </w:r>
      <w:r w:rsidRPr="001E5C8B">
        <w:rPr>
          <w:rStyle w:val="Style13ptBold"/>
          <w:rFonts w:cs="Calibri"/>
          <w:sz w:val="16"/>
          <w:szCs w:val="16"/>
        </w:rPr>
        <w:t xml:space="preserve"> </w:t>
      </w:r>
      <w:r w:rsidRPr="001E5C8B">
        <w:rPr>
          <w:rFonts w:cs="Calibri"/>
          <w:sz w:val="16"/>
          <w:szCs w:val="16"/>
          <w:shd w:val="clear" w:color="auto" w:fill="FFFFFF"/>
        </w:rPr>
        <w:t>DOI: 10.1080/03056240600843048 acc 7/12/19]</w:t>
      </w:r>
    </w:p>
    <w:p w14:paraId="515A0A97" w14:textId="77777777" w:rsidR="00774DFF" w:rsidRPr="001E5C8B" w:rsidRDefault="00774DFF" w:rsidP="00774DFF">
      <w:pPr>
        <w:rPr>
          <w:rFonts w:cs="Calibri"/>
          <w:sz w:val="24"/>
        </w:rPr>
      </w:pPr>
    </w:p>
    <w:p w14:paraId="065510B6" w14:textId="77777777" w:rsidR="00774DFF" w:rsidRPr="001E5C8B" w:rsidRDefault="00774DFF" w:rsidP="00774DFF">
      <w:pPr>
        <w:rPr>
          <w:rFonts w:cs="Calibri"/>
          <w:sz w:val="12"/>
        </w:rPr>
      </w:pPr>
      <w:r w:rsidRPr="001E5C8B">
        <w:rPr>
          <w:rFonts w:cs="Calibri"/>
          <w:sz w:val="12"/>
        </w:rPr>
        <w:t xml:space="preserve">The perceived challenge from China For the most part, </w:t>
      </w:r>
      <w:r w:rsidRPr="001E5C8B">
        <w:rPr>
          <w:rStyle w:val="StyleUnderline"/>
        </w:rPr>
        <w:t>US policy regarding African oil is aimed at improving the investment climate for American oil firms and strengthening the internal security capabilities of friendly governments</w:t>
      </w:r>
      <w:r w:rsidRPr="001E5C8B">
        <w:rPr>
          <w:rFonts w:cs="Calibri"/>
          <w:sz w:val="12"/>
        </w:rPr>
        <w:t xml:space="preserve">. The DoD also seeks to establish a modest capacity for fighting any </w:t>
      </w:r>
      <w:proofErr w:type="spellStart"/>
      <w:r w:rsidRPr="001E5C8B">
        <w:rPr>
          <w:rFonts w:cs="Calibri"/>
          <w:sz w:val="12"/>
        </w:rPr>
        <w:t>localised</w:t>
      </w:r>
      <w:proofErr w:type="spellEnd"/>
      <w:r w:rsidRPr="001E5C8B">
        <w:rPr>
          <w:rFonts w:cs="Calibri"/>
          <w:sz w:val="12"/>
        </w:rPr>
        <w:t xml:space="preserve">, indigenous forces that might threaten the free flow of petroleum exports. </w:t>
      </w:r>
      <w:r w:rsidRPr="001E5C8B">
        <w:rPr>
          <w:rStyle w:val="StyleUnderline"/>
        </w:rPr>
        <w:t>In the past few years</w:t>
      </w:r>
      <w:r w:rsidRPr="001E5C8B">
        <w:rPr>
          <w:rFonts w:cs="Calibri"/>
          <w:sz w:val="12"/>
        </w:rPr>
        <w:t xml:space="preserve">, however, </w:t>
      </w:r>
      <w:r w:rsidRPr="001E5C8B">
        <w:rPr>
          <w:rStyle w:val="StyleUnderline"/>
        </w:rPr>
        <w:t>another perceived threat has arisen: the possibility that China will pre-empt American firms in the development of promising oil fields and compete with the United States for the loyalty of local governments</w:t>
      </w:r>
      <w:r w:rsidRPr="001E5C8B">
        <w:rPr>
          <w:rFonts w:cs="Calibri"/>
          <w:sz w:val="12"/>
        </w:rPr>
        <w:t xml:space="preserve"> </w:t>
      </w:r>
      <w:r w:rsidRPr="001E5C8B">
        <w:rPr>
          <w:rStyle w:val="StyleUnderline"/>
        </w:rPr>
        <w:t xml:space="preserve">– possibly through an increased level of arms sales and military assistance. </w:t>
      </w:r>
      <w:r w:rsidRPr="001E5C8B">
        <w:rPr>
          <w:rFonts w:cs="Calibri"/>
          <w:sz w:val="12"/>
        </w:rPr>
        <w:t xml:space="preserve">Although not all American officials would put China in the ‘threat’ category with respect to African oil, there is growing concern over this development in Congress and the Department of Defense. Before addressing this controversy further, it is useful to make a few basic points about China's role in Africa: first, China is not a newcomer to Africa, having played a significant role there for several decades; and second, </w:t>
      </w:r>
      <w:r w:rsidRPr="001E5C8B">
        <w:rPr>
          <w:rStyle w:val="StyleUnderline"/>
        </w:rPr>
        <w:t>China's pursuit of oil assets in Africa is proceeding along lines long trodden by the United States and the major Western European countries</w:t>
      </w:r>
      <w:r w:rsidRPr="001E5C8B">
        <w:rPr>
          <w:rFonts w:cs="Calibri"/>
          <w:sz w:val="12"/>
        </w:rPr>
        <w:t xml:space="preserve">. China first became a major actor in the African scene in the 1960s and 1970s, when, as part of its ideological rivalry with the Soviet Union, it supported certain national liberation movements in the area (notably those that were prepared to eschew Soviet aid, such as UNITA in Angola and ZANU in Zimbabwe) and friendly post-independence regimes. As parts of this effort, China provided arms and military equipment and, after independence, helped build roads and railroads. This aid gave Beijing a respectable stature in Africa, at least in the eyes of certain grateful liberation groups and struggling governments. As suggested by Rep. Barbara Lee of California, in recent comments before the Subcommittee on Africa of the House International Relations Committee (HIRC), China was providing arms to the national liberation movements in the 1960s and 1970s while the United States was still aiding the European colonial regimes. [Between] 1955 and 1977, while many African countries were fighting for independence and self-determination … we were not on the side of … the independence movements,' while China ‘sold $142 million worth of military equipment and support to Africans.’ Moreover, ‘China opened its universities to over 15,000 African students for free education [and] has consistently supported Africa's development and responded to emergencies.' For this reason, she argued, China cannot be considered an interloper in Africa but a legitimate player with a credible history of supporting African development efforts. 32 32. US Congress, House, Committee on International Relations (HIRC), China's Influence in Africa, Hearings, 109th Congress, 1st Session, 28 July 2005, Washington, DC: Government Printing Office, 2005, pp. 13-14 (hereinafter cited as HIRC, China's Influence in Africa). For background on Chinese involvement and investment in Africa, see US-China Economic and Security Review Commission, China's Growing Global Influence: Objectives and Strategies, Hearings, 21-22 July 2005, Washington, DC: Government Printing Office, 2005 and Drew Thompson, ‘China's Emerging Interests in Africa: Opportunities and Challenges for Africa and the United States,’ African Renaissance Journal, July/ August 2005, pp. 20-29. View all notes </w:t>
      </w:r>
      <w:r w:rsidRPr="001E5C8B">
        <w:rPr>
          <w:rStyle w:val="StyleUnderline"/>
        </w:rPr>
        <w:t>An examination of China's efforts to acquire access to oil assets in Africa would reveal a pattern essentially indistinguishable those of the Britain, France, and the United States. All of the major Western powers have long used whatever means and influence is available to them to secure access to African oil, including</w:t>
      </w:r>
      <w:r w:rsidRPr="001E5C8B">
        <w:rPr>
          <w:rFonts w:cs="Calibri"/>
          <w:sz w:val="12"/>
        </w:rPr>
        <w:t xml:space="preserve"> economic incentives, diplomacy, and </w:t>
      </w:r>
      <w:r w:rsidRPr="001E5C8B">
        <w:rPr>
          <w:rStyle w:val="StyleUnderline"/>
        </w:rPr>
        <w:t>the provision of arms and military equipment</w:t>
      </w:r>
      <w:r w:rsidRPr="001E5C8B">
        <w:rPr>
          <w:rFonts w:cs="Calibri"/>
          <w:sz w:val="12"/>
        </w:rPr>
        <w:t xml:space="preserve">. </w:t>
      </w:r>
      <w:r w:rsidRPr="001E5C8B">
        <w:rPr>
          <w:rStyle w:val="StyleUnderline"/>
        </w:rPr>
        <w:t>For example, during the 1966-69 civil war in Nigeria, Great Britain provided arms to the Federal government in Lagos while the French government, hoping to gain a foothold for French firms in the oil-rich Delta region</w:t>
      </w:r>
      <w:r w:rsidRPr="001E5C8B">
        <w:rPr>
          <w:rFonts w:cs="Calibri"/>
          <w:sz w:val="12"/>
        </w:rPr>
        <w:t xml:space="preserve"> (long the exclusive preserve of British and American companies), </w:t>
      </w:r>
      <w:r w:rsidRPr="001E5C8B">
        <w:rPr>
          <w:rStyle w:val="StyleUnderline"/>
        </w:rPr>
        <w:t>conspired to smuggle arms to the breakaway Biafran regime</w:t>
      </w:r>
      <w:r w:rsidRPr="001E5C8B">
        <w:rPr>
          <w:rFonts w:cs="Calibri"/>
          <w:sz w:val="12"/>
        </w:rPr>
        <w:t xml:space="preserve">.33 33. For background in foreign intervention in African states associated with the pursuit of </w:t>
      </w:r>
      <w:proofErr w:type="spellStart"/>
      <w:r w:rsidRPr="001E5C8B">
        <w:rPr>
          <w:rFonts w:cs="Calibri"/>
          <w:sz w:val="12"/>
        </w:rPr>
        <w:t>oilconcessions</w:t>
      </w:r>
      <w:proofErr w:type="spellEnd"/>
      <w:r w:rsidRPr="001E5C8B">
        <w:rPr>
          <w:rFonts w:cs="Calibri"/>
          <w:sz w:val="12"/>
        </w:rPr>
        <w:t xml:space="preserve">, see Augustine </w:t>
      </w:r>
      <w:proofErr w:type="spellStart"/>
      <w:r w:rsidRPr="001E5C8B">
        <w:rPr>
          <w:rFonts w:cs="Calibri"/>
          <w:sz w:val="12"/>
        </w:rPr>
        <w:t>Ikein</w:t>
      </w:r>
      <w:proofErr w:type="spellEnd"/>
      <w:r w:rsidRPr="001E5C8B">
        <w:rPr>
          <w:rFonts w:cs="Calibri"/>
          <w:sz w:val="12"/>
        </w:rPr>
        <w:t xml:space="preserve">, The Impact of Oil on a Developing Country: The Case of Nigeria, New York: Praeger, 1990; Nafziger, E. Wayne </w:t>
      </w:r>
      <w:proofErr w:type="spellStart"/>
      <w:r w:rsidRPr="001E5C8B">
        <w:rPr>
          <w:rFonts w:cs="Calibri"/>
          <w:sz w:val="12"/>
        </w:rPr>
        <w:t>Nafzinger</w:t>
      </w:r>
      <w:proofErr w:type="spellEnd"/>
      <w:r w:rsidRPr="001E5C8B">
        <w:rPr>
          <w:rFonts w:cs="Calibri"/>
          <w:sz w:val="12"/>
        </w:rPr>
        <w:t xml:space="preserve">, The Economics of Political Instability: The Nigerian-Biafran War, Boulder: Westview, 1982; G. </w:t>
      </w:r>
      <w:proofErr w:type="spellStart"/>
      <w:r w:rsidRPr="001E5C8B">
        <w:rPr>
          <w:rFonts w:cs="Calibri"/>
          <w:sz w:val="12"/>
        </w:rPr>
        <w:t>Aforka</w:t>
      </w:r>
      <w:proofErr w:type="spellEnd"/>
      <w:r w:rsidRPr="001E5C8B">
        <w:rPr>
          <w:rFonts w:cs="Calibri"/>
          <w:sz w:val="12"/>
        </w:rPr>
        <w:t xml:space="preserve"> Nweke, External intervention in African conflicts: France and French-speaking West Africa in the Nigerian Civil War, 1967-1970, Working Papers in African studies, Boston: Boston University, African Studies Center, 1980; Robert Bruce Shepard, Nigeria, Africa, and the United States: from Kennedy to Reagan, Bloomington: Indiana University Press, 1991. View all notes As noted above, moreover, the United States continues to provide arms and military assistance to friendly oil producers in Africa. Hence, the fact that China has aggressively sought oil assets in Africa and accompanied its efforts with deliveries of arms and other aid cannot be viewed as an innovation but as ‘business as usual.’ This is not meant to excuse Chinese assistance to regimes cited for persistent human right violations, like Sudan and Zimbabwe, but to show that China's </w:t>
      </w:r>
      <w:proofErr w:type="spellStart"/>
      <w:r w:rsidRPr="001E5C8B">
        <w:rPr>
          <w:rFonts w:cs="Calibri"/>
          <w:sz w:val="12"/>
        </w:rPr>
        <w:t>behaviour</w:t>
      </w:r>
      <w:proofErr w:type="spellEnd"/>
      <w:r w:rsidRPr="001E5C8B">
        <w:rPr>
          <w:rFonts w:cs="Calibri"/>
          <w:sz w:val="12"/>
        </w:rPr>
        <w:t xml:space="preserve"> in this regard is not markedly different from that of the major Western powers. </w:t>
      </w:r>
      <w:r w:rsidRPr="001E5C8B">
        <w:rPr>
          <w:rStyle w:val="StyleUnderline"/>
        </w:rPr>
        <w:t>All of these countries – the United States, the Europeans, and China – are avid participants in the ‘oil rush’ in Africa, and all are using every means at their disposal.</w:t>
      </w:r>
      <w:r w:rsidRPr="001E5C8B">
        <w:rPr>
          <w:rFonts w:cs="Calibri"/>
          <w:sz w:val="12"/>
        </w:rPr>
        <w:t xml:space="preserve"> This having been said, it is still important to note that Chinese firms, with the evident backing of the Chinese government, are avidly seeking oil assets in Africa and that some sectors of the US government view China's entry into the African oil rush with alarm. </w:t>
      </w:r>
      <w:r w:rsidRPr="001E5C8B">
        <w:rPr>
          <w:sz w:val="12"/>
        </w:rPr>
        <w:t xml:space="preserve">To sustain its rapid economic growth, averaging 9 per cent per year over the past decade, China will need additional supplies of energy. </w:t>
      </w:r>
      <w:r w:rsidRPr="001E5C8B">
        <w:rPr>
          <w:rFonts w:cs="Calibri"/>
          <w:sz w:val="12"/>
        </w:rPr>
        <w:t xml:space="preserve">According to the DoE, China's total energy consumption will rise by 153 per cent between 2002 and 2025, from 43.2 to a projected 109.2 quadrillion BTUs. This will entail increased consumption of all sources of energy, including oil: in the DoE's projections, China's net oil consumption will rise by 214 per cent over this period, from 5.2 to 14.2 million </w:t>
      </w:r>
      <w:proofErr w:type="spellStart"/>
      <w:r w:rsidRPr="001E5C8B">
        <w:rPr>
          <w:rFonts w:cs="Calibri"/>
          <w:sz w:val="12"/>
        </w:rPr>
        <w:t>bbl</w:t>
      </w:r>
      <w:proofErr w:type="spellEnd"/>
      <w:r w:rsidRPr="001E5C8B">
        <w:rPr>
          <w:rFonts w:cs="Calibri"/>
          <w:sz w:val="12"/>
        </w:rPr>
        <w:t xml:space="preserve">/d.34 34. DoE/EIA, IEO-2005, Tables A1, A4, pp. 89, 93. View all notes </w:t>
      </w:r>
      <w:r w:rsidRPr="001E5C8B">
        <w:rPr>
          <w:sz w:val="12"/>
        </w:rPr>
        <w:t xml:space="preserve">Because domestic petroleum production in China is expected to remain relatively flat over this period, at around 3 million </w:t>
      </w:r>
      <w:proofErr w:type="spellStart"/>
      <w:r w:rsidRPr="001E5C8B">
        <w:rPr>
          <w:sz w:val="12"/>
        </w:rPr>
        <w:t>bbl</w:t>
      </w:r>
      <w:proofErr w:type="spellEnd"/>
      <w:r w:rsidRPr="001E5C8B">
        <w:rPr>
          <w:sz w:val="12"/>
        </w:rPr>
        <w:t>/d, it will have to substantially increase its imports of oil in order to satisfy anticipated demand – much as is the case for the United States.</w:t>
      </w:r>
      <w:r w:rsidRPr="001E5C8B">
        <w:rPr>
          <w:rFonts w:cs="Calibri"/>
          <w:sz w:val="12"/>
        </w:rPr>
        <w:t xml:space="preserve"> To obtain this oil, Chinese firms are scouring the world for investment in the hunt for investment opportunities in untapped reserves. This search has taken Chinese firms to Russia, Kazakhstan, Iran, Indonesia, and Venezuela – and to Africa.35 35. For background on China's pursuit of foreign energy, see Philip Andrews-Speed, </w:t>
      </w:r>
      <w:proofErr w:type="spellStart"/>
      <w:r w:rsidRPr="001E5C8B">
        <w:rPr>
          <w:rFonts w:cs="Calibri"/>
          <w:sz w:val="12"/>
        </w:rPr>
        <w:t>Xuanli</w:t>
      </w:r>
      <w:proofErr w:type="spellEnd"/>
      <w:r w:rsidRPr="001E5C8B">
        <w:rPr>
          <w:rFonts w:cs="Calibri"/>
          <w:sz w:val="12"/>
        </w:rPr>
        <w:t xml:space="preserve"> Liao, and Roland </w:t>
      </w:r>
      <w:proofErr w:type="spellStart"/>
      <w:r w:rsidRPr="001E5C8B">
        <w:rPr>
          <w:rFonts w:cs="Calibri"/>
          <w:sz w:val="12"/>
        </w:rPr>
        <w:t>Dannreuther</w:t>
      </w:r>
      <w:proofErr w:type="spellEnd"/>
      <w:r w:rsidRPr="001E5C8B">
        <w:rPr>
          <w:rFonts w:cs="Calibri"/>
          <w:sz w:val="12"/>
        </w:rPr>
        <w:t xml:space="preserve">, The Strategic </w:t>
      </w:r>
      <w:proofErr w:type="spellStart"/>
      <w:r w:rsidRPr="001E5C8B">
        <w:rPr>
          <w:rFonts w:cs="Calibri"/>
          <w:sz w:val="12"/>
        </w:rPr>
        <w:t>Implication's</w:t>
      </w:r>
      <w:proofErr w:type="spellEnd"/>
      <w:r w:rsidRPr="001E5C8B">
        <w:rPr>
          <w:rFonts w:cs="Calibri"/>
          <w:sz w:val="12"/>
        </w:rPr>
        <w:t xml:space="preserve"> of China's Energy Needs, Adelphi Paper no. 346, Oxford: Oxford University Press and International Institute for Strategic Studies, 2002; Erika Strecker Downs, China's Quest for Energy Security, Santa Monica, Calif.: RAND Corp., 2000. View all notes Chinese oil companies have already established a significant presence in Sudan – the Chinese National Petroleum Company (CNPC) now owns 40 per cent of the largest oil-producing company in Sudan, the Great Nile Petroleum Operating Company – and in January 2006, </w:t>
      </w:r>
      <w:r w:rsidRPr="001E5C8B">
        <w:rPr>
          <w:rStyle w:val="StyleUnderline"/>
        </w:rPr>
        <w:t xml:space="preserve">the Chinese state-controlled energy company </w:t>
      </w:r>
      <w:proofErr w:type="spellStart"/>
      <w:r w:rsidRPr="001E5C8B">
        <w:rPr>
          <w:rStyle w:val="StyleUnderline"/>
        </w:rPr>
        <w:t>Cnooc</w:t>
      </w:r>
      <w:proofErr w:type="spellEnd"/>
      <w:r w:rsidRPr="001E5C8B">
        <w:rPr>
          <w:rStyle w:val="StyleUnderline"/>
        </w:rPr>
        <w:t xml:space="preserve"> announced a $2.3 billion deal to acquire a 45 per cent stake in a major off-shore Nigerian oil field</w:t>
      </w:r>
      <w:r w:rsidRPr="001E5C8B">
        <w:rPr>
          <w:rFonts w:cs="Calibri"/>
          <w:sz w:val="12"/>
        </w:rPr>
        <w:t xml:space="preserve"> that is managed by the French oil firm Total; China is avidly seeking investment opportunities in Angola as well.36 36. On China's investments in Sudan, see DoE/EIA, ‘Sudan,’ Country Analysis Brief, March 2005,electronic document accessed at www.eia.doe.gov/emeu/cabs/sudan.html on 14 November 2005. On Angola and Nigeria, see David Barboza, ‘Chinese Energy Giant to Buy Stake in Nigerian Oil Field’, New York Times, 10 January 2006; Peter S. Goodman, ‘</w:t>
      </w:r>
      <w:proofErr w:type="spellStart"/>
      <w:r w:rsidRPr="001E5C8B">
        <w:rPr>
          <w:rFonts w:cs="Calibri"/>
          <w:sz w:val="12"/>
        </w:rPr>
        <w:t>Cnooc</w:t>
      </w:r>
      <w:proofErr w:type="spellEnd"/>
      <w:r w:rsidRPr="001E5C8B">
        <w:rPr>
          <w:rFonts w:cs="Calibri"/>
          <w:sz w:val="12"/>
        </w:rPr>
        <w:t xml:space="preserve"> Buys Oil Interest in Nigeria’, Washington Post, 10 January 2006, and the respective DoE/EIA Country Analysis Briefs on these countries, op. cit., p. 2. View all notes According to Michael </w:t>
      </w:r>
      <w:proofErr w:type="spellStart"/>
      <w:r w:rsidRPr="001E5C8B">
        <w:rPr>
          <w:rFonts w:cs="Calibri"/>
          <w:sz w:val="12"/>
        </w:rPr>
        <w:t>Rannenberger</w:t>
      </w:r>
      <w:proofErr w:type="spellEnd"/>
      <w:r w:rsidRPr="001E5C8B">
        <w:rPr>
          <w:rFonts w:cs="Calibri"/>
          <w:sz w:val="12"/>
        </w:rPr>
        <w:t xml:space="preserve">, the Deputy Assistant Secretary of State for Africa, China now obtains approximately 30 per cent of its oil imports from Africa and ‘China hopes to increase this proportion in the years ahead.’37 37. HIRC, China's Influence in Africa, p. 18. For further discussion of Africa's interest in African oil, see </w:t>
      </w:r>
      <w:proofErr w:type="spellStart"/>
      <w:r w:rsidRPr="001E5C8B">
        <w:rPr>
          <w:rFonts w:cs="Calibri"/>
          <w:sz w:val="12"/>
        </w:rPr>
        <w:t>Rannenberger's</w:t>
      </w:r>
      <w:proofErr w:type="spellEnd"/>
      <w:r w:rsidRPr="001E5C8B">
        <w:rPr>
          <w:rFonts w:cs="Calibri"/>
          <w:sz w:val="12"/>
        </w:rPr>
        <w:t xml:space="preserve"> full testimony, Ibid., pp. 18-24. View all notes </w:t>
      </w:r>
      <w:r w:rsidRPr="001E5C8B">
        <w:rPr>
          <w:rStyle w:val="StyleUnderline"/>
        </w:rPr>
        <w:t xml:space="preserve">China has also strengthened its broader economic ties </w:t>
      </w:r>
      <w:r w:rsidRPr="001E5C8B">
        <w:rPr>
          <w:sz w:val="12"/>
        </w:rPr>
        <w:t>with a number of African countries</w:t>
      </w:r>
      <w:r w:rsidRPr="001E5C8B">
        <w:rPr>
          <w:rFonts w:cs="Calibri"/>
          <w:sz w:val="12"/>
        </w:rPr>
        <w:t xml:space="preserve"> – investing in mining projects and dam building for example – </w:t>
      </w:r>
      <w:r w:rsidRPr="001E5C8B">
        <w:rPr>
          <w:rStyle w:val="StyleUnderline"/>
        </w:rPr>
        <w:t xml:space="preserve">and has developed close military relations with a number of African countries, particularly </w:t>
      </w:r>
      <w:r w:rsidRPr="001E5C8B">
        <w:rPr>
          <w:sz w:val="12"/>
        </w:rPr>
        <w:t>Sudan, Ethiopia, Zimbabwe, and</w:t>
      </w:r>
      <w:r w:rsidRPr="001E5C8B">
        <w:rPr>
          <w:rStyle w:val="StyleUnderline"/>
        </w:rPr>
        <w:t xml:space="preserve"> Nigeria</w:t>
      </w:r>
      <w:r w:rsidRPr="001E5C8B">
        <w:rPr>
          <w:rFonts w:cs="Calibri"/>
          <w:sz w:val="12"/>
        </w:rPr>
        <w:t xml:space="preserve">. </w:t>
      </w:r>
      <w:r w:rsidRPr="001E5C8B">
        <w:rPr>
          <w:rStyle w:val="StyleUnderline"/>
        </w:rPr>
        <w:t xml:space="preserve">Ties with the oil-rich Nigerian government were significantly expanded in September 2004, when the Chinese </w:t>
      </w:r>
      <w:proofErr w:type="spellStart"/>
      <w:r w:rsidRPr="001E5C8B">
        <w:rPr>
          <w:rStyle w:val="StyleUnderline"/>
        </w:rPr>
        <w:t>defence</w:t>
      </w:r>
      <w:proofErr w:type="spellEnd"/>
      <w:r w:rsidRPr="001E5C8B">
        <w:rPr>
          <w:rStyle w:val="StyleUnderline"/>
        </w:rPr>
        <w:t xml:space="preserve"> company Poly Technology announced that it was prepared to enter into partnership with the government-owned Nigerian </w:t>
      </w:r>
      <w:proofErr w:type="spellStart"/>
      <w:r w:rsidRPr="001E5C8B">
        <w:rPr>
          <w:rStyle w:val="StyleUnderline"/>
        </w:rPr>
        <w:t>Defence</w:t>
      </w:r>
      <w:proofErr w:type="spellEnd"/>
      <w:r w:rsidRPr="001E5C8B">
        <w:rPr>
          <w:rStyle w:val="StyleUnderline"/>
        </w:rPr>
        <w:t xml:space="preserve"> Industries Corporation of Nigeria (DICON).</w:t>
      </w:r>
      <w:r w:rsidRPr="001E5C8B">
        <w:rPr>
          <w:rFonts w:cs="Calibri"/>
          <w:sz w:val="12"/>
        </w:rPr>
        <w:t xml:space="preserve"> After years of neglect, the Nigerian government has been seeking to revive DICON, which has recently resumed production of a wide variety of small arms, grenades, and ammunition for the Nigerian Army.38 38. </w:t>
      </w:r>
      <w:proofErr w:type="spellStart"/>
      <w:r w:rsidRPr="001E5C8B">
        <w:rPr>
          <w:rFonts w:cs="Calibri"/>
          <w:sz w:val="12"/>
        </w:rPr>
        <w:t>Seygun</w:t>
      </w:r>
      <w:proofErr w:type="spellEnd"/>
      <w:r w:rsidRPr="001E5C8B">
        <w:rPr>
          <w:rFonts w:cs="Calibri"/>
          <w:sz w:val="12"/>
        </w:rPr>
        <w:t xml:space="preserve"> Adeyemi, Jane's </w:t>
      </w:r>
      <w:proofErr w:type="spellStart"/>
      <w:r w:rsidRPr="001E5C8B">
        <w:rPr>
          <w:rFonts w:cs="Calibri"/>
          <w:sz w:val="12"/>
        </w:rPr>
        <w:t>Defence</w:t>
      </w:r>
      <w:proofErr w:type="spellEnd"/>
      <w:r w:rsidRPr="001E5C8B">
        <w:rPr>
          <w:rFonts w:cs="Calibri"/>
          <w:sz w:val="12"/>
        </w:rPr>
        <w:t xml:space="preserve"> Weekly, 29 September 2004. View all notes From </w:t>
      </w:r>
      <w:proofErr w:type="spellStart"/>
      <w:r w:rsidRPr="001E5C8B">
        <w:rPr>
          <w:rFonts w:cs="Calibri"/>
          <w:sz w:val="12"/>
        </w:rPr>
        <w:t>Rannenberger's</w:t>
      </w:r>
      <w:proofErr w:type="spellEnd"/>
      <w:r w:rsidRPr="001E5C8B">
        <w:rPr>
          <w:rFonts w:cs="Calibri"/>
          <w:sz w:val="12"/>
        </w:rPr>
        <w:t xml:space="preserve"> perspective, this is nothing unexpected, nor should it necessarily be considered alarming. China's pursuit of African oil ‘should not be read as a threat’, he told the HIRC in July: </w:t>
      </w:r>
      <w:r w:rsidRPr="001E5C8B">
        <w:rPr>
          <w:rStyle w:val="StyleUnderline"/>
        </w:rPr>
        <w:t>Nations from every region are seeking markets in Africa and African sources of energy</w:t>
      </w:r>
      <w:r w:rsidRPr="001E5C8B">
        <w:rPr>
          <w:rFonts w:cs="Calibri"/>
          <w:sz w:val="12"/>
        </w:rPr>
        <w:t xml:space="preserve">. In fact, this can work to advance our goals in Africa to the extent that it serves to increase prosperity and stability. 39 39. Ibid., p. 16. View all notes He went on to express concern over the human rights implications of China's continuing support for the northern Sudanese government, but ended with a plea for cooperation between the United States and China in maintaining the stability of world oil markets and seeking the peaceful resolution of conflicts in Africa. China should have many of the same interests in Africa as the United States, based, among other elements, on our shared desire to diversify sources of supply, our shared reliance on a global oil market, and our shared concern over volatile oil prices, [and] our share[d] interests in conflict resolution and promotion of national and regional stability,’ he declared. This being the case, the United States should ‘engage China directly, at all appropriate levels, to seek to develop new concepts of cooperation that can advance common interests. 40 40. Ibid., pp. 17-18; see also Walter H. </w:t>
      </w:r>
      <w:proofErr w:type="spellStart"/>
      <w:r w:rsidRPr="001E5C8B">
        <w:rPr>
          <w:rFonts w:cs="Calibri"/>
          <w:sz w:val="12"/>
        </w:rPr>
        <w:t>Kansteiner</w:t>
      </w:r>
      <w:proofErr w:type="spellEnd"/>
      <w:r w:rsidRPr="001E5C8B">
        <w:rPr>
          <w:rFonts w:cs="Calibri"/>
          <w:sz w:val="12"/>
        </w:rPr>
        <w:t xml:space="preserve"> III and J. Stephen Morrison, ‘Rising US Stakes </w:t>
      </w:r>
      <w:proofErr w:type="spellStart"/>
      <w:r w:rsidRPr="001E5C8B">
        <w:rPr>
          <w:rFonts w:cs="Calibri"/>
          <w:sz w:val="12"/>
        </w:rPr>
        <w:t>inAfrica</w:t>
      </w:r>
      <w:proofErr w:type="spellEnd"/>
      <w:r w:rsidRPr="001E5C8B">
        <w:rPr>
          <w:rFonts w:cs="Calibri"/>
          <w:sz w:val="12"/>
        </w:rPr>
        <w:t xml:space="preserve">: Seven Proposals to Strengthen US-Africa Policy’, Center for Strategic and International Studies, May 2004 and David L. Goldwyn and J. Stephen Morrison, ‘A Strategic US Approach to Governance and Security in the Gulf of Guinea’, Center for Strategic and International Studies, July 2005. View all notes This hopeful view is not, however, shared by all US policymakers. ‘Amidst all of this hoopla over China's rapidly growing economy, there is a dark side to [that] country's economic expansion,’ Rep. Christopher Smith of New Jersey told the HIRC in July. China is playing an increasingly influential role on the continent of Africa, and there is concern that the Chinese intend to aid and abet African dictators, gain a stranglehold on precious African natural resources, and undo much of the progress that has been made on democracy and governance in the last 15 years in African nations. 41 41. Ibid., p. 1. View all notes It is possible, of course, to take exception to Smith's interpretation of recent developments in Africa and to suggest that Beijing hardly possesses the capacity to do all he ascribes to it, but the fact is that other American policymakers hold a similar view of China's role in Africa, and this assessment will no doubt influence US policy in the years ahead. The possibility that an alarmist view of China's role in African oil could affect US policy is raised, for example, in the DoD's 2005 report on Chinese military capabilities, The Military Power of the People's Republic of China. In an insert in ‘Resource Demands as a Driver of Strategy,’ the report notes that China's growing reliance on imported energy, especially oil and natural gas, ‘is playing a role in shaping China's strategy and policy.’ Such concerns, it continues, ‘factor heavily’ in Beijing's relations with a number of major oil producers, including Angola and Sudan, and have prompted Beijing to seek close ties with these countries. ‘Beijing's belief that it requires such special relationships in order to assure its energy access could shape its </w:t>
      </w:r>
      <w:proofErr w:type="spellStart"/>
      <w:r w:rsidRPr="001E5C8B">
        <w:rPr>
          <w:rFonts w:cs="Calibri"/>
          <w:sz w:val="12"/>
        </w:rPr>
        <w:t>defence</w:t>
      </w:r>
      <w:proofErr w:type="spellEnd"/>
      <w:r w:rsidRPr="001E5C8B">
        <w:rPr>
          <w:rFonts w:cs="Calibri"/>
          <w:sz w:val="12"/>
        </w:rPr>
        <w:t xml:space="preserve"> strategy and force planning in the future.’42 42. US Department of Defense (DoD), Office of the Secretary of Defense, The Military Power of the People's Republic of China, Annual Report to Congress, 2005, Washington, DC: DoD, 2005, p. 10. View all notes Left unsaid in this statement (this report, it should be noted, is intended as an assessment, not a policy document) is the belief that any such efforts on China's part could pose a challenge – even a direct threat – to US security interests. But even if the DoD did not make this point explicitly, there are others in Washington, including Representative Smith and other Republicans on the House and Senate foreign relations committees, who are certainly prepared to do so. Conclusions It is still early days, and American policymakers have not (so far as is known publicly) yet adopted specific policies or taken specific steps to thwart China's growing interests in African oil. The US aid </w:t>
      </w:r>
      <w:proofErr w:type="spellStart"/>
      <w:r w:rsidRPr="001E5C8B">
        <w:rPr>
          <w:rFonts w:cs="Calibri"/>
          <w:sz w:val="12"/>
        </w:rPr>
        <w:t>programmes</w:t>
      </w:r>
      <w:proofErr w:type="spellEnd"/>
      <w:r w:rsidRPr="001E5C8B">
        <w:rPr>
          <w:rFonts w:cs="Calibri"/>
          <w:sz w:val="12"/>
        </w:rPr>
        <w:t xml:space="preserve"> and military initiatives described above are aimed principally at combating terrorism and containing local threats to the safe flow of oil. But </w:t>
      </w:r>
      <w:r w:rsidRPr="001E5C8B">
        <w:rPr>
          <w:rStyle w:val="StyleUnderline"/>
        </w:rPr>
        <w:t>the very act of building military ties with African governments and providing them with arms and military assistance has already evolved into a kind of low-level military competition with China for the loyalty of local elites</w:t>
      </w:r>
      <w:r w:rsidRPr="001E5C8B">
        <w:rPr>
          <w:rFonts w:cs="Calibri"/>
          <w:sz w:val="12"/>
        </w:rPr>
        <w:t xml:space="preserve">. China, too, appears to be seeking ties of this sort, through its own modest military aid programmes.43 43. For background on these </w:t>
      </w:r>
      <w:proofErr w:type="spellStart"/>
      <w:r w:rsidRPr="001E5C8B">
        <w:rPr>
          <w:rFonts w:cs="Calibri"/>
          <w:sz w:val="12"/>
        </w:rPr>
        <w:t>programmes</w:t>
      </w:r>
      <w:proofErr w:type="spellEnd"/>
      <w:r w:rsidRPr="001E5C8B">
        <w:rPr>
          <w:rFonts w:cs="Calibri"/>
          <w:sz w:val="12"/>
        </w:rPr>
        <w:t xml:space="preserve">, see </w:t>
      </w:r>
      <w:proofErr w:type="spellStart"/>
      <w:r w:rsidRPr="001E5C8B">
        <w:rPr>
          <w:rFonts w:cs="Calibri"/>
          <w:sz w:val="12"/>
        </w:rPr>
        <w:t>Rannenberger's</w:t>
      </w:r>
      <w:proofErr w:type="spellEnd"/>
      <w:r w:rsidRPr="001E5C8B">
        <w:rPr>
          <w:rFonts w:cs="Calibri"/>
          <w:sz w:val="12"/>
        </w:rPr>
        <w:t xml:space="preserve"> 2005 testimony in HIRC, China's Influence in Africa, pp. 22-23. View all notes </w:t>
      </w:r>
      <w:r w:rsidRPr="001E5C8B">
        <w:rPr>
          <w:rStyle w:val="StyleUnderline"/>
        </w:rPr>
        <w:t xml:space="preserve">Whether all this will lead to something greater – and potentially far more perilous – is something that cannot be foreseen at this point, but it is certainly something that bears close watching, given the dangers this could pose for the states and peoples of Africa. </w:t>
      </w:r>
      <w:r w:rsidRPr="001E5C8B">
        <w:rPr>
          <w:rFonts w:cs="Calibri"/>
          <w:sz w:val="12"/>
        </w:rPr>
        <w:t xml:space="preserve">Although </w:t>
      </w:r>
      <w:r w:rsidRPr="001E5C8B">
        <w:rPr>
          <w:rStyle w:val="StyleUnderline"/>
        </w:rPr>
        <w:t xml:space="preserve">US (and Chinese) military </w:t>
      </w:r>
      <w:proofErr w:type="spellStart"/>
      <w:r w:rsidRPr="001E5C8B">
        <w:rPr>
          <w:rStyle w:val="StyleUnderline"/>
        </w:rPr>
        <w:t>programmes</w:t>
      </w:r>
      <w:proofErr w:type="spellEnd"/>
      <w:r w:rsidRPr="001E5C8B">
        <w:rPr>
          <w:rStyle w:val="StyleUnderline"/>
        </w:rPr>
        <w:t xml:space="preserve"> in Africa </w:t>
      </w:r>
      <w:r w:rsidRPr="001E5C8B">
        <w:rPr>
          <w:rFonts w:cs="Calibri"/>
          <w:sz w:val="12"/>
        </w:rPr>
        <w:t xml:space="preserve">are relatively small, at least in monetary terms and in comparison to military </w:t>
      </w:r>
      <w:proofErr w:type="spellStart"/>
      <w:r w:rsidRPr="001E5C8B">
        <w:rPr>
          <w:rFonts w:cs="Calibri"/>
          <w:sz w:val="12"/>
        </w:rPr>
        <w:t>programmes</w:t>
      </w:r>
      <w:proofErr w:type="spellEnd"/>
      <w:r w:rsidRPr="001E5C8B">
        <w:rPr>
          <w:rFonts w:cs="Calibri"/>
          <w:sz w:val="12"/>
        </w:rPr>
        <w:t xml:space="preserve"> in other parts of the world, they are growing rapidly – and even relatively small </w:t>
      </w:r>
      <w:proofErr w:type="spellStart"/>
      <w:r w:rsidRPr="001E5C8B">
        <w:rPr>
          <w:rFonts w:cs="Calibri"/>
          <w:sz w:val="12"/>
        </w:rPr>
        <w:t>programmes</w:t>
      </w:r>
      <w:proofErr w:type="spellEnd"/>
      <w:r w:rsidRPr="001E5C8B">
        <w:rPr>
          <w:rFonts w:cs="Calibri"/>
          <w:sz w:val="12"/>
        </w:rPr>
        <w:t xml:space="preserve"> can </w:t>
      </w:r>
      <w:r w:rsidRPr="001E5C8B">
        <w:rPr>
          <w:rStyle w:val="StyleUnderline"/>
        </w:rPr>
        <w:t>have a significant impact in Africa. First, they help to encourage African regimes to continue to rely on oil-based development, rather than pursuing broader economic development strategies that promote local manufacturing and agriculture</w:t>
      </w:r>
      <w:r w:rsidRPr="001E5C8B">
        <w:rPr>
          <w:rFonts w:cs="Calibri"/>
          <w:sz w:val="12"/>
        </w:rPr>
        <w:t xml:space="preserve">. As the work of Terry Lynn Karl and a number of analysts have shown, </w:t>
      </w:r>
      <w:r w:rsidRPr="001E5C8B">
        <w:rPr>
          <w:rStyle w:val="StyleUnderline"/>
        </w:rPr>
        <w:t>the possession of oil by countries in Africa and other parts of the developing world nearly always leads to political repression, corruption, and violence</w:t>
      </w:r>
      <w:r w:rsidRPr="001E5C8B">
        <w:rPr>
          <w:rFonts w:cs="Calibri"/>
          <w:sz w:val="12"/>
        </w:rPr>
        <w:t xml:space="preserve">. </w:t>
      </w:r>
      <w:r w:rsidRPr="001E5C8B">
        <w:rPr>
          <w:rStyle w:val="StyleUnderline"/>
        </w:rPr>
        <w:t xml:space="preserve">Second, US (and Chinese) military involvement often aggravates internal political conflicts over the allocation of oil revenues, particularly when the regime in power </w:t>
      </w:r>
      <w:proofErr w:type="spellStart"/>
      <w:r w:rsidRPr="001E5C8B">
        <w:rPr>
          <w:rStyle w:val="StyleUnderline"/>
        </w:rPr>
        <w:t>monopolises</w:t>
      </w:r>
      <w:proofErr w:type="spellEnd"/>
      <w:r w:rsidRPr="001E5C8B">
        <w:rPr>
          <w:rStyle w:val="StyleUnderline"/>
        </w:rPr>
        <w:t xml:space="preserve"> such revenues while depriving other groups in the population of the fruits of oil production</w:t>
      </w:r>
      <w:r w:rsidRPr="001E5C8B">
        <w:rPr>
          <w:rFonts w:cs="Calibri"/>
          <w:sz w:val="12"/>
        </w:rPr>
        <w:t xml:space="preserve">. </w:t>
      </w:r>
      <w:r w:rsidRPr="001E5C8B">
        <w:rPr>
          <w:rStyle w:val="StyleUnderline"/>
        </w:rPr>
        <w:t xml:space="preserve">This leads to political unrest, which frequently turns violent since a resort to arms is often seen by </w:t>
      </w:r>
      <w:proofErr w:type="spellStart"/>
      <w:r w:rsidRPr="001E5C8B">
        <w:rPr>
          <w:rStyle w:val="StyleUnderline"/>
        </w:rPr>
        <w:t>marginalised</w:t>
      </w:r>
      <w:proofErr w:type="spellEnd"/>
      <w:r w:rsidRPr="001E5C8B">
        <w:rPr>
          <w:rStyle w:val="StyleUnderline"/>
        </w:rPr>
        <w:t xml:space="preserve"> groups as the only means of gaining a larger share of oil profits:</w:t>
      </w:r>
      <w:r w:rsidRPr="001E5C8B">
        <w:rPr>
          <w:rFonts w:cs="Calibri"/>
          <w:sz w:val="12"/>
        </w:rPr>
        <w:t xml:space="preserve"> it also encourages African regimes to rely on the use of force to constrain such challenges, with the implicit backing of the United States, to maintain control and stay in power. This in turn threatens to lead to disruptions in the flow of oil, exactly what Washington says it wants to prevent. Third, by developing close military relationships with unstable regimes and becoming more and more deeply involved in African conflicts, the United States (and China) are provoking the spread of anti-American sentiment and promoting the growth of Salafists and other Islamic jihadist groups. This only increases the likelihood of future acts of terrorism against US targets, pro-US regimes, oil installations, and innocent civilians. Fourth, US (and Chinese) involvement could eventually lead Washington and Beijing to use their own troops to intervene in times of crisis to protect friendly regimes and guard oil installations. This, in turn, would surely give rise to resistance movements of one sort or another and the likely outbreak of terrorism. Finally, an escalating military competition between the United States and China for power and influence in Africa – in combination with escalating military competition in the Pacific, Central Asia, and the Middle East – will help to tilt the US-Chinese relationship in a more adversarial direction and will make it more likely that their rivalry will spiral into a direct or indirect (surrogate) confrontation. For all of these reasons, </w:t>
      </w:r>
      <w:r w:rsidRPr="001E5C8B">
        <w:rPr>
          <w:rStyle w:val="StyleUnderline"/>
        </w:rPr>
        <w:t>the escalating ‘oil rush’ in Africa and the growing military involvement of the United States and China deserves to be given thorough, and critical, scrutiny</w:t>
      </w:r>
      <w:r w:rsidRPr="001E5C8B">
        <w:rPr>
          <w:rFonts w:cs="Calibri"/>
          <w:sz w:val="12"/>
        </w:rPr>
        <w:t>.</w:t>
      </w:r>
    </w:p>
    <w:p w14:paraId="35C7CB97" w14:textId="77777777" w:rsidR="00774DFF" w:rsidRPr="001E5C8B" w:rsidRDefault="00774DFF" w:rsidP="00774DFF"/>
    <w:p w14:paraId="5990053E" w14:textId="071258A2" w:rsidR="00774DFF" w:rsidRPr="001E5C8B" w:rsidRDefault="00774DFF" w:rsidP="00774DFF">
      <w:pPr>
        <w:pStyle w:val="Heading4"/>
      </w:pPr>
      <w:r w:rsidRPr="001E5C8B">
        <w:t xml:space="preserve">Our current Military sales to Nigeria </w:t>
      </w:r>
      <w:r w:rsidR="008F4C01" w:rsidRPr="001E5C8B">
        <w:t>are part of</w:t>
      </w:r>
      <w:r w:rsidRPr="001E5C8B">
        <w:t xml:space="preserve"> the history of colonialism – the reason that the United States military is involved with Nigeria is to gain access to their oil – to </w:t>
      </w:r>
      <w:r w:rsidR="008F4C01" w:rsidRPr="001E5C8B">
        <w:t>“</w:t>
      </w:r>
      <w:r w:rsidRPr="001E5C8B">
        <w:t>win</w:t>
      </w:r>
      <w:r w:rsidR="008F4C01" w:rsidRPr="001E5C8B">
        <w:t>”</w:t>
      </w:r>
      <w:r w:rsidRPr="001E5C8B">
        <w:t xml:space="preserve"> </w:t>
      </w:r>
      <w:r w:rsidR="008F4C01" w:rsidRPr="001E5C8B">
        <w:t>the</w:t>
      </w:r>
      <w:r w:rsidRPr="001E5C8B">
        <w:t xml:space="preserve"> </w:t>
      </w:r>
      <w:r w:rsidR="008F4C01" w:rsidRPr="001E5C8B">
        <w:t>colonial competition</w:t>
      </w:r>
      <w:r w:rsidRPr="001E5C8B">
        <w:t xml:space="preserve"> for Africa with China. </w:t>
      </w:r>
    </w:p>
    <w:p w14:paraId="05261489" w14:textId="77777777" w:rsidR="00774DFF" w:rsidRPr="001E5C8B" w:rsidRDefault="00774DFF" w:rsidP="00774DFF">
      <w:pPr>
        <w:rPr>
          <w:rStyle w:val="Style13ptBold"/>
          <w:b w:val="0"/>
        </w:rPr>
      </w:pPr>
      <w:proofErr w:type="spellStart"/>
      <w:r w:rsidRPr="001E5C8B">
        <w:rPr>
          <w:rStyle w:val="Style13ptBold"/>
        </w:rPr>
        <w:t>Wengraf</w:t>
      </w:r>
      <w:proofErr w:type="spellEnd"/>
      <w:r w:rsidRPr="001E5C8B">
        <w:rPr>
          <w:rStyle w:val="Style13ptBold"/>
        </w:rPr>
        <w:t xml:space="preserve">, 2008 - author for International Socialist Review </w:t>
      </w:r>
      <w:r w:rsidRPr="001E5C8B">
        <w:rPr>
          <w:rStyle w:val="Style13ptBold"/>
          <w:b w:val="0"/>
          <w:bCs w:val="0"/>
          <w:sz w:val="16"/>
          <w:szCs w:val="16"/>
        </w:rPr>
        <w:t>[Lee, July 2008, “The New Scramble for Africa,” International Socialist Review,</w:t>
      </w:r>
      <w:r w:rsidRPr="001E5C8B">
        <w:rPr>
          <w:rStyle w:val="Style13ptBold"/>
          <w:sz w:val="16"/>
          <w:szCs w:val="16"/>
        </w:rPr>
        <w:t xml:space="preserve"> </w:t>
      </w:r>
      <w:hyperlink r:id="rId112" w:history="1">
        <w:r w:rsidRPr="001E5C8B">
          <w:rPr>
            <w:rStyle w:val="Hyperlink"/>
            <w:sz w:val="16"/>
            <w:szCs w:val="16"/>
          </w:rPr>
          <w:t>https://isreview.org/issue/60/new-scramble-africa acc 7/11/19</w:t>
        </w:r>
      </w:hyperlink>
      <w:r w:rsidRPr="001E5C8B">
        <w:rPr>
          <w:rStyle w:val="Style13ptBold"/>
          <w:sz w:val="16"/>
          <w:szCs w:val="16"/>
        </w:rPr>
        <w:t>]</w:t>
      </w:r>
    </w:p>
    <w:p w14:paraId="20EE8CA9" w14:textId="77777777" w:rsidR="00774DFF" w:rsidRPr="001E5C8B" w:rsidRDefault="00774DFF" w:rsidP="00774DFF">
      <w:pPr>
        <w:rPr>
          <w:rStyle w:val="Style13ptBold"/>
          <w:b w:val="0"/>
        </w:rPr>
      </w:pPr>
    </w:p>
    <w:p w14:paraId="7A96EE68" w14:textId="77777777" w:rsidR="00774DFF" w:rsidRPr="001E5C8B" w:rsidRDefault="00774DFF" w:rsidP="00774DFF">
      <w:pPr>
        <w:rPr>
          <w:rStyle w:val="Style13ptBold"/>
          <w:b w:val="0"/>
          <w:sz w:val="12"/>
        </w:rPr>
      </w:pPr>
      <w:r w:rsidRPr="001E5C8B">
        <w:rPr>
          <w:rStyle w:val="StyleUnderline"/>
        </w:rPr>
        <w:t>For centuries, beginning with the slave trade, the West has ruthlessly exploited the African continent</w:t>
      </w:r>
      <w:r w:rsidRPr="001E5C8B">
        <w:rPr>
          <w:rStyle w:val="Style13ptBold"/>
          <w:sz w:val="12"/>
        </w:rPr>
        <w:t xml:space="preserve">. </w:t>
      </w:r>
      <w:r w:rsidRPr="001E5C8B">
        <w:rPr>
          <w:rStyle w:val="Style13ptBold"/>
          <w:b w:val="0"/>
          <w:bCs w:val="0"/>
          <w:sz w:val="12"/>
        </w:rPr>
        <w:t>As Karl Marx described it, “the turning of Africa into a commercial warren for the hunting of black skins” was one of the chief sources of “primitive accumulation” that “signaled the rosy dawn of the era of capitalist production.”1 But the abduction and enslavement of millions of Africans was only the start.</w:t>
      </w:r>
      <w:r w:rsidRPr="001E5C8B">
        <w:rPr>
          <w:rStyle w:val="Style13ptBold"/>
          <w:sz w:val="12"/>
        </w:rPr>
        <w:t xml:space="preserve"> </w:t>
      </w:r>
      <w:r w:rsidRPr="001E5C8B">
        <w:rPr>
          <w:rStyle w:val="StyleUnderline"/>
        </w:rPr>
        <w:t xml:space="preserve">In the late nineteenth century, in what became known as the “scramble for Africa,” </w:t>
      </w:r>
      <w:r w:rsidRPr="001E5C8B">
        <w:rPr>
          <w:sz w:val="12"/>
        </w:rPr>
        <w:t>the continent was arbitrarily carved up into colonies by the leading European powers, which violently subjected its people and plundered the continent of its rich natural resources. In the post-independence eras, African states became weak pawns in the world economy, subject to Cold War rivalries, their path to development largely blocked by their debilitating colonial past.</w:t>
      </w:r>
      <w:r w:rsidRPr="001E5C8B">
        <w:rPr>
          <w:rStyle w:val="Style13ptBold"/>
          <w:sz w:val="12"/>
        </w:rPr>
        <w:t xml:space="preserve"> </w:t>
      </w:r>
      <w:r w:rsidRPr="001E5C8B">
        <w:rPr>
          <w:rStyle w:val="Style13ptBold"/>
          <w:b w:val="0"/>
          <w:bCs w:val="0"/>
          <w:sz w:val="12"/>
        </w:rPr>
        <w:t xml:space="preserve">More recently, the West has choked Africa with an onerous debt regime, forcing many nations to pay more in interest on debts to the World Bank and International Monetary Fund (IMF) than on health care, education, infrastructure, and other vital services combined. </w:t>
      </w:r>
      <w:r w:rsidRPr="001E5C8B">
        <w:rPr>
          <w:rStyle w:val="StyleUnderline"/>
        </w:rPr>
        <w:t>The legacy of Western domination has left Africa devastated with crippling rates of poverty, hunger, and disease</w:t>
      </w:r>
      <w:r w:rsidRPr="001E5C8B">
        <w:rPr>
          <w:rStyle w:val="Style13ptBold"/>
          <w:sz w:val="12"/>
        </w:rPr>
        <w:t xml:space="preserve">. </w:t>
      </w:r>
      <w:r w:rsidRPr="001E5C8B">
        <w:rPr>
          <w:rStyle w:val="Style13ptBold"/>
          <w:b w:val="0"/>
          <w:bCs w:val="0"/>
          <w:sz w:val="12"/>
        </w:rPr>
        <w:t>The continent today has a gross national per-capita yearly income of $829—below that of the 1950s and 1960s in most African countries—and an average life expectancy of only fifty years.2</w:t>
      </w:r>
      <w:r w:rsidRPr="001E5C8B">
        <w:rPr>
          <w:rStyle w:val="Style13ptBold"/>
          <w:sz w:val="12"/>
        </w:rPr>
        <w:t xml:space="preserve"> </w:t>
      </w:r>
      <w:r w:rsidRPr="001E5C8B">
        <w:rPr>
          <w:rStyle w:val="StyleUnderline"/>
        </w:rPr>
        <w:t>Sixty-two percent of Africans have no access to standard sanitation facilities, and two-thirds of the total world population suffering from HIV/AIDS</w:t>
      </w:r>
      <w:r w:rsidRPr="001E5C8B">
        <w:rPr>
          <w:rStyle w:val="Style13ptBold"/>
          <w:sz w:val="12"/>
        </w:rPr>
        <w:t xml:space="preserve"> </w:t>
      </w:r>
      <w:r w:rsidRPr="001E5C8B">
        <w:rPr>
          <w:rStyle w:val="Style13ptBold"/>
          <w:b w:val="0"/>
          <w:bCs w:val="0"/>
          <w:sz w:val="12"/>
        </w:rPr>
        <w:t>(25.8 million people) live in Africa.3 It remains a continent abundant in human and natural resources, but these manage to enrich only a handful of African rulers and foreign capitalists</w:t>
      </w:r>
      <w:r w:rsidRPr="001E5C8B">
        <w:rPr>
          <w:rStyle w:val="Style13ptBold"/>
          <w:sz w:val="12"/>
        </w:rPr>
        <w:t xml:space="preserve">. </w:t>
      </w:r>
      <w:r w:rsidRPr="001E5C8B">
        <w:rPr>
          <w:rStyle w:val="StyleUnderline"/>
        </w:rPr>
        <w:t>This is the historical legacy, in the words of Patrick Bond, “of a continent looted”: [T]</w:t>
      </w:r>
      <w:proofErr w:type="spellStart"/>
      <w:r w:rsidRPr="001E5C8B">
        <w:rPr>
          <w:rStyle w:val="StyleUnderline"/>
        </w:rPr>
        <w:t>rade</w:t>
      </w:r>
      <w:proofErr w:type="spellEnd"/>
      <w:r w:rsidRPr="001E5C8B">
        <w:rPr>
          <w:rStyle w:val="StyleUnderline"/>
        </w:rPr>
        <w:t xml:space="preserve"> by force </w:t>
      </w:r>
      <w:r w:rsidRPr="001E5C8B">
        <w:rPr>
          <w:sz w:val="12"/>
        </w:rPr>
        <w:t>dating back centuries</w:t>
      </w:r>
      <w:r w:rsidRPr="001E5C8B">
        <w:rPr>
          <w:rStyle w:val="StyleUnderline"/>
        </w:rPr>
        <w:t xml:space="preserve">; slavery </w:t>
      </w:r>
      <w:r w:rsidRPr="001E5C8B">
        <w:rPr>
          <w:sz w:val="12"/>
        </w:rPr>
        <w:t>that uprooted and dispossessed around 12 million Africans</w:t>
      </w:r>
      <w:r w:rsidRPr="001E5C8B">
        <w:rPr>
          <w:rStyle w:val="StyleUnderline"/>
        </w:rPr>
        <w:t xml:space="preserve">; precious metals spirited away; the 19th century emergence of racist ideologies to justify colonialism; the…carve-up of Africa into dysfunctional territories </w:t>
      </w:r>
      <w:r w:rsidRPr="001E5C8B">
        <w:rPr>
          <w:sz w:val="12"/>
        </w:rPr>
        <w:t>in a Berlin negotiating room;</w:t>
      </w:r>
      <w:r w:rsidRPr="001E5C8B">
        <w:rPr>
          <w:rStyle w:val="StyleUnderline"/>
        </w:rPr>
        <w:t xml:space="preserve"> the construction of settler-colonial and extractive-colonial systems</w:t>
      </w:r>
      <w:r w:rsidRPr="001E5C8B">
        <w:rPr>
          <w:sz w:val="12"/>
        </w:rPr>
        <w:t xml:space="preserve">—of which apartheid, the German occupation of Namibia, the Portuguese colonies and King Leopold’s Belgian Congo were perhaps only the most blatant…; </w:t>
      </w:r>
      <w:r w:rsidRPr="001E5C8B">
        <w:rPr>
          <w:rStyle w:val="Style13ptBold"/>
          <w:b w:val="0"/>
          <w:bCs w:val="0"/>
          <w:sz w:val="12"/>
        </w:rPr>
        <w:t xml:space="preserve">Cold War battlegrounds—proxies for U.S./U.S.S.R. conflicts—filled with millions of corpses; other wars catalyzed by mineral searches and offshoot violence such as witnessed in blood diamonds and coltan; poacher-stripped swathes of East, Central and Southern Africa…; societies used as guinea pigs in the latest corporate pharmaceutical test; and the list could continue.4 You might think a track record of this kind would lead to some self-reflection on the part of Western powers regarding their violent history in Africa. But you would be wrong. Robert </w:t>
      </w:r>
      <w:proofErr w:type="spellStart"/>
      <w:r w:rsidRPr="001E5C8B">
        <w:rPr>
          <w:rStyle w:val="Style13ptBold"/>
          <w:b w:val="0"/>
          <w:bCs w:val="0"/>
          <w:sz w:val="12"/>
        </w:rPr>
        <w:t>Calderisi</w:t>
      </w:r>
      <w:proofErr w:type="spellEnd"/>
      <w:r w:rsidRPr="001E5C8B">
        <w:rPr>
          <w:rStyle w:val="Style13ptBold"/>
          <w:b w:val="0"/>
          <w:bCs w:val="0"/>
          <w:sz w:val="12"/>
        </w:rPr>
        <w:t>, a former World Bank Africa chief and author of The Trouble With Africa: Why Foreign Aid Isn’t Working (2006) offers diagnoses and prescriptions for Africa that are no less paternalistic than those given by the colonialists of old: [Some Africans] believe all of Africa’s problems are basically rooted in Western nastiness: colonialism, slavery, debt, and the like. But my own sense is that opinion has shifted tremendously in Africa over the last ten years, that there’s greater openness to accepting that African problems have roots in Africa…. [O]</w:t>
      </w:r>
      <w:proofErr w:type="spellStart"/>
      <w:r w:rsidRPr="001E5C8B">
        <w:rPr>
          <w:rStyle w:val="Style13ptBold"/>
          <w:b w:val="0"/>
          <w:bCs w:val="0"/>
          <w:sz w:val="12"/>
        </w:rPr>
        <w:t>ne</w:t>
      </w:r>
      <w:proofErr w:type="spellEnd"/>
      <w:r w:rsidRPr="001E5C8B">
        <w:rPr>
          <w:rStyle w:val="Style13ptBold"/>
          <w:b w:val="0"/>
          <w:bCs w:val="0"/>
          <w:sz w:val="12"/>
        </w:rPr>
        <w:t xml:space="preserve"> of the good legacies of colonialism [is that] there are Western nations that could have turned their backs on Africa a long time ago if they didn’t have some historical, economic, and sentimental connection…. For me to suggest that we reduce rather than increase aid to Africa will sound to many people like spitting in the face of a dying man, but I see it as analogous to dragging a dope addict to his feet and bringing him to a rehabilitation clinic.5 Others, like British Prime Minister Gordon Brown, are no less direct in their unapologetic defense of imperialism. “The days of Britain having to apologize for its colonial history are over,” he said during a tour of Africa, “We should celebrate much of our past rather than apologize for it.”6</w:t>
      </w:r>
      <w:r w:rsidRPr="001E5C8B">
        <w:rPr>
          <w:rStyle w:val="Style13ptBold"/>
          <w:sz w:val="12"/>
        </w:rPr>
        <w:t xml:space="preserve"> </w:t>
      </w:r>
      <w:r w:rsidRPr="001E5C8B">
        <w:rPr>
          <w:rStyle w:val="StyleUnderline"/>
        </w:rPr>
        <w:t xml:space="preserve">A new scramble for Africa marks the beginning of the latest chapter in the plunder of the continent. The United States and </w:t>
      </w:r>
      <w:r w:rsidRPr="001E5C8B">
        <w:rPr>
          <w:sz w:val="12"/>
        </w:rPr>
        <w:t>Europe, but also rising powers like</w:t>
      </w:r>
      <w:r w:rsidRPr="001E5C8B">
        <w:rPr>
          <w:rStyle w:val="StyleUnderline"/>
        </w:rPr>
        <w:t xml:space="preserve"> China, seek to consolidate their grip on Africa’s oil,</w:t>
      </w:r>
      <w:r w:rsidRPr="001E5C8B">
        <w:rPr>
          <w:rStyle w:val="Style13ptBold"/>
          <w:sz w:val="12"/>
        </w:rPr>
        <w:t xml:space="preserve"> </w:t>
      </w:r>
      <w:r w:rsidRPr="001E5C8B">
        <w:rPr>
          <w:rStyle w:val="Style13ptBold"/>
          <w:b w:val="0"/>
          <w:bCs w:val="0"/>
          <w:sz w:val="12"/>
        </w:rPr>
        <w:t>its minerals,</w:t>
      </w:r>
      <w:r w:rsidRPr="001E5C8B">
        <w:rPr>
          <w:rStyle w:val="Style13ptBold"/>
          <w:sz w:val="12"/>
        </w:rPr>
        <w:t xml:space="preserve"> </w:t>
      </w:r>
      <w:r w:rsidRPr="001E5C8B">
        <w:rPr>
          <w:sz w:val="12"/>
        </w:rPr>
        <w:t>and other resources, all worth more every day because of a massive boom in the price of oil</w:t>
      </w:r>
      <w:r w:rsidRPr="001E5C8B">
        <w:rPr>
          <w:rStyle w:val="Style13ptBold"/>
          <w:sz w:val="12"/>
        </w:rPr>
        <w:t xml:space="preserve"> </w:t>
      </w:r>
      <w:r w:rsidRPr="001E5C8B">
        <w:rPr>
          <w:rStyle w:val="Style13ptBold"/>
          <w:b w:val="0"/>
          <w:bCs w:val="0"/>
          <w:sz w:val="12"/>
        </w:rPr>
        <w:t>and raw materials</w:t>
      </w:r>
      <w:r w:rsidRPr="001E5C8B">
        <w:rPr>
          <w:rStyle w:val="Style13ptBold"/>
          <w:sz w:val="12"/>
        </w:rPr>
        <w:t xml:space="preserve">. </w:t>
      </w:r>
      <w:r w:rsidRPr="001E5C8B">
        <w:rPr>
          <w:rStyle w:val="StyleUnderline"/>
        </w:rPr>
        <w:t xml:space="preserve">Like the earlier scramble for Africa, the new scramble for Africa is not only about profits, but also control of </w:t>
      </w:r>
      <w:r w:rsidRPr="001E5C8B">
        <w:rPr>
          <w:sz w:val="12"/>
        </w:rPr>
        <w:t>strategic resources, chiefly</w:t>
      </w:r>
      <w:r w:rsidRPr="001E5C8B">
        <w:rPr>
          <w:rStyle w:val="StyleUnderline"/>
        </w:rPr>
        <w:t xml:space="preserve"> oil. The United States in particular is concerned about threats to its hegemony in the region.</w:t>
      </w:r>
      <w:r w:rsidRPr="001E5C8B">
        <w:rPr>
          <w:rStyle w:val="Style13ptBold"/>
          <w:sz w:val="12"/>
        </w:rPr>
        <w:t xml:space="preserve"> </w:t>
      </w:r>
      <w:r w:rsidRPr="001E5C8B">
        <w:rPr>
          <w:rStyle w:val="Style13ptBold"/>
          <w:b w:val="0"/>
          <w:bCs w:val="0"/>
          <w:sz w:val="12"/>
        </w:rPr>
        <w:t>And, as in the Middle East, the defense and expansion of that hegemony also involves military intervention</w:t>
      </w:r>
      <w:r w:rsidRPr="001E5C8B">
        <w:rPr>
          <w:rStyle w:val="StyleUnderline"/>
        </w:rPr>
        <w:t>, justified under the rubric of fighting terrorism</w:t>
      </w:r>
      <w:r w:rsidRPr="001E5C8B">
        <w:rPr>
          <w:rStyle w:val="Style13ptBold"/>
          <w:sz w:val="12"/>
        </w:rPr>
        <w:t xml:space="preserve">. </w:t>
      </w:r>
      <w:r w:rsidRPr="001E5C8B">
        <w:rPr>
          <w:rStyle w:val="Style13ptBold"/>
          <w:b w:val="0"/>
          <w:bCs w:val="0"/>
          <w:sz w:val="12"/>
        </w:rPr>
        <w:t xml:space="preserve">As author Michael Watts writes, </w:t>
      </w:r>
      <w:r w:rsidRPr="001E5C8B">
        <w:rPr>
          <w:rStyle w:val="StyleUnderline"/>
        </w:rPr>
        <w:t>The strategic interests of the United States include not only access to cheap and reliable…oil imports, but also keeping</w:t>
      </w:r>
      <w:r w:rsidRPr="001E5C8B">
        <w:rPr>
          <w:rStyle w:val="Style13ptBold"/>
          <w:sz w:val="12"/>
        </w:rPr>
        <w:t xml:space="preserve"> </w:t>
      </w:r>
      <w:r w:rsidRPr="001E5C8B">
        <w:rPr>
          <w:rStyle w:val="StyleUnderline"/>
        </w:rPr>
        <w:t>the Chinese</w:t>
      </w:r>
      <w:r w:rsidRPr="001E5C8B">
        <w:rPr>
          <w:rStyle w:val="Style13ptBold"/>
          <w:sz w:val="12"/>
        </w:rPr>
        <w:t xml:space="preserve"> </w:t>
      </w:r>
      <w:r w:rsidRPr="001E5C8B">
        <w:rPr>
          <w:rStyle w:val="Style13ptBold"/>
          <w:b w:val="0"/>
          <w:bCs w:val="0"/>
          <w:sz w:val="12"/>
        </w:rPr>
        <w:t>(for example in Sudan) and South Koreans (for example</w:t>
      </w:r>
      <w:r w:rsidRPr="001E5C8B">
        <w:rPr>
          <w:rStyle w:val="Style13ptBold"/>
          <w:sz w:val="12"/>
        </w:rPr>
        <w:t xml:space="preserve"> </w:t>
      </w:r>
      <w:r w:rsidRPr="001E5C8B">
        <w:rPr>
          <w:rStyle w:val="StyleUnderline"/>
        </w:rPr>
        <w:t>in Nigeria</w:t>
      </w:r>
      <w:r w:rsidRPr="001E5C8B">
        <w:rPr>
          <w:rStyle w:val="Style13ptBold"/>
          <w:sz w:val="12"/>
        </w:rPr>
        <w:t xml:space="preserve">)…and </w:t>
      </w:r>
      <w:r w:rsidRPr="001E5C8B">
        <w:rPr>
          <w:rStyle w:val="StyleUnderline"/>
        </w:rPr>
        <w:t>Islamic terror at bay</w:t>
      </w:r>
      <w:r w:rsidRPr="001E5C8B">
        <w:rPr>
          <w:rStyle w:val="Style13ptBold"/>
          <w:sz w:val="12"/>
        </w:rPr>
        <w:t xml:space="preserve">. </w:t>
      </w:r>
      <w:r w:rsidRPr="001E5C8B">
        <w:rPr>
          <w:rStyle w:val="StyleUnderline"/>
        </w:rPr>
        <w:t>Africa is, according to the intelligence community, the “new frontier” in the fight against revolutionary Islam</w:t>
      </w:r>
      <w:r w:rsidRPr="001E5C8B">
        <w:rPr>
          <w:rStyle w:val="Style13ptBold"/>
          <w:sz w:val="12"/>
        </w:rPr>
        <w:t xml:space="preserve">. </w:t>
      </w:r>
      <w:r w:rsidRPr="001E5C8B">
        <w:rPr>
          <w:rStyle w:val="Style13ptBold"/>
          <w:b w:val="0"/>
          <w:bCs w:val="0"/>
          <w:sz w:val="12"/>
        </w:rPr>
        <w:t>Energy security, it turns out, is a terrifying hybrid of the old and the new: primitive accumulation [i.e., looting] and American militarism coupled to the war on terror.”7 Resource wars The new scramble for Africa centers chiefly on oil, the world’s most important strategic resource. The United States, the largest global economic and military power, consumes a quarter of the world’s oil but possesses only 3 percent of the world’s proven oil reserves.8</w:t>
      </w:r>
      <w:r w:rsidRPr="001E5C8B">
        <w:rPr>
          <w:rStyle w:val="Style13ptBold"/>
          <w:sz w:val="12"/>
        </w:rPr>
        <w:t xml:space="preserve"> </w:t>
      </w:r>
      <w:r w:rsidRPr="001E5C8B">
        <w:rPr>
          <w:rStyle w:val="StyleUnderline"/>
        </w:rPr>
        <w:t>West Africa alone sits atop 15 percent of the world’s oil</w:t>
      </w:r>
      <w:r w:rsidRPr="001E5C8B">
        <w:rPr>
          <w:rStyle w:val="Style13ptBold"/>
          <w:sz w:val="12"/>
        </w:rPr>
        <w:t xml:space="preserve">, </w:t>
      </w:r>
      <w:r w:rsidRPr="001E5C8B">
        <w:rPr>
          <w:rStyle w:val="Style13ptBold"/>
          <w:b w:val="0"/>
          <w:bCs w:val="0"/>
          <w:sz w:val="12"/>
        </w:rPr>
        <w:t>and by 2015 is projected to supply up to a quarter of U.S. domestic consumption.9</w:t>
      </w:r>
      <w:r w:rsidRPr="001E5C8B">
        <w:rPr>
          <w:rStyle w:val="Style13ptBold"/>
          <w:sz w:val="12"/>
        </w:rPr>
        <w:t xml:space="preserve"> </w:t>
      </w:r>
      <w:r w:rsidRPr="001E5C8B">
        <w:rPr>
          <w:rStyle w:val="StyleUnderline"/>
        </w:rPr>
        <w:t>U.S. oil imports from Africa—which come mostly from Nigeria</w:t>
      </w:r>
      <w:r w:rsidRPr="001E5C8B">
        <w:rPr>
          <w:rStyle w:val="Style13ptBold"/>
          <w:sz w:val="12"/>
        </w:rPr>
        <w:t xml:space="preserve"> </w:t>
      </w:r>
      <w:r w:rsidRPr="001E5C8B">
        <w:rPr>
          <w:rStyle w:val="Style13ptBold"/>
          <w:b w:val="0"/>
          <w:bCs w:val="0"/>
          <w:sz w:val="12"/>
        </w:rPr>
        <w:t>and Angola, but also from Chad, Congo (Brazzaville), Equatorial Guinea, and Gabon—surpassed those from the Middle East for the first time last year.10</w:t>
      </w:r>
      <w:r w:rsidRPr="001E5C8B">
        <w:rPr>
          <w:rStyle w:val="Style13ptBold"/>
          <w:sz w:val="12"/>
        </w:rPr>
        <w:t xml:space="preserve"> </w:t>
      </w:r>
      <w:r w:rsidRPr="001E5C8B">
        <w:rPr>
          <w:rStyle w:val="StyleUnderline"/>
        </w:rPr>
        <w:t>China, meanwhile, is also heavily involved in the new scramble for Africa, driven to seek reliable sources for oil</w:t>
      </w:r>
      <w:r w:rsidRPr="001E5C8B">
        <w:rPr>
          <w:rStyle w:val="Style13ptBold"/>
          <w:sz w:val="12"/>
        </w:rPr>
        <w:t xml:space="preserve"> </w:t>
      </w:r>
      <w:r w:rsidRPr="001E5C8B">
        <w:rPr>
          <w:rStyle w:val="Style13ptBold"/>
          <w:b w:val="0"/>
          <w:bCs w:val="0"/>
          <w:sz w:val="12"/>
        </w:rPr>
        <w:t>by its own growing domestic needs. China’s oil consumption has doubled in a single decade, and oil imports now comprise more than 40 percent of its total oil consumption.11 Other countries are also getting in on the action. Brazil and Malaysia, for example, have oil exploration projects underway in West Africa and Sudan</w:t>
      </w:r>
      <w:r w:rsidRPr="001E5C8B">
        <w:rPr>
          <w:rStyle w:val="StyleUnderline"/>
          <w:b/>
          <w:bCs/>
        </w:rPr>
        <w:t>.</w:t>
      </w:r>
      <w:r w:rsidRPr="001E5C8B">
        <w:rPr>
          <w:rStyle w:val="StyleUnderline"/>
        </w:rPr>
        <w:t xml:space="preserve"> There is intensifying global competition for control of oil and gas production and supply</w:t>
      </w:r>
      <w:r w:rsidRPr="001E5C8B">
        <w:rPr>
          <w:rStyle w:val="Style13ptBold"/>
          <w:sz w:val="12"/>
        </w:rPr>
        <w:t xml:space="preserve">. </w:t>
      </w:r>
      <w:r w:rsidRPr="001E5C8B">
        <w:rPr>
          <w:rStyle w:val="Style13ptBold"/>
          <w:b w:val="0"/>
          <w:bCs w:val="0"/>
          <w:sz w:val="12"/>
        </w:rPr>
        <w:t>Worldwide, a new generation of mainly state-owned companies, such as China’s CNPC, Saudi Arabia’s Aramco, Russia’s Gazprom, Venezuela’s PDVSA, and Iran’s NIOC now control one-third of the world’s oil and gas reserves and production, while the major Western companies—ExxonMobil, Chevron, BP, and Royal Dutch Shell—control just one-tenth of production, and only 3 percent of reserves.12 (However, because they are fully integrated operations, from extraction to production and distribution, the Western “majors” make far larger profits</w:t>
      </w:r>
      <w:r w:rsidRPr="001E5C8B">
        <w:rPr>
          <w:b/>
          <w:bCs/>
          <w:sz w:val="12"/>
        </w:rPr>
        <w:t>.)</w:t>
      </w:r>
      <w:r w:rsidRPr="001E5C8B">
        <w:rPr>
          <w:sz w:val="12"/>
        </w:rPr>
        <w:t xml:space="preserve"> The dependence of the United States and other developed nations on oil from developing nations is only going to increase</w:t>
      </w:r>
      <w:r w:rsidRPr="001E5C8B">
        <w:rPr>
          <w:rStyle w:val="Style13ptBold"/>
          <w:sz w:val="12"/>
        </w:rPr>
        <w:t xml:space="preserve">, </w:t>
      </w:r>
      <w:r w:rsidRPr="001E5C8B">
        <w:rPr>
          <w:rStyle w:val="Style13ptBold"/>
          <w:b w:val="0"/>
          <w:bCs w:val="0"/>
          <w:sz w:val="12"/>
        </w:rPr>
        <w:t>as the Financial Times notes: “90 per cent of new supplies will come from developing countries in the next 40 years. That marks a big shift from the past 30 years, when 40 per cent of new production came from industrialized nations.”13 Thus</w:t>
      </w:r>
      <w:r w:rsidRPr="001E5C8B">
        <w:rPr>
          <w:rStyle w:val="Style13ptBold"/>
          <w:sz w:val="12"/>
        </w:rPr>
        <w:t xml:space="preserve"> </w:t>
      </w:r>
      <w:r w:rsidRPr="001E5C8B">
        <w:rPr>
          <w:rStyle w:val="StyleUnderline"/>
        </w:rPr>
        <w:t>the new scramble for Africa is a fight between major competing powers for control of new energy sources and profits at a time when they control fewer resources themselves.</w:t>
      </w:r>
      <w:r w:rsidRPr="001E5C8B">
        <w:rPr>
          <w:rStyle w:val="Style13ptBold"/>
          <w:sz w:val="12"/>
        </w:rPr>
        <w:t xml:space="preserve"> </w:t>
      </w:r>
      <w:r w:rsidRPr="001E5C8B">
        <w:rPr>
          <w:rStyle w:val="Style13ptBold"/>
          <w:b w:val="0"/>
          <w:bCs w:val="0"/>
          <w:sz w:val="12"/>
        </w:rPr>
        <w:t>The race is all the more important given that conflicts and tensions in other energy-rich areas—such as Iraq, Iran, and Venezuela—have loosened the West’s grip</w:t>
      </w:r>
      <w:r w:rsidRPr="001E5C8B">
        <w:rPr>
          <w:rStyle w:val="Style13ptBold"/>
          <w:sz w:val="12"/>
        </w:rPr>
        <w:t xml:space="preserve">. </w:t>
      </w:r>
      <w:r w:rsidRPr="001E5C8B">
        <w:rPr>
          <w:rStyle w:val="StyleUnderline"/>
        </w:rPr>
        <w:t>The interest in African oil on one level is nothing new. As Exxon boasts proudly, the company has been in Africa for a century. Nigeria has been an exploration hotspot for decades. A preview “of American plans for African people and resources in the new century can be seen in Eastern Nigeria. U.S. and</w:t>
      </w:r>
      <w:r w:rsidRPr="001E5C8B">
        <w:rPr>
          <w:rStyle w:val="Style13ptBold"/>
          <w:sz w:val="12"/>
        </w:rPr>
        <w:t xml:space="preserve"> </w:t>
      </w:r>
      <w:r w:rsidRPr="001E5C8B">
        <w:rPr>
          <w:rStyle w:val="StyleUnderline"/>
        </w:rPr>
        <w:t>multinational oil companies like Shell, BP, and Chevron</w:t>
      </w:r>
      <w:r w:rsidRPr="001E5C8B">
        <w:rPr>
          <w:rStyle w:val="Style13ptBold"/>
          <w:sz w:val="12"/>
        </w:rPr>
        <w:t xml:space="preserve">, </w:t>
      </w:r>
      <w:r w:rsidRPr="001E5C8B">
        <w:rPr>
          <w:rStyle w:val="Style13ptBold"/>
          <w:b w:val="0"/>
          <w:bCs w:val="0"/>
          <w:sz w:val="12"/>
        </w:rPr>
        <w:t>which once named a tanker after its board member Condoleezza Rice</w:t>
      </w:r>
      <w:r w:rsidRPr="001E5C8B">
        <w:rPr>
          <w:rStyle w:val="Style13ptBold"/>
          <w:sz w:val="12"/>
        </w:rPr>
        <w:t xml:space="preserve">, </w:t>
      </w:r>
      <w:r w:rsidRPr="001E5C8B">
        <w:rPr>
          <w:rStyle w:val="StyleUnderline"/>
        </w:rPr>
        <w:t>have ruthlessly plundered the Niger Delta for a generation</w:t>
      </w:r>
      <w:r w:rsidRPr="001E5C8B">
        <w:rPr>
          <w:rStyle w:val="Style13ptBold"/>
          <w:sz w:val="12"/>
        </w:rPr>
        <w:t xml:space="preserve">.”14 </w:t>
      </w:r>
    </w:p>
    <w:p w14:paraId="75CCAD8E" w14:textId="2E4C6CC4" w:rsidR="00774DFF" w:rsidRPr="001E5C8B" w:rsidRDefault="00774DFF" w:rsidP="00774DFF"/>
    <w:p w14:paraId="13FA6250" w14:textId="268C49CE" w:rsidR="00774DFF" w:rsidRPr="001E5C8B" w:rsidRDefault="00774DFF" w:rsidP="00774DFF">
      <w:pPr>
        <w:pStyle w:val="Heading4"/>
      </w:pPr>
      <w:r w:rsidRPr="001E5C8B">
        <w:t xml:space="preserve">Local </w:t>
      </w:r>
      <w:r w:rsidR="008F4C01" w:rsidRPr="001E5C8B">
        <w:t xml:space="preserve">Niger Delta </w:t>
      </w:r>
      <w:r w:rsidRPr="001E5C8B">
        <w:t xml:space="preserve">movements resist oil companies </w:t>
      </w:r>
      <w:r w:rsidR="008F4C01" w:rsidRPr="001E5C8B">
        <w:t>devastation</w:t>
      </w:r>
      <w:r w:rsidRPr="001E5C8B">
        <w:t xml:space="preserve">. The US </w:t>
      </w:r>
      <w:r w:rsidR="008F4C01" w:rsidRPr="001E5C8B">
        <w:t>Labels</w:t>
      </w:r>
      <w:r w:rsidRPr="001E5C8B">
        <w:t xml:space="preserve"> these groups </w:t>
      </w:r>
      <w:r w:rsidR="008F4C01" w:rsidRPr="001E5C8B">
        <w:t>as</w:t>
      </w:r>
      <w:r w:rsidRPr="001E5C8B">
        <w:t xml:space="preserve"> </w:t>
      </w:r>
      <w:r w:rsidR="008F4C01" w:rsidRPr="001E5C8B">
        <w:t>“</w:t>
      </w:r>
      <w:r w:rsidRPr="001E5C8B">
        <w:t>Islamic Terrorism</w:t>
      </w:r>
      <w:r w:rsidR="008F4C01" w:rsidRPr="001E5C8B">
        <w:t>”</w:t>
      </w:r>
      <w:r w:rsidRPr="001E5C8B">
        <w:t xml:space="preserve"> in order to justify sending </w:t>
      </w:r>
      <w:r w:rsidR="008F4C01" w:rsidRPr="001E5C8B">
        <w:t>weapons</w:t>
      </w:r>
      <w:r w:rsidRPr="001E5C8B">
        <w:t xml:space="preserve"> to protect our </w:t>
      </w:r>
      <w:r w:rsidR="008F4C01" w:rsidRPr="001E5C8B">
        <w:t>control</w:t>
      </w:r>
      <w:r w:rsidRPr="001E5C8B">
        <w:t xml:space="preserve"> of Nigerian oil.</w:t>
      </w:r>
    </w:p>
    <w:p w14:paraId="079A60B9" w14:textId="77777777" w:rsidR="00774DFF" w:rsidRPr="001E5C8B" w:rsidRDefault="00774DFF" w:rsidP="00774DFF">
      <w:r w:rsidRPr="001E5C8B">
        <w:rPr>
          <w:rStyle w:val="Style13ptBold"/>
        </w:rPr>
        <w:t>Hunt 2007 – Moon of Alabama</w:t>
      </w:r>
      <w:r w:rsidRPr="001E5C8B">
        <w:t xml:space="preserve"> </w:t>
      </w:r>
      <w:r w:rsidRPr="001E5C8B">
        <w:rPr>
          <w:sz w:val="16"/>
          <w:szCs w:val="16"/>
        </w:rPr>
        <w:t>[Bryan February 21, Understanding AFRICOM: A Contextual Reading of Empire's New Combatant Command http://www.moonofalabama.org/images/understandingAFRICOM-bReal.pdf]</w:t>
      </w:r>
    </w:p>
    <w:p w14:paraId="487D3B86" w14:textId="77777777" w:rsidR="00774DFF" w:rsidRPr="001E5C8B" w:rsidRDefault="00774DFF" w:rsidP="00774DFF"/>
    <w:p w14:paraId="076164DE" w14:textId="77777777" w:rsidR="00774DFF" w:rsidRPr="001E5C8B" w:rsidRDefault="00774DFF" w:rsidP="00774DFF">
      <w:pPr>
        <w:rPr>
          <w:sz w:val="12"/>
        </w:rPr>
      </w:pPr>
      <w:r w:rsidRPr="001E5C8B">
        <w:rPr>
          <w:sz w:val="12"/>
        </w:rPr>
        <w:t xml:space="preserve">President Bush has extended the reach of the Carter Doctrine to West Africa, now one of America's major sources of oil. </w:t>
      </w:r>
      <w:r w:rsidRPr="001E5C8B">
        <w:rPr>
          <w:rStyle w:val="StyleUnderline"/>
        </w:rPr>
        <w:t>Particular emphasis is being placed on Nigeria, where unrest in the Delta</w:t>
      </w:r>
      <w:r w:rsidRPr="001E5C8B">
        <w:rPr>
          <w:sz w:val="12"/>
        </w:rPr>
        <w:t xml:space="preserve"> (which holds most of the country's onshore petroleum fields) </w:t>
      </w:r>
      <w:r w:rsidRPr="001E5C8B">
        <w:rPr>
          <w:rStyle w:val="StyleUnderline"/>
        </w:rPr>
        <w:t>has produced a substantial decline in oil output. "Nigeria is the fifth largest source of U.S. oil imports,"</w:t>
      </w:r>
      <w:r w:rsidRPr="001E5C8B">
        <w:rPr>
          <w:sz w:val="12"/>
        </w:rPr>
        <w:t xml:space="preserve"> the State Dept's Fiscal Year 2007 Congressional Budget Justification for Foreign Operations declares, </w:t>
      </w:r>
      <w:r w:rsidRPr="001E5C8B">
        <w:rPr>
          <w:rStyle w:val="StyleUnderline"/>
        </w:rPr>
        <w:t>"and disruption of supply from Nigeria would represent a major blow to U.S. oil security strategy." To prevent such a disruption, the Department of Defense is providing Nigerian military and internal security forces with substantial arms and equipment intended to quell unrest in the Delta region;</w:t>
      </w:r>
      <w:r w:rsidRPr="001E5C8B">
        <w:rPr>
          <w:sz w:val="12"/>
        </w:rPr>
        <w:t xml:space="preserve"> the Pentagon is also collaborating with Nigerian forces in a number of regional patrol and surveillance efforts aimed at improving security in the Gulf of Guinea, where most of West Africa's offshore oil and gas fields are located. ... Especially revealing is a November 2006 task force report from the Council on Foreign Relations on "National Security Consequences of U.S. Oil Dependency." Co-chaired by former Secretary of Defense James R. Schlesinger and former CIA Director John Deutsch, and endorsed by a slew of elite policy wonks from both parties, the report ... struck just the militaristic note first voiced in the 2000 CSIS report (which Schlesinger also co-chaired): "Several standard operations of U.S. regionally deployed forces [presumably CENTCOM and PACOM] have made important contributions to improving energy security, and the continuation of such efforts will be necessary in the future. U.S. naval protection of the sea-lanes that transport oil is of paramount importance." The report also called for stepped up U.S. naval engagement in the Gulf of Guinea off the coast of Nigeria.36 Looking at the Niger Delta on a satellite map37, probably the first thing to catch the eye is the spidery plethora of rivers and creeks weaving across the terrain. It’s an area of great ecological significance, the kidneys, quite literally, of West Africa. The mangrove forests here are the third largest of its kind on the planet, and the extent of the ecological value is known only to the locals, as the majority of scientific surveys of the Niger Delta have been done strictly for economic reasons. If you zoom in on the Delta area you will soon start seeing gas flares, the most visible sign of the results of that research. The landscape is dotted with oil and natural gas wells and the production facilities required to contain and transport these fossil fuels to foreign lands, and gas flaring here has long been a problem. In their efforts to get to the oil underneath, the extraction industries have typically burned off the gas reserves that have collected on the top of these deposits, allowing large gas flares to burn for years, adding toxins into the atmosphere which then return to poison the lands and those living there. It is said “some children have never known a dark night even though they have no electricity.”38 Despite sitting on top of all these natural oil and natural gas deposits, the ethnic groups living in the Delta region have benefited minimally from its extraction. Actually, considering the environmental damage and pollution that this extraction brings, in addition to the de facto rule of the oil companies that comes with it, the people of the Delta are heavily penalized for it.39 Organized indigenous resistance to federal centralization, the usurpation of their local rights and resources without fair compensation, and the destruction of their </w:t>
      </w:r>
      <w:proofErr w:type="spellStart"/>
      <w:r w:rsidRPr="001E5C8B">
        <w:rPr>
          <w:sz w:val="12"/>
        </w:rPr>
        <w:t>landbase</w:t>
      </w:r>
      <w:proofErr w:type="spellEnd"/>
      <w:r w:rsidRPr="001E5C8B">
        <w:rPr>
          <w:sz w:val="12"/>
        </w:rPr>
        <w:t xml:space="preserve"> has picked up steam in the last two decades. Environmental and human rights activists have, for years, documented atrocities on the part of oil companies and the military in this region. Oil companies have generally been able to operate with impunity, refusing to compensate local residents for the environmental damage and medical ailments resulting from the rush to turn oil into money.40 Some companies have turned to paying and even arming mercenaries to discourage or eliminate those who oppose their presence.41 New, increasingly militant, movements have evolved out of the decades of fruitless efforts to seek self-determination and compensation from the federal government and the oil companies that it essentially gave free rein to. The information revolution has allowed a new means for sharing ideas, organizing, and drawing attention to their struggles. An increasing proliferation of arms traffic combined with strong market prices fetched for bunkered oil – that is, tapped from the oil companies without their authorization – and healthy ransoms paid for the release of kidnapped oil workers, has resulted in the increase of productive campaigns of sabotage and acts of armed resistance. With their lives and those of their families being devalued in favor of </w:t>
      </w:r>
      <w:proofErr w:type="spellStart"/>
      <w:r w:rsidRPr="001E5C8B">
        <w:rPr>
          <w:sz w:val="12"/>
        </w:rPr>
        <w:t>fivedollar</w:t>
      </w:r>
      <w:proofErr w:type="spellEnd"/>
      <w:r w:rsidRPr="001E5C8B">
        <w:rPr>
          <w:sz w:val="12"/>
        </w:rPr>
        <w:t xml:space="preserve"> barrels of oil, tactics for many have shifted from petition and protest to more proactive measures. Attacks on pipelines and oil facilities have curtailed the flow of oil leaving the region. As the Convergent Interests report puts it, “Within the first six months of 2006, there were nineteen attacks on foreign oil operations and over $2.187 billion lost in oil revenues; the Department of Petroleum </w:t>
      </w:r>
      <w:proofErr w:type="spellStart"/>
      <w:r w:rsidRPr="001E5C8B">
        <w:rPr>
          <w:sz w:val="12"/>
        </w:rPr>
        <w:t>Resourc</w:t>
      </w:r>
      <w:proofErr w:type="spellEnd"/>
      <w:r w:rsidRPr="001E5C8B">
        <w:rPr>
          <w:sz w:val="12"/>
        </w:rPr>
        <w:t xml:space="preserve"> es claims this figure represents 32 percent of ‘the revenue the country generated this year.’”42 </w:t>
      </w:r>
      <w:r w:rsidRPr="001E5C8B">
        <w:rPr>
          <w:rStyle w:val="StyleUnderline"/>
        </w:rPr>
        <w:t>Much has been made of the attempts to link these resistance groups into the GWOT, especially on the part of the oil companies, in order to use the power of the U.S. military to stabilize these areas and secure the energy flows</w:t>
      </w:r>
      <w:r w:rsidRPr="001E5C8B">
        <w:rPr>
          <w:sz w:val="12"/>
        </w:rPr>
        <w:t xml:space="preserve">. Perhaps the most visible group in the Western media right now are members of the Movement for the Emancipation of the Niger Delta (MEND), largely portrayed as a fierce group of masked, painted warriors either dancing around waving AK-47s in the air, or cruising through the creeks that traverse the delta in their motorboats, again, waving AK-47s in the air. That’s when they’re not kidnapping someone, taking out a pipeline, or “stealing” oil. </w:t>
      </w:r>
      <w:r w:rsidRPr="001E5C8B">
        <w:rPr>
          <w:rStyle w:val="StyleUnderline"/>
        </w:rPr>
        <w:t>However, as usual, the media tends to omit a lot of context and many facts in their attempts to sensationalize or shape the perceptions of their audiences. Efforts to link MEND and the other attacks against the oil majors to Islamist organizations continue to get perpetuated in the West. Yet solid evidence for these claims is always lacking</w:t>
      </w:r>
      <w:r w:rsidRPr="001E5C8B">
        <w:rPr>
          <w:sz w:val="12"/>
        </w:rPr>
        <w:t xml:space="preserve">. Simply put, </w:t>
      </w:r>
      <w:r w:rsidRPr="001E5C8B">
        <w:rPr>
          <w:rStyle w:val="StyleUnderline"/>
        </w:rPr>
        <w:t>the situation in the Niger Delta is that of ethnic - nationalist movements fighting by any means necessary for the “political objective of advancing the cause of self-determination and equitable sharing of oil-receipts.” It has nothing to do with international terror networks or jihadists.43</w:t>
      </w:r>
      <w:r w:rsidRPr="001E5C8B">
        <w:rPr>
          <w:sz w:val="12"/>
        </w:rPr>
        <w:t xml:space="preserve"> </w:t>
      </w:r>
      <w:r w:rsidRPr="001E5C8B">
        <w:rPr>
          <w:rStyle w:val="StyleUnderline"/>
        </w:rPr>
        <w:t>The volatility surrounding oil installations in Nigeria, and elsewhere in the continent, is used by the U.S. security establishment to justify foreign (and domestic) military presence in African oil producing states w</w:t>
      </w:r>
      <w:r w:rsidRPr="001E5C8B">
        <w:rPr>
          <w:sz w:val="12"/>
        </w:rPr>
        <w:t>hile contributing to the oil industry’s windfall profits. Yet the depth of resentments, and the military capabilities of insurgent groups armed in large measure through oil theft suggests that the oil companies’ operations – what they call their social license to operate – may be in question.44</w:t>
      </w:r>
    </w:p>
    <w:p w14:paraId="44F55CEA" w14:textId="67EBA6F6" w:rsidR="00774DFF" w:rsidRPr="001E5C8B" w:rsidRDefault="00774DFF" w:rsidP="00774DFF"/>
    <w:p w14:paraId="4A968045" w14:textId="51BB0805" w:rsidR="00053C30" w:rsidRPr="001E5C8B" w:rsidRDefault="00053C30" w:rsidP="00053C30">
      <w:pPr>
        <w:pStyle w:val="Heading4"/>
        <w:rPr>
          <w:color w:val="000000" w:themeColor="text1"/>
        </w:rPr>
      </w:pPr>
      <w:r w:rsidRPr="001E5C8B">
        <w:rPr>
          <w:color w:val="000000" w:themeColor="text1"/>
        </w:rPr>
        <w:t xml:space="preserve">The representation of </w:t>
      </w:r>
      <w:r w:rsidR="008F4C01" w:rsidRPr="001E5C8B">
        <w:rPr>
          <w:color w:val="000000" w:themeColor="text1"/>
        </w:rPr>
        <w:t>“</w:t>
      </w:r>
      <w:r w:rsidRPr="001E5C8B">
        <w:rPr>
          <w:color w:val="000000" w:themeColor="text1"/>
        </w:rPr>
        <w:t>terrorism</w:t>
      </w:r>
      <w:r w:rsidR="008F4C01" w:rsidRPr="001E5C8B">
        <w:rPr>
          <w:color w:val="000000" w:themeColor="text1"/>
        </w:rPr>
        <w:t>”</w:t>
      </w:r>
      <w:r w:rsidRPr="001E5C8B">
        <w:rPr>
          <w:color w:val="000000" w:themeColor="text1"/>
        </w:rPr>
        <w:t xml:space="preserve"> and </w:t>
      </w:r>
      <w:r w:rsidR="008F4C01" w:rsidRPr="001E5C8B">
        <w:rPr>
          <w:color w:val="000000" w:themeColor="text1"/>
        </w:rPr>
        <w:t>“</w:t>
      </w:r>
      <w:r w:rsidRPr="001E5C8B">
        <w:rPr>
          <w:color w:val="000000" w:themeColor="text1"/>
        </w:rPr>
        <w:t>ethnic violence</w:t>
      </w:r>
      <w:r w:rsidR="008F4C01" w:rsidRPr="001E5C8B">
        <w:rPr>
          <w:color w:val="000000" w:themeColor="text1"/>
        </w:rPr>
        <w:t>”</w:t>
      </w:r>
      <w:r w:rsidRPr="001E5C8B">
        <w:rPr>
          <w:color w:val="000000" w:themeColor="text1"/>
        </w:rPr>
        <w:t xml:space="preserve"> in the Niger Delta is a mask to hide the systemic and endemic nature of </w:t>
      </w:r>
      <w:proofErr w:type="spellStart"/>
      <w:r w:rsidRPr="001E5C8B">
        <w:rPr>
          <w:color w:val="000000" w:themeColor="text1"/>
        </w:rPr>
        <w:t>petro</w:t>
      </w:r>
      <w:proofErr w:type="spellEnd"/>
      <w:r w:rsidRPr="001E5C8B">
        <w:rPr>
          <w:color w:val="000000" w:themeColor="text1"/>
        </w:rPr>
        <w:t xml:space="preserve"> colonialism, and the gendered nature of that violence.</w:t>
      </w:r>
    </w:p>
    <w:p w14:paraId="0AC3A3DF" w14:textId="77777777" w:rsidR="00053C30" w:rsidRPr="001E5C8B" w:rsidRDefault="00053C30" w:rsidP="00053C30">
      <w:pPr>
        <w:rPr>
          <w:color w:val="000000" w:themeColor="text1"/>
          <w:sz w:val="16"/>
          <w:szCs w:val="18"/>
        </w:rPr>
      </w:pPr>
      <w:bookmarkStart w:id="11" w:name="_Hlk14014011"/>
      <w:r w:rsidRPr="001E5C8B">
        <w:rPr>
          <w:rStyle w:val="Style13ptBold"/>
          <w:color w:val="000000" w:themeColor="text1"/>
        </w:rPr>
        <w:t xml:space="preserve">Turcotte, 2011 – prof of Political Science and Women’s Studies at Univ of Connecticut </w:t>
      </w:r>
      <w:r w:rsidRPr="001E5C8B">
        <w:rPr>
          <w:color w:val="000000" w:themeColor="text1"/>
          <w:sz w:val="16"/>
          <w:szCs w:val="18"/>
        </w:rPr>
        <w:t>[Heather August, 2011 American Political Science Association 2011 Annual Meeting “Petro – Sexual Politics: Petroleum, Gender Violence and Transnational Justice”</w:t>
      </w:r>
      <w:r w:rsidRPr="001E5C8B">
        <w:rPr>
          <w:color w:val="000000" w:themeColor="text1"/>
        </w:rPr>
        <w:t xml:space="preserve"> </w:t>
      </w:r>
      <w:r w:rsidRPr="001E5C8B">
        <w:rPr>
          <w:color w:val="000000" w:themeColor="text1"/>
          <w:sz w:val="16"/>
          <w:szCs w:val="18"/>
        </w:rPr>
        <w:t>https://papers.ssrn.com/sol3/papers.cfm?abstract_id=1902068 ]</w:t>
      </w:r>
    </w:p>
    <w:p w14:paraId="0E725C76" w14:textId="77777777" w:rsidR="00053C30" w:rsidRPr="001E5C8B" w:rsidRDefault="00053C30" w:rsidP="00053C30">
      <w:pPr>
        <w:rPr>
          <w:color w:val="000000" w:themeColor="text1"/>
          <w:sz w:val="16"/>
          <w:szCs w:val="18"/>
        </w:rPr>
      </w:pPr>
    </w:p>
    <w:p w14:paraId="5451C20E" w14:textId="77777777" w:rsidR="00053C30" w:rsidRPr="001E5C8B" w:rsidRDefault="00053C30" w:rsidP="00053C30">
      <w:pPr>
        <w:rPr>
          <w:color w:val="000000" w:themeColor="text1"/>
          <w:sz w:val="10"/>
        </w:rPr>
      </w:pPr>
      <w:r w:rsidRPr="001E5C8B">
        <w:rPr>
          <w:rStyle w:val="StyleUnderline"/>
          <w:color w:val="000000" w:themeColor="text1"/>
        </w:rPr>
        <w:t xml:space="preserve">The construction of the Niger Delta as an homogenous, </w:t>
      </w:r>
      <w:proofErr w:type="spellStart"/>
      <w:r w:rsidRPr="001E5C8B">
        <w:rPr>
          <w:rStyle w:val="StyleUnderline"/>
          <w:color w:val="000000" w:themeColor="text1"/>
        </w:rPr>
        <w:t>dehistoricized</w:t>
      </w:r>
      <w:proofErr w:type="spellEnd"/>
      <w:r w:rsidRPr="001E5C8B">
        <w:rPr>
          <w:rStyle w:val="StyleUnderline"/>
          <w:color w:val="000000" w:themeColor="text1"/>
        </w:rPr>
        <w:t>, and “terrifying” place follows a larger traditional western representation of politics and social order in Africa</w:t>
      </w:r>
      <w:r w:rsidRPr="001E5C8B">
        <w:rPr>
          <w:color w:val="000000" w:themeColor="text1"/>
          <w:sz w:val="10"/>
        </w:rPr>
        <w:t xml:space="preserve">. 3 </w:t>
      </w:r>
      <w:r w:rsidRPr="001E5C8B">
        <w:rPr>
          <w:rStyle w:val="StyleUnderline"/>
          <w:color w:val="000000" w:themeColor="text1"/>
        </w:rPr>
        <w:t>As a rule, depictions and studies of petroleum politics are framed within a rubric of “ethnic conflict,” which carries with it racial, ethnic, and gendered stereotypes of violence</w:t>
      </w:r>
      <w:r w:rsidRPr="001E5C8B">
        <w:rPr>
          <w:color w:val="000000" w:themeColor="text1"/>
          <w:sz w:val="10"/>
        </w:rPr>
        <w:t xml:space="preserve">. </w:t>
      </w:r>
      <w:r w:rsidRPr="001E5C8B">
        <w:rPr>
          <w:rStyle w:val="StyleUnderline"/>
          <w:color w:val="000000" w:themeColor="text1"/>
        </w:rPr>
        <w:t>Such representations facilitate state repression of anti-colonial, anti-capitalist, and anti-imperialist bodies and movements through international security discourses that enable U.S. and international interventions into Nigerian communities in the name of oil protection.</w:t>
      </w:r>
      <w:r w:rsidRPr="001E5C8B">
        <w:rPr>
          <w:color w:val="000000" w:themeColor="text1"/>
          <w:sz w:val="10"/>
        </w:rPr>
        <w:t xml:space="preserve"> Within international studies, ethnic conflict is constructed as “internal,” an unfortunate result of longstanding ethnic and racial differences that can flare into fear, hatred, and war when resources are contested. </w:t>
      </w:r>
      <w:r w:rsidRPr="001E5C8B">
        <w:rPr>
          <w:rStyle w:val="StyleUnderline"/>
          <w:color w:val="000000" w:themeColor="text1"/>
        </w:rPr>
        <w:t>Only rarely is such violence recognized as a condition of systemic inequality and colonial state structures,</w:t>
      </w:r>
      <w:r w:rsidRPr="001E5C8B">
        <w:rPr>
          <w:color w:val="000000" w:themeColor="text1"/>
          <w:sz w:val="10"/>
        </w:rPr>
        <w:t xml:space="preserve"> a consequence of capitalism’s restructuring.5 Such a representational politics is confined not only to the parameters of formal political economy discourse, to come to fruition, a constant exchange between the state and the social imaginary is also necessary. As Angela Davis, Aline </w:t>
      </w:r>
      <w:proofErr w:type="spellStart"/>
      <w:r w:rsidRPr="001E5C8B">
        <w:rPr>
          <w:color w:val="000000" w:themeColor="text1"/>
          <w:sz w:val="10"/>
        </w:rPr>
        <w:t>Helg</w:t>
      </w:r>
      <w:proofErr w:type="spellEnd"/>
      <w:r w:rsidRPr="001E5C8B">
        <w:rPr>
          <w:color w:val="000000" w:themeColor="text1"/>
          <w:sz w:val="10"/>
        </w:rPr>
        <w:t xml:space="preserve">, and Gargi Bhattacharyya have all argued at different times and in different ways,6 the state mobilizes the language of threatening brown and black men as a mnemonic practice to conjure up the images and imaginations of racial threat within the U.S. public. 7 Such histories of race narratives within the U.S. inform the articulations of race and threat in U.S. foreign policy towards African and popular understandings of African societies in ways that secure the rights and interests of U.S. citizens, where U.S. citizenship is premised upon a white body.8 Numerous </w:t>
      </w:r>
      <w:r w:rsidRPr="001E5C8B">
        <w:rPr>
          <w:rStyle w:val="StyleUnderline"/>
          <w:color w:val="000000" w:themeColor="text1"/>
        </w:rPr>
        <w:t>feminist, postcolonial, and critical race and ethnic studies literatures explain racial discourses historically generate public support for the hegemonic project of whitenes</w:t>
      </w:r>
      <w:r w:rsidRPr="001E5C8B">
        <w:rPr>
          <w:color w:val="000000" w:themeColor="text1"/>
          <w:sz w:val="10"/>
        </w:rPr>
        <w:t xml:space="preserve">s, which necessitates the criminalization of communities of color in order to secure U.S. citizenships and racial orders.9 </w:t>
      </w:r>
      <w:r w:rsidRPr="001E5C8B">
        <w:rPr>
          <w:rStyle w:val="StyleUnderline"/>
          <w:color w:val="000000" w:themeColor="text1"/>
        </w:rPr>
        <w:t>In the contemporary “wars on terror,” production of violent brown and black male bodies as threats to national</w:t>
      </w:r>
      <w:r w:rsidRPr="001E5C8B">
        <w:rPr>
          <w:color w:val="000000" w:themeColor="text1"/>
          <w:sz w:val="10"/>
        </w:rPr>
        <w:t xml:space="preserve"> and interpersonal </w:t>
      </w:r>
      <w:r w:rsidRPr="001E5C8B">
        <w:rPr>
          <w:rStyle w:val="StyleUnderline"/>
          <w:color w:val="000000" w:themeColor="text1"/>
        </w:rPr>
        <w:t>security has been accomplished by naming such bodies “terrorists</w:t>
      </w:r>
      <w:r w:rsidRPr="001E5C8B">
        <w:rPr>
          <w:color w:val="000000" w:themeColor="text1"/>
          <w:sz w:val="10"/>
        </w:rPr>
        <w:t xml:space="preserve">” and “gangs,” an historic approach that has proven productive for U.S. geopolitical agendas of fear-mongering, war-making, and global citizenship production. 10 </w:t>
      </w:r>
      <w:r w:rsidRPr="001E5C8B">
        <w:rPr>
          <w:rStyle w:val="StyleUnderline"/>
          <w:color w:val="000000" w:themeColor="text1"/>
        </w:rPr>
        <w:t xml:space="preserve">In the U.S., contemporary narratives of </w:t>
      </w:r>
      <w:proofErr w:type="spellStart"/>
      <w:r w:rsidRPr="001E5C8B">
        <w:rPr>
          <w:rStyle w:val="StyleUnderline"/>
          <w:color w:val="000000" w:themeColor="text1"/>
        </w:rPr>
        <w:t>petro</w:t>
      </w:r>
      <w:proofErr w:type="spellEnd"/>
      <w:r w:rsidRPr="001E5C8B">
        <w:rPr>
          <w:rStyle w:val="StyleUnderline"/>
          <w:color w:val="000000" w:themeColor="text1"/>
        </w:rPr>
        <w:t xml:space="preserve">-violence in the Delta have circulated these representations, an approach that elides the historical context of </w:t>
      </w:r>
      <w:proofErr w:type="spellStart"/>
      <w:r w:rsidRPr="001E5C8B">
        <w:rPr>
          <w:rStyle w:val="StyleUnderline"/>
          <w:color w:val="000000" w:themeColor="text1"/>
        </w:rPr>
        <w:t>petro</w:t>
      </w:r>
      <w:proofErr w:type="spellEnd"/>
      <w:r w:rsidRPr="001E5C8B">
        <w:rPr>
          <w:rStyle w:val="StyleUnderline"/>
          <w:color w:val="000000" w:themeColor="text1"/>
        </w:rPr>
        <w:t>-violence and the U.S.’s mnemonic use of ethnic conflict to frame the “principal” concern about violence in the region</w:t>
      </w:r>
      <w:r w:rsidRPr="001E5C8B">
        <w:rPr>
          <w:color w:val="000000" w:themeColor="text1"/>
          <w:sz w:val="10"/>
        </w:rPr>
        <w:t xml:space="preserve">.11 </w:t>
      </w:r>
      <w:r w:rsidRPr="001E5C8B">
        <w:rPr>
          <w:rStyle w:val="StyleUnderline"/>
          <w:color w:val="000000" w:themeColor="text1"/>
        </w:rPr>
        <w:t xml:space="preserve">Such language and imagery of “threat” strongly informs representations of, and knowledge produced about, </w:t>
      </w:r>
      <w:proofErr w:type="spellStart"/>
      <w:r w:rsidRPr="001E5C8B">
        <w:rPr>
          <w:rStyle w:val="StyleUnderline"/>
          <w:color w:val="000000" w:themeColor="text1"/>
        </w:rPr>
        <w:t>petro</w:t>
      </w:r>
      <w:proofErr w:type="spellEnd"/>
      <w:r w:rsidRPr="001E5C8B">
        <w:rPr>
          <w:rStyle w:val="StyleUnderline"/>
          <w:color w:val="000000" w:themeColor="text1"/>
        </w:rPr>
        <w:t>-politics. The ease and readiness through which these representations are consumed by the U.S. public illustrates their power to cow as well as to obliterate more complex understandings and histories of petroleum relations. In the Niger Delta “terrorist</w:t>
      </w:r>
      <w:r w:rsidRPr="001E5C8B">
        <w:rPr>
          <w:color w:val="000000" w:themeColor="text1"/>
          <w:sz w:val="10"/>
        </w:rPr>
        <w:t xml:space="preserve"> and gang </w:t>
      </w:r>
      <w:r w:rsidRPr="001E5C8B">
        <w:rPr>
          <w:rStyle w:val="StyleUnderline"/>
          <w:color w:val="000000" w:themeColor="text1"/>
        </w:rPr>
        <w:t>activity” are forms of material violence requiring critical attention</w:t>
      </w:r>
      <w:r w:rsidRPr="001E5C8B">
        <w:rPr>
          <w:color w:val="000000" w:themeColor="text1"/>
          <w:sz w:val="10"/>
        </w:rPr>
        <w:t xml:space="preserve">. 12 Here, however, I focus on how </w:t>
      </w:r>
      <w:r w:rsidRPr="001E5C8B">
        <w:rPr>
          <w:rStyle w:val="StyleUnderline"/>
          <w:color w:val="000000" w:themeColor="text1"/>
        </w:rPr>
        <w:t>discourses of terrorism</w:t>
      </w:r>
      <w:r w:rsidRPr="001E5C8B">
        <w:rPr>
          <w:color w:val="000000" w:themeColor="text1"/>
          <w:sz w:val="10"/>
        </w:rPr>
        <w:t xml:space="preserve"> and gangs </w:t>
      </w:r>
      <w:r w:rsidRPr="001E5C8B">
        <w:rPr>
          <w:rStyle w:val="StyleUnderline"/>
          <w:color w:val="000000" w:themeColor="text1"/>
        </w:rPr>
        <w:t>are mobilized uncritically in the U.S. so as to disavow and obscure the central role of international conditions and forces in facilitating the conditions of such violence</w:t>
      </w:r>
      <w:r w:rsidRPr="001E5C8B">
        <w:rPr>
          <w:color w:val="000000" w:themeColor="text1"/>
          <w:sz w:val="10"/>
        </w:rPr>
        <w:t xml:space="preserve">. I am also concerned about how </w:t>
      </w:r>
      <w:r w:rsidRPr="001E5C8B">
        <w:rPr>
          <w:rStyle w:val="StyleUnderline"/>
          <w:color w:val="000000" w:themeColor="text1"/>
        </w:rPr>
        <w:t xml:space="preserve">the U.S. expands its global wars by subsuming the Niger Delta into an agenda of terror eradication and social control, rather than seeking to eradicate those systemic structures of violence in the state system that perpetuate </w:t>
      </w:r>
      <w:proofErr w:type="spellStart"/>
      <w:r w:rsidRPr="001E5C8B">
        <w:rPr>
          <w:rStyle w:val="StyleUnderline"/>
          <w:color w:val="000000" w:themeColor="text1"/>
        </w:rPr>
        <w:t>petro</w:t>
      </w:r>
      <w:proofErr w:type="spellEnd"/>
      <w:r w:rsidRPr="001E5C8B">
        <w:rPr>
          <w:rStyle w:val="StyleUnderline"/>
          <w:color w:val="000000" w:themeColor="text1"/>
        </w:rPr>
        <w:t>-violence</w:t>
      </w:r>
      <w:r w:rsidRPr="001E5C8B">
        <w:rPr>
          <w:color w:val="000000" w:themeColor="text1"/>
          <w:sz w:val="10"/>
        </w:rPr>
        <w:t xml:space="preserve"> and terrorist-gang activity. </w:t>
      </w:r>
      <w:r w:rsidRPr="001E5C8B">
        <w:rPr>
          <w:rStyle w:val="StyleUnderline"/>
          <w:color w:val="000000" w:themeColor="text1"/>
        </w:rPr>
        <w:t>Imagery of terrorists</w:t>
      </w:r>
      <w:r w:rsidRPr="001E5C8B">
        <w:rPr>
          <w:color w:val="000000" w:themeColor="text1"/>
          <w:sz w:val="10"/>
        </w:rPr>
        <w:t xml:space="preserve"> and gangs </w:t>
      </w:r>
      <w:r w:rsidRPr="001E5C8B">
        <w:rPr>
          <w:rStyle w:val="StyleUnderline"/>
          <w:color w:val="000000" w:themeColor="text1"/>
        </w:rPr>
        <w:t xml:space="preserve">serves to justify racial and gender stratification while ignoring and erasing systemic structures of poverty and inequity13 within </w:t>
      </w:r>
      <w:proofErr w:type="spellStart"/>
      <w:r w:rsidRPr="001E5C8B">
        <w:rPr>
          <w:rStyle w:val="StyleUnderline"/>
          <w:color w:val="000000" w:themeColor="text1"/>
        </w:rPr>
        <w:t>petro</w:t>
      </w:r>
      <w:proofErr w:type="spellEnd"/>
      <w:r w:rsidRPr="001E5C8B">
        <w:rPr>
          <w:rStyle w:val="StyleUnderline"/>
          <w:color w:val="000000" w:themeColor="text1"/>
        </w:rPr>
        <w:t>-politics. Such representations of terrorist</w:t>
      </w:r>
      <w:r w:rsidRPr="001E5C8B">
        <w:rPr>
          <w:color w:val="000000" w:themeColor="text1"/>
          <w:sz w:val="10"/>
        </w:rPr>
        <w:t xml:space="preserve">-gang </w:t>
      </w:r>
      <w:r w:rsidRPr="001E5C8B">
        <w:rPr>
          <w:rStyle w:val="StyleUnderline"/>
          <w:color w:val="000000" w:themeColor="text1"/>
        </w:rPr>
        <w:t>violence preserve colonial frameworks of ethnic conflict discursively and materially while doing little to transform global hierarchies and inequality</w:t>
      </w:r>
      <w:r w:rsidRPr="001E5C8B">
        <w:rPr>
          <w:color w:val="000000" w:themeColor="text1"/>
          <w:sz w:val="10"/>
        </w:rPr>
        <w:t xml:space="preserve">. </w:t>
      </w:r>
    </w:p>
    <w:bookmarkEnd w:id="11"/>
    <w:p w14:paraId="56711098" w14:textId="36EDBFE5" w:rsidR="00053C30" w:rsidRPr="001E5C8B" w:rsidRDefault="00053C30" w:rsidP="00774DFF"/>
    <w:p w14:paraId="5D84DFF5" w14:textId="2457187C" w:rsidR="008F4C01" w:rsidRPr="001E5C8B" w:rsidRDefault="008F4C01" w:rsidP="008F4C01">
      <w:pPr>
        <w:pStyle w:val="Heading4"/>
      </w:pPr>
      <w:r w:rsidRPr="001E5C8B">
        <w:t>We have labeled Boko Haram as a “Jihadist Terrorist” organization – this label undermines solutions to violence – it prevents political actions and reintegration</w:t>
      </w:r>
    </w:p>
    <w:p w14:paraId="4D909497" w14:textId="77777777" w:rsidR="008F4C01" w:rsidRPr="001E5C8B" w:rsidRDefault="008F4C01" w:rsidP="008F4C01">
      <w:proofErr w:type="spellStart"/>
      <w:r w:rsidRPr="001E5C8B">
        <w:rPr>
          <w:rStyle w:val="Style13ptBold"/>
        </w:rPr>
        <w:t>Brechenmacher</w:t>
      </w:r>
      <w:proofErr w:type="spellEnd"/>
      <w:r w:rsidRPr="001E5C8B">
        <w:rPr>
          <w:rStyle w:val="Style13ptBold"/>
        </w:rPr>
        <w:t>, 19 Associate fellow at Carnegie Endowment for Peace</w:t>
      </w:r>
      <w:r w:rsidRPr="001E5C8B">
        <w:t xml:space="preserve"> </w:t>
      </w:r>
      <w:r w:rsidRPr="001E5C8B">
        <w:rPr>
          <w:sz w:val="16"/>
          <w:szCs w:val="16"/>
        </w:rPr>
        <w:t xml:space="preserve">[Saskia 05-19 “Stabilizing Northeast Nigeria After Boko Haram” </w:t>
      </w:r>
      <w:hyperlink r:id="rId113" w:history="1">
        <w:r w:rsidRPr="001E5C8B">
          <w:rPr>
            <w:rStyle w:val="Hyperlink"/>
            <w:sz w:val="16"/>
            <w:szCs w:val="16"/>
          </w:rPr>
          <w:t>https://carnegieendowment.org/files/Brechenmacher_Nigeria_final.pdf</w:t>
        </w:r>
      </w:hyperlink>
      <w:r w:rsidRPr="001E5C8B">
        <w:rPr>
          <w:sz w:val="16"/>
          <w:szCs w:val="16"/>
        </w:rPr>
        <w:t>]</w:t>
      </w:r>
    </w:p>
    <w:p w14:paraId="3EA155D9" w14:textId="77777777" w:rsidR="008F4C01" w:rsidRPr="001E5C8B" w:rsidRDefault="008F4C01" w:rsidP="008F4C01"/>
    <w:p w14:paraId="4E673C60" w14:textId="77777777" w:rsidR="008F4C01" w:rsidRPr="001E5C8B" w:rsidRDefault="008F4C01" w:rsidP="008F4C01">
      <w:pPr>
        <w:rPr>
          <w:sz w:val="14"/>
        </w:rPr>
      </w:pPr>
      <w:r w:rsidRPr="001E5C8B">
        <w:rPr>
          <w:sz w:val="14"/>
        </w:rPr>
        <w:t xml:space="preserve">Following the government’s crackdown, Nigerian authorities believed they had successfully quashed the movement.5 Yet Boko Haram re-emerged in 2010 under the leadership of Abubakar Shekau, carrying out sporadic attacks across the northeast.6 Its clandestine tactics gradually grew more sophisticated, </w:t>
      </w:r>
      <w:r w:rsidRPr="001E5C8B">
        <w:rPr>
          <w:rStyle w:val="StyleUnderline"/>
        </w:rPr>
        <w:t>but the Nigerian government was slow to recognize the extent of the crisis. Then president Goodluck Jonathan instead framed Boko Haram as a terrorist organization with ties to international jihadist networks, thereby laying the ground for a narrow counterterrorism response</w:t>
      </w:r>
      <w:r w:rsidRPr="001E5C8B">
        <w:rPr>
          <w:sz w:val="14"/>
        </w:rPr>
        <w:t xml:space="preserve">.7 After some internal debate, both the UK and </w:t>
      </w:r>
      <w:r w:rsidRPr="001E5C8B">
        <w:rPr>
          <w:rStyle w:val="StyleUnderline"/>
        </w:rPr>
        <w:t>the U.S. government</w:t>
      </w:r>
      <w:r w:rsidRPr="001E5C8B">
        <w:rPr>
          <w:sz w:val="14"/>
        </w:rPr>
        <w:t xml:space="preserve">s </w:t>
      </w:r>
      <w:r w:rsidRPr="001E5C8B">
        <w:rPr>
          <w:rStyle w:val="StyleUnderline"/>
        </w:rPr>
        <w:t xml:space="preserve">followed suit in declaring Boko Haram a foreign terrorist organization. </w:t>
      </w:r>
      <w:r w:rsidRPr="001E5C8B">
        <w:rPr>
          <w:sz w:val="14"/>
        </w:rPr>
        <w:t xml:space="preserve">While </w:t>
      </w:r>
      <w:r w:rsidRPr="001E5C8B">
        <w:rPr>
          <w:rStyle w:val="StyleUnderline"/>
        </w:rPr>
        <w:t>this designation</w:t>
      </w:r>
      <w:r w:rsidRPr="001E5C8B">
        <w:rPr>
          <w:sz w:val="14"/>
        </w:rPr>
        <w:t xml:space="preserve"> had little immediate effect on the ground, it </w:t>
      </w:r>
      <w:r w:rsidRPr="001E5C8B">
        <w:rPr>
          <w:rStyle w:val="StyleUnderline"/>
        </w:rPr>
        <w:t>weakened the possibility of a political solution to the escalating conflict.8 It has also significantly complicated U.S. assistance for reintegration programs in recent years</w:t>
      </w:r>
      <w:r w:rsidRPr="001E5C8B">
        <w:rPr>
          <w:sz w:val="14"/>
        </w:rPr>
        <w:t>.</w:t>
      </w:r>
    </w:p>
    <w:p w14:paraId="698400D8" w14:textId="77777777" w:rsidR="008F4C01" w:rsidRPr="001E5C8B" w:rsidRDefault="008F4C01" w:rsidP="008F4C01"/>
    <w:p w14:paraId="322E2F0C" w14:textId="4881289D" w:rsidR="00053C30" w:rsidRPr="001E5C8B" w:rsidRDefault="00053C30" w:rsidP="00053C30">
      <w:pPr>
        <w:pStyle w:val="Heading4"/>
      </w:pPr>
      <w:r w:rsidRPr="001E5C8B">
        <w:t xml:space="preserve">Colonialism and corruption are the root cause of Boko Haram’s </w:t>
      </w:r>
      <w:r w:rsidR="008F4C01" w:rsidRPr="001E5C8B">
        <w:t xml:space="preserve">violence </w:t>
      </w:r>
      <w:r w:rsidRPr="001E5C8B">
        <w:t xml:space="preserve">– focusing on </w:t>
      </w:r>
      <w:r w:rsidR="008F4C01" w:rsidRPr="001E5C8B">
        <w:t xml:space="preserve">the </w:t>
      </w:r>
      <w:r w:rsidRPr="001E5C8B">
        <w:t>“terrorist” labels distracts from solving violence by reducing poverty</w:t>
      </w:r>
    </w:p>
    <w:p w14:paraId="30CFB2D5" w14:textId="77777777" w:rsidR="00053C30" w:rsidRPr="001E5C8B" w:rsidRDefault="00053C30" w:rsidP="00053C30">
      <w:proofErr w:type="spellStart"/>
      <w:r w:rsidRPr="001E5C8B">
        <w:rPr>
          <w:rStyle w:val="Style13ptBold"/>
        </w:rPr>
        <w:t>Ofiaja</w:t>
      </w:r>
      <w:proofErr w:type="spellEnd"/>
      <w:r w:rsidRPr="001E5C8B">
        <w:rPr>
          <w:rStyle w:val="Style13ptBold"/>
        </w:rPr>
        <w:t>, 2014 – writer for Mic</w:t>
      </w:r>
      <w:r w:rsidRPr="001E5C8B">
        <w:rPr>
          <w:sz w:val="16"/>
          <w:szCs w:val="16"/>
        </w:rPr>
        <w:t xml:space="preserve"> [</w:t>
      </w:r>
      <w:proofErr w:type="spellStart"/>
      <w:r w:rsidRPr="001E5C8B">
        <w:rPr>
          <w:sz w:val="16"/>
          <w:szCs w:val="16"/>
        </w:rPr>
        <w:t>Atane</w:t>
      </w:r>
      <w:proofErr w:type="spellEnd"/>
      <w:r w:rsidRPr="001E5C8B">
        <w:rPr>
          <w:sz w:val="16"/>
          <w:szCs w:val="16"/>
        </w:rPr>
        <w:t xml:space="preserve">, ay 13, Mic, “To Understand Boko Haram, The West Must Look More Closely At Itself Than At Nigeria”, </w:t>
      </w:r>
      <w:hyperlink r:id="rId114" w:history="1">
        <w:r w:rsidRPr="001E5C8B">
          <w:rPr>
            <w:rStyle w:val="Hyperlink"/>
            <w:sz w:val="16"/>
            <w:szCs w:val="16"/>
          </w:rPr>
          <w:t>https://www.mic.com/articles/89247/to-understand-boko-haram-the-west-must-look-more-closely-at-itself-than-at-nigeria</w:t>
        </w:r>
      </w:hyperlink>
      <w:r w:rsidRPr="001E5C8B">
        <w:rPr>
          <w:sz w:val="16"/>
          <w:szCs w:val="16"/>
        </w:rPr>
        <w:t>]</w:t>
      </w:r>
    </w:p>
    <w:p w14:paraId="2B0C5632" w14:textId="77777777" w:rsidR="00053C30" w:rsidRPr="001E5C8B" w:rsidRDefault="00053C30" w:rsidP="00053C30"/>
    <w:p w14:paraId="13537437" w14:textId="77777777" w:rsidR="00053C30" w:rsidRPr="001E5C8B" w:rsidRDefault="00053C30" w:rsidP="00053C30">
      <w:pPr>
        <w:rPr>
          <w:sz w:val="16"/>
        </w:rPr>
      </w:pPr>
      <w:r w:rsidRPr="001E5C8B">
        <w:rPr>
          <w:sz w:val="16"/>
        </w:rPr>
        <w:t xml:space="preserve">On the surface, this appears to be a story about religion: a violent, extremist group with a deep-seated hatred of western education and women. But it is hardly that simple, as is usually the case with such stories. Boko Haram, a terrorist organization that operates mostly in Nigeria, has sparked international outrage after kidnapping more than </w:t>
      </w:r>
      <w:hyperlink r:id="rId115" w:tgtFrame="_blank" w:history="1">
        <w:r w:rsidRPr="001E5C8B">
          <w:rPr>
            <w:rStyle w:val="Hyperlink"/>
            <w:sz w:val="16"/>
          </w:rPr>
          <w:t>300 schoolgirls</w:t>
        </w:r>
      </w:hyperlink>
      <w:r w:rsidRPr="001E5C8B">
        <w:rPr>
          <w:sz w:val="16"/>
        </w:rPr>
        <w:t xml:space="preserve"> (276 remain in captivity) in Chibok about a month ago. Members of the group </w:t>
      </w:r>
      <w:hyperlink r:id="rId116" w:tgtFrame="_blank" w:history="1">
        <w:r w:rsidRPr="001E5C8B">
          <w:rPr>
            <w:rStyle w:val="Hyperlink"/>
            <w:sz w:val="16"/>
          </w:rPr>
          <w:t>have justified</w:t>
        </w:r>
      </w:hyperlink>
      <w:r w:rsidRPr="001E5C8B">
        <w:rPr>
          <w:sz w:val="16"/>
        </w:rPr>
        <w:t xml:space="preserve"> their insurgency in Nigeria using religion and Jihad, which has been a running theme in the news. </w:t>
      </w:r>
      <w:r w:rsidRPr="001E5C8B">
        <w:rPr>
          <w:rStyle w:val="StyleUnderline"/>
        </w:rPr>
        <w:t xml:space="preserve">Coverage is peppered with the word "Islamist," a broad term typically used to describe Boko Haram and their offshoots, like </w:t>
      </w:r>
      <w:hyperlink r:id="rId117" w:tgtFrame="_blank" w:history="1">
        <w:proofErr w:type="spellStart"/>
        <w:r w:rsidRPr="001E5C8B">
          <w:rPr>
            <w:rStyle w:val="StyleUnderline"/>
          </w:rPr>
          <w:t>Ansaru</w:t>
        </w:r>
        <w:proofErr w:type="spellEnd"/>
      </w:hyperlink>
      <w:r w:rsidRPr="001E5C8B">
        <w:rPr>
          <w:sz w:val="16"/>
        </w:rPr>
        <w:t xml:space="preserve">. In </w:t>
      </w:r>
      <w:hyperlink r:id="rId118" w:tgtFrame="_blank" w:history="1">
        <w:r w:rsidRPr="001E5C8B">
          <w:rPr>
            <w:rStyle w:val="Hyperlink"/>
            <w:sz w:val="16"/>
          </w:rPr>
          <w:t>an earlier video</w:t>
        </w:r>
      </w:hyperlink>
      <w:r w:rsidRPr="001E5C8B">
        <w:rPr>
          <w:sz w:val="16"/>
        </w:rPr>
        <w:t xml:space="preserve"> released by the group, Boko Haram's leader, Abubakar Shekau, threatens to sell off the schoolgirls. "I abducted your girls," he says. "I will sell them in the market, by Allah. I will sell them off and marry them off." </w:t>
      </w:r>
      <w:r w:rsidRPr="001E5C8B">
        <w:rPr>
          <w:rStyle w:val="StyleUnderline"/>
        </w:rPr>
        <w:t xml:space="preserve">     </w:t>
      </w:r>
      <w:r w:rsidRPr="001E5C8B">
        <w:rPr>
          <w:sz w:val="16"/>
        </w:rPr>
        <w:t xml:space="preserve"> </w:t>
      </w:r>
      <w:r w:rsidRPr="001E5C8B">
        <w:rPr>
          <w:rStyle w:val="StyleUnderline"/>
        </w:rPr>
        <w:t xml:space="preserve">The situation has even been framed as a division between the country's Muslim North, where Boko Haram operates, and the Christian South. However, this story isn't about a holy war. After all, many of Boko Haram's </w:t>
      </w:r>
      <w:hyperlink r:id="rId119" w:tgtFrame="_blank" w:history="1">
        <w:r w:rsidRPr="001E5C8B">
          <w:rPr>
            <w:rStyle w:val="StyleUnderline"/>
          </w:rPr>
          <w:t>victims are</w:t>
        </w:r>
      </w:hyperlink>
      <w:r w:rsidRPr="001E5C8B">
        <w:rPr>
          <w:rStyle w:val="StyleUnderline"/>
        </w:rPr>
        <w:t xml:space="preserve"> Muslim civilians and even Muslim clerics</w:t>
      </w:r>
      <w:r w:rsidRPr="001E5C8B">
        <w:rPr>
          <w:sz w:val="16"/>
        </w:rPr>
        <w:t xml:space="preserve">. It's estimated that Boko Haram has killed </w:t>
      </w:r>
      <w:hyperlink r:id="rId120" w:tgtFrame="_blank" w:history="1">
        <w:r w:rsidRPr="001E5C8B">
          <w:rPr>
            <w:rStyle w:val="Hyperlink"/>
            <w:sz w:val="16"/>
          </w:rPr>
          <w:t>close to 4,000</w:t>
        </w:r>
      </w:hyperlink>
      <w:r w:rsidRPr="001E5C8B">
        <w:rPr>
          <w:sz w:val="16"/>
        </w:rPr>
        <w:t xml:space="preserve"> people since 2009. Boko Haram's terror campaigns in the North pave the way for displacement, with </w:t>
      </w:r>
      <w:hyperlink r:id="rId121" w:tgtFrame="_blank" w:history="1">
        <w:r w:rsidRPr="001E5C8B">
          <w:rPr>
            <w:rStyle w:val="Hyperlink"/>
            <w:sz w:val="16"/>
          </w:rPr>
          <w:t>more than 300,000 people</w:t>
        </w:r>
      </w:hyperlink>
      <w:r w:rsidRPr="001E5C8B">
        <w:rPr>
          <w:sz w:val="16"/>
        </w:rPr>
        <w:t xml:space="preserve"> displaced since 2013, most of them </w:t>
      </w:r>
      <w:hyperlink r:id="rId122" w:tgtFrame="_blank" w:history="1">
        <w:r w:rsidRPr="001E5C8B">
          <w:rPr>
            <w:rStyle w:val="Hyperlink"/>
            <w:sz w:val="16"/>
          </w:rPr>
          <w:t>Muslim</w:t>
        </w:r>
      </w:hyperlink>
      <w:r w:rsidRPr="001E5C8B">
        <w:rPr>
          <w:sz w:val="16"/>
        </w:rPr>
        <w:t>. But if this isn't a cut and dry story about a so-called Islamic insurgency, what is it? Rather than being inspired by some concept of global Jihad, B</w:t>
      </w:r>
      <w:r w:rsidRPr="001E5C8B">
        <w:rPr>
          <w:rStyle w:val="StyleUnderline"/>
        </w:rPr>
        <w:t>oko Haram's insurgency — and indeed, their hatred for the West — can only be understood through a lesson in the country's colonial history.</w:t>
      </w:r>
      <w:r w:rsidRPr="001E5C8B">
        <w:rPr>
          <w:sz w:val="16"/>
        </w:rPr>
        <w:t xml:space="preserve"> A tale of two </w:t>
      </w:r>
      <w:proofErr w:type="spellStart"/>
      <w:r w:rsidRPr="001E5C8B">
        <w:rPr>
          <w:sz w:val="16"/>
        </w:rPr>
        <w:t>Nigerias</w:t>
      </w:r>
      <w:proofErr w:type="spellEnd"/>
      <w:r w:rsidRPr="001E5C8B">
        <w:rPr>
          <w:sz w:val="16"/>
        </w:rPr>
        <w:t xml:space="preserve"> The borders of today's Nigeria were drawn by the British, </w:t>
      </w:r>
      <w:hyperlink r:id="rId123" w:tgtFrame="_blank" w:history="1">
        <w:r w:rsidRPr="001E5C8B">
          <w:rPr>
            <w:rStyle w:val="Hyperlink"/>
            <w:sz w:val="16"/>
          </w:rPr>
          <w:t>amalgamating</w:t>
        </w:r>
      </w:hyperlink>
      <w:r w:rsidRPr="001E5C8B">
        <w:rPr>
          <w:sz w:val="16"/>
        </w:rPr>
        <w:t xml:space="preserve"> former autonomous and independent nation-states from the North to the South into one nation. </w:t>
      </w:r>
      <w:r w:rsidRPr="001E5C8B">
        <w:rPr>
          <w:rStyle w:val="StyleUnderline"/>
        </w:rPr>
        <w:t>British rule manifested itself differently in both regions and shows in the stark contrast between the North and the South that still exists today</w:t>
      </w:r>
      <w:r w:rsidRPr="001E5C8B">
        <w:rPr>
          <w:sz w:val="16"/>
        </w:rPr>
        <w:t xml:space="preserve">. </w:t>
      </w:r>
      <w:r w:rsidRPr="001E5C8B">
        <w:rPr>
          <w:rStyle w:val="StyleUnderline"/>
        </w:rPr>
        <w:t xml:space="preserve">Back in the late 1800s, European powers were rushing to carve up the </w:t>
      </w:r>
      <w:hyperlink r:id="rId124" w:tgtFrame="_blank" w:history="1">
        <w:r w:rsidRPr="001E5C8B">
          <w:rPr>
            <w:rStyle w:val="StyleUnderline"/>
          </w:rPr>
          <w:t>"magnificent African cake"</w:t>
        </w:r>
      </w:hyperlink>
      <w:r w:rsidRPr="001E5C8B">
        <w:rPr>
          <w:rStyle w:val="StyleUnderline"/>
        </w:rPr>
        <w:t xml:space="preserve"> for its rich natural resources, expanding territory as quickly as possible. </w:t>
      </w:r>
      <w:r w:rsidRPr="001E5C8B">
        <w:rPr>
          <w:sz w:val="16"/>
        </w:rPr>
        <w:t xml:space="preserve">Though Britain officially colonized Nigeria from 1900 to 1960, its presence was felt in the region as early as the 1800s. Image Credit: AP. Queen Elizabeth meets students during a trip in Lagos, 1955. What is now northern Nigeria (where Boko Haram operates) was once home to the Bornu Empire, numerous independent Hausa Kingdoms and the Sokoto Caliphate, which covered two-thirds of the region. The British toppled the Sokoto Caliphate in order to create what eventually became the Northern Nigerian Protectorate. Image Credit: Wikimedia Commons. The Sokoto Caliphate was the region's largest empire. </w:t>
      </w:r>
      <w:r w:rsidRPr="001E5C8B">
        <w:rPr>
          <w:rStyle w:val="StyleUnderline"/>
        </w:rPr>
        <w:t xml:space="preserve">The expansion of British colonial rule in the North cultivated resentment among the local population. Locals viewed what was happening as a vehicle for western evangelism and control of their land, culture and customs. But that resentment wasn't limited to the British: It extended to the region's elites and leadership who allowed the British to have absolute authority and administrative power in governing the region in order to maintain their titles. </w:t>
      </w:r>
      <w:r w:rsidRPr="001E5C8B">
        <w:rPr>
          <w:sz w:val="16"/>
        </w:rPr>
        <w:t xml:space="preserve">Image Credit: AP. Queen Elizabeth II visits </w:t>
      </w:r>
      <w:proofErr w:type="spellStart"/>
      <w:r w:rsidRPr="001E5C8B">
        <w:rPr>
          <w:sz w:val="16"/>
        </w:rPr>
        <w:t>Kabuna</w:t>
      </w:r>
      <w:proofErr w:type="spellEnd"/>
      <w:r w:rsidRPr="001E5C8B">
        <w:rPr>
          <w:sz w:val="16"/>
        </w:rPr>
        <w:t xml:space="preserve">, in northern Nigeria, 1956. </w:t>
      </w:r>
      <w:r w:rsidRPr="001E5C8B">
        <w:rPr>
          <w:rStyle w:val="StyleUnderline"/>
        </w:rPr>
        <w:t>Eventually, many locals in the North rejected western ideals thanks to distrust brewed by both of these groups</w:t>
      </w:r>
      <w:r w:rsidRPr="001E5C8B">
        <w:rPr>
          <w:sz w:val="16"/>
        </w:rPr>
        <w:t xml:space="preserve">. In contrast, western ideals were better received in the south of Nigeria, where British missionaries </w:t>
      </w:r>
      <w:hyperlink r:id="rId125" w:tgtFrame="_blank" w:history="1">
        <w:r w:rsidRPr="001E5C8B">
          <w:rPr>
            <w:rStyle w:val="Hyperlink"/>
            <w:sz w:val="16"/>
          </w:rPr>
          <w:t>focused their efforts</w:t>
        </w:r>
      </w:hyperlink>
      <w:r w:rsidRPr="001E5C8B">
        <w:rPr>
          <w:sz w:val="16"/>
        </w:rPr>
        <w:t xml:space="preserve">. They succeeded in converting the region's people from their indigenous beliefs to Christianity. Unlike the North, southern Nigerians readily adopted Anglophone names and traditions. Image Credit: Wikimedia Commons. A Catholic church in Lagos, 1917. </w:t>
      </w:r>
      <w:r w:rsidRPr="001E5C8B">
        <w:rPr>
          <w:rStyle w:val="StyleUnderline"/>
        </w:rPr>
        <w:t>In the South, the British built schools, roads and infrastructure, none of which appeared in the North, or at least not to the same extent. In turn, southern Nigerians were more accepting of western education, which Boko Haram so vehemently rejects.</w:t>
      </w:r>
      <w:r w:rsidRPr="001E5C8B">
        <w:rPr>
          <w:sz w:val="16"/>
        </w:rPr>
        <w:t xml:space="preserve"> Northern and southern Nigeria were eventually merged in 1914, creating a single nation with two very different economic realities; the </w:t>
      </w:r>
      <w:r w:rsidRPr="001E5C8B">
        <w:rPr>
          <w:rStyle w:val="StyleUnderline"/>
        </w:rPr>
        <w:t xml:space="preserve">North's poverty rate is </w:t>
      </w:r>
      <w:hyperlink r:id="rId126" w:tgtFrame="_blank" w:history="1">
        <w:r w:rsidRPr="001E5C8B">
          <w:rPr>
            <w:rStyle w:val="StyleUnderline"/>
          </w:rPr>
          <w:t>estimated to be</w:t>
        </w:r>
      </w:hyperlink>
      <w:r w:rsidRPr="001E5C8B">
        <w:rPr>
          <w:rStyle w:val="StyleUnderline"/>
        </w:rPr>
        <w:t xml:space="preserve"> 80% today</w:t>
      </w:r>
      <w:r w:rsidRPr="001E5C8B">
        <w:rPr>
          <w:sz w:val="16"/>
        </w:rPr>
        <w:t xml:space="preserve">. While news reports reference </w:t>
      </w:r>
      <w:r w:rsidRPr="001E5C8B">
        <w:rPr>
          <w:rStyle w:val="StyleUnderline"/>
        </w:rPr>
        <w:t>Boko Haram's vehement rejections of westernization, it's important to remember that these long-harbored feelings didn't magically appear and British colonialism is the reason that these feelings exist in the first place</w:t>
      </w:r>
      <w:r w:rsidRPr="001E5C8B">
        <w:rPr>
          <w:sz w:val="16"/>
        </w:rPr>
        <w:t xml:space="preserve">. A country in conflict Transparency International </w:t>
      </w:r>
      <w:hyperlink r:id="rId127" w:anchor="NGA" w:tgtFrame="_blank" w:history="1">
        <w:r w:rsidRPr="001E5C8B">
          <w:rPr>
            <w:rStyle w:val="Hyperlink"/>
            <w:sz w:val="16"/>
          </w:rPr>
          <w:t>ranks</w:t>
        </w:r>
      </w:hyperlink>
      <w:r w:rsidRPr="001E5C8B">
        <w:rPr>
          <w:sz w:val="16"/>
        </w:rPr>
        <w:t xml:space="preserve"> today's Nigeria, led by President Goodluck Jonathan, as one of the world's most corrupt nations — 144 out of 177, according to a 2013 report. But </w:t>
      </w:r>
      <w:r w:rsidRPr="001E5C8B">
        <w:rPr>
          <w:rStyle w:val="StyleUnderline"/>
        </w:rPr>
        <w:t>corruption has a long-running history of sparking conflict in the country. Back under colonial rule, and after Nigeria gained its independence in 1960, the North experienced frequent uprisings and clashes in response to both the British and corrupt leadership, helping foment anti-western feelings in the North</w:t>
      </w:r>
      <w:r w:rsidRPr="001E5C8B">
        <w:rPr>
          <w:sz w:val="16"/>
        </w:rPr>
        <w:t xml:space="preserve">. In the colonial era, there was a </w:t>
      </w:r>
      <w:hyperlink r:id="rId128" w:tgtFrame="_blank" w:history="1">
        <w:r w:rsidRPr="001E5C8B">
          <w:rPr>
            <w:rStyle w:val="Hyperlink"/>
            <w:sz w:val="16"/>
          </w:rPr>
          <w:t>Mahdist uprising in Sokoto</w:t>
        </w:r>
      </w:hyperlink>
      <w:r w:rsidRPr="001E5C8B">
        <w:rPr>
          <w:sz w:val="16"/>
        </w:rPr>
        <w:t xml:space="preserve"> that planned to expel the British colonialists. The uprising was suppressed by British forces and British-appointed rulers. After independence, </w:t>
      </w:r>
      <w:hyperlink r:id="rId129" w:tgtFrame="_blank" w:history="1">
        <w:r w:rsidRPr="001E5C8B">
          <w:rPr>
            <w:rStyle w:val="Hyperlink"/>
            <w:sz w:val="16"/>
          </w:rPr>
          <w:t xml:space="preserve">riots and clashes </w:t>
        </w:r>
        <w:proofErr w:type="spellStart"/>
        <w:r w:rsidRPr="001E5C8B">
          <w:rPr>
            <w:rStyle w:val="Hyperlink"/>
            <w:sz w:val="16"/>
          </w:rPr>
          <w:t>occurred</w:t>
        </w:r>
      </w:hyperlink>
      <w:hyperlink r:id="rId130" w:tgtFrame="_blank" w:history="1">
        <w:r w:rsidRPr="001E5C8B">
          <w:rPr>
            <w:rStyle w:val="Hyperlink"/>
            <w:sz w:val="16"/>
          </w:rPr>
          <w:t>through</w:t>
        </w:r>
        <w:proofErr w:type="spellEnd"/>
        <w:r w:rsidRPr="001E5C8B">
          <w:rPr>
            <w:rStyle w:val="Hyperlink"/>
            <w:sz w:val="16"/>
          </w:rPr>
          <w:t xml:space="preserve"> to the '80s</w:t>
        </w:r>
      </w:hyperlink>
      <w:r w:rsidRPr="001E5C8B">
        <w:rPr>
          <w:sz w:val="16"/>
        </w:rPr>
        <w:t xml:space="preserve"> across many northern Nigerian cities that left thousands dead. </w:t>
      </w:r>
      <w:r w:rsidRPr="001E5C8B">
        <w:rPr>
          <w:rStyle w:val="StyleUnderline"/>
        </w:rPr>
        <w:t xml:space="preserve">A lack of economic development, combined with rampant corruption, helped set the stage for the ideological predecessors of Boko Haram, </w:t>
      </w:r>
      <w:hyperlink r:id="rId131" w:tgtFrame="_blank" w:history="1">
        <w:r w:rsidRPr="001E5C8B">
          <w:rPr>
            <w:rStyle w:val="StyleUnderline"/>
          </w:rPr>
          <w:t>which was founded</w:t>
        </w:r>
      </w:hyperlink>
      <w:r w:rsidRPr="001E5C8B">
        <w:rPr>
          <w:rStyle w:val="StyleUnderline"/>
        </w:rPr>
        <w:t xml:space="preserve"> by a man called Mohammed Yusuf in 2002. Initially a non-violent movement, Boko Haram was created in protest against Nigeria's rampant corruption</w:t>
      </w:r>
      <w:r w:rsidRPr="001E5C8B">
        <w:rPr>
          <w:sz w:val="16"/>
        </w:rPr>
        <w:t xml:space="preserve">. The group eventually turned violent in 2009. Image Credit: Getty Images. A vehicle burned by members of Boko Haram in northeastern Nigeria, 2011. But long before Boko Haram, back in the 1970s, a radical Islamic cleric named Mohammed </w:t>
      </w:r>
      <w:proofErr w:type="spellStart"/>
      <w:r w:rsidRPr="001E5C8B">
        <w:rPr>
          <w:sz w:val="16"/>
        </w:rPr>
        <w:t>Marwa</w:t>
      </w:r>
      <w:proofErr w:type="spellEnd"/>
      <w:r w:rsidRPr="001E5C8B">
        <w:rPr>
          <w:sz w:val="16"/>
        </w:rPr>
        <w:t>, better known as "</w:t>
      </w:r>
      <w:proofErr w:type="spellStart"/>
      <w:r w:rsidRPr="001E5C8B">
        <w:rPr>
          <w:sz w:val="16"/>
        </w:rPr>
        <w:t>Maitatsine</w:t>
      </w:r>
      <w:proofErr w:type="spellEnd"/>
      <w:r w:rsidRPr="001E5C8B">
        <w:rPr>
          <w:sz w:val="16"/>
        </w:rPr>
        <w:t xml:space="preserve">," gained a huge following within the country, particularly with disaffected Muslim youth. </w:t>
      </w:r>
      <w:proofErr w:type="spellStart"/>
      <w:r w:rsidRPr="001E5C8B">
        <w:rPr>
          <w:sz w:val="16"/>
        </w:rPr>
        <w:t>Maitatsine</w:t>
      </w:r>
      <w:proofErr w:type="spellEnd"/>
      <w:r w:rsidRPr="001E5C8B">
        <w:rPr>
          <w:sz w:val="16"/>
        </w:rPr>
        <w:t xml:space="preserve"> sparked strife across the country with his teachings by directly attacking the police and politicians he felt weren't doing enough for their communities. His words resonated with the poor and disenfranchised Muslims on the margins of society. While </w:t>
      </w:r>
      <w:proofErr w:type="spellStart"/>
      <w:r w:rsidRPr="001E5C8B">
        <w:rPr>
          <w:sz w:val="16"/>
        </w:rPr>
        <w:t>Maitatsine</w:t>
      </w:r>
      <w:proofErr w:type="spellEnd"/>
      <w:r w:rsidRPr="001E5C8B">
        <w:rPr>
          <w:sz w:val="16"/>
        </w:rPr>
        <w:t xml:space="preserve"> </w:t>
      </w:r>
      <w:hyperlink r:id="rId132" w:tgtFrame="_blank" w:history="1">
        <w:r w:rsidRPr="001E5C8B">
          <w:rPr>
            <w:rStyle w:val="Hyperlink"/>
            <w:sz w:val="16"/>
          </w:rPr>
          <w:t>died in 1980</w:t>
        </w:r>
      </w:hyperlink>
      <w:r w:rsidRPr="001E5C8B">
        <w:rPr>
          <w:sz w:val="16"/>
        </w:rPr>
        <w:t xml:space="preserve"> from injuries he sustained in a clash with the police, the riots, uprisings and insurgencies did not die in northern Nigeria and anywhere else </w:t>
      </w:r>
      <w:proofErr w:type="spellStart"/>
      <w:r w:rsidRPr="001E5C8B">
        <w:rPr>
          <w:sz w:val="16"/>
        </w:rPr>
        <w:t>Maitatsine</w:t>
      </w:r>
      <w:proofErr w:type="spellEnd"/>
      <w:r w:rsidRPr="001E5C8B">
        <w:rPr>
          <w:sz w:val="16"/>
        </w:rPr>
        <w:t xml:space="preserve"> had adherents. New violence, same old story </w:t>
      </w:r>
      <w:r w:rsidRPr="001E5C8B">
        <w:rPr>
          <w:rStyle w:val="StyleUnderline"/>
        </w:rPr>
        <w:t>Since gaining its independence in 1960, modern-day Nigeria has endured a long list of troubles: brutal military regimes, frequent ethnic clashes (usually falsely painted as being just about religion), the Biafra war, unabated kleptocracy and the ongoing exploitation of the Niger Delta by foreign nationals via gas and oil exploration</w:t>
      </w:r>
      <w:r w:rsidRPr="001E5C8B">
        <w:rPr>
          <w:sz w:val="16"/>
        </w:rPr>
        <w:t xml:space="preserve">. Image Credit: AP. Shell was responsible for a large oil spill that devastated the Niger Delta in 2011. </w:t>
      </w:r>
      <w:r w:rsidRPr="001E5C8B">
        <w:rPr>
          <w:rStyle w:val="StyleUnderline"/>
        </w:rPr>
        <w:t>While the level of violence waged by Boko Haram might be something Nigeria has never experienced before, their ideology — the one of rejecting the West in northern Nigeria — is not new and it wasn't incubated in vacuum</w:t>
      </w:r>
      <w:r w:rsidRPr="001E5C8B">
        <w:rPr>
          <w:sz w:val="16"/>
        </w:rPr>
        <w:t xml:space="preserve">. </w:t>
      </w:r>
      <w:r w:rsidRPr="001E5C8B">
        <w:rPr>
          <w:rStyle w:val="StyleUnderline"/>
        </w:rPr>
        <w:t xml:space="preserve">Due to the history of colonialism that bred distrust for the West, in northern Nigeria, many even </w:t>
      </w:r>
      <w:hyperlink r:id="rId133" w:tgtFrame="_blank" w:history="1">
        <w:r w:rsidRPr="001E5C8B">
          <w:rPr>
            <w:rStyle w:val="StyleUnderline"/>
          </w:rPr>
          <w:t>reject vaccines</w:t>
        </w:r>
      </w:hyperlink>
      <w:r w:rsidRPr="001E5C8B">
        <w:rPr>
          <w:rStyle w:val="StyleUnderline"/>
        </w:rPr>
        <w:t xml:space="preserve">. </w:t>
      </w:r>
      <w:r w:rsidRPr="001E5C8B">
        <w:rPr>
          <w:sz w:val="16"/>
        </w:rPr>
        <w:t xml:space="preserve">This is the history of Nigeria and until we confront it head-on by acknowledging that there is a disparity between northern and southern Nigeria with regards to infrastructure development, education and health care, Nigeria won't be able to fix this problem. Fast forward to today and it's easy to see how groups like Boko Haram can so easily recruit young men. </w:t>
      </w:r>
      <w:r w:rsidRPr="001E5C8B">
        <w:rPr>
          <w:rStyle w:val="StyleUnderline"/>
        </w:rPr>
        <w:t>More than a century of destabilization, poor infrastructure and corrupt leaders will leave generations aimless.</w:t>
      </w:r>
      <w:r w:rsidRPr="001E5C8B">
        <w:rPr>
          <w:sz w:val="16"/>
        </w:rPr>
        <w:t xml:space="preserve"> According to the World Bank, </w:t>
      </w:r>
      <w:r w:rsidRPr="001E5C8B">
        <w:rPr>
          <w:rStyle w:val="StyleUnderline"/>
        </w:rPr>
        <w:t xml:space="preserve">Nigeria has a </w:t>
      </w:r>
      <w:hyperlink r:id="rId134" w:tgtFrame="_blank" w:history="1">
        <w:r w:rsidRPr="001E5C8B">
          <w:rPr>
            <w:rStyle w:val="StyleUnderline"/>
          </w:rPr>
          <w:t>poverty rate</w:t>
        </w:r>
      </w:hyperlink>
      <w:r w:rsidRPr="001E5C8B">
        <w:rPr>
          <w:rStyle w:val="StyleUnderline"/>
        </w:rPr>
        <w:t xml:space="preserve"> of 46% and as long as the government fails to address issues such as high unemployment and poor education in northern Nigeria, Boko Haram will only continue to draw in members with promises of </w:t>
      </w:r>
      <w:hyperlink r:id="rId135" w:tgtFrame="_blank" w:history="1">
        <w:r w:rsidRPr="001E5C8B">
          <w:rPr>
            <w:rStyle w:val="StyleUnderline"/>
          </w:rPr>
          <w:t>pay and food</w:t>
        </w:r>
      </w:hyperlink>
      <w:r w:rsidRPr="001E5C8B">
        <w:rPr>
          <w:sz w:val="16"/>
        </w:rPr>
        <w:t xml:space="preserve">. </w:t>
      </w:r>
      <w:hyperlink r:id="rId136" w:tgtFrame="_blank" w:history="1">
        <w:r w:rsidRPr="001E5C8B">
          <w:rPr>
            <w:rStyle w:val="Hyperlink"/>
            <w:sz w:val="16"/>
          </w:rPr>
          <w:t>Image Credit: Forbes</w:t>
        </w:r>
      </w:hyperlink>
      <w:r w:rsidRPr="001E5C8B">
        <w:rPr>
          <w:sz w:val="16"/>
        </w:rPr>
        <w:t xml:space="preserve"> So while we eagerly await security forces' efforts to #</w:t>
      </w:r>
      <w:proofErr w:type="spellStart"/>
      <w:r w:rsidRPr="001E5C8B">
        <w:rPr>
          <w:sz w:val="16"/>
        </w:rPr>
        <w:t>bringbackourgirls</w:t>
      </w:r>
      <w:proofErr w:type="spellEnd"/>
      <w:r w:rsidRPr="001E5C8B">
        <w:rPr>
          <w:sz w:val="16"/>
        </w:rPr>
        <w:t>, Nigeria needs to make sure that the girls are returning to safe communities, where employment and access to education for all is a priority, especially if they want to eradicate terrorism.</w:t>
      </w:r>
    </w:p>
    <w:p w14:paraId="59E77561" w14:textId="592F9135" w:rsidR="00053C30" w:rsidRPr="001E5C8B" w:rsidRDefault="00053C30" w:rsidP="00774DFF"/>
    <w:p w14:paraId="5F141520" w14:textId="2FFA1210" w:rsidR="00B975F4" w:rsidRPr="001E5C8B" w:rsidRDefault="00B975F4" w:rsidP="00B975F4">
      <w:pPr>
        <w:pStyle w:val="Heading4"/>
        <w:rPr>
          <w:color w:val="000000" w:themeColor="text1"/>
        </w:rPr>
      </w:pPr>
      <w:r w:rsidRPr="001E5C8B">
        <w:rPr>
          <w:color w:val="000000" w:themeColor="text1"/>
        </w:rPr>
        <w:t xml:space="preserve">“Terror” discourse marginalizes the “other” – labelling constructs an Us vs. </w:t>
      </w:r>
      <w:proofErr w:type="spellStart"/>
      <w:r w:rsidRPr="001E5C8B">
        <w:rPr>
          <w:color w:val="000000" w:themeColor="text1"/>
        </w:rPr>
        <w:t>Them</w:t>
      </w:r>
      <w:proofErr w:type="spellEnd"/>
      <w:r w:rsidRPr="001E5C8B">
        <w:rPr>
          <w:color w:val="000000" w:themeColor="text1"/>
        </w:rPr>
        <w:t xml:space="preserve"> dichotomy which causes self-fulfilling violence and conflict. </w:t>
      </w:r>
    </w:p>
    <w:p w14:paraId="207B5574" w14:textId="77777777" w:rsidR="00B975F4" w:rsidRPr="001E5C8B" w:rsidRDefault="00B975F4" w:rsidP="00B975F4">
      <w:pPr>
        <w:rPr>
          <w:color w:val="000000" w:themeColor="text1"/>
          <w:sz w:val="16"/>
          <w:szCs w:val="16"/>
        </w:rPr>
      </w:pPr>
      <w:r w:rsidRPr="001E5C8B">
        <w:rPr>
          <w:rStyle w:val="Style13ptBold"/>
          <w:color w:val="000000" w:themeColor="text1"/>
        </w:rPr>
        <w:t xml:space="preserve">Talbot, 2008- Defense Sociologist at Defense Science and Technology Organization </w:t>
      </w:r>
      <w:r w:rsidRPr="001E5C8B">
        <w:rPr>
          <w:color w:val="000000" w:themeColor="text1"/>
          <w:sz w:val="16"/>
          <w:szCs w:val="16"/>
        </w:rPr>
        <w:t>[Steven, 3-21-08, “'Us' and 'Them': Terrorism, Conflict and (O)</w:t>
      </w:r>
      <w:proofErr w:type="spellStart"/>
      <w:r w:rsidRPr="001E5C8B">
        <w:rPr>
          <w:color w:val="000000" w:themeColor="text1"/>
          <w:sz w:val="16"/>
          <w:szCs w:val="16"/>
        </w:rPr>
        <w:t>ther</w:t>
      </w:r>
      <w:proofErr w:type="spellEnd"/>
      <w:r w:rsidRPr="001E5C8B">
        <w:rPr>
          <w:color w:val="000000" w:themeColor="text1"/>
          <w:sz w:val="16"/>
          <w:szCs w:val="16"/>
        </w:rPr>
        <w:t xml:space="preserve"> Discursive Formations”, Sociological Research Online, </w:t>
      </w:r>
      <w:hyperlink r:id="rId137" w:history="1">
        <w:r w:rsidRPr="001E5C8B">
          <w:rPr>
            <w:rStyle w:val="Hyperlink"/>
            <w:color w:val="000000" w:themeColor="text1"/>
            <w:sz w:val="16"/>
            <w:szCs w:val="16"/>
          </w:rPr>
          <w:t>http://www.socresonline.org.uk/13/1/17.html</w:t>
        </w:r>
      </w:hyperlink>
      <w:r w:rsidRPr="001E5C8B">
        <w:rPr>
          <w:color w:val="000000" w:themeColor="text1"/>
          <w:sz w:val="16"/>
          <w:szCs w:val="16"/>
        </w:rPr>
        <w:t>, acc 7/11/19]</w:t>
      </w:r>
    </w:p>
    <w:p w14:paraId="3689FB0A" w14:textId="77777777" w:rsidR="00B975F4" w:rsidRPr="001E5C8B" w:rsidRDefault="00B975F4" w:rsidP="00B975F4">
      <w:pPr>
        <w:rPr>
          <w:rStyle w:val="Style13ptBold"/>
          <w:color w:val="000000" w:themeColor="text1"/>
          <w:sz w:val="16"/>
          <w:szCs w:val="16"/>
        </w:rPr>
      </w:pPr>
    </w:p>
    <w:p w14:paraId="66707570" w14:textId="77777777" w:rsidR="00B975F4" w:rsidRPr="001E5C8B" w:rsidRDefault="00B975F4" w:rsidP="00B975F4">
      <w:pPr>
        <w:rPr>
          <w:rFonts w:cstheme="minorHAnsi"/>
          <w:color w:val="000000" w:themeColor="text1"/>
          <w:sz w:val="12"/>
        </w:rPr>
      </w:pPr>
      <w:r w:rsidRPr="001E5C8B">
        <w:rPr>
          <w:rFonts w:cstheme="minorHAnsi"/>
          <w:color w:val="000000" w:themeColor="text1"/>
          <w:sz w:val="12"/>
        </w:rPr>
        <w:t xml:space="preserve">4.2 </w:t>
      </w:r>
      <w:r w:rsidRPr="001E5C8B">
        <w:rPr>
          <w:rStyle w:val="StyleUnderline"/>
          <w:color w:val="000000" w:themeColor="text1"/>
        </w:rPr>
        <w:t xml:space="preserve">In his foundational work Orientalism (1978), Edward Said examines the historical construction of the East (Them/Other) and West (Us/Self) as essentially different entities through discursive practices. </w:t>
      </w:r>
      <w:r w:rsidRPr="001E5C8B">
        <w:rPr>
          <w:color w:val="000000" w:themeColor="text1"/>
          <w:sz w:val="12"/>
        </w:rPr>
        <w:t xml:space="preserve">Drawing upon Foucault’s notion of discourse, Said contends that Orientalism is a discourse: </w:t>
      </w:r>
      <w:r w:rsidRPr="001E5C8B">
        <w:rPr>
          <w:rStyle w:val="StyleUnderline"/>
          <w:color w:val="000000" w:themeColor="text1"/>
        </w:rPr>
        <w:t xml:space="preserve">“by which European culture was able to manage and even produce the Orient politically, sociologically, militarily, ideologically, scientifically, and imaginatively during the post-Enlightenment period (p. 3).” </w:t>
      </w:r>
      <w:r w:rsidRPr="001E5C8B">
        <w:rPr>
          <w:rFonts w:cstheme="minorHAnsi"/>
          <w:color w:val="000000" w:themeColor="text1"/>
          <w:sz w:val="12"/>
        </w:rPr>
        <w:t xml:space="preserve">4.3 </w:t>
      </w:r>
      <w:r w:rsidRPr="001E5C8B">
        <w:rPr>
          <w:rStyle w:val="StyleUnderline"/>
          <w:color w:val="000000" w:themeColor="text1"/>
        </w:rPr>
        <w:t>Such a discourse draws upon assumptions that are imperialist by design, privilege European sensibilities and representations of the Other, and reinforce ideas concerning the fixed nature of states of being and difference (McDowell, 2003). Said argues that Orientalist ideas can be found in current representations of “Arab” cultures as backward, lacking democracy, threatening and anti-Western (2003).</w:t>
      </w:r>
      <w:r w:rsidRPr="001E5C8B">
        <w:rPr>
          <w:rFonts w:cstheme="minorHAnsi"/>
          <w:color w:val="000000" w:themeColor="text1"/>
          <w:sz w:val="12"/>
        </w:rPr>
        <w:t xml:space="preserve"> Similarly, Occidentalism can be found in stereotypical representations of an imperialist, corrupting, decadent and alienating West (</w:t>
      </w:r>
      <w:proofErr w:type="spellStart"/>
      <w:r w:rsidRPr="001E5C8B">
        <w:rPr>
          <w:rFonts w:cstheme="minorHAnsi"/>
          <w:color w:val="000000" w:themeColor="text1"/>
          <w:sz w:val="12"/>
        </w:rPr>
        <w:t>Nadje</w:t>
      </w:r>
      <w:proofErr w:type="spellEnd"/>
      <w:r w:rsidRPr="001E5C8B">
        <w:rPr>
          <w:rFonts w:cstheme="minorHAnsi"/>
          <w:color w:val="000000" w:themeColor="text1"/>
          <w:sz w:val="12"/>
        </w:rPr>
        <w:t xml:space="preserve"> Al-Ali cited in Freund, 2001). As I suggest later, </w:t>
      </w:r>
      <w:r w:rsidRPr="001E5C8B">
        <w:rPr>
          <w:rStyle w:val="StyleUnderline"/>
          <w:color w:val="000000" w:themeColor="text1"/>
        </w:rPr>
        <w:t xml:space="preserve">these representations have become a feature of the current Western perceptions of terrorism. </w:t>
      </w:r>
      <w:r w:rsidRPr="001E5C8B">
        <w:rPr>
          <w:rFonts w:cstheme="minorHAnsi"/>
          <w:color w:val="000000" w:themeColor="text1"/>
          <w:sz w:val="12"/>
        </w:rPr>
        <w:t>4</w:t>
      </w:r>
      <w:r w:rsidRPr="001E5C8B">
        <w:rPr>
          <w:color w:val="000000" w:themeColor="text1"/>
          <w:sz w:val="12"/>
        </w:rPr>
        <w:t xml:space="preserve">.4 As a practice, Othering is not solely a province of East versus West relations, but also exists as a strategy within other non-Westerns nations. For example, Shah (2004), Kennedy-Pipe and Welch (2005) and </w:t>
      </w:r>
      <w:proofErr w:type="spellStart"/>
      <w:r w:rsidRPr="001E5C8B">
        <w:rPr>
          <w:color w:val="000000" w:themeColor="text1"/>
          <w:sz w:val="12"/>
        </w:rPr>
        <w:t>Baev</w:t>
      </w:r>
      <w:proofErr w:type="spellEnd"/>
      <w:r w:rsidRPr="001E5C8B">
        <w:rPr>
          <w:color w:val="000000" w:themeColor="text1"/>
          <w:sz w:val="12"/>
        </w:rPr>
        <w:t xml:space="preserve"> (2007) note how the “war on international terrorism” discourse has been used by Russia to legitimate it actions against former Soviet republics like Chechnya. </w:t>
      </w:r>
      <w:r w:rsidRPr="001E5C8B">
        <w:rPr>
          <w:rFonts w:cstheme="minorHAnsi"/>
          <w:color w:val="000000" w:themeColor="text1"/>
          <w:sz w:val="12"/>
        </w:rPr>
        <w:t xml:space="preserve">4.5 </w:t>
      </w:r>
      <w:r w:rsidRPr="001E5C8B">
        <w:rPr>
          <w:rStyle w:val="StyleUnderline"/>
          <w:color w:val="000000" w:themeColor="text1"/>
        </w:rPr>
        <w:t xml:space="preserve">Within a sociological context, identity discourse is often </w:t>
      </w:r>
      <w:proofErr w:type="spellStart"/>
      <w:r w:rsidRPr="001E5C8B">
        <w:rPr>
          <w:rStyle w:val="StyleUnderline"/>
          <w:color w:val="000000" w:themeColor="text1"/>
        </w:rPr>
        <w:t>characterised</w:t>
      </w:r>
      <w:proofErr w:type="spellEnd"/>
      <w:r w:rsidRPr="001E5C8B">
        <w:rPr>
          <w:rStyle w:val="StyleUnderline"/>
          <w:color w:val="000000" w:themeColor="text1"/>
        </w:rPr>
        <w:t xml:space="preserve"> by issues concerning </w:t>
      </w:r>
      <w:proofErr w:type="spellStart"/>
      <w:r w:rsidRPr="001E5C8B">
        <w:rPr>
          <w:rStyle w:val="StyleUnderline"/>
          <w:color w:val="000000" w:themeColor="text1"/>
        </w:rPr>
        <w:t>essentialising</w:t>
      </w:r>
      <w:proofErr w:type="spellEnd"/>
      <w:r w:rsidRPr="001E5C8B">
        <w:rPr>
          <w:rStyle w:val="StyleUnderline"/>
          <w:color w:val="000000" w:themeColor="text1"/>
        </w:rPr>
        <w:t xml:space="preserve"> and </w:t>
      </w:r>
      <w:proofErr w:type="spellStart"/>
      <w:r w:rsidRPr="001E5C8B">
        <w:rPr>
          <w:rStyle w:val="StyleUnderline"/>
          <w:color w:val="000000" w:themeColor="text1"/>
        </w:rPr>
        <w:t>marginalising</w:t>
      </w:r>
      <w:proofErr w:type="spellEnd"/>
      <w:r w:rsidRPr="001E5C8B">
        <w:rPr>
          <w:rStyle w:val="StyleUnderline"/>
          <w:color w:val="000000" w:themeColor="text1"/>
        </w:rPr>
        <w:t xml:space="preserve"> social groups, as well as </w:t>
      </w:r>
      <w:proofErr w:type="spellStart"/>
      <w:r w:rsidRPr="001E5C8B">
        <w:rPr>
          <w:rStyle w:val="StyleUnderline"/>
          <w:color w:val="000000" w:themeColor="text1"/>
        </w:rPr>
        <w:t>totalising</w:t>
      </w:r>
      <w:proofErr w:type="spellEnd"/>
      <w:r w:rsidRPr="001E5C8B">
        <w:rPr>
          <w:rStyle w:val="StyleUnderline"/>
          <w:color w:val="000000" w:themeColor="text1"/>
        </w:rPr>
        <w:t xml:space="preserve"> and </w:t>
      </w:r>
      <w:proofErr w:type="spellStart"/>
      <w:r w:rsidRPr="001E5C8B">
        <w:rPr>
          <w:rStyle w:val="StyleUnderline"/>
          <w:color w:val="000000" w:themeColor="text1"/>
        </w:rPr>
        <w:t>categorising</w:t>
      </w:r>
      <w:proofErr w:type="spellEnd"/>
      <w:r w:rsidRPr="001E5C8B">
        <w:rPr>
          <w:rStyle w:val="StyleUnderline"/>
          <w:color w:val="000000" w:themeColor="text1"/>
        </w:rPr>
        <w:t xml:space="preserve"> individuals and groups (</w:t>
      </w:r>
      <w:proofErr w:type="spellStart"/>
      <w:r w:rsidRPr="001E5C8B">
        <w:rPr>
          <w:rStyle w:val="StyleUnderline"/>
          <w:color w:val="000000" w:themeColor="text1"/>
        </w:rPr>
        <w:t>Gaudelli</w:t>
      </w:r>
      <w:proofErr w:type="spellEnd"/>
      <w:r w:rsidRPr="001E5C8B">
        <w:rPr>
          <w:rStyle w:val="StyleUnderline"/>
          <w:color w:val="000000" w:themeColor="text1"/>
        </w:rPr>
        <w:t xml:space="preserve">, 2001, p.60). </w:t>
      </w:r>
      <w:proofErr w:type="spellStart"/>
      <w:r w:rsidRPr="001E5C8B">
        <w:rPr>
          <w:color w:val="000000" w:themeColor="text1"/>
          <w:sz w:val="12"/>
        </w:rPr>
        <w:t>Categorisation</w:t>
      </w:r>
      <w:proofErr w:type="spellEnd"/>
      <w:r w:rsidRPr="001E5C8B">
        <w:rPr>
          <w:color w:val="000000" w:themeColor="text1"/>
          <w:sz w:val="12"/>
        </w:rPr>
        <w:t xml:space="preserve"> results as a response to diversity, wherein </w:t>
      </w:r>
      <w:proofErr w:type="spellStart"/>
      <w:r w:rsidRPr="001E5C8B">
        <w:rPr>
          <w:color w:val="000000" w:themeColor="text1"/>
          <w:sz w:val="12"/>
        </w:rPr>
        <w:t>categorisation</w:t>
      </w:r>
      <w:proofErr w:type="spellEnd"/>
      <w:r w:rsidRPr="001E5C8B">
        <w:rPr>
          <w:color w:val="000000" w:themeColor="text1"/>
          <w:sz w:val="12"/>
        </w:rPr>
        <w:t xml:space="preserve"> assists with making the diversity (of people) more understandable.</w:t>
      </w:r>
      <w:r w:rsidRPr="001E5C8B">
        <w:rPr>
          <w:rStyle w:val="StyleUnderline"/>
          <w:color w:val="000000" w:themeColor="text1"/>
        </w:rPr>
        <w:t xml:space="preserve"> </w:t>
      </w:r>
      <w:r w:rsidRPr="001E5C8B">
        <w:rPr>
          <w:color w:val="000000" w:themeColor="text1"/>
          <w:sz w:val="12"/>
        </w:rPr>
        <w:t>As a consequence of this, people become viewed as being more typical of certain categories (</w:t>
      </w:r>
      <w:proofErr w:type="spellStart"/>
      <w:r w:rsidRPr="001E5C8B">
        <w:rPr>
          <w:color w:val="000000" w:themeColor="text1"/>
          <w:sz w:val="12"/>
        </w:rPr>
        <w:t>eg.</w:t>
      </w:r>
      <w:proofErr w:type="spellEnd"/>
      <w:r w:rsidRPr="001E5C8B">
        <w:rPr>
          <w:color w:val="000000" w:themeColor="text1"/>
          <w:sz w:val="12"/>
        </w:rPr>
        <w:t xml:space="preserve"> a Muslim from Iraq is stereotypically viewed as being “Muslim” in comparison to an Australian Muslim in Cronulla within some discursive frameworks). Following the construction and application of these categories, is a tendency to </w:t>
      </w:r>
      <w:proofErr w:type="spellStart"/>
      <w:r w:rsidRPr="001E5C8B">
        <w:rPr>
          <w:color w:val="000000" w:themeColor="text1"/>
          <w:sz w:val="12"/>
        </w:rPr>
        <w:t>essentialise</w:t>
      </w:r>
      <w:proofErr w:type="spellEnd"/>
      <w:r w:rsidRPr="001E5C8B">
        <w:rPr>
          <w:color w:val="000000" w:themeColor="text1"/>
          <w:sz w:val="12"/>
        </w:rPr>
        <w:t xml:space="preserve"> (belief in essence) as is evident in notions of “the laconic Aussie,” “the </w:t>
      </w:r>
      <w:proofErr w:type="spellStart"/>
      <w:r w:rsidRPr="001E5C8B">
        <w:rPr>
          <w:color w:val="000000" w:themeColor="text1"/>
          <w:sz w:val="12"/>
        </w:rPr>
        <w:t>whingeing</w:t>
      </w:r>
      <w:proofErr w:type="spellEnd"/>
      <w:r w:rsidRPr="001E5C8B">
        <w:rPr>
          <w:color w:val="000000" w:themeColor="text1"/>
          <w:sz w:val="12"/>
        </w:rPr>
        <w:t xml:space="preserve"> Pom,” and the “fanatical terrorist.” In this sense, the act of “naming” is akin to “knowing.” 4.6 Dividing practices evident in the </w:t>
      </w:r>
      <w:proofErr w:type="spellStart"/>
      <w:r w:rsidRPr="001E5C8B">
        <w:rPr>
          <w:color w:val="000000" w:themeColor="text1"/>
          <w:sz w:val="12"/>
        </w:rPr>
        <w:t>categorisation</w:t>
      </w:r>
      <w:proofErr w:type="spellEnd"/>
      <w:r w:rsidRPr="001E5C8B">
        <w:rPr>
          <w:color w:val="000000" w:themeColor="text1"/>
          <w:sz w:val="12"/>
        </w:rPr>
        <w:t xml:space="preserve"> and </w:t>
      </w:r>
      <w:proofErr w:type="spellStart"/>
      <w:r w:rsidRPr="001E5C8B">
        <w:rPr>
          <w:color w:val="000000" w:themeColor="text1"/>
          <w:sz w:val="12"/>
        </w:rPr>
        <w:t>essentialising</w:t>
      </w:r>
      <w:proofErr w:type="spellEnd"/>
      <w:r w:rsidRPr="001E5C8B">
        <w:rPr>
          <w:color w:val="000000" w:themeColor="text1"/>
          <w:sz w:val="12"/>
        </w:rPr>
        <w:t xml:space="preserve"> processes which inform the production of binaries reflect power struggles, as they primarily entail an external authority imposing a “condition of life upon people” (</w:t>
      </w:r>
      <w:proofErr w:type="spellStart"/>
      <w:r w:rsidRPr="001E5C8B">
        <w:rPr>
          <w:color w:val="000000" w:themeColor="text1"/>
          <w:sz w:val="12"/>
        </w:rPr>
        <w:t>Gaudelli</w:t>
      </w:r>
      <w:proofErr w:type="spellEnd"/>
      <w:r w:rsidRPr="001E5C8B">
        <w:rPr>
          <w:color w:val="000000" w:themeColor="text1"/>
          <w:sz w:val="12"/>
        </w:rPr>
        <w:t>, 2001, p.74) that are supposed to have certain essences.</w:t>
      </w:r>
      <w:r w:rsidRPr="001E5C8B">
        <w:rPr>
          <w:rStyle w:val="StyleUnderline"/>
          <w:color w:val="000000" w:themeColor="text1"/>
        </w:rPr>
        <w:t xml:space="preserve"> These power relations become evident in the abilities of claim-makers or particular agents to make certain discourses, categories and labels acceptable </w:t>
      </w:r>
      <w:r w:rsidRPr="001E5C8B">
        <w:rPr>
          <w:color w:val="000000" w:themeColor="text1"/>
          <w:sz w:val="12"/>
        </w:rPr>
        <w:t>and make them “stick” as it were.</w:t>
      </w:r>
      <w:r w:rsidRPr="001E5C8B">
        <w:rPr>
          <w:rStyle w:val="StyleUnderline"/>
          <w:color w:val="000000" w:themeColor="text1"/>
        </w:rPr>
        <w:t xml:space="preserve"> In turn, essentialism results in reifying culture by viewing cultural systems as being discrete and homogeneous units (nationally, ethnically and ideologically), which are “naturally given” </w:t>
      </w:r>
      <w:r w:rsidRPr="001E5C8B">
        <w:rPr>
          <w:color w:val="000000" w:themeColor="text1"/>
          <w:sz w:val="12"/>
        </w:rPr>
        <w:t>and fixed in locality</w:t>
      </w:r>
      <w:r w:rsidRPr="001E5C8B">
        <w:rPr>
          <w:rStyle w:val="StyleUnderline"/>
          <w:color w:val="000000" w:themeColor="text1"/>
        </w:rPr>
        <w:t xml:space="preserve"> (Jones, 1999). </w:t>
      </w:r>
      <w:r w:rsidRPr="001E5C8B">
        <w:rPr>
          <w:color w:val="000000" w:themeColor="text1"/>
          <w:sz w:val="12"/>
        </w:rPr>
        <w:t>Here it is important to remember, that it is not culture that is “found” or “discovered” out in the field, but individuals who act and interact and express their views of culture (Schulte-</w:t>
      </w:r>
      <w:proofErr w:type="spellStart"/>
      <w:r w:rsidRPr="001E5C8B">
        <w:rPr>
          <w:color w:val="000000" w:themeColor="text1"/>
          <w:sz w:val="12"/>
        </w:rPr>
        <w:t>Tenckhoff</w:t>
      </w:r>
      <w:proofErr w:type="spellEnd"/>
      <w:r w:rsidRPr="001E5C8B">
        <w:rPr>
          <w:color w:val="000000" w:themeColor="text1"/>
          <w:sz w:val="12"/>
        </w:rPr>
        <w:t>, 2001, p.5).</w:t>
      </w:r>
      <w:r w:rsidRPr="001E5C8B">
        <w:rPr>
          <w:rFonts w:cstheme="minorHAnsi"/>
          <w:color w:val="000000" w:themeColor="text1"/>
          <w:sz w:val="12"/>
        </w:rPr>
        <w:t xml:space="preserve"> This paper contends that it is the relations between groups and related boundary making practices (insider/outsider, Self/Other) rather than “traits” which are important indicators and producers of identity. </w:t>
      </w:r>
      <w:r w:rsidRPr="001E5C8B">
        <w:rPr>
          <w:color w:val="000000" w:themeColor="text1"/>
          <w:sz w:val="12"/>
        </w:rPr>
        <w:t>As discussed above, binaries such as those of Self/Other have a tendency to convey world views in concrete, simplified and often imperialist ways (Berry, 2006).</w:t>
      </w:r>
      <w:r w:rsidRPr="001E5C8B">
        <w:rPr>
          <w:rStyle w:val="StyleUnderline"/>
          <w:color w:val="000000" w:themeColor="text1"/>
        </w:rPr>
        <w:t xml:space="preserve"> The process of “Othering” is commensurate with </w:t>
      </w:r>
      <w:r w:rsidRPr="001E5C8B">
        <w:rPr>
          <w:color w:val="000000" w:themeColor="text1"/>
          <w:sz w:val="12"/>
        </w:rPr>
        <w:t>identification (as culture, community, or nation) which further entails an act of differentiation, authentication, and at times</w:t>
      </w:r>
      <w:r w:rsidRPr="001E5C8B">
        <w:rPr>
          <w:rStyle w:val="StyleUnderline"/>
          <w:color w:val="000000" w:themeColor="text1"/>
        </w:rPr>
        <w:t xml:space="preserve">, exclusion, creating boundaries between members of the “in” group and outsiders. </w:t>
      </w:r>
      <w:r w:rsidRPr="001E5C8B">
        <w:rPr>
          <w:color w:val="000000" w:themeColor="text1"/>
          <w:sz w:val="12"/>
        </w:rPr>
        <w:t>In this sense the: “Self/Other relation induces comparisons used by social actors to describe themselves or to describe others, depending on their location.</w:t>
      </w:r>
      <w:r w:rsidRPr="001E5C8B">
        <w:rPr>
          <w:rStyle w:val="StyleUnderline"/>
          <w:color w:val="000000" w:themeColor="text1"/>
        </w:rPr>
        <w:t xml:space="preserve"> In locking a given group into a substantially transformed identity, one constructs and </w:t>
      </w:r>
      <w:proofErr w:type="spellStart"/>
      <w:r w:rsidRPr="001E5C8B">
        <w:rPr>
          <w:rStyle w:val="StyleUnderline"/>
          <w:color w:val="000000" w:themeColor="text1"/>
        </w:rPr>
        <w:t>immobilises</w:t>
      </w:r>
      <w:proofErr w:type="spellEnd"/>
      <w:r w:rsidRPr="001E5C8B">
        <w:rPr>
          <w:rStyle w:val="StyleUnderline"/>
          <w:color w:val="000000" w:themeColor="text1"/>
        </w:rPr>
        <w:t xml:space="preserve"> this relation so that it operates in favour of those to whose advantage it is” </w:t>
      </w:r>
      <w:r w:rsidRPr="001E5C8B">
        <w:rPr>
          <w:color w:val="000000" w:themeColor="text1"/>
          <w:sz w:val="12"/>
        </w:rPr>
        <w:t>(Schulte-</w:t>
      </w:r>
      <w:proofErr w:type="spellStart"/>
      <w:r w:rsidRPr="001E5C8B">
        <w:rPr>
          <w:color w:val="000000" w:themeColor="text1"/>
          <w:sz w:val="12"/>
        </w:rPr>
        <w:t>Tenckhoff</w:t>
      </w:r>
      <w:proofErr w:type="spellEnd"/>
      <w:r w:rsidRPr="001E5C8B">
        <w:rPr>
          <w:color w:val="000000" w:themeColor="text1"/>
          <w:sz w:val="12"/>
        </w:rPr>
        <w:t>, 2001, p.11).</w:t>
      </w:r>
      <w:r w:rsidRPr="001E5C8B">
        <w:rPr>
          <w:rStyle w:val="StyleUnderline"/>
          <w:color w:val="000000" w:themeColor="text1"/>
        </w:rPr>
        <w:t xml:space="preserve"> </w:t>
      </w:r>
      <w:r w:rsidRPr="001E5C8B">
        <w:rPr>
          <w:rFonts w:cstheme="minorHAnsi"/>
          <w:color w:val="000000" w:themeColor="text1"/>
          <w:sz w:val="12"/>
        </w:rPr>
        <w:t xml:space="preserve">4.7 </w:t>
      </w:r>
      <w:r w:rsidRPr="001E5C8B">
        <w:rPr>
          <w:rStyle w:val="StyleUnderline"/>
          <w:color w:val="000000" w:themeColor="text1"/>
        </w:rPr>
        <w:t xml:space="preserve">Self/Other relations are therefore “matters of power and rhetoric rather than of essence” </w:t>
      </w:r>
      <w:r w:rsidRPr="001E5C8B">
        <w:rPr>
          <w:color w:val="000000" w:themeColor="text1"/>
          <w:sz w:val="12"/>
        </w:rPr>
        <w:t>(Clifford, 2004, p.14). Within this context, boundary-making practices are a way of “locking” “imagined communities” into strategically informed ontological states of being.</w:t>
      </w:r>
      <w:r w:rsidRPr="001E5C8B">
        <w:rPr>
          <w:rStyle w:val="StyleUnderline"/>
          <w:color w:val="000000" w:themeColor="text1"/>
        </w:rPr>
        <w:t xml:space="preserve"> </w:t>
      </w:r>
      <w:r w:rsidRPr="001E5C8B">
        <w:rPr>
          <w:color w:val="000000" w:themeColor="text1"/>
          <w:sz w:val="12"/>
        </w:rPr>
        <w:t>Moreover, these boundaries are inter-subjectively determined, that is, they are constructed through an emphasis on only a subset of many identity labels that apply (</w:t>
      </w:r>
      <w:proofErr w:type="spellStart"/>
      <w:r w:rsidRPr="001E5C8B">
        <w:rPr>
          <w:color w:val="000000" w:themeColor="text1"/>
          <w:sz w:val="12"/>
        </w:rPr>
        <w:t>eg.</w:t>
      </w:r>
      <w:proofErr w:type="spellEnd"/>
      <w:r w:rsidRPr="001E5C8B">
        <w:rPr>
          <w:color w:val="000000" w:themeColor="text1"/>
          <w:sz w:val="12"/>
        </w:rPr>
        <w:t xml:space="preserve"> religion). President George Bush has described his war on terror as a “crusade” and a “divine plan” guided by God. These sentiments are similar to Islamic calls for Jihad, with religious terrorists viewing themselves as God’s people and their enemies as God’s enemies, “infidels”, or sinners. As a consequence, for both sides, the conflict takes on the form of a “spiritual battle.” Thus religious doctrine acts as fuel for Islamic-based terrorism as it does for the US led “war on terror”. Inside this discursive framework, both would contend that each party’s religion is the only meaningful one (Berry, 2006 p.4). Indeed, the construction of identity plays a key role in relation to the prospect for religious and political violence.</w:t>
      </w:r>
      <w:r w:rsidRPr="001E5C8B">
        <w:rPr>
          <w:rStyle w:val="StyleUnderline"/>
          <w:color w:val="000000" w:themeColor="text1"/>
        </w:rPr>
        <w:t xml:space="preserve"> Hence, identity claims invariably informs interests. The call by fundamentalist Islamists for a Jihad on Western nations for example is a </w:t>
      </w:r>
      <w:proofErr w:type="spellStart"/>
      <w:r w:rsidRPr="001E5C8B">
        <w:rPr>
          <w:rStyle w:val="StyleUnderline"/>
          <w:color w:val="000000" w:themeColor="text1"/>
        </w:rPr>
        <w:t>realisation</w:t>
      </w:r>
      <w:proofErr w:type="spellEnd"/>
      <w:r w:rsidRPr="001E5C8B">
        <w:rPr>
          <w:rStyle w:val="StyleUnderline"/>
          <w:color w:val="000000" w:themeColor="text1"/>
        </w:rPr>
        <w:t xml:space="preserve"> of both interests and identities simultaneously. In this sense, identities and interests are mutually reinforcing concepts and incapable of being pursued separately (Hughes, 2004, p.7). </w:t>
      </w:r>
      <w:r w:rsidRPr="001E5C8B">
        <w:rPr>
          <w:rFonts w:cstheme="minorHAnsi"/>
          <w:color w:val="000000" w:themeColor="text1"/>
          <w:sz w:val="12"/>
        </w:rPr>
        <w:t xml:space="preserve">4.8 Identity negotiation highlights the political nature of social identifications of Self and Others within and between groups. Contestation arises out of those ascribed social or collective identities that do not align with an individual’s or group’s self-definition, highlighting global and national tensions, as well as power dynamics which frequently underplay such identification processes. Hence </w:t>
      </w:r>
      <w:r w:rsidRPr="001E5C8B">
        <w:rPr>
          <w:rStyle w:val="StyleUnderline"/>
          <w:color w:val="000000" w:themeColor="text1"/>
        </w:rPr>
        <w:t xml:space="preserve">Self/Other struggles are ultimately struggles of legitimacy and meaning, frequently enacting and </w:t>
      </w:r>
      <w:proofErr w:type="spellStart"/>
      <w:r w:rsidRPr="001E5C8B">
        <w:rPr>
          <w:rStyle w:val="StyleUnderline"/>
          <w:color w:val="000000" w:themeColor="text1"/>
        </w:rPr>
        <w:t>fuelling</w:t>
      </w:r>
      <w:proofErr w:type="spellEnd"/>
      <w:r w:rsidRPr="001E5C8B">
        <w:rPr>
          <w:rStyle w:val="StyleUnderline"/>
          <w:color w:val="000000" w:themeColor="text1"/>
        </w:rPr>
        <w:t xml:space="preserve"> conflict.</w:t>
      </w:r>
      <w:r w:rsidRPr="001E5C8B">
        <w:rPr>
          <w:rFonts w:cstheme="minorHAnsi"/>
          <w:color w:val="000000" w:themeColor="text1"/>
          <w:sz w:val="12"/>
        </w:rPr>
        <w:t xml:space="preserve"> Indeed, </w:t>
      </w:r>
      <w:r w:rsidRPr="001E5C8B">
        <w:rPr>
          <w:rStyle w:val="StyleUnderline"/>
          <w:color w:val="000000" w:themeColor="text1"/>
        </w:rPr>
        <w:t xml:space="preserve">it is in the creation of Self and an all-threatening Other that the state, </w:t>
      </w:r>
      <w:r w:rsidRPr="001E5C8B">
        <w:rPr>
          <w:rFonts w:cstheme="minorHAnsi"/>
          <w:color w:val="000000" w:themeColor="text1"/>
          <w:sz w:val="12"/>
        </w:rPr>
        <w:t xml:space="preserve">or prominent figures within terrorist networks like Al Qaeda, </w:t>
      </w:r>
      <w:r w:rsidRPr="001E5C8B">
        <w:rPr>
          <w:rStyle w:val="StyleUnderline"/>
          <w:color w:val="000000" w:themeColor="text1"/>
        </w:rPr>
        <w:t>use their power and available resources for legitimated violence</w:t>
      </w:r>
      <w:r w:rsidRPr="001E5C8B">
        <w:rPr>
          <w:rFonts w:cstheme="minorHAnsi"/>
          <w:color w:val="000000" w:themeColor="text1"/>
          <w:sz w:val="12"/>
        </w:rPr>
        <w:t xml:space="preserve"> (</w:t>
      </w:r>
      <w:proofErr w:type="spellStart"/>
      <w:r w:rsidRPr="001E5C8B">
        <w:rPr>
          <w:rFonts w:cstheme="minorHAnsi"/>
          <w:color w:val="000000" w:themeColor="text1"/>
          <w:sz w:val="12"/>
        </w:rPr>
        <w:t>Grondin</w:t>
      </w:r>
      <w:proofErr w:type="spellEnd"/>
      <w:r w:rsidRPr="001E5C8B">
        <w:rPr>
          <w:rFonts w:cstheme="minorHAnsi"/>
          <w:color w:val="000000" w:themeColor="text1"/>
          <w:sz w:val="12"/>
        </w:rPr>
        <w:t>, 2004).</w:t>
      </w:r>
    </w:p>
    <w:p w14:paraId="10E29252" w14:textId="77777777" w:rsidR="00B975F4" w:rsidRPr="001E5C8B" w:rsidRDefault="00B975F4" w:rsidP="00774DFF"/>
    <w:p w14:paraId="4C4916C8" w14:textId="587DB967" w:rsidR="00774DFF" w:rsidRPr="001E5C8B" w:rsidRDefault="008F4C01" w:rsidP="00774DFF">
      <w:pPr>
        <w:pStyle w:val="Heading4"/>
      </w:pPr>
      <w:r w:rsidRPr="001E5C8B">
        <w:t xml:space="preserve">Petro Colonialism and the New Scramble for Africa’s oil have devastated Nigeria - </w:t>
      </w:r>
      <w:r w:rsidR="00774DFF" w:rsidRPr="001E5C8B">
        <w:t xml:space="preserve">The government and oil companies have Waged </w:t>
      </w:r>
      <w:proofErr w:type="spellStart"/>
      <w:r w:rsidR="00774DFF" w:rsidRPr="001E5C8B">
        <w:t>Omnicidal</w:t>
      </w:r>
      <w:proofErr w:type="spellEnd"/>
      <w:r w:rsidR="00774DFF" w:rsidRPr="001E5C8B">
        <w:t xml:space="preserve"> war on Nigeria’s environment – causing massive pollution and </w:t>
      </w:r>
      <w:r w:rsidRPr="001E5C8B">
        <w:t>unimaginable</w:t>
      </w:r>
      <w:r w:rsidR="00774DFF" w:rsidRPr="001E5C8B">
        <w:t xml:space="preserve"> ecological catastrophe</w:t>
      </w:r>
    </w:p>
    <w:p w14:paraId="2AFBC542" w14:textId="77777777" w:rsidR="00774DFF" w:rsidRPr="001E5C8B" w:rsidRDefault="00774DFF" w:rsidP="00774DFF">
      <w:pPr>
        <w:rPr>
          <w:sz w:val="16"/>
          <w:szCs w:val="16"/>
        </w:rPr>
      </w:pPr>
      <w:proofErr w:type="spellStart"/>
      <w:r w:rsidRPr="001E5C8B">
        <w:rPr>
          <w:rStyle w:val="Style13ptBold"/>
        </w:rPr>
        <w:t>Madubuko</w:t>
      </w:r>
      <w:proofErr w:type="spellEnd"/>
      <w:r w:rsidRPr="001E5C8B">
        <w:rPr>
          <w:rStyle w:val="Style13ptBold"/>
        </w:rPr>
        <w:t xml:space="preserve"> 2014- Peace and Conflict Studies University of England</w:t>
      </w:r>
      <w:r w:rsidRPr="001E5C8B">
        <w:t xml:space="preserve"> </w:t>
      </w:r>
      <w:r w:rsidRPr="001E5C8B">
        <w:rPr>
          <w:sz w:val="16"/>
          <w:szCs w:val="16"/>
        </w:rPr>
        <w:t xml:space="preserve">[Christian, “Environmental Pollution: The Rise of Militarism and Terrorism in the Niger Delta of Nigeria”, </w:t>
      </w:r>
      <w:hyperlink r:id="rId138" w:history="1">
        <w:r w:rsidRPr="001E5C8B">
          <w:rPr>
            <w:rStyle w:val="Hyperlink"/>
            <w:sz w:val="16"/>
            <w:szCs w:val="16"/>
          </w:rPr>
          <w:t>www.austlii.edu.au/au/journals/IntJlRuralLawP/2014/8.pdf 7-12-2019</w:t>
        </w:r>
      </w:hyperlink>
      <w:r w:rsidRPr="001E5C8B">
        <w:rPr>
          <w:sz w:val="16"/>
          <w:szCs w:val="16"/>
        </w:rPr>
        <w:t>]</w:t>
      </w:r>
    </w:p>
    <w:p w14:paraId="17CB3D36" w14:textId="77777777" w:rsidR="00774DFF" w:rsidRPr="001E5C8B" w:rsidRDefault="00774DFF" w:rsidP="00774DFF">
      <w:pPr>
        <w:rPr>
          <w:sz w:val="16"/>
          <w:szCs w:val="16"/>
        </w:rPr>
      </w:pPr>
    </w:p>
    <w:p w14:paraId="6AF7F7FD" w14:textId="77777777" w:rsidR="00774DFF" w:rsidRPr="001E5C8B" w:rsidRDefault="00774DFF" w:rsidP="00774DFF">
      <w:pPr>
        <w:rPr>
          <w:sz w:val="14"/>
        </w:rPr>
      </w:pPr>
      <w:r w:rsidRPr="001E5C8B">
        <w:rPr>
          <w:sz w:val="14"/>
        </w:rPr>
        <w:t xml:space="preserve">Impacts of oil exploration in the Niger Delta </w:t>
      </w:r>
      <w:r w:rsidRPr="001E5C8B">
        <w:rPr>
          <w:u w:val="single"/>
        </w:rPr>
        <w:t xml:space="preserve">Multinational oil companies in the Niger Delta maintain that their oil operations are conducted to the highest environmental standards and the impacts of oil to the environment is minimal. </w:t>
      </w:r>
      <w:r w:rsidRPr="001E5C8B">
        <w:rPr>
          <w:sz w:val="14"/>
        </w:rPr>
        <w:t xml:space="preserve">Shell Nigeria claims that the environmental problems in the Niger Delta are not as a result of oil drillings. </w:t>
      </w:r>
      <w:r w:rsidRPr="001E5C8B">
        <w:rPr>
          <w:u w:val="single"/>
        </w:rPr>
        <w:t xml:space="preserve">But the Environmental Groups </w:t>
      </w:r>
      <w:r w:rsidRPr="001E5C8B">
        <w:rPr>
          <w:sz w:val="14"/>
        </w:rPr>
        <w:t>(Friends of the Earth)</w:t>
      </w:r>
      <w:r w:rsidRPr="001E5C8B">
        <w:rPr>
          <w:u w:val="single"/>
        </w:rPr>
        <w:t xml:space="preserve"> persistently accused the oil companies of double standards for allowing practices in Nigeria that would never be permitted in North America or Europe</w:t>
      </w:r>
      <w:r w:rsidRPr="001E5C8B">
        <w:rPr>
          <w:sz w:val="14"/>
        </w:rPr>
        <w:t xml:space="preserve">. </w:t>
      </w:r>
      <w:r w:rsidRPr="001E5C8B">
        <w:rPr>
          <w:u w:val="single"/>
        </w:rPr>
        <w:t xml:space="preserve">Shell denies the allegation </w:t>
      </w:r>
      <w:r w:rsidRPr="001E5C8B">
        <w:rPr>
          <w:sz w:val="14"/>
        </w:rPr>
        <w:t xml:space="preserve">stating that, ‘the charge of “double standards” is mistaken, because it is based on the notion that there is a single, “absolute environmental standard” … As long as we continue to improve, varying standards are inevitable’. It adds, ‘Higher environmental standards could harm local economies’. This </w:t>
      </w:r>
      <w:r w:rsidRPr="001E5C8B">
        <w:rPr>
          <w:u w:val="single"/>
        </w:rPr>
        <w:t>postulation is inconsistent compared with the effects of oil pollution on the Delta flora and fauna.</w:t>
      </w:r>
      <w:r w:rsidRPr="001E5C8B">
        <w:rPr>
          <w:sz w:val="14"/>
        </w:rPr>
        <w:t xml:space="preserve"> </w:t>
      </w:r>
      <w:r w:rsidRPr="001E5C8B">
        <w:rPr>
          <w:u w:val="single"/>
        </w:rPr>
        <w:t xml:space="preserve">The negative impact of oil on Delta communities seriously undermines the Human Rights of the people living in the region. Oil has had dangerous and destructive consequences on the environment of </w:t>
      </w:r>
      <w:r w:rsidRPr="001E5C8B">
        <w:rPr>
          <w:sz w:val="14"/>
        </w:rPr>
        <w:t>the host oil communities in</w:t>
      </w:r>
      <w:r w:rsidRPr="001E5C8B">
        <w:rPr>
          <w:u w:val="single"/>
        </w:rPr>
        <w:t xml:space="preserve"> the Niger Delta. Over the years, exploration effects on the environment have been endemic and devastating</w:t>
      </w:r>
      <w:r w:rsidRPr="001E5C8B">
        <w:rPr>
          <w:sz w:val="14"/>
        </w:rPr>
        <w:t xml:space="preserve">. Ken </w:t>
      </w:r>
      <w:proofErr w:type="spellStart"/>
      <w:r w:rsidRPr="001E5C8B">
        <w:rPr>
          <w:sz w:val="14"/>
        </w:rPr>
        <w:t>Saro-Wiwa</w:t>
      </w:r>
      <w:proofErr w:type="spellEnd"/>
      <w:r w:rsidRPr="001E5C8B">
        <w:rPr>
          <w:sz w:val="14"/>
        </w:rPr>
        <w:t xml:space="preserve"> described the </w:t>
      </w:r>
      <w:r w:rsidRPr="001E5C8B">
        <w:rPr>
          <w:u w:val="single"/>
        </w:rPr>
        <w:t xml:space="preserve">effects of oil drilling on the Delta environment as ‘completely devastated by three decades of reckless oil exploration or ecological warfare by Shell … An ecological war is highly lethal, the more so as it is unconventional. It is </w:t>
      </w:r>
      <w:proofErr w:type="spellStart"/>
      <w:r w:rsidRPr="001E5C8B">
        <w:rPr>
          <w:u w:val="single"/>
        </w:rPr>
        <w:t>omnicidal</w:t>
      </w:r>
      <w:proofErr w:type="spellEnd"/>
      <w:r w:rsidRPr="001E5C8B">
        <w:rPr>
          <w:u w:val="single"/>
        </w:rPr>
        <w:t xml:space="preserve"> in effect. Human life, flora, fauna, the air, fall at its feet, and finally, the land itself dies</w:t>
      </w:r>
      <w:r w:rsidRPr="001E5C8B">
        <w:rPr>
          <w:sz w:val="14"/>
        </w:rPr>
        <w:t xml:space="preserve">’. </w:t>
      </w:r>
      <w:r w:rsidRPr="001E5C8B">
        <w:rPr>
          <w:u w:val="single"/>
        </w:rPr>
        <w:t xml:space="preserve">Environmental destruction of the Niger Delta </w:t>
      </w:r>
      <w:r w:rsidRPr="001E5C8B">
        <w:rPr>
          <w:sz w:val="14"/>
        </w:rPr>
        <w:t>through oil exploration by the oil companies in addition to poverty in the land</w:t>
      </w:r>
      <w:r w:rsidRPr="001E5C8B">
        <w:rPr>
          <w:u w:val="single"/>
        </w:rPr>
        <w:t xml:space="preserve"> is the core of the problem that caused militarism and terrorism in the area</w:t>
      </w:r>
      <w:r w:rsidRPr="001E5C8B">
        <w:rPr>
          <w:sz w:val="14"/>
        </w:rPr>
        <w:t xml:space="preserve">. This is in clear contravention of the African Charter on the rights of all member states to good environment. Article 24 of the African Charter provides that, ‘All peoples shall have the right to a general satisfactory environment </w:t>
      </w:r>
      <w:proofErr w:type="spellStart"/>
      <w:r w:rsidRPr="001E5C8B">
        <w:rPr>
          <w:sz w:val="14"/>
        </w:rPr>
        <w:t>favourable</w:t>
      </w:r>
      <w:proofErr w:type="spellEnd"/>
      <w:r w:rsidRPr="001E5C8B">
        <w:rPr>
          <w:sz w:val="14"/>
        </w:rPr>
        <w:t xml:space="preserve"> to their development”.</w:t>
      </w:r>
      <w:r w:rsidRPr="001E5C8B">
        <w:rPr>
          <w:u w:val="single"/>
        </w:rPr>
        <w:t xml:space="preserve"> The Nigerian state and oil companies collectively infringed on the rights to ‘</w:t>
      </w:r>
      <w:proofErr w:type="spellStart"/>
      <w:r w:rsidRPr="001E5C8B">
        <w:rPr>
          <w:u w:val="single"/>
        </w:rPr>
        <w:t>favourable</w:t>
      </w:r>
      <w:proofErr w:type="spellEnd"/>
      <w:r w:rsidRPr="001E5C8B">
        <w:rPr>
          <w:u w:val="single"/>
        </w:rPr>
        <w:t xml:space="preserve"> environment’ of the Delta communities through oil pollution and gas flaring in the area. This seriously abridged the happiness </w:t>
      </w:r>
      <w:r w:rsidRPr="001E5C8B">
        <w:rPr>
          <w:sz w:val="14"/>
        </w:rPr>
        <w:t>and traditional occupations</w:t>
      </w:r>
      <w:r w:rsidRPr="001E5C8B">
        <w:rPr>
          <w:u w:val="single"/>
        </w:rPr>
        <w:t xml:space="preserve"> of the Niger Delta people in addition to health problems it has caused</w:t>
      </w:r>
      <w:r w:rsidRPr="001E5C8B">
        <w:rPr>
          <w:sz w:val="14"/>
        </w:rPr>
        <w:t xml:space="preserve">. It was </w:t>
      </w:r>
      <w:r w:rsidRPr="001E5C8B">
        <w:rPr>
          <w:u w:val="single"/>
        </w:rPr>
        <w:t xml:space="preserve">to this effect that the youth rose in challenge to the oil companies and the Nigerian government, forming </w:t>
      </w:r>
      <w:r w:rsidRPr="001E5C8B">
        <w:rPr>
          <w:sz w:val="14"/>
        </w:rPr>
        <w:t>as it were,</w:t>
      </w:r>
      <w:r w:rsidRPr="001E5C8B">
        <w:rPr>
          <w:u w:val="single"/>
        </w:rPr>
        <w:t xml:space="preserve"> militant groups that posed dangerous threats to oil exploration activities. </w:t>
      </w:r>
      <w:r w:rsidRPr="001E5C8B">
        <w:rPr>
          <w:sz w:val="14"/>
        </w:rPr>
        <w:t>The militants also engaged in kidnapping oil workers for ransom in addition to other criminal activities</w:t>
      </w:r>
      <w:r w:rsidRPr="001E5C8B">
        <w:rPr>
          <w:u w:val="single"/>
        </w:rPr>
        <w:t xml:space="preserve">. </w:t>
      </w:r>
      <w:r w:rsidRPr="001E5C8B">
        <w:rPr>
          <w:sz w:val="14"/>
        </w:rPr>
        <w:t>Government response to youth militia and attacks on oil installations has been the use of military violence to clamp down on the insurgents. This negates the rights of the Delta inhabitants and poses threats to peace in the region.</w:t>
      </w:r>
      <w:r w:rsidRPr="001E5C8B">
        <w:rPr>
          <w:u w:val="single"/>
        </w:rPr>
        <w:t xml:space="preserve"> </w:t>
      </w:r>
      <w:r w:rsidRPr="001E5C8B">
        <w:rPr>
          <w:sz w:val="14"/>
        </w:rPr>
        <w:t xml:space="preserve">Principle 11 of the 1992 UN Rio Declaration on Environment and Development states that ‘Environmental standards, management objectives and priorities should reflect the environmental context to which they apply. Standards applied by some countries may be inappropriate and of unwarranted economic social cost to other countries, in particular developing countries.’ As noted above, however, Nigerian law at many points explicitly refers to international standards and requires companies operating in Nigeria to respect those standards. Ken </w:t>
      </w:r>
      <w:proofErr w:type="spellStart"/>
      <w:r w:rsidRPr="001E5C8B">
        <w:rPr>
          <w:sz w:val="14"/>
        </w:rPr>
        <w:t>Saro-Wiwa</w:t>
      </w:r>
      <w:proofErr w:type="spellEnd"/>
      <w:r w:rsidRPr="001E5C8B">
        <w:rPr>
          <w:sz w:val="14"/>
        </w:rPr>
        <w:t xml:space="preserve">, ‘“My Story,” text of statement to the Civil Disturbances Tribunal’, reprinted in Ogoni: Trials and Travails (Lagos: Civil Liberties </w:t>
      </w:r>
      <w:proofErr w:type="spellStart"/>
      <w:r w:rsidRPr="001E5C8B">
        <w:rPr>
          <w:sz w:val="14"/>
        </w:rPr>
        <w:t>Organisation</w:t>
      </w:r>
      <w:proofErr w:type="spellEnd"/>
      <w:r w:rsidRPr="001E5C8B">
        <w:rPr>
          <w:sz w:val="14"/>
        </w:rPr>
        <w:t xml:space="preserve">, 1996) 42-3. Environmental pollution: The Rise of militarism and terrorism in the Niger Delta of Nigeria 10 The UNDP83 2006 report summed up the effects of environmental pollution in the Niger Delta thus: </w:t>
      </w:r>
      <w:r w:rsidRPr="001E5C8B">
        <w:rPr>
          <w:u w:val="single"/>
        </w:rPr>
        <w:t xml:space="preserve">The world is concerned about the destruction of aquatic animals, fishing and farming activities, impairment of human health, loss of biodiversity in breeding grounds, loss of portable drinking water </w:t>
      </w:r>
      <w:r w:rsidRPr="001E5C8B">
        <w:rPr>
          <w:sz w:val="14"/>
        </w:rPr>
        <w:t>all of which combined to result in poverty, rural underdevelopment and bitterness</w:t>
      </w:r>
      <w:r w:rsidRPr="001E5C8B">
        <w:rPr>
          <w:u w:val="single"/>
        </w:rPr>
        <w:t xml:space="preserve"> in the Niger Delta. </w:t>
      </w:r>
      <w:r w:rsidRPr="001E5C8B">
        <w:rPr>
          <w:sz w:val="14"/>
        </w:rPr>
        <w:t xml:space="preserve">The United Nations Environment </w:t>
      </w:r>
      <w:proofErr w:type="spellStart"/>
      <w:r w:rsidRPr="001E5C8B">
        <w:rPr>
          <w:sz w:val="14"/>
        </w:rPr>
        <w:t>Programme</w:t>
      </w:r>
      <w:proofErr w:type="spellEnd"/>
      <w:r w:rsidRPr="001E5C8B">
        <w:rPr>
          <w:sz w:val="14"/>
        </w:rPr>
        <w:t xml:space="preserve"> (UNEP)84 on the invitation of the Nigerian government in 2010 has assessed the environmental damage in the Niger Delta. </w:t>
      </w:r>
      <w:r w:rsidRPr="001E5C8B">
        <w:rPr>
          <w:u w:val="single"/>
        </w:rPr>
        <w:t>UNEP indicted the oil companies and Nigerian government for environmental disaster in the Delta region. It stated that it could take 30 years to clean up the Delta environment and could cost $30 billion.</w:t>
      </w:r>
      <w:r w:rsidRPr="001E5C8B">
        <w:rPr>
          <w:sz w:val="14"/>
        </w:rPr>
        <w:t xml:space="preserve"> </w:t>
      </w:r>
    </w:p>
    <w:p w14:paraId="305BC95F" w14:textId="77777777" w:rsidR="00774DFF" w:rsidRPr="001E5C8B" w:rsidRDefault="00774DFF" w:rsidP="00774DFF"/>
    <w:p w14:paraId="0B838CE9" w14:textId="3B43FDB1" w:rsidR="00053C30" w:rsidRPr="001E5C8B" w:rsidRDefault="008F4C01" w:rsidP="00053C30">
      <w:pPr>
        <w:pStyle w:val="Heading4"/>
      </w:pPr>
      <w:r w:rsidRPr="001E5C8B">
        <w:t>Colonial efforts to stabilize</w:t>
      </w:r>
      <w:r w:rsidR="00053C30" w:rsidRPr="001E5C8B">
        <w:t xml:space="preserve"> Nigeria </w:t>
      </w:r>
      <w:r w:rsidRPr="001E5C8B">
        <w:t>end in extermination</w:t>
      </w:r>
      <w:r w:rsidR="00053C30" w:rsidRPr="001E5C8B">
        <w:t xml:space="preserve"> – what would we be “stabilizing”? A militarized </w:t>
      </w:r>
      <w:proofErr w:type="spellStart"/>
      <w:r w:rsidR="00053C30" w:rsidRPr="001E5C8B">
        <w:t>petro</w:t>
      </w:r>
      <w:proofErr w:type="spellEnd"/>
      <w:r w:rsidR="00053C30" w:rsidRPr="001E5C8B">
        <w:t>-</w:t>
      </w:r>
      <w:r w:rsidRPr="001E5C8B">
        <w:t>state</w:t>
      </w:r>
      <w:r w:rsidR="00053C30" w:rsidRPr="001E5C8B">
        <w:t xml:space="preserve"> constructed to siphon oil out of </w:t>
      </w:r>
      <w:r w:rsidRPr="001E5C8B">
        <w:t>Nigeria</w:t>
      </w:r>
      <w:r w:rsidR="00053C30" w:rsidRPr="001E5C8B">
        <w:t>. An environmental</w:t>
      </w:r>
      <w:r w:rsidRPr="001E5C8B">
        <w:t xml:space="preserve"> and</w:t>
      </w:r>
      <w:r w:rsidR="00053C30" w:rsidRPr="001E5C8B">
        <w:t xml:space="preserve"> impoverished wasteland focused on extracting the wealth from the poor. “Stabilizing” Nigeria Really means keeping Nigerians poor, hungry, and sick, while we take their oil. </w:t>
      </w:r>
    </w:p>
    <w:p w14:paraId="2A541EFA" w14:textId="4F2F2BB7" w:rsidR="00053C30" w:rsidRPr="001E5C8B" w:rsidRDefault="00053C30" w:rsidP="00053C30">
      <w:pPr>
        <w:rPr>
          <w:sz w:val="14"/>
        </w:rPr>
      </w:pPr>
      <w:proofErr w:type="spellStart"/>
      <w:r w:rsidRPr="001E5C8B">
        <w:rPr>
          <w:rStyle w:val="Style13ptBold"/>
        </w:rPr>
        <w:t>Chinweizu</w:t>
      </w:r>
      <w:proofErr w:type="spellEnd"/>
      <w:r w:rsidR="008F4C01" w:rsidRPr="001E5C8B">
        <w:rPr>
          <w:rStyle w:val="Style13ptBold"/>
        </w:rPr>
        <w:t>,</w:t>
      </w:r>
      <w:r w:rsidRPr="001E5C8B">
        <w:rPr>
          <w:rStyle w:val="Style13ptBold"/>
        </w:rPr>
        <w:t xml:space="preserve"> 2005 - Nigerian critic, essayist, poet, and journalist</w:t>
      </w:r>
      <w:r w:rsidRPr="001E5C8B">
        <w:rPr>
          <w:sz w:val="14"/>
        </w:rPr>
        <w:t xml:space="preserve"> [</w:t>
      </w:r>
      <w:proofErr w:type="spellStart"/>
      <w:r w:rsidRPr="001E5C8B">
        <w:rPr>
          <w:sz w:val="14"/>
        </w:rPr>
        <w:t>Ibekwe</w:t>
      </w:r>
      <w:proofErr w:type="spellEnd"/>
      <w:r w:rsidRPr="001E5C8B">
        <w:rPr>
          <w:sz w:val="14"/>
        </w:rPr>
        <w:t xml:space="preserve"> Reconstruction of Nigeria: Four Delusions on our Strategic Horizon The Nigerian Village Square June 22, https://shekereblog.wordpress.com/contributors/chinweizu/reconstruction-of-nigeria-four-delusions-on-our-strategic-horizon/]</w:t>
      </w:r>
    </w:p>
    <w:p w14:paraId="78352BCB" w14:textId="77777777" w:rsidR="00053C30" w:rsidRPr="001E5C8B" w:rsidRDefault="00053C30" w:rsidP="00053C30">
      <w:pPr>
        <w:rPr>
          <w:sz w:val="14"/>
        </w:rPr>
      </w:pPr>
    </w:p>
    <w:p w14:paraId="2ADDF5D2" w14:textId="77777777" w:rsidR="00053C30" w:rsidRPr="001E5C8B" w:rsidRDefault="00053C30" w:rsidP="00053C30">
      <w:pPr>
        <w:rPr>
          <w:sz w:val="14"/>
        </w:rPr>
      </w:pPr>
      <w:r w:rsidRPr="001E5C8B">
        <w:rPr>
          <w:sz w:val="14"/>
        </w:rPr>
        <w:t xml:space="preserve">Does one reconstruct the social supersystem in order to stabilize its economic subsystem? Should it not be the other way round? Not unless the economic subsystem is judged perfect. But when the economy in question is a neocolonial economy; is dominated by a foreign enclave sector; and is tied to foreign dictates by the chains of debt trap imperialism; and when it keeps most of its members impoverished and harassed through economic anarchism - when that is the case, why would its victims want it stabilized? Why would they go to the trouble of reconstructing their entire society so as to stabilize their economic misfortune? </w:t>
      </w:r>
      <w:r w:rsidRPr="001E5C8B">
        <w:rPr>
          <w:u w:val="single"/>
        </w:rPr>
        <w:t xml:space="preserve">Washington, London and Paris might like to stabilize Nigeria’s neocolonial economy, but certainly not the Nigerian people, </w:t>
      </w:r>
      <w:r w:rsidRPr="001E5C8B">
        <w:rPr>
          <w:sz w:val="14"/>
        </w:rPr>
        <w:t>not unless we are mad, or unbelievably masochistic, or plain suicidal</w:t>
      </w:r>
      <w:r w:rsidRPr="001E5C8B">
        <w:rPr>
          <w:u w:val="single"/>
        </w:rPr>
        <w:t>. The only valid reason why the Nigerian people should be interested in stabilizing this neocolonial, anarchist economy is as a necessary preliminary step to reconstructing it out of existence</w:t>
      </w:r>
      <w:r w:rsidRPr="001E5C8B">
        <w:rPr>
          <w:sz w:val="14"/>
        </w:rPr>
        <w:t xml:space="preserve">. Sometimes a body arrives in hospital so battered and ill that the doctors will first have to stabilize it in order to begin a full-scale regimen of radical therapy.  It is only on that premise that one would justify social reconstruction as a factor in stabilizing Nigeria’s present economy. </w:t>
      </w:r>
      <w:r w:rsidRPr="001E5C8B">
        <w:rPr>
          <w:u w:val="single"/>
        </w:rPr>
        <w:t>So, the question is: stabilization for what?</w:t>
      </w:r>
      <w:r w:rsidRPr="001E5C8B">
        <w:rPr>
          <w:sz w:val="14"/>
        </w:rPr>
        <w:t xml:space="preserve"> Income growth? Industrialization? Development? First, it should be understood that without industrialization, growth is simply bloat and not development. Secondly, if Nigeria’s aim is to catch up with China, Japan, the EU or the USA, then it must be understood that it cannot do so without industrializing itself. Having said that, let me now focus on the first part of the topic, namely, the social reconstruction of Nigeria.  Reconstruction for what? Reconstruction for the survival, security, prosperity, power and prestige of the Nigerian people. I submit that that is the minimum objective which would make worthwhile the enormous risks and rigors of social reconstruction.  But why would we want Nigeria reconstructed? What could be fundamentally wrong with this great nation, this giant of Africa, this hope of the Black World? I submit that</w:t>
      </w:r>
      <w:r w:rsidRPr="001E5C8B">
        <w:rPr>
          <w:u w:val="single"/>
        </w:rPr>
        <w:t xml:space="preserve"> if Nigeria is not reconstructed, its people will be exterminated during the 21st century. Why? There are some powerful forces in the world who want Africa without the Africans, and the Africans, Nigerians included, are in no position today to prevent them achieving their aim. And why can Nigerians not prevent their own extermination</w:t>
      </w:r>
      <w:r w:rsidRPr="001E5C8B">
        <w:rPr>
          <w:sz w:val="14"/>
        </w:rPr>
        <w:t xml:space="preserve">?  It is because, in global strategic terms, Nigeria is in a state of decrepitude and cannot withstand an attack even by tenth rate powers. And why is that? Because Nigeria is not an industrialized society and, even more important, Nigeria is not a nation. If all of that is not obvious, that is largely because of the unhelpful notions or delusions we hold about ourselves and our environment. Which brings me to the four delusions I mentioned earlier. These are the propositions that Nigeria is a nation or is engaged in nation-building-- it is not, I submit. That Nigeria is developing or industrializing-it is not, I submit.  That Nigeria is potentially a great power on earth - it is not, I submit. That the global system is Blacks-friendly, and wants us alive and strong and participating as equal members who exercise economic and political self-determination-it does not, I submit. It is actually hostile to us to the point of wanting to castrate and exterminate us as soon as possible. Let us examine the delusions in these popular and conventional propositions. The first delusion Regarding the proposition that Nigeria is a nation or is engaged in nation-building, I submit that, though the official rhetoric so claims, </w:t>
      </w:r>
      <w:r w:rsidRPr="001E5C8B">
        <w:rPr>
          <w:u w:val="single"/>
        </w:rPr>
        <w:t xml:space="preserve">Nigeria is not a nation and never has been, </w:t>
      </w:r>
      <w:r w:rsidRPr="001E5C8B">
        <w:rPr>
          <w:sz w:val="14"/>
        </w:rPr>
        <w:t>nor have Nigerians been engaged in nation-building. If so, what indeed is Nigeria? Nigeria is what some French ethologists, students of animal social behavior, have called a noyau. And what is that? A noyau is a society of inward antagonism, one held together by mutual internal antagonism, one which could not survive if its members had no fellow members to hate. A nation, on the other hand, is a society held together by antagonism toward external enemies and by their defense of a common territory.</w:t>
      </w:r>
      <w:r w:rsidRPr="001E5C8B">
        <w:rPr>
          <w:u w:val="single"/>
        </w:rPr>
        <w:t xml:space="preserve"> </w:t>
      </w:r>
      <w:r w:rsidRPr="001E5C8B">
        <w:rPr>
          <w:sz w:val="14"/>
        </w:rPr>
        <w:t xml:space="preserve"> </w:t>
      </w:r>
      <w:r w:rsidRPr="001E5C8B">
        <w:rPr>
          <w:u w:val="single"/>
        </w:rPr>
        <w:t xml:space="preserve">The British created a Nigerian state a century ago. </w:t>
      </w:r>
      <w:r w:rsidRPr="001E5C8B">
        <w:rPr>
          <w:sz w:val="14"/>
        </w:rPr>
        <w:t>In that time, the ethnic groups they forcibly enclosed inside it have created a Nigerian society of sorts, but have failed to create a Nigerian nation</w:t>
      </w:r>
      <w:r w:rsidRPr="001E5C8B">
        <w:rPr>
          <w:u w:val="single"/>
        </w:rPr>
        <w:t xml:space="preserve">. Nigeria simply is a territory, with a state apparatus for internal plunder, and a fountain of petrodollars </w:t>
      </w:r>
      <w:r w:rsidRPr="001E5C8B">
        <w:rPr>
          <w:sz w:val="14"/>
        </w:rPr>
        <w:t xml:space="preserve">which together provide a habitat for a multi-ethnic noyau. With between 300 and 400 ethnic groups, and with thousands of autonomous communities which noisily quarrel over the national petrodollar cake; and whose boundary and leadership disputes often lead to mayhem, it is clear that each group’s primary identity is its own, and its solidarity is against its visible neighbors within Nigeria. These basic antagonisms are compounded by regional and religious quarrels. One need only recall such conflicts as those of </w:t>
      </w:r>
      <w:proofErr w:type="spellStart"/>
      <w:r w:rsidRPr="001E5C8B">
        <w:rPr>
          <w:sz w:val="14"/>
        </w:rPr>
        <w:t>Modakeke</w:t>
      </w:r>
      <w:proofErr w:type="spellEnd"/>
      <w:r w:rsidRPr="001E5C8B">
        <w:rPr>
          <w:sz w:val="14"/>
        </w:rPr>
        <w:t xml:space="preserve">, </w:t>
      </w:r>
      <w:proofErr w:type="spellStart"/>
      <w:r w:rsidRPr="001E5C8B">
        <w:rPr>
          <w:sz w:val="14"/>
        </w:rPr>
        <w:t>Zango</w:t>
      </w:r>
      <w:proofErr w:type="spellEnd"/>
      <w:r w:rsidRPr="001E5C8B">
        <w:rPr>
          <w:sz w:val="14"/>
        </w:rPr>
        <w:t xml:space="preserve"> </w:t>
      </w:r>
      <w:proofErr w:type="spellStart"/>
      <w:r w:rsidRPr="001E5C8B">
        <w:rPr>
          <w:sz w:val="14"/>
        </w:rPr>
        <w:t>Kataf</w:t>
      </w:r>
      <w:proofErr w:type="spellEnd"/>
      <w:r w:rsidRPr="001E5C8B">
        <w:rPr>
          <w:sz w:val="14"/>
        </w:rPr>
        <w:t xml:space="preserve">, Ogoni, </w:t>
      </w:r>
      <w:proofErr w:type="spellStart"/>
      <w:r w:rsidRPr="001E5C8B">
        <w:rPr>
          <w:sz w:val="14"/>
        </w:rPr>
        <w:t>Tiv-Idoma</w:t>
      </w:r>
      <w:proofErr w:type="spellEnd"/>
      <w:r w:rsidRPr="001E5C8B">
        <w:rPr>
          <w:sz w:val="14"/>
        </w:rPr>
        <w:t>, Ijaw-</w:t>
      </w:r>
      <w:proofErr w:type="spellStart"/>
      <w:r w:rsidRPr="001E5C8B">
        <w:rPr>
          <w:sz w:val="14"/>
        </w:rPr>
        <w:t>Itshekiri</w:t>
      </w:r>
      <w:proofErr w:type="spellEnd"/>
      <w:r w:rsidRPr="001E5C8B">
        <w:rPr>
          <w:sz w:val="14"/>
        </w:rPr>
        <w:t xml:space="preserve">, etc.  Also add to the list the </w:t>
      </w:r>
      <w:proofErr w:type="spellStart"/>
      <w:r w:rsidRPr="001E5C8B">
        <w:rPr>
          <w:sz w:val="14"/>
        </w:rPr>
        <w:t>Maitatsine</w:t>
      </w:r>
      <w:proofErr w:type="spellEnd"/>
      <w:r w:rsidRPr="001E5C8B">
        <w:rPr>
          <w:sz w:val="14"/>
        </w:rPr>
        <w:t xml:space="preserve"> and other fanatical religious riots and the OIC crisis. Add </w:t>
      </w:r>
      <w:proofErr w:type="spellStart"/>
      <w:r w:rsidRPr="001E5C8B">
        <w:rPr>
          <w:sz w:val="14"/>
        </w:rPr>
        <w:t>too</w:t>
      </w:r>
      <w:proofErr w:type="spellEnd"/>
      <w:r w:rsidRPr="001E5C8B">
        <w:rPr>
          <w:sz w:val="14"/>
        </w:rPr>
        <w:t xml:space="preserve"> the AG-NCNC crisis in the old Western Region, the Awolowo-Akintola crisis, the NPC-NCNC alliance-cum-crisis, the NPN-NPP alliance-cum-crisis, and of course the Nigerian Civil War and the June 12 Crisis. However much it may be deplored, the fact is that for each of the constituent peoples of Nigeria, the nation is the ethnic group or clan, not Nigeria. For some, it is the religious community. Attack these and their instincts for territorial defense and external antagonism will be triggered. The ultimate sign of Nigeria’s being a noyau is that Nigerians show no sign of having a common external enemy. Not even foreign sanctions would unite Nigerians against the </w:t>
      </w:r>
      <w:proofErr w:type="spellStart"/>
      <w:r w:rsidRPr="001E5C8B">
        <w:rPr>
          <w:sz w:val="14"/>
        </w:rPr>
        <w:t>sanctioners</w:t>
      </w:r>
      <w:proofErr w:type="spellEnd"/>
      <w:r w:rsidRPr="001E5C8B">
        <w:rPr>
          <w:sz w:val="14"/>
        </w:rPr>
        <w:t xml:space="preserve">. Were Nigerians a nation they would have patched up their June 12 quarrel at the mention of sanctions and united to face the foreign powers.  As a society of inward antagonism, Nigeria has little chance of surviving an attack by another society. </w:t>
      </w:r>
      <w:proofErr w:type="spellStart"/>
      <w:r w:rsidRPr="001E5C8B">
        <w:rPr>
          <w:sz w:val="14"/>
        </w:rPr>
        <w:t>Its</w:t>
      </w:r>
      <w:proofErr w:type="spellEnd"/>
      <w:r w:rsidRPr="001E5C8B">
        <w:rPr>
          <w:sz w:val="14"/>
        </w:rPr>
        <w:t xml:space="preserve"> very instincts will undermine its defensive efforts. This is because a society of inward antagonism, when confronted by crisis, contains no instinctive mechanisms to command the loyalty of its members.   The second delusion  The second proposition is that, for the past four or five decades, Nigeria has been engaged in economic development, and even in industrialization. </w:t>
      </w:r>
      <w:r w:rsidRPr="001E5C8B">
        <w:rPr>
          <w:u w:val="single"/>
        </w:rPr>
        <w:t xml:space="preserve">What Nigeria has been engaged in, actually, is </w:t>
      </w:r>
      <w:r w:rsidRPr="001E5C8B">
        <w:rPr>
          <w:sz w:val="14"/>
        </w:rPr>
        <w:t xml:space="preserve">the development of its </w:t>
      </w:r>
      <w:proofErr w:type="spellStart"/>
      <w:r w:rsidRPr="001E5C8B">
        <w:rPr>
          <w:sz w:val="14"/>
        </w:rPr>
        <w:t>consumania</w:t>
      </w:r>
      <w:proofErr w:type="spellEnd"/>
      <w:r w:rsidRPr="001E5C8B">
        <w:rPr>
          <w:u w:val="single"/>
        </w:rPr>
        <w:t xml:space="preserve">, using its petrodollar bonanza to feed its appetite for foreign goods </w:t>
      </w:r>
      <w:r w:rsidRPr="001E5C8B">
        <w:rPr>
          <w:sz w:val="14"/>
        </w:rPr>
        <w:t>and services of every sort. And</w:t>
      </w:r>
      <w:r w:rsidRPr="001E5C8B">
        <w:rPr>
          <w:u w:val="single"/>
        </w:rPr>
        <w:t xml:space="preserve"> that, </w:t>
      </w:r>
      <w:r w:rsidRPr="001E5C8B">
        <w:rPr>
          <w:sz w:val="14"/>
        </w:rPr>
        <w:t>strictly speaking</w:t>
      </w:r>
      <w:r w:rsidRPr="001E5C8B">
        <w:rPr>
          <w:u w:val="single"/>
        </w:rPr>
        <w:t>, is maldevelopment</w:t>
      </w:r>
      <w:r w:rsidRPr="001E5C8B">
        <w:rPr>
          <w:sz w:val="14"/>
        </w:rPr>
        <w:t xml:space="preserve">: the development of </w:t>
      </w:r>
      <w:proofErr w:type="spellStart"/>
      <w:r w:rsidRPr="001E5C8B">
        <w:rPr>
          <w:sz w:val="14"/>
        </w:rPr>
        <w:t>consumania</w:t>
      </w:r>
      <w:proofErr w:type="spellEnd"/>
      <w:r w:rsidRPr="001E5C8B">
        <w:rPr>
          <w:sz w:val="14"/>
        </w:rPr>
        <w:t xml:space="preserve"> for industrial products without the concomitant development of industrial productive </w:t>
      </w:r>
      <w:proofErr w:type="spellStart"/>
      <w:r w:rsidRPr="001E5C8B">
        <w:rPr>
          <w:sz w:val="14"/>
        </w:rPr>
        <w:t>capacity.If</w:t>
      </w:r>
      <w:proofErr w:type="spellEnd"/>
      <w:r w:rsidRPr="001E5C8B">
        <w:rPr>
          <w:sz w:val="14"/>
        </w:rPr>
        <w:t xml:space="preserve"> indeed Nigeria has been attempting industrialization or development, its failure is stark. After half a century of alleged effort, Nigeria still has no basic industries. In particular, it has failed to build a steel mill despite 30 years and some $10 billion of effort.  It has failed at managing such basic utilities suppliers as NEPA and NITEL. And it has reduced itself to foreignizing the few secondary and tertiary industries that it has Behind this dismal performance lies the criminal wastage of human and financial resources. First of all, foreign contractors build most projects beyond the level of private houses, thus preventing the accumulation of practical experience within the Nigerian population. Secondly, in a quest for quantity without quality, Nigeria expanded and debased the inadequate education system it inherited from the British. As a result, the land is awash with the illiterate, innumerate, </w:t>
      </w:r>
      <w:proofErr w:type="spellStart"/>
      <w:r w:rsidRPr="001E5C8B">
        <w:rPr>
          <w:sz w:val="14"/>
        </w:rPr>
        <w:t>indisciplined</w:t>
      </w:r>
      <w:proofErr w:type="spellEnd"/>
      <w:r w:rsidRPr="001E5C8B">
        <w:rPr>
          <w:sz w:val="14"/>
        </w:rPr>
        <w:t xml:space="preserve"> and amoral products of our so-called universities. Note that I said amoral, not immoral.  If any condition is socially worse than immorality, it is amorality, the failure to even appreciate the concept of morality. As a result, there are today in Nigeria, a disconcerting number of so-called educated adults who have never heard of the Ten Commandments, or heard of any other moral code, and who cannot distinguish between right and wrong. Among them are the networks of campus gangsters who are wrongly called “cultists” -- those armed rapists and murderers who routinely terrorize the places of learning. An extraordinary and recent example of amorality was that quite articulate cannibal who believed that killing and eating his fellow citizens was no different from “eating potatoes”.  </w:t>
      </w:r>
      <w:r w:rsidRPr="001E5C8B">
        <w:rPr>
          <w:u w:val="single"/>
        </w:rPr>
        <w:t xml:space="preserve">Likewise, in 40 years as an oil exporter, Nigeria has squandered some $500 billion of petrodollar bonanza. </w:t>
      </w:r>
      <w:r w:rsidRPr="001E5C8B">
        <w:rPr>
          <w:sz w:val="14"/>
        </w:rPr>
        <w:t>Nevertheless, it still begs for a few million dollars of “foreign aid” and “foreign investment”, and it is bluffed and insulted for that. Nigeria could have industrialized itself in that time, and with less than one fifth of that bonanza, and with not a single dollar of foreign investment and foreign aid</w:t>
      </w:r>
      <w:r w:rsidRPr="001E5C8B">
        <w:rPr>
          <w:u w:val="single"/>
        </w:rPr>
        <w:t>,</w:t>
      </w:r>
      <w:r w:rsidRPr="001E5C8B">
        <w:rPr>
          <w:sz w:val="14"/>
        </w:rPr>
        <w:t xml:space="preserve"> but its leadership was not so minded. Its leadership conveniently overlooked the fact that, in addition to numeracy and literacy, industrialization needs a puritan ethos, (what Max Weber called the Protestant Ethic), and it needs, particularly in the leadership strata, the spartan discipline of a miser who is allergic to </w:t>
      </w:r>
      <w:proofErr w:type="spellStart"/>
      <w:r w:rsidRPr="001E5C8B">
        <w:rPr>
          <w:sz w:val="14"/>
        </w:rPr>
        <w:t>squandermania</w:t>
      </w:r>
      <w:proofErr w:type="spellEnd"/>
      <w:r w:rsidRPr="001E5C8B">
        <w:rPr>
          <w:sz w:val="14"/>
        </w:rPr>
        <w:t xml:space="preserve">, and is addicted to making savings and productive investments.  And so, after 40 years of alleged development effort, Nigeria has little to show. Such a monumental wastage of the key inputs of industrialization, namely human and financial resources, is not development. However, the Nigerian elite believes that it has been working hard at development. But then, a child that rubs its belly with water all morning long will claim that it is taking a bath!  The third Delusion  The third proposition is that Nigeria, by virtue of its size and population, is the giant of Africa, a potential great power on the global arena, and the hope of the Black World. In the days of the oil boom, there used to be glib talk about a Great Nigeria. And even after the oil boom had bust, Nigeria attempted to organize a so-called concert of the medium powers of the world. All that was petrodollar bombast, a farce to help relieve boredom in some quarters.  In actual fact, Nigeria even lacks the profile of a potential great power. Its resource endowment, when compared with those of China, Russia, the EU and the USA, is thin on strategic minerals and plants. Nigeria is not even as richly endowed as South Africa or the former Zaire. And unlike the British or the Japanese, island peoples with few natural resources, Nigerians lack the national power drive to borrow or buy or steal whatever they need from any nook or cranny of the globe. They lazily wait for technology to be transferred to them! Besides, unlike the situation when Britain and Japan became world powers, the resources abroad which Nigeria would need have already been cornered by much stronger powers.  Besides all of that, Nigeria’s land is small, and no strategic strength derives from its location. </w:t>
      </w:r>
      <w:proofErr w:type="spellStart"/>
      <w:r w:rsidRPr="001E5C8B">
        <w:rPr>
          <w:sz w:val="14"/>
        </w:rPr>
        <w:t>Geostrategically</w:t>
      </w:r>
      <w:proofErr w:type="spellEnd"/>
      <w:r w:rsidRPr="001E5C8B">
        <w:rPr>
          <w:sz w:val="14"/>
        </w:rPr>
        <w:t xml:space="preserve">, it is neither a vast transcontinental heartland like Russia, nor an offshore fortress like Britain is to Europe or North America is to Eurasia. Nigeria sits across no geostrategic sea or land or air route, and so lacks the significance and power of a focal ground. It lacks China’s regional isolation behind natural barriers of seas, mountains and deserts. And it lacks such natural </w:t>
      </w:r>
      <w:proofErr w:type="spellStart"/>
      <w:r w:rsidRPr="001E5C8B">
        <w:rPr>
          <w:sz w:val="14"/>
        </w:rPr>
        <w:t>defences</w:t>
      </w:r>
      <w:proofErr w:type="spellEnd"/>
      <w:r w:rsidRPr="001E5C8B">
        <w:rPr>
          <w:sz w:val="14"/>
        </w:rPr>
        <w:t xml:space="preserve"> against invaders as the Russian winter.  To make matters worse, Nigerians of the post-colonial era are neither hungry nor greedy nor humiliated enough to exert themselves to become a world power. They are too much addicted to instant and lavish self-enjoyment with little spirit of sacrifice for tomorrow. The great power motivation is sorely lacking in them. On the whole, Nigerians of this era are too soft, too selfish and too naïve for the great power adventure.  All in all, a handful of strategic minerals and plants, a medium sized and poorly located territory, and a realistically estimated population of some 70 million persons who are chronically unmotivated for the rigors and privations of the national power quest: these are not the stuff of which a world power is made in this age.  </w:t>
      </w:r>
      <w:r w:rsidRPr="001E5C8B">
        <w:rPr>
          <w:u w:val="single"/>
        </w:rPr>
        <w:t xml:space="preserve">In summary, what is Nigeria today? </w:t>
      </w:r>
      <w:r w:rsidRPr="001E5C8B">
        <w:rPr>
          <w:sz w:val="14"/>
        </w:rPr>
        <w:t>It is a noyau and not a nation</w:t>
      </w:r>
      <w:r w:rsidRPr="001E5C8B">
        <w:rPr>
          <w:u w:val="single"/>
        </w:rPr>
        <w:t>. It is an unindustrialized, maldeveloped, enclave dominated, neocolonial, anarchist economy controlled by foreign powers through the strings of debt trap imperialism</w:t>
      </w:r>
      <w:r w:rsidRPr="001E5C8B">
        <w:rPr>
          <w:sz w:val="14"/>
        </w:rPr>
        <w:t xml:space="preserve"> as manipulated by the IMF-WTO-World Bank trinity. It is a strategic nonentity incapable of defending its territory and interests against even the tenth-rate powers of today. If its efforts against Charles Taylor, </w:t>
      </w:r>
      <w:proofErr w:type="spellStart"/>
      <w:r w:rsidRPr="001E5C8B">
        <w:rPr>
          <w:sz w:val="14"/>
        </w:rPr>
        <w:t>Foday</w:t>
      </w:r>
      <w:proofErr w:type="spellEnd"/>
      <w:r w:rsidRPr="001E5C8B">
        <w:rPr>
          <w:sz w:val="14"/>
        </w:rPr>
        <w:t xml:space="preserve"> </w:t>
      </w:r>
      <w:proofErr w:type="spellStart"/>
      <w:r w:rsidRPr="001E5C8B">
        <w:rPr>
          <w:sz w:val="14"/>
        </w:rPr>
        <w:t>Sankoh</w:t>
      </w:r>
      <w:proofErr w:type="spellEnd"/>
      <w:r w:rsidRPr="001E5C8B">
        <w:rPr>
          <w:sz w:val="14"/>
        </w:rPr>
        <w:t xml:space="preserve"> and </w:t>
      </w:r>
      <w:proofErr w:type="spellStart"/>
      <w:r w:rsidRPr="001E5C8B">
        <w:rPr>
          <w:sz w:val="14"/>
        </w:rPr>
        <w:t>Bakassi</w:t>
      </w:r>
      <w:proofErr w:type="spellEnd"/>
      <w:r w:rsidRPr="001E5C8B">
        <w:rPr>
          <w:sz w:val="14"/>
        </w:rPr>
        <w:t xml:space="preserve"> are anything to go by - and they are all we can go by - that must be the honest situation report on Nigeria’s capability.</w:t>
      </w:r>
      <w:r w:rsidRPr="001E5C8B">
        <w:t xml:space="preserve"> </w:t>
      </w:r>
      <w:r w:rsidRPr="001E5C8B">
        <w:rPr>
          <w:sz w:val="14"/>
        </w:rPr>
        <w:t>For lack of heavy industries, Nigeria cannot manufacture its own armaments. So, all it would take is an embargo by its arms suppliers for Nigeria to be defeated in any war. And if it is a war between Nigeria and NATO or its surrogates, you can be sure that an arms embargo against Nigeria would be made effective. Nigeria’s economic vulnerability is palpable. An economic embargo which withdrew the foreign oil companies and which stopped the importation of rice, spaghetti, champagne, paper, ink, cornflakes, milk, tableware, lace, air conditioners, generators and spare parts would demoralize the Nigerian elite and bring the Nigerian economy to a halt.</w:t>
      </w:r>
    </w:p>
    <w:p w14:paraId="1FB0CA0E" w14:textId="130E0B7A" w:rsidR="00BB7ACD" w:rsidRPr="001E5C8B" w:rsidRDefault="00BB7ACD" w:rsidP="00774DFF"/>
    <w:p w14:paraId="059AAA91" w14:textId="474203BA" w:rsidR="008F4C01" w:rsidRPr="001E5C8B" w:rsidRDefault="008F4C01" w:rsidP="008F4C01">
      <w:pPr>
        <w:pStyle w:val="Heading4"/>
      </w:pPr>
      <w:r w:rsidRPr="001E5C8B">
        <w:t xml:space="preserve">Colonialism is a side – constraint on </w:t>
      </w:r>
      <w:r w:rsidR="00B975F4" w:rsidRPr="001E5C8B">
        <w:t>policymaking</w:t>
      </w:r>
      <w:r w:rsidRPr="001E5C8B">
        <w:t xml:space="preserve">. </w:t>
      </w:r>
      <w:r w:rsidR="00B975F4" w:rsidRPr="001E5C8B">
        <w:t>Utility</w:t>
      </w:r>
      <w:r w:rsidRPr="001E5C8B">
        <w:t xml:space="preserve"> cannot be used to evaluate colonialism because it assumes a color-blind perspective which can never address the lived experience of colonialism </w:t>
      </w:r>
    </w:p>
    <w:p w14:paraId="198E27B0" w14:textId="77777777" w:rsidR="008F4C01" w:rsidRPr="001E5C8B" w:rsidRDefault="008F4C01" w:rsidP="008F4C01">
      <w:pPr>
        <w:shd w:val="clear" w:color="auto" w:fill="FFFFFF"/>
        <w:spacing w:line="240" w:lineRule="atLeast"/>
        <w:rPr>
          <w:rStyle w:val="Style13ptBold"/>
          <w:b w:val="0"/>
          <w:sz w:val="16"/>
          <w:szCs w:val="16"/>
        </w:rPr>
      </w:pPr>
      <w:proofErr w:type="spellStart"/>
      <w:r w:rsidRPr="001E5C8B">
        <w:rPr>
          <w:rStyle w:val="Style13ptBold"/>
        </w:rPr>
        <w:t>Sanil</w:t>
      </w:r>
      <w:proofErr w:type="spellEnd"/>
      <w:r w:rsidRPr="001E5C8B">
        <w:rPr>
          <w:rStyle w:val="Style13ptBold"/>
        </w:rPr>
        <w:t xml:space="preserve"> 2015 – Professor in Philosophy</w:t>
      </w:r>
      <w:r w:rsidRPr="001E5C8B">
        <w:rPr>
          <w:b/>
          <w:sz w:val="24"/>
          <w:szCs w:val="24"/>
        </w:rPr>
        <w:t xml:space="preserve"> </w:t>
      </w:r>
      <w:r w:rsidRPr="001E5C8B">
        <w:rPr>
          <w:rStyle w:val="Style13ptBold"/>
          <w:b w:val="0"/>
          <w:sz w:val="16"/>
          <w:szCs w:val="16"/>
        </w:rPr>
        <w:t>[</w:t>
      </w:r>
      <w:proofErr w:type="spellStart"/>
      <w:r w:rsidRPr="001E5C8B">
        <w:rPr>
          <w:rStyle w:val="Style13ptBold"/>
          <w:b w:val="0"/>
          <w:sz w:val="16"/>
          <w:szCs w:val="16"/>
        </w:rPr>
        <w:t>Sanil</w:t>
      </w:r>
      <w:proofErr w:type="spellEnd"/>
      <w:r w:rsidRPr="001E5C8B">
        <w:rPr>
          <w:rStyle w:val="Style13ptBold"/>
          <w:b w:val="0"/>
          <w:sz w:val="16"/>
          <w:szCs w:val="16"/>
        </w:rPr>
        <w:t xml:space="preserve"> Thought and context: Philosophy on the eve of colonialism, </w:t>
      </w:r>
      <w:hyperlink r:id="rId139" w:history="1">
        <w:r w:rsidRPr="001E5C8B">
          <w:rPr>
            <w:rStyle w:val="Hyperlink"/>
            <w:sz w:val="16"/>
            <w:szCs w:val="16"/>
          </w:rPr>
          <w:t>www.springer.com/cda/content/document/cda.../9788132222224-c2.pdf?SGWID</w:t>
        </w:r>
      </w:hyperlink>
      <w:r w:rsidRPr="001E5C8B">
        <w:rPr>
          <w:rStyle w:val="Style13ptBold"/>
          <w:b w:val="0"/>
          <w:sz w:val="16"/>
          <w:szCs w:val="16"/>
        </w:rPr>
        <w:t>...]</w:t>
      </w:r>
    </w:p>
    <w:p w14:paraId="7D954873" w14:textId="77777777" w:rsidR="008F4C01" w:rsidRPr="001E5C8B" w:rsidRDefault="008F4C01" w:rsidP="008F4C01">
      <w:pPr>
        <w:shd w:val="clear" w:color="auto" w:fill="FFFFFF"/>
        <w:spacing w:line="240" w:lineRule="atLeast"/>
        <w:rPr>
          <w:b/>
          <w:bCs/>
          <w:sz w:val="16"/>
          <w:szCs w:val="16"/>
        </w:rPr>
      </w:pPr>
    </w:p>
    <w:p w14:paraId="630968D9" w14:textId="77777777" w:rsidR="008F4C01" w:rsidRPr="001E5C8B" w:rsidRDefault="008F4C01" w:rsidP="008F4C01">
      <w:pPr>
        <w:rPr>
          <w:rStyle w:val="StyleUnderline"/>
        </w:rPr>
      </w:pPr>
      <w:r w:rsidRPr="001E5C8B">
        <w:rPr>
          <w:rStyle w:val="StyleUnderline"/>
        </w:rPr>
        <w:t>Serious talk about philosophy under colonialism makes sense only in so far as philosophy registers the event of colonialism.</w:t>
      </w:r>
      <w:r w:rsidRPr="001E5C8B">
        <w:rPr>
          <w:sz w:val="10"/>
        </w:rPr>
        <w:t xml:space="preserve"> </w:t>
      </w:r>
      <w:r w:rsidRPr="001E5C8B">
        <w:rPr>
          <w:rStyle w:val="StyleUnderline"/>
        </w:rPr>
        <w:t>How can philosophy bear the mark of a historical event? Where do we locate this mark? Who/what is the bearer of this mark?—proposition, text or act? Do we expect that, to register the effect of colonialism, philosophers should speak explicitly about colonialism</w:t>
      </w:r>
      <w:r w:rsidRPr="001E5C8B">
        <w:rPr>
          <w:sz w:val="10"/>
        </w:rPr>
        <w:t xml:space="preserve">? </w:t>
      </w:r>
      <w:r w:rsidRPr="001E5C8B">
        <w:rPr>
          <w:rStyle w:val="StyleUnderline"/>
        </w:rPr>
        <w:t>Or should we try to study the causal influence of colonialism? How do we reconstruct the colonial against a paradoxical demand—the demand for an internal history of thought which could register an external event such as colonialism?</w:t>
      </w:r>
      <w:r w:rsidRPr="001E5C8B">
        <w:rPr>
          <w:sz w:val="10"/>
        </w:rPr>
        <w:t xml:space="preserve"> talk about colonialism is possible only if philosophical discourse acknowledges a link between thought and freedom. For Hegel, in the Orient only the despot was free, </w:t>
      </w:r>
      <w:r w:rsidRPr="001E5C8B">
        <w:rPr>
          <w:rStyle w:val="StyleUnderline"/>
        </w:rPr>
        <w:t xml:space="preserve">in Greece some were free and only in Western Europe all were free. Insofar as the ideal of Western liberal democratic freedom guides our struggle against colonialism and modernity, it becomes the inescapable framework to relate thought and freedom. Attempt to show that ancient India too had a sense of democracy, sovereignty, and argumentative freedom only expands this framework. Perhaps, we should question this very fantasy of Oriental despotism. </w:t>
      </w:r>
      <w:r w:rsidRPr="001E5C8B">
        <w:rPr>
          <w:sz w:val="10"/>
        </w:rPr>
        <w:t xml:space="preserve">Why did Enlightenment reason and its ideal of freedom need this fantasy of despotism? </w:t>
      </w:r>
      <w:r w:rsidRPr="001E5C8B">
        <w:rPr>
          <w:rStyle w:val="StyleUnderline"/>
        </w:rPr>
        <w:t>The idea of Enlightenment freedom cannot work without this phantasmatic kernel. Genuine decolonization demands not debunking but an effort to work through this fantasy.</w:t>
      </w:r>
    </w:p>
    <w:p w14:paraId="1CDB0B0F" w14:textId="58D6A062" w:rsidR="008F4C01" w:rsidRPr="001E5C8B" w:rsidRDefault="008F4C01" w:rsidP="00774DFF"/>
    <w:p w14:paraId="1E7FCC94" w14:textId="77777777" w:rsidR="00B975F4" w:rsidRPr="001E5C8B" w:rsidRDefault="00B975F4" w:rsidP="00B975F4">
      <w:pPr>
        <w:rPr>
          <w:color w:val="000000" w:themeColor="text1"/>
        </w:rPr>
      </w:pPr>
    </w:p>
    <w:p w14:paraId="27D81765" w14:textId="77777777" w:rsidR="00B975F4" w:rsidRPr="001E5C8B" w:rsidRDefault="00B975F4" w:rsidP="00B975F4">
      <w:pPr>
        <w:pStyle w:val="Heading4"/>
        <w:rPr>
          <w:color w:val="000000" w:themeColor="text1"/>
        </w:rPr>
      </w:pPr>
      <w:r w:rsidRPr="001E5C8B">
        <w:rPr>
          <w:color w:val="000000" w:themeColor="text1"/>
        </w:rPr>
        <w:t xml:space="preserve">Petro-violence is a mindset, and </w:t>
      </w:r>
      <w:proofErr w:type="spellStart"/>
      <w:r w:rsidRPr="001E5C8B">
        <w:rPr>
          <w:color w:val="000000" w:themeColor="text1"/>
        </w:rPr>
        <w:t>petro</w:t>
      </w:r>
      <w:proofErr w:type="spellEnd"/>
      <w:r w:rsidRPr="001E5C8B">
        <w:rPr>
          <w:color w:val="000000" w:themeColor="text1"/>
        </w:rPr>
        <w:t>-sexual politics is a counter discourse that can expose the connections between colonialism, petroleum, the patriarchy and capitalism. Its insistence on Intersectionality is essential to avoid collapsing back into gender sexual violence.</w:t>
      </w:r>
    </w:p>
    <w:p w14:paraId="28063810" w14:textId="77777777" w:rsidR="00B975F4" w:rsidRPr="001E5C8B" w:rsidRDefault="00B975F4" w:rsidP="00B975F4">
      <w:pPr>
        <w:rPr>
          <w:color w:val="000000" w:themeColor="text1"/>
          <w:sz w:val="16"/>
          <w:szCs w:val="18"/>
        </w:rPr>
      </w:pPr>
      <w:r w:rsidRPr="001E5C8B">
        <w:rPr>
          <w:rStyle w:val="Style13ptBold"/>
          <w:color w:val="000000" w:themeColor="text1"/>
        </w:rPr>
        <w:t xml:space="preserve">Turcotte, 2011 – prof of Political Science and Women’s Studies at Univ of Connecticut </w:t>
      </w:r>
      <w:r w:rsidRPr="001E5C8B">
        <w:rPr>
          <w:color w:val="000000" w:themeColor="text1"/>
          <w:sz w:val="16"/>
          <w:szCs w:val="18"/>
        </w:rPr>
        <w:t>[Heather August, 2011 American Political Science Association 2011 Annual Meeting “Petro – Sexual Politics: Petroleum, Gender Violence and Transnational Justice”</w:t>
      </w:r>
      <w:r w:rsidRPr="001E5C8B">
        <w:rPr>
          <w:color w:val="000000" w:themeColor="text1"/>
        </w:rPr>
        <w:t xml:space="preserve"> </w:t>
      </w:r>
      <w:r w:rsidRPr="001E5C8B">
        <w:rPr>
          <w:color w:val="000000" w:themeColor="text1"/>
          <w:sz w:val="16"/>
          <w:szCs w:val="18"/>
        </w:rPr>
        <w:t>https://papers.ssrn.com/sol3/papers.cfm?abstract_id=1902068 ]</w:t>
      </w:r>
    </w:p>
    <w:p w14:paraId="11A18466" w14:textId="77777777" w:rsidR="00B975F4" w:rsidRPr="001E5C8B" w:rsidRDefault="00B975F4" w:rsidP="00B975F4">
      <w:pPr>
        <w:rPr>
          <w:color w:val="000000" w:themeColor="text1"/>
        </w:rPr>
      </w:pPr>
    </w:p>
    <w:p w14:paraId="7C60F493" w14:textId="77777777" w:rsidR="00B975F4" w:rsidRPr="001E5C8B" w:rsidRDefault="00B975F4" w:rsidP="00B975F4">
      <w:pPr>
        <w:rPr>
          <w:color w:val="000000" w:themeColor="text1"/>
          <w:sz w:val="14"/>
        </w:rPr>
      </w:pPr>
      <w:r w:rsidRPr="001E5C8B">
        <w:rPr>
          <w:color w:val="000000" w:themeColor="text1"/>
          <w:sz w:val="14"/>
        </w:rPr>
        <w:t xml:space="preserve">Conclusion Texts such as those from The New York Times—“Gangs Terrorize Nigeria’s Vital Oil Region”—represent violence in the Niger Delta as phenomenon internal to Delta communities. Violence is omnipresent, yet segregated from its real sources. Through </w:t>
      </w:r>
      <w:proofErr w:type="spellStart"/>
      <w:r w:rsidRPr="001E5C8B">
        <w:rPr>
          <w:color w:val="000000" w:themeColor="text1"/>
          <w:sz w:val="14"/>
        </w:rPr>
        <w:t>hypermasculinized</w:t>
      </w:r>
      <w:proofErr w:type="spellEnd"/>
      <w:r w:rsidRPr="001E5C8B">
        <w:rPr>
          <w:color w:val="000000" w:themeColor="text1"/>
          <w:sz w:val="14"/>
        </w:rPr>
        <w:t xml:space="preserve"> and spectacularized logics and imaginaries of violence, the language of “gangs” silently bridges the seemingly vast distance between the United States and Nigeria. Depoliticized and </w:t>
      </w:r>
      <w:proofErr w:type="spellStart"/>
      <w:r w:rsidRPr="001E5C8B">
        <w:rPr>
          <w:color w:val="000000" w:themeColor="text1"/>
          <w:sz w:val="14"/>
        </w:rPr>
        <w:t>dehistoricized</w:t>
      </w:r>
      <w:proofErr w:type="spellEnd"/>
      <w:r w:rsidRPr="001E5C8B">
        <w:rPr>
          <w:color w:val="000000" w:themeColor="text1"/>
          <w:sz w:val="14"/>
        </w:rPr>
        <w:t xml:space="preserve"> gender violence is mobilized to pull at our deeply-embedded racisms, sexisms, and privilege. </w:t>
      </w:r>
      <w:r w:rsidRPr="001E5C8B">
        <w:rPr>
          <w:rStyle w:val="StyleUnderline"/>
          <w:color w:val="000000" w:themeColor="text1"/>
        </w:rPr>
        <w:t xml:space="preserve">In the market place of ideas, representations of </w:t>
      </w:r>
      <w:proofErr w:type="spellStart"/>
      <w:r w:rsidRPr="001E5C8B">
        <w:rPr>
          <w:rStyle w:val="StyleUnderline"/>
          <w:color w:val="000000" w:themeColor="text1"/>
        </w:rPr>
        <w:t>petro</w:t>
      </w:r>
      <w:proofErr w:type="spellEnd"/>
      <w:r w:rsidRPr="001E5C8B">
        <w:rPr>
          <w:rStyle w:val="StyleUnderline"/>
          <w:color w:val="000000" w:themeColor="text1"/>
        </w:rPr>
        <w:t>-violence concurrently erase women’s protests, and community justice, relying on racist and sexist global imaginaries to construct instead the terrorist</w:t>
      </w:r>
      <w:r w:rsidRPr="001E5C8B">
        <w:rPr>
          <w:color w:val="000000" w:themeColor="text1"/>
          <w:sz w:val="14"/>
        </w:rPr>
        <w:t xml:space="preserve">-gang member. </w:t>
      </w:r>
      <w:r w:rsidRPr="001E5C8B">
        <w:rPr>
          <w:rStyle w:val="StyleUnderline"/>
          <w:color w:val="000000" w:themeColor="text1"/>
        </w:rPr>
        <w:t>Petro-violence infiltrates homes and bodies, but it also permeates our minds, our histories, and our ability to connect in meaningful solidarities</w:t>
      </w:r>
      <w:r w:rsidRPr="001E5C8B">
        <w:rPr>
          <w:color w:val="000000" w:themeColor="text1"/>
          <w:sz w:val="14"/>
        </w:rPr>
        <w:t xml:space="preserve">. The geopolitical disentanglement of violence can illuminate both the multiple trajectories that solidify as everyday violence and our position within that violence. When </w:t>
      </w:r>
      <w:proofErr w:type="spellStart"/>
      <w:r w:rsidRPr="001E5C8B">
        <w:rPr>
          <w:color w:val="000000" w:themeColor="text1"/>
          <w:sz w:val="14"/>
        </w:rPr>
        <w:t>petro</w:t>
      </w:r>
      <w:proofErr w:type="spellEnd"/>
      <w:r w:rsidRPr="001E5C8B">
        <w:rPr>
          <w:color w:val="000000" w:themeColor="text1"/>
          <w:sz w:val="14"/>
        </w:rPr>
        <w:t>-violence is narrated through mainstream U.S. representations, these trajectories are silenced, foreclosing a shared space of accountability that can open up different practices of transnational justice. A</w:t>
      </w:r>
      <w:r w:rsidRPr="001E5C8B">
        <w:rPr>
          <w:rStyle w:val="StyleUnderline"/>
          <w:color w:val="000000" w:themeColor="text1"/>
        </w:rPr>
        <w:t xml:space="preserve"> framework of </w:t>
      </w:r>
      <w:proofErr w:type="spellStart"/>
      <w:r w:rsidRPr="001E5C8B">
        <w:rPr>
          <w:rStyle w:val="StyleUnderline"/>
          <w:color w:val="000000" w:themeColor="text1"/>
        </w:rPr>
        <w:t>petro</w:t>
      </w:r>
      <w:proofErr w:type="spellEnd"/>
      <w:r w:rsidRPr="001E5C8B">
        <w:rPr>
          <w:rStyle w:val="StyleUnderline"/>
          <w:color w:val="000000" w:themeColor="text1"/>
        </w:rPr>
        <w:t>-sexual politics rearticulates these counter-discourses of petroleum and contradicts those focused on ethnic religious-resource struggles</w:t>
      </w:r>
      <w:r w:rsidRPr="001E5C8B">
        <w:rPr>
          <w:color w:val="000000" w:themeColor="text1"/>
          <w:sz w:val="14"/>
        </w:rPr>
        <w:t xml:space="preserve"> and gender violence. This </w:t>
      </w:r>
      <w:proofErr w:type="spellStart"/>
      <w:r w:rsidRPr="001E5C8B">
        <w:rPr>
          <w:color w:val="000000" w:themeColor="text1"/>
          <w:sz w:val="14"/>
        </w:rPr>
        <w:t>rearticulation</w:t>
      </w:r>
      <w:proofErr w:type="spellEnd"/>
      <w:r w:rsidRPr="001E5C8B">
        <w:rPr>
          <w:color w:val="000000" w:themeColor="text1"/>
          <w:sz w:val="14"/>
        </w:rPr>
        <w:t xml:space="preserve"> reveals the extent to which international politics obscures, depends on, and naturalizes multiple relationships of </w:t>
      </w:r>
      <w:proofErr w:type="spellStart"/>
      <w:r w:rsidRPr="001E5C8B">
        <w:rPr>
          <w:color w:val="000000" w:themeColor="text1"/>
          <w:sz w:val="14"/>
        </w:rPr>
        <w:t>gendersexual</w:t>
      </w:r>
      <w:proofErr w:type="spellEnd"/>
      <w:r w:rsidRPr="001E5C8B">
        <w:rPr>
          <w:color w:val="000000" w:themeColor="text1"/>
          <w:sz w:val="14"/>
        </w:rPr>
        <w:t xml:space="preserve"> violence and the historic moments that solidify those relations. In addressing some of the slippages within academic and state representations of </w:t>
      </w:r>
      <w:proofErr w:type="spellStart"/>
      <w:r w:rsidRPr="001E5C8B">
        <w:rPr>
          <w:color w:val="000000" w:themeColor="text1"/>
          <w:sz w:val="14"/>
        </w:rPr>
        <w:t>petroterrorists</w:t>
      </w:r>
      <w:proofErr w:type="spellEnd"/>
      <w:r w:rsidRPr="001E5C8B">
        <w:rPr>
          <w:color w:val="000000" w:themeColor="text1"/>
          <w:sz w:val="14"/>
        </w:rPr>
        <w:t xml:space="preserve">, </w:t>
      </w:r>
      <w:proofErr w:type="spellStart"/>
      <w:r w:rsidRPr="001E5C8B">
        <w:rPr>
          <w:color w:val="000000" w:themeColor="text1"/>
          <w:sz w:val="14"/>
        </w:rPr>
        <w:t>petro</w:t>
      </w:r>
      <w:proofErr w:type="spellEnd"/>
      <w:r w:rsidRPr="001E5C8B">
        <w:rPr>
          <w:color w:val="000000" w:themeColor="text1"/>
          <w:sz w:val="14"/>
        </w:rPr>
        <w:t xml:space="preserve">-gangs, and victims of gender violence, we can begin to see moments of contradiction that produce the figure of the </w:t>
      </w:r>
      <w:proofErr w:type="spellStart"/>
      <w:r w:rsidRPr="001E5C8B">
        <w:rPr>
          <w:color w:val="000000" w:themeColor="text1"/>
          <w:sz w:val="14"/>
        </w:rPr>
        <w:t>petro</w:t>
      </w:r>
      <w:proofErr w:type="spellEnd"/>
      <w:r w:rsidRPr="001E5C8B">
        <w:rPr>
          <w:color w:val="000000" w:themeColor="text1"/>
          <w:sz w:val="14"/>
        </w:rPr>
        <w:t>-terrorist-gang-member for U.S. consumption and foreign policy</w:t>
      </w:r>
      <w:r w:rsidRPr="001E5C8B">
        <w:rPr>
          <w:rStyle w:val="StyleUnderline"/>
          <w:color w:val="000000" w:themeColor="text1"/>
        </w:rPr>
        <w:t xml:space="preserve">. Comprehending </w:t>
      </w:r>
      <w:proofErr w:type="spellStart"/>
      <w:r w:rsidRPr="001E5C8B">
        <w:rPr>
          <w:rStyle w:val="StyleUnderline"/>
          <w:color w:val="000000" w:themeColor="text1"/>
        </w:rPr>
        <w:t>petro</w:t>
      </w:r>
      <w:proofErr w:type="spellEnd"/>
      <w:r w:rsidRPr="001E5C8B">
        <w:rPr>
          <w:rStyle w:val="StyleUnderline"/>
          <w:color w:val="000000" w:themeColor="text1"/>
        </w:rPr>
        <w:t>-sexual politics requires that we examine the intersectional configurations of gender, violence, and petroleum through larger geopolitical histories of knowledge exchan</w:t>
      </w:r>
      <w:r w:rsidRPr="001E5C8B">
        <w:rPr>
          <w:color w:val="000000" w:themeColor="text1"/>
          <w:sz w:val="14"/>
        </w:rPr>
        <w:t xml:space="preserve">ge, or what M. Jacqui Alexander explains as </w:t>
      </w:r>
      <w:r w:rsidRPr="001E5C8B">
        <w:rPr>
          <w:rStyle w:val="StyleUnderline"/>
          <w:color w:val="000000" w:themeColor="text1"/>
        </w:rPr>
        <w:t>a systemic intersectionality through which subject formation is configured in the intersections of capitalism, imperialism, and colonialism.</w:t>
      </w:r>
      <w:r w:rsidRPr="001E5C8B">
        <w:rPr>
          <w:color w:val="000000" w:themeColor="text1"/>
          <w:sz w:val="14"/>
        </w:rPr>
        <w:t xml:space="preserve">97 </w:t>
      </w:r>
      <w:r w:rsidRPr="001E5C8B">
        <w:rPr>
          <w:rStyle w:val="StyleUnderline"/>
          <w:color w:val="000000" w:themeColor="text1"/>
        </w:rPr>
        <w:t xml:space="preserve">This intersection reveals how </w:t>
      </w:r>
      <w:proofErr w:type="spellStart"/>
      <w:r w:rsidRPr="001E5C8B">
        <w:rPr>
          <w:rStyle w:val="StyleUnderline"/>
          <w:color w:val="000000" w:themeColor="text1"/>
        </w:rPr>
        <w:t>petro</w:t>
      </w:r>
      <w:proofErr w:type="spellEnd"/>
      <w:r w:rsidRPr="001E5C8B">
        <w:rPr>
          <w:rStyle w:val="StyleUnderline"/>
          <w:color w:val="000000" w:themeColor="text1"/>
        </w:rPr>
        <w:t>-violence in the Delta is part of larger economies of violence that often create the conditions of “living with the U.S.”</w:t>
      </w:r>
      <w:r w:rsidRPr="001E5C8B">
        <w:rPr>
          <w:color w:val="000000" w:themeColor="text1"/>
          <w:sz w:val="14"/>
        </w:rPr>
        <w:t xml:space="preserve"> </w:t>
      </w:r>
      <w:r w:rsidRPr="001E5C8B">
        <w:rPr>
          <w:rStyle w:val="StyleUnderline"/>
          <w:color w:val="000000" w:themeColor="text1"/>
        </w:rPr>
        <w:t xml:space="preserve">As the U.S. public is shocked, unaware and in isolation, by the damage of petroleum spills in their neighborhoods, the decolonization and </w:t>
      </w:r>
      <w:proofErr w:type="spellStart"/>
      <w:r w:rsidRPr="001E5C8B">
        <w:rPr>
          <w:rStyle w:val="StyleUnderline"/>
          <w:color w:val="000000" w:themeColor="text1"/>
        </w:rPr>
        <w:t>repoliticization</w:t>
      </w:r>
      <w:proofErr w:type="spellEnd"/>
      <w:r w:rsidRPr="001E5C8B">
        <w:rPr>
          <w:rStyle w:val="StyleUnderline"/>
          <w:color w:val="000000" w:themeColor="text1"/>
        </w:rPr>
        <w:t xml:space="preserve"> of representations of </w:t>
      </w:r>
      <w:proofErr w:type="spellStart"/>
      <w:r w:rsidRPr="001E5C8B">
        <w:rPr>
          <w:rStyle w:val="StyleUnderline"/>
          <w:color w:val="000000" w:themeColor="text1"/>
        </w:rPr>
        <w:t>petro</w:t>
      </w:r>
      <w:proofErr w:type="spellEnd"/>
      <w:r w:rsidRPr="001E5C8B">
        <w:rPr>
          <w:rStyle w:val="StyleUnderline"/>
          <w:color w:val="000000" w:themeColor="text1"/>
        </w:rPr>
        <w:t xml:space="preserve">-violence, and illumination of its multiple layers, demands continued and more complex U.S. academic-activist work on and in </w:t>
      </w:r>
      <w:proofErr w:type="spellStart"/>
      <w:r w:rsidRPr="001E5C8B">
        <w:rPr>
          <w:rStyle w:val="StyleUnderline"/>
          <w:color w:val="000000" w:themeColor="text1"/>
        </w:rPr>
        <w:t>petro</w:t>
      </w:r>
      <w:proofErr w:type="spellEnd"/>
      <w:r w:rsidRPr="001E5C8B">
        <w:rPr>
          <w:rStyle w:val="StyleUnderline"/>
          <w:color w:val="000000" w:themeColor="text1"/>
        </w:rPr>
        <w:t>-politics</w:t>
      </w:r>
      <w:r w:rsidRPr="001E5C8B">
        <w:rPr>
          <w:color w:val="000000" w:themeColor="text1"/>
          <w:sz w:val="14"/>
        </w:rPr>
        <w:t xml:space="preserve">. Within the field of international relations, continued attention to the individualization and internalization of violence fosters </w:t>
      </w:r>
      <w:proofErr w:type="spellStart"/>
      <w:r w:rsidRPr="001E5C8B">
        <w:rPr>
          <w:color w:val="000000" w:themeColor="text1"/>
          <w:sz w:val="14"/>
        </w:rPr>
        <w:t>dehistoricized</w:t>
      </w:r>
      <w:proofErr w:type="spellEnd"/>
      <w:r w:rsidRPr="001E5C8B">
        <w:rPr>
          <w:color w:val="000000" w:themeColor="text1"/>
          <w:sz w:val="14"/>
        </w:rPr>
        <w:t xml:space="preserve">, racialized, and </w:t>
      </w:r>
      <w:r w:rsidRPr="001E5C8B">
        <w:rPr>
          <w:rStyle w:val="StyleUnderline"/>
          <w:color w:val="000000" w:themeColor="text1"/>
        </w:rPr>
        <w:t xml:space="preserve">gendered narratives of </w:t>
      </w:r>
      <w:proofErr w:type="spellStart"/>
      <w:r w:rsidRPr="001E5C8B">
        <w:rPr>
          <w:rStyle w:val="StyleUnderline"/>
          <w:color w:val="000000" w:themeColor="text1"/>
        </w:rPr>
        <w:t>petroviolence</w:t>
      </w:r>
      <w:proofErr w:type="spellEnd"/>
      <w:r w:rsidRPr="001E5C8B">
        <w:rPr>
          <w:rStyle w:val="StyleUnderline"/>
          <w:color w:val="000000" w:themeColor="text1"/>
        </w:rPr>
        <w:t>, ones that perpetuate power inequities and privileges within and between the U.S. and Nigeria. As new modes of neoliberal restructuring co-opt and segregate the emancipatory knowledge frameworks of critical feminist, ethnic, race, and area studie</w:t>
      </w:r>
      <w:r w:rsidRPr="001E5C8B">
        <w:rPr>
          <w:color w:val="000000" w:themeColor="text1"/>
          <w:sz w:val="14"/>
        </w:rPr>
        <w:t xml:space="preserve">s, it is urgent that we make explicit the interconnected histories of violence generated within and by means of knowledge production. Only through </w:t>
      </w:r>
      <w:r w:rsidRPr="001E5C8B">
        <w:rPr>
          <w:rStyle w:val="StyleUnderline"/>
          <w:color w:val="000000" w:themeColor="text1"/>
        </w:rPr>
        <w:t xml:space="preserve">such a focus can we rupture the seemingly–closed, conventional logics of </w:t>
      </w:r>
      <w:proofErr w:type="spellStart"/>
      <w:r w:rsidRPr="001E5C8B">
        <w:rPr>
          <w:rStyle w:val="StyleUnderline"/>
          <w:color w:val="000000" w:themeColor="text1"/>
        </w:rPr>
        <w:t>petro</w:t>
      </w:r>
      <w:proofErr w:type="spellEnd"/>
      <w:r w:rsidRPr="001E5C8B">
        <w:rPr>
          <w:rStyle w:val="StyleUnderline"/>
          <w:color w:val="000000" w:themeColor="text1"/>
        </w:rPr>
        <w:t xml:space="preserve">-violence as ethnic-resource conflict and further intervene in the imperial geopolitical agendas of the U.S., made possible precisely at the expense of </w:t>
      </w:r>
      <w:proofErr w:type="spellStart"/>
      <w:r w:rsidRPr="001E5C8B">
        <w:rPr>
          <w:rStyle w:val="StyleUnderline"/>
          <w:color w:val="000000" w:themeColor="text1"/>
        </w:rPr>
        <w:t>petrocommunities</w:t>
      </w:r>
      <w:proofErr w:type="spellEnd"/>
      <w:r w:rsidRPr="001E5C8B">
        <w:rPr>
          <w:rStyle w:val="StyleUnderline"/>
          <w:color w:val="000000" w:themeColor="text1"/>
        </w:rPr>
        <w:t>.</w:t>
      </w:r>
      <w:r w:rsidRPr="001E5C8B">
        <w:rPr>
          <w:color w:val="000000" w:themeColor="text1"/>
          <w:sz w:val="14"/>
        </w:rPr>
        <w:t xml:space="preserve"> The political stakes are high because otherwise racist scripts will continue to be reproduced, depriving us of systemic and historical understandings of urgent political questions concerning oil, race, gender, and geopolitics. </w:t>
      </w:r>
      <w:r w:rsidRPr="001E5C8B">
        <w:rPr>
          <w:rStyle w:val="StyleUnderline"/>
          <w:color w:val="000000" w:themeColor="text1"/>
        </w:rPr>
        <w:t>Petro-sexual politics, as proposed in this article, offers a framework for understanding the representational and material relationships between petroleum violence and gender and the role of the U.S. in such reproductions.</w:t>
      </w:r>
      <w:r w:rsidRPr="001E5C8B">
        <w:rPr>
          <w:color w:val="000000" w:themeColor="text1"/>
          <w:sz w:val="14"/>
        </w:rPr>
        <w:t xml:space="preserve"> </w:t>
      </w:r>
    </w:p>
    <w:p w14:paraId="3CD3A578" w14:textId="40292CDA" w:rsidR="00B975F4" w:rsidRPr="001E5C8B" w:rsidRDefault="00B975F4" w:rsidP="00774DFF"/>
    <w:p w14:paraId="53F76108" w14:textId="77777777" w:rsidR="00B975F4" w:rsidRPr="001E5C8B" w:rsidRDefault="00B975F4" w:rsidP="00B975F4">
      <w:pPr>
        <w:pStyle w:val="Heading4"/>
        <w:rPr>
          <w:color w:val="000000" w:themeColor="text1"/>
        </w:rPr>
      </w:pPr>
      <w:r w:rsidRPr="001E5C8B">
        <w:rPr>
          <w:color w:val="000000" w:themeColor="text1"/>
        </w:rPr>
        <w:t>Our own self-identity is always determined by how we construct “Others” in group identities. By labelling others, we are Constituting ourselves. This is the function of Political Ideology.</w:t>
      </w:r>
    </w:p>
    <w:p w14:paraId="54524327" w14:textId="77777777" w:rsidR="00B975F4" w:rsidRPr="001E5C8B" w:rsidRDefault="00B975F4" w:rsidP="00B975F4">
      <w:pPr>
        <w:rPr>
          <w:rStyle w:val="Style13ptBold"/>
          <w:color w:val="000000" w:themeColor="text1"/>
          <w:sz w:val="16"/>
          <w:szCs w:val="16"/>
        </w:rPr>
      </w:pPr>
      <w:r w:rsidRPr="001E5C8B">
        <w:rPr>
          <w:rStyle w:val="Style13ptBold"/>
          <w:color w:val="000000" w:themeColor="text1"/>
        </w:rPr>
        <w:t xml:space="preserve">Talbot, 2008- Defense Sociologist at Defense Science and Technology Organization </w:t>
      </w:r>
      <w:r w:rsidRPr="001E5C8B">
        <w:rPr>
          <w:color w:val="000000" w:themeColor="text1"/>
          <w:sz w:val="16"/>
          <w:szCs w:val="16"/>
        </w:rPr>
        <w:t>[Steven, 3-21-08, “'Us' and 'Them': Terrorism, Conflict and (O)</w:t>
      </w:r>
      <w:proofErr w:type="spellStart"/>
      <w:r w:rsidRPr="001E5C8B">
        <w:rPr>
          <w:color w:val="000000" w:themeColor="text1"/>
          <w:sz w:val="16"/>
          <w:szCs w:val="16"/>
        </w:rPr>
        <w:t>ther</w:t>
      </w:r>
      <w:proofErr w:type="spellEnd"/>
      <w:r w:rsidRPr="001E5C8B">
        <w:rPr>
          <w:color w:val="000000" w:themeColor="text1"/>
          <w:sz w:val="16"/>
          <w:szCs w:val="16"/>
        </w:rPr>
        <w:t xml:space="preserve"> Discursive Formations”, Sociological Research Online, </w:t>
      </w:r>
      <w:hyperlink r:id="rId140" w:history="1">
        <w:r w:rsidRPr="001E5C8B">
          <w:rPr>
            <w:rStyle w:val="Hyperlink"/>
            <w:color w:val="000000" w:themeColor="text1"/>
            <w:sz w:val="16"/>
            <w:szCs w:val="16"/>
          </w:rPr>
          <w:t>http://www.socresonline.org.uk/13/1/17.html</w:t>
        </w:r>
      </w:hyperlink>
      <w:r w:rsidRPr="001E5C8B">
        <w:rPr>
          <w:color w:val="000000" w:themeColor="text1"/>
          <w:sz w:val="16"/>
          <w:szCs w:val="16"/>
        </w:rPr>
        <w:t>, acc 7/11/19]</w:t>
      </w:r>
    </w:p>
    <w:p w14:paraId="72E70170" w14:textId="77777777" w:rsidR="00B975F4" w:rsidRPr="001E5C8B" w:rsidRDefault="00B975F4" w:rsidP="00B975F4">
      <w:pPr>
        <w:rPr>
          <w:color w:val="000000" w:themeColor="text1"/>
        </w:rPr>
      </w:pPr>
    </w:p>
    <w:p w14:paraId="232F1076" w14:textId="77777777" w:rsidR="00B975F4" w:rsidRPr="001E5C8B" w:rsidRDefault="00B975F4" w:rsidP="00B975F4">
      <w:pPr>
        <w:rPr>
          <w:rFonts w:cstheme="minorHAnsi"/>
          <w:color w:val="000000" w:themeColor="text1"/>
          <w:sz w:val="14"/>
        </w:rPr>
      </w:pPr>
      <w:r w:rsidRPr="001E5C8B">
        <w:rPr>
          <w:color w:val="000000" w:themeColor="text1"/>
          <w:sz w:val="14"/>
        </w:rPr>
        <w:t xml:space="preserve">2.2 Sociological research into identity tends to focus on issues concerning the ascribed nature of identity, and the social construction and negotiation of group differences, whereas psychological approaches are more inclined to look at identity development and formation within the individual (i.e. identity searching, </w:t>
      </w:r>
      <w:proofErr w:type="spellStart"/>
      <w:r w:rsidRPr="001E5C8B">
        <w:rPr>
          <w:color w:val="000000" w:themeColor="text1"/>
          <w:sz w:val="14"/>
        </w:rPr>
        <w:t>self concept</w:t>
      </w:r>
      <w:proofErr w:type="spellEnd"/>
      <w:r w:rsidRPr="001E5C8B">
        <w:rPr>
          <w:color w:val="000000" w:themeColor="text1"/>
          <w:sz w:val="14"/>
        </w:rPr>
        <w:t xml:space="preserve"> and identity crisis). </w:t>
      </w:r>
      <w:r w:rsidRPr="001E5C8B">
        <w:rPr>
          <w:rStyle w:val="StyleUnderline"/>
          <w:color w:val="000000" w:themeColor="text1"/>
        </w:rPr>
        <w:t xml:space="preserve">However it is important to remember that identities are not just ascribed or “achieved” through </w:t>
      </w:r>
      <w:proofErr w:type="spellStart"/>
      <w:r w:rsidRPr="001E5C8B">
        <w:rPr>
          <w:rStyle w:val="StyleUnderline"/>
          <w:color w:val="000000" w:themeColor="text1"/>
        </w:rPr>
        <w:t>socialisation</w:t>
      </w:r>
      <w:proofErr w:type="spellEnd"/>
      <w:r w:rsidRPr="001E5C8B">
        <w:rPr>
          <w:rStyle w:val="StyleUnderline"/>
          <w:color w:val="000000" w:themeColor="text1"/>
        </w:rPr>
        <w:t xml:space="preserve"> processes, but are also socially constructed and negotiated between social actors. Through a sociological lens, identities by definition are socially constituted phenomena.</w:t>
      </w:r>
      <w:r w:rsidRPr="001E5C8B">
        <w:rPr>
          <w:color w:val="000000" w:themeColor="text1"/>
          <w:sz w:val="14"/>
        </w:rPr>
        <w:t xml:space="preserve"> In this sense</w:t>
      </w:r>
      <w:r w:rsidRPr="001E5C8B">
        <w:rPr>
          <w:rFonts w:cstheme="minorHAnsi"/>
          <w:color w:val="000000" w:themeColor="text1"/>
          <w:sz w:val="14"/>
        </w:rPr>
        <w:t xml:space="preserve">, an individual’s or group’s identity is created, negotiated, and actively recreated through interaction with others. Identity can therefore be viewed as being a verb, it is something that one does, or is accomplished through social interaction (West and Zimmerman, 1987). 2.3 </w:t>
      </w:r>
      <w:r w:rsidRPr="001E5C8B">
        <w:rPr>
          <w:rStyle w:val="StyleUnderline"/>
          <w:color w:val="000000" w:themeColor="text1"/>
        </w:rPr>
        <w:t xml:space="preserve">Identity underscores how humans </w:t>
      </w:r>
      <w:proofErr w:type="spellStart"/>
      <w:r w:rsidRPr="001E5C8B">
        <w:rPr>
          <w:rStyle w:val="StyleUnderline"/>
          <w:color w:val="000000" w:themeColor="text1"/>
        </w:rPr>
        <w:t>organise</w:t>
      </w:r>
      <w:proofErr w:type="spellEnd"/>
      <w:r w:rsidRPr="001E5C8B">
        <w:rPr>
          <w:rStyle w:val="StyleUnderline"/>
          <w:color w:val="000000" w:themeColor="text1"/>
        </w:rPr>
        <w:t xml:space="preserve"> and therefore understand their social world.</w:t>
      </w:r>
      <w:r w:rsidRPr="001E5C8B">
        <w:rPr>
          <w:rFonts w:cstheme="minorHAnsi"/>
          <w:color w:val="000000" w:themeColor="text1"/>
          <w:sz w:val="14"/>
        </w:rPr>
        <w:t xml:space="preserve"> The notion of collective identity has been examined in classic sociological constructs like Marx’s (1977) “class consciousness,” Durkheim’s (1960) “collective conscience” and Weber’s (1922) Verstehen (meaningful understanding). The commonality between these works is found in their emphasis on shared attributes, similarities, or the “We-ness” of groups (</w:t>
      </w:r>
      <w:proofErr w:type="spellStart"/>
      <w:r w:rsidRPr="001E5C8B">
        <w:rPr>
          <w:rFonts w:cstheme="minorHAnsi"/>
          <w:color w:val="000000" w:themeColor="text1"/>
          <w:sz w:val="14"/>
        </w:rPr>
        <w:t>Cerulo</w:t>
      </w:r>
      <w:proofErr w:type="spellEnd"/>
      <w:r w:rsidRPr="001E5C8B">
        <w:rPr>
          <w:rFonts w:cstheme="minorHAnsi"/>
          <w:color w:val="000000" w:themeColor="text1"/>
          <w:sz w:val="14"/>
        </w:rPr>
        <w:t xml:space="preserve">, 1997, p.386). </w:t>
      </w:r>
      <w:r w:rsidRPr="001E5C8B">
        <w:rPr>
          <w:rStyle w:val="StyleUnderline"/>
          <w:color w:val="000000" w:themeColor="text1"/>
        </w:rPr>
        <w:t xml:space="preserve">Thus, the construction of group identities often involves a normative component, or in other words, individuals need to be able to </w:t>
      </w:r>
      <w:proofErr w:type="spellStart"/>
      <w:r w:rsidRPr="001E5C8B">
        <w:rPr>
          <w:rStyle w:val="StyleUnderline"/>
          <w:color w:val="000000" w:themeColor="text1"/>
        </w:rPr>
        <w:t>recognise</w:t>
      </w:r>
      <w:proofErr w:type="spellEnd"/>
      <w:r w:rsidRPr="001E5C8B">
        <w:rPr>
          <w:rStyle w:val="StyleUnderline"/>
          <w:color w:val="000000" w:themeColor="text1"/>
        </w:rPr>
        <w:t xml:space="preserve"> themselves in certain qualities, characteristic or </w:t>
      </w:r>
      <w:proofErr w:type="spellStart"/>
      <w:r w:rsidRPr="001E5C8B">
        <w:rPr>
          <w:rStyle w:val="StyleUnderline"/>
          <w:color w:val="000000" w:themeColor="text1"/>
        </w:rPr>
        <w:t>behaviours</w:t>
      </w:r>
      <w:proofErr w:type="spellEnd"/>
      <w:r w:rsidRPr="001E5C8B">
        <w:rPr>
          <w:rStyle w:val="StyleUnderline"/>
          <w:color w:val="000000" w:themeColor="text1"/>
        </w:rPr>
        <w:t xml:space="preserve"> associated with their group (Schulte-</w:t>
      </w:r>
      <w:proofErr w:type="spellStart"/>
      <w:r w:rsidRPr="001E5C8B">
        <w:rPr>
          <w:rStyle w:val="StyleUnderline"/>
          <w:color w:val="000000" w:themeColor="text1"/>
        </w:rPr>
        <w:t>Tenckhoff</w:t>
      </w:r>
      <w:proofErr w:type="spellEnd"/>
      <w:r w:rsidRPr="001E5C8B">
        <w:rPr>
          <w:rStyle w:val="StyleUnderline"/>
          <w:color w:val="000000" w:themeColor="text1"/>
        </w:rPr>
        <w:t>, 2001, p.6).</w:t>
      </w:r>
      <w:r w:rsidRPr="001E5C8B">
        <w:rPr>
          <w:rFonts w:cstheme="minorHAnsi"/>
          <w:color w:val="000000" w:themeColor="text1"/>
          <w:sz w:val="14"/>
        </w:rPr>
        <w:t xml:space="preserve"> This recognition of “we-ness” is important given the origins of the term identity. Identity finds its linguistic roots in the Latin noun </w:t>
      </w:r>
      <w:proofErr w:type="spellStart"/>
      <w:r w:rsidRPr="001E5C8B">
        <w:rPr>
          <w:rFonts w:cstheme="minorHAnsi"/>
          <w:color w:val="000000" w:themeColor="text1"/>
          <w:sz w:val="14"/>
        </w:rPr>
        <w:t>identitas</w:t>
      </w:r>
      <w:proofErr w:type="spellEnd"/>
      <w:r w:rsidRPr="001E5C8B">
        <w:rPr>
          <w:rFonts w:cstheme="minorHAnsi"/>
          <w:color w:val="000000" w:themeColor="text1"/>
          <w:sz w:val="14"/>
        </w:rPr>
        <w:t xml:space="preserve">, with </w:t>
      </w:r>
      <w:proofErr w:type="spellStart"/>
      <w:r w:rsidRPr="001E5C8B">
        <w:rPr>
          <w:rFonts w:cstheme="minorHAnsi"/>
          <w:color w:val="000000" w:themeColor="text1"/>
          <w:sz w:val="14"/>
        </w:rPr>
        <w:t>titas</w:t>
      </w:r>
      <w:proofErr w:type="spellEnd"/>
      <w:r w:rsidRPr="001E5C8B">
        <w:rPr>
          <w:rFonts w:cstheme="minorHAnsi"/>
          <w:color w:val="000000" w:themeColor="text1"/>
          <w:sz w:val="14"/>
        </w:rPr>
        <w:t xml:space="preserve"> being a derivation of the Latin adjective idem meaning the same. Thus, the term is comparative in nature in relation to sharing a degree of sameness with others (</w:t>
      </w:r>
      <w:proofErr w:type="spellStart"/>
      <w:r w:rsidRPr="001E5C8B">
        <w:rPr>
          <w:rFonts w:cstheme="minorHAnsi"/>
          <w:color w:val="000000" w:themeColor="text1"/>
          <w:sz w:val="14"/>
        </w:rPr>
        <w:t>Rummens</w:t>
      </w:r>
      <w:proofErr w:type="spellEnd"/>
      <w:r w:rsidRPr="001E5C8B">
        <w:rPr>
          <w:rFonts w:cstheme="minorHAnsi"/>
          <w:color w:val="000000" w:themeColor="text1"/>
          <w:sz w:val="14"/>
        </w:rPr>
        <w:t xml:space="preserve">, 2001, p.3). Identity is therefore a relational construct, or as Connolly astutely asserts, “[t]here is no identity without difference” (1995, </w:t>
      </w:r>
      <w:proofErr w:type="spellStart"/>
      <w:r w:rsidRPr="001E5C8B">
        <w:rPr>
          <w:rFonts w:cstheme="minorHAnsi"/>
          <w:color w:val="000000" w:themeColor="text1"/>
          <w:sz w:val="14"/>
        </w:rPr>
        <w:t>p.xx</w:t>
      </w:r>
      <w:proofErr w:type="spellEnd"/>
      <w:r w:rsidRPr="001E5C8B">
        <w:rPr>
          <w:rFonts w:cstheme="minorHAnsi"/>
          <w:color w:val="000000" w:themeColor="text1"/>
          <w:sz w:val="14"/>
        </w:rPr>
        <w:t xml:space="preserve">). 2.4 More significantly, identity constructions often emerge in response to the types of political systems governing that society. </w:t>
      </w:r>
      <w:r w:rsidRPr="001E5C8B">
        <w:rPr>
          <w:rStyle w:val="StyleUnderline"/>
          <w:color w:val="000000" w:themeColor="text1"/>
        </w:rPr>
        <w:t xml:space="preserve">Political systems are extensions of societal identity. </w:t>
      </w:r>
      <w:r w:rsidRPr="001E5C8B">
        <w:rPr>
          <w:color w:val="000000" w:themeColor="text1"/>
          <w:sz w:val="14"/>
        </w:rPr>
        <w:t>For example, liberal democracy is a political structure that forms and reflects a part of a societal identity construction in that it proscribes certain ideals and practices which inform members of liberal democratic societies how to live together and treat others. In turn, the pursuit of political goals is also linked to the pursuit of identity</w:t>
      </w:r>
      <w:r w:rsidRPr="001E5C8B">
        <w:rPr>
          <w:rFonts w:cstheme="minorHAnsi"/>
          <w:color w:val="000000" w:themeColor="text1"/>
          <w:sz w:val="14"/>
        </w:rPr>
        <w:t xml:space="preserve"> (superpower identities inform superpower interests). Consequently, a political system can also be viewed as a source of threat to societal identity (Hughes, 2004, p.26). </w:t>
      </w:r>
      <w:r w:rsidRPr="001E5C8B">
        <w:rPr>
          <w:rStyle w:val="StyleUnderline"/>
          <w:color w:val="000000" w:themeColor="text1"/>
        </w:rPr>
        <w:t xml:space="preserve">As Hughes observes, for those societies who draw their identity from non-liberal democratic (Western) traditions, the liberal democratic structure, and the values contained within this structure, may be perceived as a threat to group identity. The rhetoric of Osama Bin Laden is an example of this, with its emphasis on acts of violence against the Western, liberal democratic influences and their perceived threat to Islamic identity. </w:t>
      </w:r>
      <w:r w:rsidRPr="001E5C8B">
        <w:rPr>
          <w:rFonts w:cstheme="minorHAnsi"/>
          <w:color w:val="000000" w:themeColor="text1"/>
          <w:sz w:val="14"/>
        </w:rPr>
        <w:t xml:space="preserve">2.5 </w:t>
      </w:r>
      <w:r w:rsidRPr="001E5C8B">
        <w:rPr>
          <w:rStyle w:val="StyleUnderline"/>
          <w:color w:val="000000" w:themeColor="text1"/>
        </w:rPr>
        <w:t xml:space="preserve">Political structures and associated </w:t>
      </w:r>
      <w:proofErr w:type="spellStart"/>
      <w:r w:rsidRPr="001E5C8B">
        <w:rPr>
          <w:rStyle w:val="StyleUnderline"/>
          <w:color w:val="000000" w:themeColor="text1"/>
        </w:rPr>
        <w:t>organising</w:t>
      </w:r>
      <w:proofErr w:type="spellEnd"/>
      <w:r w:rsidRPr="001E5C8B">
        <w:rPr>
          <w:rStyle w:val="StyleUnderline"/>
          <w:color w:val="000000" w:themeColor="text1"/>
        </w:rPr>
        <w:t xml:space="preserve"> principles exert influence on political agendas, policy and collective self-definition</w:t>
      </w:r>
      <w:r w:rsidRPr="001E5C8B">
        <w:rPr>
          <w:rFonts w:cstheme="minorHAnsi"/>
          <w:color w:val="000000" w:themeColor="text1"/>
          <w:sz w:val="14"/>
        </w:rPr>
        <w:t xml:space="preserve">. Moreover, </w:t>
      </w:r>
      <w:r w:rsidRPr="001E5C8B">
        <w:rPr>
          <w:rStyle w:val="StyleUnderline"/>
          <w:color w:val="000000" w:themeColor="text1"/>
        </w:rPr>
        <w:t>political elites create, manipulate</w:t>
      </w:r>
      <w:r w:rsidRPr="001E5C8B">
        <w:rPr>
          <w:rFonts w:cstheme="minorHAnsi"/>
          <w:color w:val="000000" w:themeColor="text1"/>
          <w:sz w:val="14"/>
        </w:rPr>
        <w:t xml:space="preserve"> and dismantle </w:t>
      </w:r>
      <w:r w:rsidRPr="001E5C8B">
        <w:rPr>
          <w:rStyle w:val="StyleUnderline"/>
          <w:color w:val="000000" w:themeColor="text1"/>
        </w:rPr>
        <w:t>identities of nations and thus shape the subsequent construction of allies and enemies</w:t>
      </w:r>
      <w:r w:rsidRPr="001E5C8B">
        <w:rPr>
          <w:rFonts w:cstheme="minorHAnsi"/>
          <w:color w:val="000000" w:themeColor="text1"/>
          <w:sz w:val="14"/>
        </w:rPr>
        <w:t xml:space="preserve"> (Corse, 1996; Gillis, 1994; </w:t>
      </w:r>
      <w:proofErr w:type="spellStart"/>
      <w:r w:rsidRPr="001E5C8B">
        <w:rPr>
          <w:rFonts w:cstheme="minorHAnsi"/>
          <w:color w:val="000000" w:themeColor="text1"/>
          <w:sz w:val="14"/>
        </w:rPr>
        <w:t>Zerubavel</w:t>
      </w:r>
      <w:proofErr w:type="spellEnd"/>
      <w:r w:rsidRPr="001E5C8B">
        <w:rPr>
          <w:rFonts w:cstheme="minorHAnsi"/>
          <w:color w:val="000000" w:themeColor="text1"/>
          <w:sz w:val="14"/>
        </w:rPr>
        <w:t xml:space="preserve">, 1995 cited in </w:t>
      </w:r>
      <w:proofErr w:type="spellStart"/>
      <w:r w:rsidRPr="001E5C8B">
        <w:rPr>
          <w:rFonts w:cstheme="minorHAnsi"/>
          <w:color w:val="000000" w:themeColor="text1"/>
          <w:sz w:val="14"/>
        </w:rPr>
        <w:t>Cerulo</w:t>
      </w:r>
      <w:proofErr w:type="spellEnd"/>
      <w:r w:rsidRPr="001E5C8B">
        <w:rPr>
          <w:rFonts w:cstheme="minorHAnsi"/>
          <w:color w:val="000000" w:themeColor="text1"/>
          <w:sz w:val="14"/>
        </w:rPr>
        <w:t xml:space="preserve">, 1997 p.390). Identity shifts can therefore also occur based on changing socio-political factors, for example, as a result of changing policy, increased ethnic politics, and political activism. Constructivists would contend that identities, norms, and culture play an integral role for understanding world politics (and related policy) and international relations, particularly with its emphasis on those processes through which </w:t>
      </w:r>
      <w:proofErr w:type="spellStart"/>
      <w:r w:rsidRPr="001E5C8B">
        <w:rPr>
          <w:rFonts w:cstheme="minorHAnsi"/>
          <w:color w:val="000000" w:themeColor="text1"/>
          <w:sz w:val="14"/>
        </w:rPr>
        <w:t>behaviour</w:t>
      </w:r>
      <w:proofErr w:type="spellEnd"/>
      <w:r w:rsidRPr="001E5C8B">
        <w:rPr>
          <w:rFonts w:cstheme="minorHAnsi"/>
          <w:color w:val="000000" w:themeColor="text1"/>
          <w:sz w:val="14"/>
        </w:rPr>
        <w:t xml:space="preserve"> and identity construction is </w:t>
      </w:r>
      <w:proofErr w:type="spellStart"/>
      <w:r w:rsidRPr="001E5C8B">
        <w:rPr>
          <w:rFonts w:cstheme="minorHAnsi"/>
          <w:color w:val="000000" w:themeColor="text1"/>
          <w:sz w:val="14"/>
        </w:rPr>
        <w:t>conceptualised</w:t>
      </w:r>
      <w:proofErr w:type="spellEnd"/>
      <w:r w:rsidRPr="001E5C8B">
        <w:rPr>
          <w:rFonts w:cstheme="minorHAnsi"/>
          <w:color w:val="000000" w:themeColor="text1"/>
          <w:sz w:val="14"/>
        </w:rPr>
        <w:t xml:space="preserve"> and legitimated by various political agencies. The roles knowledge construction and discourse plays in facilitating this process will be explored in the following discussion.</w:t>
      </w:r>
    </w:p>
    <w:p w14:paraId="06AA7281" w14:textId="77777777" w:rsidR="00B975F4" w:rsidRPr="001E5C8B" w:rsidRDefault="00B975F4" w:rsidP="00774DFF"/>
    <w:p w14:paraId="65E6ACE5" w14:textId="77777777" w:rsidR="008F4C01" w:rsidRPr="001E5C8B" w:rsidRDefault="008F4C01" w:rsidP="008F4C01">
      <w:pPr>
        <w:pStyle w:val="Heading4"/>
      </w:pPr>
      <w:r w:rsidRPr="001E5C8B">
        <w:t xml:space="preserve">Ultimately, your ballot will not change the world, it will only comment on you and your belief system. Relying on colonialist assumptions for your decision calculus is </w:t>
      </w:r>
      <w:r w:rsidRPr="001E5C8B">
        <w:rPr>
          <w:u w:val="single"/>
        </w:rPr>
        <w:t>morally diseased</w:t>
      </w:r>
      <w:r w:rsidRPr="001E5C8B">
        <w:t xml:space="preserve"> and </w:t>
      </w:r>
      <w:r w:rsidRPr="001E5C8B">
        <w:rPr>
          <w:u w:val="single"/>
        </w:rPr>
        <w:t>deprives your ballot of all meaning</w:t>
      </w:r>
      <w:r w:rsidRPr="001E5C8B">
        <w:t xml:space="preserve"> –only rejecting colonialism can reject these assumptions</w:t>
      </w:r>
    </w:p>
    <w:p w14:paraId="210194AE" w14:textId="77777777" w:rsidR="008F4C01" w:rsidRPr="001E5C8B" w:rsidRDefault="008F4C01" w:rsidP="008F4C01">
      <w:pPr>
        <w:rPr>
          <w:sz w:val="14"/>
        </w:rPr>
      </w:pPr>
      <w:proofErr w:type="spellStart"/>
      <w:r w:rsidRPr="001E5C8B">
        <w:rPr>
          <w:b/>
        </w:rPr>
        <w:t>Harzenski</w:t>
      </w:r>
      <w:proofErr w:type="spellEnd"/>
      <w:r w:rsidRPr="001E5C8B">
        <w:rPr>
          <w:b/>
        </w:rPr>
        <w:t xml:space="preserve"> 2003</w:t>
      </w:r>
      <w:r w:rsidRPr="001E5C8B">
        <w:rPr>
          <w:sz w:val="14"/>
        </w:rPr>
        <w:t xml:space="preserve"> </w:t>
      </w:r>
      <w:r w:rsidRPr="001E5C8B">
        <w:rPr>
          <w:b/>
        </w:rPr>
        <w:t>– professor of law at temple law school</w:t>
      </w:r>
      <w:r w:rsidRPr="001E5C8B">
        <w:rPr>
          <w:sz w:val="14"/>
        </w:rPr>
        <w:t xml:space="preserve"> [</w:t>
      </w:r>
      <w:proofErr w:type="spellStart"/>
      <w:r w:rsidRPr="001E5C8B">
        <w:rPr>
          <w:sz w:val="14"/>
        </w:rPr>
        <w:t>sharon</w:t>
      </w:r>
      <w:proofErr w:type="spellEnd"/>
      <w:r w:rsidRPr="001E5C8B">
        <w:rPr>
          <w:sz w:val="14"/>
        </w:rPr>
        <w:t xml:space="preserve">, post-colonial studies: terrorism, a history, stage two, temple international and comparative law journal, fall, 2003, 17 temp. Int'l &amp; comp. </w:t>
      </w:r>
      <w:proofErr w:type="spellStart"/>
      <w:r w:rsidRPr="001E5C8B">
        <w:rPr>
          <w:sz w:val="14"/>
        </w:rPr>
        <w:t>L.j.</w:t>
      </w:r>
      <w:proofErr w:type="spellEnd"/>
      <w:r w:rsidRPr="001E5C8B">
        <w:rPr>
          <w:sz w:val="14"/>
        </w:rPr>
        <w:t xml:space="preserve"> 351,]</w:t>
      </w:r>
    </w:p>
    <w:p w14:paraId="54B1A369" w14:textId="77777777" w:rsidR="008F4C01" w:rsidRPr="001E5C8B" w:rsidRDefault="008F4C01" w:rsidP="008F4C01">
      <w:pPr>
        <w:rPr>
          <w:sz w:val="14"/>
        </w:rPr>
      </w:pPr>
    </w:p>
    <w:p w14:paraId="3DD6E8EF" w14:textId="77777777" w:rsidR="008F4C01" w:rsidRPr="001E5C8B" w:rsidRDefault="008F4C01" w:rsidP="008F4C01">
      <w:pPr>
        <w:rPr>
          <w:sz w:val="14"/>
        </w:rPr>
      </w:pPr>
      <w:r w:rsidRPr="001E5C8B">
        <w:rPr>
          <w:sz w:val="14"/>
        </w:rPr>
        <w:t xml:space="preserve">[*405]  Michel Foucault tells us that even as a child he knew that knowledge could "do nothing for transforming the world."n318 Two years before his death he expressed continuing confidence in his early perception. His personal experience had led him to conclude that knowledge could do nothing for us and that political power might destroy us. n319  Yet Foucault was not decrying the personal search for knowledge that mapped his life. </w:t>
      </w:r>
      <w:r w:rsidRPr="001E5C8B">
        <w:rPr>
          <w:u w:val="single"/>
        </w:rPr>
        <w:t>The knowledge that could do nothing to transform the world was not so powerless when it came to transforming the self</w:t>
      </w:r>
      <w:r w:rsidRPr="001E5C8B">
        <w:rPr>
          <w:sz w:val="14"/>
        </w:rPr>
        <w:t xml:space="preserve">.n320 This transformation of self through one's own knowledge is what Foucault refers to as an aesthetic, n321 and what he identifies as a personal ethic. n322 According to Foucault, </w:t>
      </w:r>
      <w:r w:rsidRPr="001E5C8B">
        <w:rPr>
          <w:u w:val="single"/>
        </w:rPr>
        <w:t>we are required to build our own ethics out of our examination of the world of our experience subjected to our search for knowledge</w:t>
      </w:r>
      <w:r w:rsidRPr="001E5C8B">
        <w:rPr>
          <w:sz w:val="14"/>
        </w:rPr>
        <w:t xml:space="preserve">. n323  In his case, as in mine, what was learned </w:t>
      </w:r>
      <w:r w:rsidRPr="001E5C8B">
        <w:rPr>
          <w:u w:val="single"/>
        </w:rPr>
        <w:t xml:space="preserve">in this process of examination and reflection </w:t>
      </w:r>
      <w:r w:rsidRPr="001E5C8B">
        <w:rPr>
          <w:sz w:val="14"/>
        </w:rPr>
        <w:t xml:space="preserve">is that </w:t>
      </w:r>
      <w:r w:rsidRPr="001E5C8B">
        <w:rPr>
          <w:u w:val="single"/>
        </w:rPr>
        <w:t>we risk dominating others or exercising a tyrannical power over them</w:t>
      </w:r>
      <w:r w:rsidRPr="001E5C8B">
        <w:rPr>
          <w:sz w:val="14"/>
        </w:rPr>
        <w:t xml:space="preserve"> when we carelessly, inattentively, or indulgently take care of self so that we, our personalities, become enslaved to desire and/or fear.n324 Inverting that statement to reflect the history unveiled in this paper, </w:t>
      </w:r>
      <w:r w:rsidRPr="001E5C8B">
        <w:rPr>
          <w:u w:val="single"/>
        </w:rPr>
        <w:t>when fear or</w:t>
      </w:r>
      <w:r w:rsidRPr="001E5C8B">
        <w:rPr>
          <w:sz w:val="14"/>
        </w:rPr>
        <w:t xml:space="preserve"> desire, </w:t>
      </w:r>
      <w:r w:rsidRPr="001E5C8B">
        <w:rPr>
          <w:u w:val="single"/>
        </w:rPr>
        <w:t>a compulsion to control, or greed energizes action that action is already corrupted</w:t>
      </w:r>
      <w:r w:rsidRPr="001E5C8B">
        <w:rPr>
          <w:sz w:val="14"/>
        </w:rPr>
        <w:t xml:space="preserve">. In our personal lives, we must learn to manage ourselves appropriately, we must learn to behave independently in relation to external events and responsibly in relation to our emotions. n325 </w:t>
      </w:r>
      <w:r w:rsidRPr="001E5C8B">
        <w:rPr>
          <w:u w:val="single"/>
        </w:rPr>
        <w:t xml:space="preserve">An individual who justifies imposing her </w:t>
      </w:r>
      <w:r w:rsidRPr="001E5C8B">
        <w:rPr>
          <w:sz w:val="14"/>
        </w:rPr>
        <w:t xml:space="preserve">wishes and </w:t>
      </w:r>
      <w:r w:rsidRPr="001E5C8B">
        <w:rPr>
          <w:u w:val="single"/>
        </w:rPr>
        <w:t>designs on others is overreaching</w:t>
      </w:r>
      <w:r w:rsidRPr="001E5C8B">
        <w:rPr>
          <w:sz w:val="14"/>
        </w:rPr>
        <w:t xml:space="preserve">. As </w:t>
      </w:r>
      <w:proofErr w:type="spellStart"/>
      <w:r w:rsidRPr="001E5C8B">
        <w:rPr>
          <w:sz w:val="14"/>
        </w:rPr>
        <w:t>Aime</w:t>
      </w:r>
      <w:proofErr w:type="spellEnd"/>
      <w:r w:rsidRPr="001E5C8B">
        <w:rPr>
          <w:sz w:val="14"/>
        </w:rPr>
        <w:t xml:space="preserve"> </w:t>
      </w:r>
      <w:proofErr w:type="spellStart"/>
      <w:r w:rsidRPr="001E5C8B">
        <w:rPr>
          <w:sz w:val="14"/>
        </w:rPr>
        <w:t>Cesaire</w:t>
      </w:r>
      <w:proofErr w:type="spellEnd"/>
      <w:r w:rsidRPr="001E5C8B">
        <w:rPr>
          <w:sz w:val="14"/>
        </w:rPr>
        <w:t xml:space="preserve"> taught us, </w:t>
      </w:r>
      <w:r w:rsidRPr="001E5C8B">
        <w:rPr>
          <w:u w:val="single"/>
        </w:rPr>
        <w:t>a society that justifies imposing itself and its values</w:t>
      </w:r>
      <w:r w:rsidRPr="001E5C8B">
        <w:rPr>
          <w:sz w:val="14"/>
        </w:rPr>
        <w:t xml:space="preserve">, its wishes and designs, </w:t>
      </w:r>
      <w:r w:rsidRPr="001E5C8B">
        <w:rPr>
          <w:u w:val="single"/>
        </w:rPr>
        <w:t>on others, regardless of the justification, is sick, is morally diseased</w:t>
      </w:r>
      <w:r w:rsidRPr="001E5C8B">
        <w:rPr>
          <w:sz w:val="14"/>
        </w:rPr>
        <w:t xml:space="preserve">. n326  What I attempted to do in this paper is document a few of the facts of </w:t>
      </w:r>
      <w:r w:rsidRPr="001E5C8B">
        <w:rPr>
          <w:u w:val="single"/>
        </w:rPr>
        <w:t>a process of imposition</w:t>
      </w:r>
      <w:r w:rsidRPr="001E5C8B">
        <w:rPr>
          <w:sz w:val="14"/>
        </w:rPr>
        <w:t xml:space="preserve"> and overreaching </w:t>
      </w:r>
      <w:r w:rsidRPr="001E5C8B">
        <w:rPr>
          <w:u w:val="single"/>
        </w:rPr>
        <w:t>that lasted for centuries and shaped the world we share presently</w:t>
      </w:r>
      <w:r w:rsidRPr="001E5C8B">
        <w:rPr>
          <w:sz w:val="14"/>
        </w:rPr>
        <w:t>. And, because the process shaped the world, it shaped the world's inhabitants. In the simplest possible terms</w:t>
      </w:r>
      <w:r w:rsidRPr="001E5C8B">
        <w:rPr>
          <w:u w:val="single"/>
        </w:rPr>
        <w:t>, that means each of us is shaped by the forces of that process</w:t>
      </w:r>
      <w:r w:rsidRPr="001E5C8B">
        <w:rPr>
          <w:sz w:val="14"/>
        </w:rPr>
        <w:t xml:space="preserve">. Our lives and our relationships are shaped by that process. </w:t>
      </w:r>
      <w:r w:rsidRPr="001E5C8B">
        <w:rPr>
          <w:u w:val="single"/>
        </w:rPr>
        <w:t>Our realities, our perceptions, our beliefs and values</w:t>
      </w:r>
      <w:r w:rsidRPr="001E5C8B">
        <w:rPr>
          <w:sz w:val="14"/>
        </w:rPr>
        <w:t xml:space="preserve">, and the way we think about ourselves and others </w:t>
      </w:r>
      <w:r w:rsidRPr="001E5C8B">
        <w:rPr>
          <w:u w:val="single"/>
        </w:rPr>
        <w:t>are shaped by that process</w:t>
      </w:r>
      <w:r w:rsidRPr="001E5C8B">
        <w:rPr>
          <w:sz w:val="14"/>
        </w:rPr>
        <w:t>. To end this paper I want to tell one more story.  [*406]  And, the story I want to tell comes out of my recent life and is shared with you as a testament to the shaping I have been speaking about.</w:t>
      </w:r>
    </w:p>
    <w:p w14:paraId="2C23882B" w14:textId="77777777" w:rsidR="00A418C0" w:rsidRPr="001E5C8B" w:rsidRDefault="00A418C0" w:rsidP="00A418C0">
      <w:pPr>
        <w:rPr>
          <w:rStyle w:val="Style13ptBold"/>
          <w:b w:val="0"/>
          <w:bCs w:val="0"/>
        </w:rPr>
      </w:pPr>
    </w:p>
    <w:p w14:paraId="6A2BAED0" w14:textId="77777777" w:rsidR="00A418C0" w:rsidRPr="001E5C8B" w:rsidRDefault="00A418C0" w:rsidP="00A418C0">
      <w:pPr>
        <w:rPr>
          <w:rStyle w:val="Style13ptBold"/>
          <w:b w:val="0"/>
          <w:bCs w:val="0"/>
        </w:rPr>
      </w:pPr>
    </w:p>
    <w:p w14:paraId="4A9D6003" w14:textId="77777777" w:rsidR="004A29C3" w:rsidRDefault="004A29C3" w:rsidP="001608F6">
      <w:pPr>
        <w:pStyle w:val="Heading3"/>
      </w:pPr>
    </w:p>
    <w:p w14:paraId="719CCD8D" w14:textId="61C48133" w:rsidR="001608F6" w:rsidRPr="001E5C8B" w:rsidRDefault="001608F6" w:rsidP="001608F6">
      <w:pPr>
        <w:pStyle w:val="Heading3"/>
      </w:pPr>
      <w:r w:rsidRPr="001E5C8B">
        <w:t>Extend Colonialism – Historical Genealogy</w:t>
      </w:r>
    </w:p>
    <w:p w14:paraId="763DAEB0" w14:textId="77777777" w:rsidR="001608F6" w:rsidRPr="001E5C8B" w:rsidRDefault="001608F6" w:rsidP="001608F6">
      <w:pPr>
        <w:rPr>
          <w:sz w:val="12"/>
        </w:rPr>
      </w:pPr>
    </w:p>
    <w:p w14:paraId="376390D2" w14:textId="77777777" w:rsidR="001608F6" w:rsidRPr="001E5C8B" w:rsidRDefault="001608F6" w:rsidP="001608F6">
      <w:pPr>
        <w:rPr>
          <w:sz w:val="12"/>
        </w:rPr>
      </w:pPr>
    </w:p>
    <w:p w14:paraId="5FCF4926" w14:textId="77777777" w:rsidR="008F4C01" w:rsidRPr="001E5C8B" w:rsidRDefault="008F4C01" w:rsidP="008F4C01">
      <w:pPr>
        <w:pStyle w:val="Heading4"/>
        <w:rPr>
          <w:rFonts w:eastAsia="Calibri"/>
        </w:rPr>
      </w:pPr>
      <w:r w:rsidRPr="001E5C8B">
        <w:rPr>
          <w:rFonts w:eastAsia="Calibri"/>
        </w:rPr>
        <w:t>Oil extraction from Nigeria is neo-liberal exploitation – ever step in the history of Nigeria has been used to benefit oil corporations. This is an extension of the Original Sin of colonialism – Slavery</w:t>
      </w:r>
    </w:p>
    <w:p w14:paraId="2E361CC9" w14:textId="77777777" w:rsidR="008F4C01" w:rsidRPr="001E5C8B" w:rsidRDefault="008F4C01" w:rsidP="008F4C01">
      <w:pPr>
        <w:rPr>
          <w:rFonts w:eastAsia="Calibri" w:cs="Times New Roman"/>
          <w:sz w:val="14"/>
        </w:rPr>
      </w:pPr>
      <w:proofErr w:type="spellStart"/>
      <w:r w:rsidRPr="001E5C8B">
        <w:rPr>
          <w:rFonts w:eastAsia="Calibri" w:cs="Times New Roman"/>
          <w:b/>
          <w:sz w:val="22"/>
        </w:rPr>
        <w:t>Amunwa</w:t>
      </w:r>
      <w:proofErr w:type="spellEnd"/>
      <w:r w:rsidRPr="001E5C8B">
        <w:rPr>
          <w:rFonts w:eastAsia="Calibri" w:cs="Times New Roman"/>
          <w:b/>
          <w:sz w:val="22"/>
        </w:rPr>
        <w:t>, 2011 - researcher with oil industry watchdog, PLATFORM</w:t>
      </w:r>
      <w:r w:rsidRPr="001E5C8B">
        <w:rPr>
          <w:rFonts w:eastAsia="Calibri" w:cs="Times New Roman"/>
          <w:sz w:val="14"/>
        </w:rPr>
        <w:t xml:space="preserve"> [Ben Economics of Extraction Oct 14, 2011 This article first appeared in Foto8 magazine </w:t>
      </w:r>
      <w:hyperlink r:id="rId141" w:anchor="sthash.RMh3QPWl.dpuf" w:history="1">
        <w:r w:rsidRPr="001E5C8B">
          <w:rPr>
            <w:rFonts w:eastAsia="Calibri" w:cs="Times New Roman"/>
            <w:sz w:val="14"/>
          </w:rPr>
          <w:t>http://platformlondon.org/p-article/economics-of-extraction/#sthash.RMh3QPWl.dpuf</w:t>
        </w:r>
      </w:hyperlink>
    </w:p>
    <w:p w14:paraId="6CFB06A9" w14:textId="77777777" w:rsidR="008F4C01" w:rsidRPr="001E5C8B" w:rsidRDefault="008F4C01" w:rsidP="008F4C01">
      <w:pPr>
        <w:rPr>
          <w:rFonts w:eastAsia="Calibri" w:cs="Times New Roman"/>
          <w:sz w:val="14"/>
        </w:rPr>
      </w:pPr>
    </w:p>
    <w:p w14:paraId="753B71B6" w14:textId="77777777" w:rsidR="008F4C01" w:rsidRPr="001E5C8B" w:rsidRDefault="008F4C01" w:rsidP="008F4C01">
      <w:pPr>
        <w:rPr>
          <w:rFonts w:eastAsia="Calibri" w:cs="Times New Roman"/>
          <w:sz w:val="14"/>
        </w:rPr>
      </w:pPr>
      <w:r w:rsidRPr="001E5C8B">
        <w:rPr>
          <w:rFonts w:eastAsia="Calibri" w:cs="Times New Roman"/>
          <w:sz w:val="22"/>
          <w:u w:val="single"/>
        </w:rPr>
        <w:t>As the rush to exploit Africa’s oil intensifies, the Delta is a stark illustration of the oil curse, the logical consequence of corporate exploitation, environmental destruction, political repression, poor governance and corruption</w:t>
      </w:r>
      <w:r w:rsidRPr="001E5C8B">
        <w:rPr>
          <w:rFonts w:eastAsia="Calibri" w:cs="Times New Roman"/>
          <w:sz w:val="14"/>
        </w:rPr>
        <w:t xml:space="preserve">. </w:t>
      </w:r>
      <w:r w:rsidRPr="001E5C8B">
        <w:rPr>
          <w:rFonts w:eastAsia="Calibri" w:cs="Times New Roman"/>
          <w:sz w:val="22"/>
          <w:u w:val="single"/>
        </w:rPr>
        <w:t>The history of oil in Nigeria is inseparable from the history of the nation itself. Nigeria started life as an idea conceived by a kind of proto-multinational corporation, the Royal Niger Company.</w:t>
      </w:r>
      <w:r w:rsidRPr="001E5C8B">
        <w:rPr>
          <w:rFonts w:eastAsia="Calibri" w:cs="Times New Roman"/>
          <w:sz w:val="14"/>
        </w:rPr>
        <w:t xml:space="preserve"> The Company conned and robbed its way down the length of the River Niger, signing legally binding “treaties” with naive traditional leaders. After this frenzy of land-grabbing, Britain purchased the Company in 1900, absorbing the territory into the British Empire. The word “Nigeria” was coined by Flora Shaw, wife of the colonial mastermind Lord Lugard. His theory of “indirect rule” was tried and tested there </w:t>
      </w:r>
      <w:r w:rsidRPr="001E5C8B">
        <w:rPr>
          <w:rFonts w:eastAsia="Calibri" w:cs="Times New Roman"/>
          <w:sz w:val="22"/>
          <w:u w:val="single"/>
        </w:rPr>
        <w:t xml:space="preserve">when the British selected local strongmen to suppress and control the population. Any resistance was swiftly put down with brutal military force. The creation and unification of Nigeria was a colonial affair, motivated by the economics of extraction. For centuries, Nigeria has provided the raw materials for Western capitalism and </w:t>
      </w:r>
      <w:proofErr w:type="spellStart"/>
      <w:r w:rsidRPr="001E5C8B">
        <w:rPr>
          <w:rFonts w:eastAsia="Calibri" w:cs="Times New Roman"/>
          <w:sz w:val="22"/>
          <w:u w:val="single"/>
        </w:rPr>
        <w:t>industrialisation</w:t>
      </w:r>
      <w:proofErr w:type="spellEnd"/>
      <w:r w:rsidRPr="001E5C8B">
        <w:rPr>
          <w:rFonts w:eastAsia="Calibri" w:cs="Times New Roman"/>
          <w:sz w:val="22"/>
          <w:u w:val="single"/>
        </w:rPr>
        <w:t>.</w:t>
      </w:r>
      <w:r w:rsidRPr="001E5C8B">
        <w:rPr>
          <w:rFonts w:eastAsia="Calibri" w:cs="Times New Roman"/>
          <w:sz w:val="14"/>
        </w:rPr>
        <w:t xml:space="preserve"> The same story is on an endless loop. </w:t>
      </w:r>
      <w:r w:rsidRPr="001E5C8B">
        <w:rPr>
          <w:rFonts w:eastAsia="Calibri" w:cs="Times New Roman"/>
          <w:sz w:val="22"/>
          <w:u w:val="single"/>
        </w:rPr>
        <w:t xml:space="preserve">The trans-Atlantic trade in West African slaves was succeeded by the trade in palm oil, </w:t>
      </w:r>
      <w:r w:rsidRPr="001E5C8B">
        <w:rPr>
          <w:rFonts w:eastAsia="Calibri" w:cs="Times New Roman"/>
          <w:sz w:val="14"/>
        </w:rPr>
        <w:t xml:space="preserve">which lubricated factories in Bradford, Manchester and Liverpool. </w:t>
      </w:r>
      <w:r w:rsidRPr="001E5C8B">
        <w:rPr>
          <w:rFonts w:eastAsia="Calibri" w:cs="Times New Roman"/>
          <w:sz w:val="22"/>
          <w:u w:val="single"/>
        </w:rPr>
        <w:t>The same ports that once packed slaves and palm oil are loading tankers of crude oil to the US</w:t>
      </w:r>
      <w:r w:rsidRPr="001E5C8B">
        <w:rPr>
          <w:rFonts w:eastAsia="Calibri" w:cs="Times New Roman"/>
          <w:sz w:val="14"/>
        </w:rPr>
        <w:t xml:space="preserve"> and UK. Despite the regular social upheavals since independence in 1960 (including five coups and 33 years of military rule), Nigeria’s place within the global economy has remained remarkably constant. </w:t>
      </w:r>
      <w:r w:rsidRPr="001E5C8B">
        <w:rPr>
          <w:rFonts w:eastAsia="Calibri" w:cs="Times New Roman"/>
          <w:sz w:val="22"/>
          <w:u w:val="single"/>
        </w:rPr>
        <w:t>Since commercial quantities of crude oil were discovered</w:t>
      </w:r>
      <w:r w:rsidRPr="001E5C8B">
        <w:rPr>
          <w:rFonts w:eastAsia="Calibri" w:cs="Times New Roman"/>
          <w:sz w:val="14"/>
        </w:rPr>
        <w:t xml:space="preserve"> in 1956 in the village of </w:t>
      </w:r>
      <w:proofErr w:type="spellStart"/>
      <w:r w:rsidRPr="001E5C8B">
        <w:rPr>
          <w:rFonts w:eastAsia="Calibri" w:cs="Times New Roman"/>
          <w:sz w:val="14"/>
        </w:rPr>
        <w:t>Oloibiri</w:t>
      </w:r>
      <w:proofErr w:type="spellEnd"/>
      <w:r w:rsidRPr="001E5C8B">
        <w:rPr>
          <w:rFonts w:eastAsia="Calibri" w:cs="Times New Roman"/>
          <w:sz w:val="14"/>
        </w:rPr>
        <w:t xml:space="preserve">, </w:t>
      </w:r>
      <w:r w:rsidRPr="001E5C8B">
        <w:rPr>
          <w:rFonts w:eastAsia="Calibri" w:cs="Times New Roman"/>
          <w:sz w:val="22"/>
          <w:u w:val="single"/>
        </w:rPr>
        <w:t>Western oil companies</w:t>
      </w:r>
      <w:r w:rsidRPr="001E5C8B">
        <w:rPr>
          <w:rFonts w:eastAsia="Calibri" w:cs="Times New Roman"/>
          <w:sz w:val="14"/>
        </w:rPr>
        <w:t xml:space="preserve">, in particular Royal Dutch Shell, </w:t>
      </w:r>
      <w:r w:rsidRPr="001E5C8B">
        <w:rPr>
          <w:rFonts w:eastAsia="Calibri" w:cs="Times New Roman"/>
          <w:sz w:val="22"/>
          <w:u w:val="single"/>
        </w:rPr>
        <w:t>have poured investment into Nigeria</w:t>
      </w:r>
      <w:r w:rsidRPr="001E5C8B">
        <w:rPr>
          <w:rFonts w:eastAsia="Calibri" w:cs="Times New Roman"/>
          <w:sz w:val="14"/>
        </w:rPr>
        <w:t xml:space="preserve">. They are attracted by “sweet crude” – a type of oil with a low in </w:t>
      </w:r>
      <w:proofErr w:type="spellStart"/>
      <w:r w:rsidRPr="001E5C8B">
        <w:rPr>
          <w:rFonts w:eastAsia="Calibri" w:cs="Times New Roman"/>
          <w:sz w:val="14"/>
        </w:rPr>
        <w:t>sulphur</w:t>
      </w:r>
      <w:proofErr w:type="spellEnd"/>
      <w:r w:rsidRPr="001E5C8B">
        <w:rPr>
          <w:rFonts w:eastAsia="Calibri" w:cs="Times New Roman"/>
          <w:sz w:val="14"/>
        </w:rPr>
        <w:t xml:space="preserve"> content, cheap and easy to refine, and produced at around half the cost of the global average per barrel. Nigeria’s oil industry grew during the 1970s oil boom, expanding into the gigantic infrastructure that today sees over 10,000km of pipelines snaking through rural villages of the Delta. Since the early 1960s, local communities have protested against the impacts of oil production on their land, livelihoods and rights. They have also agitated for a more proportionate share of the oil revenues flowing out of their land. After decades of regular oil spills, gas flaring, underdevelopment and neglect, communities </w:t>
      </w:r>
      <w:proofErr w:type="spellStart"/>
      <w:r w:rsidRPr="001E5C8B">
        <w:rPr>
          <w:rFonts w:eastAsia="Calibri" w:cs="Times New Roman"/>
          <w:sz w:val="14"/>
        </w:rPr>
        <w:t>mobilised</w:t>
      </w:r>
      <w:proofErr w:type="spellEnd"/>
      <w:r w:rsidRPr="001E5C8B">
        <w:rPr>
          <w:rFonts w:eastAsia="Calibri" w:cs="Times New Roman"/>
          <w:sz w:val="14"/>
        </w:rPr>
        <w:t xml:space="preserve">. Non-violent protest came to a climax in the 1990s, when the minority Ogoni people, whose leaders included the writer and activist Ken </w:t>
      </w:r>
      <w:proofErr w:type="spellStart"/>
      <w:r w:rsidRPr="001E5C8B">
        <w:rPr>
          <w:rFonts w:eastAsia="Calibri" w:cs="Times New Roman"/>
          <w:sz w:val="14"/>
        </w:rPr>
        <w:t>Saro-Wiwa</w:t>
      </w:r>
      <w:proofErr w:type="spellEnd"/>
      <w:r w:rsidRPr="001E5C8B">
        <w:rPr>
          <w:rFonts w:eastAsia="Calibri" w:cs="Times New Roman"/>
          <w:sz w:val="14"/>
        </w:rPr>
        <w:t xml:space="preserve">, launched the world’s largest demonstration against a multinational oil company, Shell. Ogoni activists faced the combined might of Nigeria’s military government and Shell, and succeeded in forcing Shell out of </w:t>
      </w:r>
      <w:proofErr w:type="spellStart"/>
      <w:r w:rsidRPr="001E5C8B">
        <w:rPr>
          <w:rFonts w:eastAsia="Calibri" w:cs="Times New Roman"/>
          <w:sz w:val="14"/>
        </w:rPr>
        <w:t>Ogoniland</w:t>
      </w:r>
      <w:proofErr w:type="spellEnd"/>
      <w:r w:rsidRPr="001E5C8B">
        <w:rPr>
          <w:rFonts w:eastAsia="Calibri" w:cs="Times New Roman"/>
          <w:sz w:val="14"/>
        </w:rPr>
        <w:t xml:space="preserve"> in 1993. Success came at a heavy price for the Ogoni, as </w:t>
      </w:r>
      <w:r w:rsidRPr="001E5C8B">
        <w:rPr>
          <w:rFonts w:eastAsia="Calibri" w:cs="Times New Roman"/>
          <w:sz w:val="22"/>
          <w:u w:val="single"/>
        </w:rPr>
        <w:t>Shell collaborated with the military government in a series of brutal crackdowns in which hundreds of people were killed, entire communities were razed and many were raped, tortured and detained.</w:t>
      </w:r>
      <w:r w:rsidRPr="001E5C8B">
        <w:rPr>
          <w:rFonts w:eastAsia="Calibri" w:cs="Times New Roman"/>
          <w:sz w:val="14"/>
        </w:rPr>
        <w:t xml:space="preserve"> </w:t>
      </w:r>
      <w:r w:rsidRPr="001E5C8B">
        <w:rPr>
          <w:rFonts w:eastAsia="Calibri" w:cs="Times New Roman"/>
          <w:sz w:val="22"/>
          <w:u w:val="single"/>
        </w:rPr>
        <w:t xml:space="preserve">Like the punitive expeditions of the colonial era, resistance to the project of continuous extraction was met with extreme force. </w:t>
      </w:r>
      <w:r w:rsidRPr="001E5C8B">
        <w:rPr>
          <w:rFonts w:eastAsia="Calibri" w:cs="Times New Roman"/>
          <w:sz w:val="14"/>
        </w:rPr>
        <w:t xml:space="preserve">Colonel </w:t>
      </w:r>
      <w:proofErr w:type="spellStart"/>
      <w:r w:rsidRPr="001E5C8B">
        <w:rPr>
          <w:rFonts w:eastAsia="Calibri" w:cs="Times New Roman"/>
          <w:sz w:val="14"/>
        </w:rPr>
        <w:t>Okuntimo</w:t>
      </w:r>
      <w:proofErr w:type="spellEnd"/>
      <w:r w:rsidRPr="001E5C8B">
        <w:rPr>
          <w:rFonts w:eastAsia="Calibri" w:cs="Times New Roman"/>
          <w:sz w:val="14"/>
        </w:rPr>
        <w:t xml:space="preserve">, then military commander in </w:t>
      </w:r>
      <w:proofErr w:type="spellStart"/>
      <w:r w:rsidRPr="001E5C8B">
        <w:rPr>
          <w:rFonts w:eastAsia="Calibri" w:cs="Times New Roman"/>
          <w:sz w:val="14"/>
        </w:rPr>
        <w:t>Ogoniland</w:t>
      </w:r>
      <w:proofErr w:type="spellEnd"/>
      <w:r w:rsidRPr="001E5C8B">
        <w:rPr>
          <w:rFonts w:eastAsia="Calibri" w:cs="Times New Roman"/>
          <w:sz w:val="14"/>
        </w:rPr>
        <w:t xml:space="preserve">, boasted over the carnage and Shell provided financial support, food and transportation for </w:t>
      </w:r>
      <w:proofErr w:type="spellStart"/>
      <w:r w:rsidRPr="001E5C8B">
        <w:rPr>
          <w:rFonts w:eastAsia="Calibri" w:cs="Times New Roman"/>
          <w:sz w:val="14"/>
        </w:rPr>
        <w:t>Okuntimo’s</w:t>
      </w:r>
      <w:proofErr w:type="spellEnd"/>
      <w:r w:rsidRPr="001E5C8B">
        <w:rPr>
          <w:rFonts w:eastAsia="Calibri" w:cs="Times New Roman"/>
          <w:sz w:val="14"/>
        </w:rPr>
        <w:t xml:space="preserve"> soldiers, treating them at restaurants and even praising the soldiers for their “restraint”.</w:t>
      </w:r>
    </w:p>
    <w:p w14:paraId="048637C0" w14:textId="77777777" w:rsidR="008F4C01" w:rsidRPr="001E5C8B" w:rsidRDefault="008F4C01" w:rsidP="008F4C01"/>
    <w:p w14:paraId="2C157221" w14:textId="77777777" w:rsidR="008F4C01" w:rsidRPr="001E5C8B" w:rsidRDefault="008F4C01" w:rsidP="008F4C01"/>
    <w:p w14:paraId="4DC82A5D" w14:textId="77777777" w:rsidR="008F4C01" w:rsidRPr="001E5C8B" w:rsidRDefault="008F4C01" w:rsidP="008F4C01"/>
    <w:p w14:paraId="01B79DF0" w14:textId="77777777" w:rsidR="001608F6" w:rsidRPr="001E5C8B" w:rsidRDefault="001608F6" w:rsidP="001608F6">
      <w:pPr>
        <w:pStyle w:val="Heading4"/>
      </w:pPr>
      <w:r w:rsidRPr="001E5C8B">
        <w:t>The history of oil in the Niger Delta is the history of colonialism in Africa. Britain and Shell Oil have exploited the people of the Delta, denied them human rights, and stolen their resources.</w:t>
      </w:r>
    </w:p>
    <w:p w14:paraId="7C32A4E6" w14:textId="77777777" w:rsidR="001608F6" w:rsidRPr="001E5C8B" w:rsidRDefault="001608F6" w:rsidP="001608F6">
      <w:pPr>
        <w:rPr>
          <w:sz w:val="16"/>
          <w:szCs w:val="16"/>
        </w:rPr>
      </w:pPr>
      <w:proofErr w:type="spellStart"/>
      <w:r w:rsidRPr="001E5C8B">
        <w:rPr>
          <w:rStyle w:val="Style13ptBold"/>
        </w:rPr>
        <w:t>Madubuko</w:t>
      </w:r>
      <w:proofErr w:type="spellEnd"/>
      <w:r w:rsidRPr="001E5C8B">
        <w:rPr>
          <w:rStyle w:val="Style13ptBold"/>
        </w:rPr>
        <w:t xml:space="preserve"> 2014- Peace and Conflict Studies University of England</w:t>
      </w:r>
      <w:r w:rsidRPr="001E5C8B">
        <w:t xml:space="preserve"> </w:t>
      </w:r>
      <w:r w:rsidRPr="001E5C8B">
        <w:rPr>
          <w:sz w:val="16"/>
          <w:szCs w:val="16"/>
        </w:rPr>
        <w:t>[Christian, “Environmental Pollution: The Rise of Militarism and Terrorism in the Niger Delta of Nigeria”, www.austlii.edu.au/au/journals/IntJlRuralLawP/2014/8.pdf 7-12-2019]</w:t>
      </w:r>
    </w:p>
    <w:p w14:paraId="3DED0BE9" w14:textId="77777777" w:rsidR="001608F6" w:rsidRPr="001E5C8B" w:rsidRDefault="001608F6" w:rsidP="001608F6"/>
    <w:p w14:paraId="49EEB9E4" w14:textId="77777777" w:rsidR="001608F6" w:rsidRPr="001E5C8B" w:rsidRDefault="001608F6" w:rsidP="001608F6">
      <w:pPr>
        <w:rPr>
          <w:sz w:val="12"/>
        </w:rPr>
      </w:pPr>
      <w:r w:rsidRPr="001E5C8B">
        <w:rPr>
          <w:sz w:val="12"/>
        </w:rPr>
        <w:t xml:space="preserve">The European contact with the Niger Delta and its colonization. The Europeans had known the Niger Delta region as a commercial area before 1885. European explorers, merchants and missionaries had good knowledge of the region and its economic importance to Europe, having visited Benin City in the 15th century for commercial reasons. It was this 15th century visit and the benefits from it that motivated other European traders, </w:t>
      </w:r>
      <w:r w:rsidRPr="001E5C8B">
        <w:rPr>
          <w:rStyle w:val="StyleUnderline"/>
        </w:rPr>
        <w:t>adventurers and missionaries to come to the Niger Delta later in the 19th century with other economic and political motives. European countries notably Portugal, Belgium, Great Britain, France and Germany sent their</w:t>
      </w:r>
      <w:r w:rsidRPr="001E5C8B">
        <w:rPr>
          <w:sz w:val="12"/>
        </w:rPr>
        <w:t xml:space="preserve"> adventurers, explorers and </w:t>
      </w:r>
      <w:r w:rsidRPr="001E5C8B">
        <w:rPr>
          <w:rStyle w:val="StyleUnderline"/>
        </w:rPr>
        <w:t xml:space="preserve">missionaries to the Niger Delta with a view of </w:t>
      </w:r>
      <w:proofErr w:type="spellStart"/>
      <w:r w:rsidRPr="001E5C8B">
        <w:rPr>
          <w:rStyle w:val="StyleUnderline"/>
        </w:rPr>
        <w:t>colonising</w:t>
      </w:r>
      <w:proofErr w:type="spellEnd"/>
      <w:r w:rsidRPr="001E5C8B">
        <w:rPr>
          <w:rStyle w:val="StyleUnderline"/>
        </w:rPr>
        <w:t xml:space="preserve"> the region</w:t>
      </w:r>
      <w:r w:rsidRPr="001E5C8B">
        <w:rPr>
          <w:sz w:val="12"/>
        </w:rPr>
        <w:t xml:space="preserve">. </w:t>
      </w:r>
      <w:r w:rsidRPr="001E5C8B">
        <w:rPr>
          <w:u w:val="single"/>
        </w:rPr>
        <w:t>These Europeans scrambled among themselves to have a hold on the Niger Delta hinterlands and its lucrative businesses.</w:t>
      </w:r>
      <w:r w:rsidRPr="001E5C8B">
        <w:rPr>
          <w:sz w:val="12"/>
        </w:rPr>
        <w:t xml:space="preserve"> </w:t>
      </w:r>
      <w:r w:rsidRPr="001E5C8B">
        <w:rPr>
          <w:rStyle w:val="StyleUnderline"/>
        </w:rPr>
        <w:t>Threatened,</w:t>
      </w:r>
      <w:r w:rsidRPr="001E5C8B">
        <w:rPr>
          <w:sz w:val="12"/>
        </w:rPr>
        <w:t xml:space="preserve"> especially by the Dutch and Germans, who were determined rivals to Britain, </w:t>
      </w:r>
      <w:r w:rsidRPr="001E5C8B">
        <w:rPr>
          <w:u w:val="single"/>
        </w:rPr>
        <w:t>Britain did everything within its power to secure its economic and political interests in the Niger Delta.</w:t>
      </w:r>
      <w:r w:rsidRPr="001E5C8B">
        <w:rPr>
          <w:sz w:val="12"/>
        </w:rPr>
        <w:t xml:space="preserve"> In 1984, Consul Hewett, a British representative on the Delta embarked on treaty-making voyages with the local communities of the Delta. </w:t>
      </w:r>
      <w:r w:rsidRPr="001E5C8B">
        <w:rPr>
          <w:rStyle w:val="StyleUnderline"/>
        </w:rPr>
        <w:t>These were the famous ‘protection’ treaties on which Britain based its legal clai</w:t>
      </w:r>
      <w:r w:rsidRPr="001E5C8B">
        <w:rPr>
          <w:sz w:val="12"/>
        </w:rPr>
        <w:t xml:space="preserve">ms to suzerainty </w:t>
      </w:r>
      <w:r w:rsidRPr="001E5C8B">
        <w:rPr>
          <w:rStyle w:val="StyleUnderline"/>
        </w:rPr>
        <w:t>over what later became the Niger Coast Protectorate</w:t>
      </w:r>
      <w:r w:rsidRPr="001E5C8B">
        <w:rPr>
          <w:sz w:val="12"/>
        </w:rPr>
        <w:t xml:space="preserve">. As a result of the ongoing competition among Europeans regarding whose authority was supreme in Africa in general, the German Chancellor, Otto Von Bismarck, summoned the European powers who had interests in the Niger Delta – notably Britain, Portugal, Germany, Belgium and France, to a meeting in Berlin, Germany to discuss the future acquisition of territories in Africa. </w:t>
      </w:r>
      <w:r w:rsidRPr="001E5C8B">
        <w:rPr>
          <w:rStyle w:val="StyleUnderline"/>
        </w:rPr>
        <w:t>The meeting lasted from November 1884 to February 1885</w:t>
      </w:r>
      <w:r w:rsidRPr="001E5C8B">
        <w:rPr>
          <w:sz w:val="12"/>
        </w:rPr>
        <w:t xml:space="preserve">. Among other things, the </w:t>
      </w:r>
      <w:r w:rsidRPr="001E5C8B">
        <w:rPr>
          <w:u w:val="single"/>
        </w:rPr>
        <w:t xml:space="preserve">Europeans agreed on three modalities of territorial acquisition in Africa: </w:t>
      </w:r>
      <w:r w:rsidRPr="001E5C8B">
        <w:rPr>
          <w:sz w:val="12"/>
        </w:rPr>
        <w:t xml:space="preserve">1. Any European power that had missionary contact with any African communities should claim the area; 2. Any European nation that had commercial relations with any African nation should lay claim to the region; 3. Any European nation that had signed treaty of protection with any Africa nation should claim the area. </w:t>
      </w:r>
      <w:r w:rsidRPr="001E5C8B">
        <w:rPr>
          <w:rStyle w:val="StyleUnderline"/>
        </w:rPr>
        <w:t xml:space="preserve">Resulting from this agreement, Britain claimed the Niger Delta, </w:t>
      </w:r>
      <w:proofErr w:type="spellStart"/>
      <w:r w:rsidRPr="001E5C8B">
        <w:rPr>
          <w:rStyle w:val="StyleUnderline"/>
        </w:rPr>
        <w:t>colonised</w:t>
      </w:r>
      <w:proofErr w:type="spellEnd"/>
      <w:r w:rsidRPr="001E5C8B">
        <w:rPr>
          <w:rStyle w:val="StyleUnderline"/>
        </w:rPr>
        <w:t xml:space="preserve"> it and later gave it the name Nigeria</w:t>
      </w:r>
      <w:r w:rsidRPr="001E5C8B">
        <w:rPr>
          <w:sz w:val="12"/>
        </w:rPr>
        <w:t xml:space="preserve">. Oil and Niger Delta region Oil exploration has a long history in the Niger Delta. </w:t>
      </w:r>
      <w:r w:rsidRPr="001E5C8B">
        <w:rPr>
          <w:rStyle w:val="StyleUnderline"/>
        </w:rPr>
        <w:t>The search for oil in the region began in 1903, after the British takeover of the region</w:t>
      </w:r>
      <w:r w:rsidRPr="001E5C8B">
        <w:rPr>
          <w:sz w:val="12"/>
        </w:rPr>
        <w:t xml:space="preserve">, by the Nigerian Properties Limited, and the Nigerian and West African Development Syndicate Limited. 30 Between 1903 and 1905, investigation by geologists Collins and Harrison showed the existence of vast reserves of bitumen and petroleum in the Niger Delta area. In November 1905, a British businessman, John Simon Bergheim, founded the Nigerian Bitumen Corporation (NBC) and, in 1907, the British government granted a loan of 25,000 British pounds sterling to NBC to expand its oil exploration in the Niger Delta.  Between 1908 and 1912, NBC discovered more oil blocs. However, following the death of Bergheim in 1912 32 NBC ceased operation and was liquidated in 1914. Before his death, Bergheim had drafted a regulation that would guide oil exploration activities in Nigeria. His draft was modelled on the Trinidad Oil Mining Laws, and became the basis for the Southern Nigerian Mining Regulation (Oil) Ordinance of 1907, which made exploration and prospecting the prerogative of the British and British-allied companies registered in Britain or British colonies. </w:t>
      </w:r>
      <w:r w:rsidRPr="001E5C8B">
        <w:rPr>
          <w:u w:val="single"/>
        </w:rPr>
        <w:t>Section 15 of the Ordinance specified that members of the directorates of any oil company be only British subject</w:t>
      </w:r>
      <w:r w:rsidRPr="001E5C8B">
        <w:rPr>
          <w:sz w:val="12"/>
        </w:rPr>
        <w:t>s. The Ordinance empowered the Governor General to enter into agreements with the Native Authorities over the takeover of both surface and sub-surface mineral rights on their lands without compensation or payment of royalties on oil</w:t>
      </w:r>
      <w:r w:rsidRPr="001E5C8B">
        <w:rPr>
          <w:u w:val="single"/>
        </w:rPr>
        <w:t xml:space="preserve">. In protesting against the Ordinance, the oil-bearing communities of Eastern Nigeria (Niger Delta) stated that: If the Ordinance becomes law, or rather when (it) does become law, it will give to the government and the European prospectors the kernel of the oil mining business, leaving to the natives the shell. In other words giving him the doubtful privilege of working to enrich the white man. </w:t>
      </w:r>
      <w:r w:rsidRPr="001E5C8B">
        <w:rPr>
          <w:sz w:val="12"/>
        </w:rPr>
        <w:t xml:space="preserve">The Governor-General and the oil companies rejected the protests and applied military force to enforce the letters of the Ordinance on the people and the environment. In 1914, the Southern and Northern protectorates were amalgamated to become Nigeria. The colonial Mineral Ordinance was passed in 1914, which </w:t>
      </w:r>
      <w:proofErr w:type="spellStart"/>
      <w:r w:rsidRPr="001E5C8B">
        <w:rPr>
          <w:sz w:val="12"/>
        </w:rPr>
        <w:t>formalised</w:t>
      </w:r>
      <w:proofErr w:type="spellEnd"/>
      <w:r w:rsidRPr="001E5C8B">
        <w:rPr>
          <w:sz w:val="12"/>
        </w:rPr>
        <w:t xml:space="preserve"> state control of oil exploration and prospecting. </w:t>
      </w:r>
      <w:r w:rsidRPr="001E5C8B">
        <w:rPr>
          <w:rStyle w:val="StyleUnderline"/>
        </w:rPr>
        <w:t>The Ordinance</w:t>
      </w:r>
      <w:r w:rsidRPr="001E5C8B">
        <w:rPr>
          <w:sz w:val="12"/>
        </w:rPr>
        <w:t xml:space="preserve"> </w:t>
      </w:r>
      <w:r w:rsidRPr="001E5C8B">
        <w:rPr>
          <w:u w:val="single"/>
        </w:rPr>
        <w:t>did not require the oil companies to obtain permission from any landowners to conduct exploration work on their land</w:t>
      </w:r>
      <w:r w:rsidRPr="001E5C8B">
        <w:rPr>
          <w:sz w:val="12"/>
        </w:rPr>
        <w:t xml:space="preserve">. Rather, it </w:t>
      </w:r>
      <w:r w:rsidRPr="001E5C8B">
        <w:rPr>
          <w:u w:val="single"/>
        </w:rPr>
        <w:t>guarantees protection for the oil companies from any person or group of persons who might interfere with their work</w:t>
      </w:r>
      <w:r w:rsidRPr="001E5C8B">
        <w:rPr>
          <w:sz w:val="12"/>
        </w:rPr>
        <w:t xml:space="preserve">. </w:t>
      </w:r>
      <w:r w:rsidRPr="001E5C8B">
        <w:rPr>
          <w:u w:val="single"/>
        </w:rPr>
        <w:t>Such person(s) was/were liable, on conviction, to be fined or imprisoned or both.</w:t>
      </w:r>
      <w:r w:rsidRPr="001E5C8B">
        <w:rPr>
          <w:sz w:val="12"/>
        </w:rPr>
        <w:t xml:space="preserve"> The Ordinance gave </w:t>
      </w:r>
      <w:r w:rsidRPr="001E5C8B">
        <w:rPr>
          <w:u w:val="single"/>
        </w:rPr>
        <w:t>meagre protection rights to the local communities</w:t>
      </w:r>
      <w:r w:rsidRPr="001E5C8B">
        <w:rPr>
          <w:sz w:val="12"/>
        </w:rPr>
        <w:t xml:space="preserve">. It offered compensation for the destruction of economic trees and crops by the oil companies in the events of oil exploration at rates determined by the District Officer. Owing to oil pollution and its effects on the environment in the 1940s, the Niger Delta communities demanded the repeal of the Mineral Oils Ordinance. In January 1956, Shell/D’Arcy found oil in a commercial quantity at </w:t>
      </w:r>
      <w:proofErr w:type="spellStart"/>
      <w:r w:rsidRPr="001E5C8B">
        <w:rPr>
          <w:sz w:val="12"/>
        </w:rPr>
        <w:t>Oloibiri</w:t>
      </w:r>
      <w:proofErr w:type="spellEnd"/>
      <w:r w:rsidRPr="001E5C8B">
        <w:rPr>
          <w:sz w:val="12"/>
        </w:rPr>
        <w:t xml:space="preserve">, 72 km west of Port Harcourt (at a depth of 12 008 ft). Exploitation starting in the early 1958 at 3000 barrels per day. On 8 March 1958, Nigeria exported the first batch of oil (8500 tons of crude oil) to Rotterdam in the Netherlands.44 The success of Shell/D’Arcy attracted the attention of other multinational oil companies, such as Exxon Mobil, Total, Elf, Chevron, Conoco Philips and </w:t>
      </w:r>
      <w:proofErr w:type="spellStart"/>
      <w:r w:rsidRPr="001E5C8B">
        <w:rPr>
          <w:sz w:val="12"/>
        </w:rPr>
        <w:t>Conoil</w:t>
      </w:r>
      <w:proofErr w:type="spellEnd"/>
      <w:r w:rsidRPr="001E5C8B">
        <w:rPr>
          <w:sz w:val="12"/>
        </w:rPr>
        <w:t xml:space="preserve">. Even before the discovery at </w:t>
      </w:r>
      <w:proofErr w:type="spellStart"/>
      <w:r w:rsidRPr="001E5C8B">
        <w:rPr>
          <w:sz w:val="12"/>
        </w:rPr>
        <w:t>Oloibiri</w:t>
      </w:r>
      <w:proofErr w:type="spellEnd"/>
      <w:r w:rsidRPr="001E5C8B">
        <w:rPr>
          <w:sz w:val="12"/>
        </w:rPr>
        <w:t xml:space="preserve">, the process of opening-up the Nigerian oil industry had begun in 1955 when Shell/D’Arcy granted an oil exploration </w:t>
      </w:r>
      <w:proofErr w:type="spellStart"/>
      <w:r w:rsidRPr="001E5C8B">
        <w:rPr>
          <w:sz w:val="12"/>
        </w:rPr>
        <w:t>licence</w:t>
      </w:r>
      <w:proofErr w:type="spellEnd"/>
      <w:r w:rsidRPr="001E5C8B">
        <w:rPr>
          <w:sz w:val="12"/>
        </w:rPr>
        <w:t xml:space="preserve"> to the Mobil Exploration Company (a division of the Socony – Mobil Oil Company). The discovery of oil in commercial quantities in Nigeria in 1956 coincided with the 1956 Suez Canal crisis, which encouraged multinational oil companies’ interests in the Niger Delta. </w:t>
      </w:r>
      <w:r w:rsidRPr="001E5C8B">
        <w:rPr>
          <w:u w:val="single"/>
        </w:rPr>
        <w:t>In 1959, the departing colonial government passed the Petroleum Profit Tax Ordinance, which provided 50/50 profit sharing between the government and the oil companies.</w:t>
      </w:r>
      <w:r w:rsidRPr="001E5C8B">
        <w:rPr>
          <w:sz w:val="12"/>
        </w:rPr>
        <w:t xml:space="preserve"> Legal provisions on payment of compensation for damage caused by oil exploration in the Niger Delta The Colonial Mineral Oils Ordinance of 1907 laid the foundations for the post-independence Nigerian oil promulgations. </w:t>
      </w:r>
      <w:r w:rsidRPr="001E5C8B">
        <w:rPr>
          <w:u w:val="single"/>
        </w:rPr>
        <w:t>The Ordinance left the monopoly of the oil industry in the hands of the British.</w:t>
      </w:r>
      <w:r w:rsidRPr="001E5C8B">
        <w:rPr>
          <w:sz w:val="12"/>
        </w:rPr>
        <w:t xml:space="preserve"> It also </w:t>
      </w:r>
      <w:r w:rsidRPr="001E5C8B">
        <w:rPr>
          <w:u w:val="single"/>
        </w:rPr>
        <w:t>abrogated the rights of the indigenous peoples of the Niger Delta to their lands and natural resources and laid the foundation for no compensation and payment of royalties on oil to the local people</w:t>
      </w:r>
      <w:r w:rsidRPr="001E5C8B">
        <w:rPr>
          <w:sz w:val="12"/>
        </w:rPr>
        <w:t xml:space="preserve">. </w:t>
      </w:r>
      <w:r w:rsidRPr="001E5C8B">
        <w:rPr>
          <w:rStyle w:val="StyleUnderline"/>
        </w:rPr>
        <w:t>After Nigeria’s independence in 1960, the post Nigerian oil law became the model for the colonial Mineral Oils Ordinance and provides that, ‘all minerals, mineral oils and natural gas’ are the property of the federal government.</w:t>
      </w:r>
      <w:r w:rsidRPr="001E5C8B">
        <w:rPr>
          <w:sz w:val="12"/>
        </w:rPr>
        <w:t xml:space="preserve"> </w:t>
      </w:r>
    </w:p>
    <w:p w14:paraId="665E4E45" w14:textId="77777777" w:rsidR="001608F6" w:rsidRPr="001E5C8B" w:rsidRDefault="001608F6" w:rsidP="001608F6"/>
    <w:p w14:paraId="4AEDA33A" w14:textId="77777777" w:rsidR="001608F6" w:rsidRPr="001E5C8B" w:rsidRDefault="001608F6" w:rsidP="001608F6"/>
    <w:p w14:paraId="199BD312" w14:textId="77777777" w:rsidR="001608F6" w:rsidRPr="001E5C8B" w:rsidRDefault="001608F6" w:rsidP="001608F6"/>
    <w:p w14:paraId="09FD1BB4" w14:textId="77777777" w:rsidR="001608F6" w:rsidRPr="001E5C8B" w:rsidRDefault="001608F6" w:rsidP="001608F6"/>
    <w:p w14:paraId="4E1C8AC7" w14:textId="77777777" w:rsidR="001608F6" w:rsidRPr="001E5C8B" w:rsidRDefault="001608F6" w:rsidP="001608F6"/>
    <w:p w14:paraId="3804CB96" w14:textId="77777777" w:rsidR="001608F6" w:rsidRPr="001E5C8B" w:rsidRDefault="001608F6" w:rsidP="001608F6"/>
    <w:p w14:paraId="2B03046C" w14:textId="77777777" w:rsidR="001608F6" w:rsidRPr="001E5C8B" w:rsidRDefault="001608F6" w:rsidP="001608F6"/>
    <w:p w14:paraId="2DCD6F4A" w14:textId="77777777" w:rsidR="001608F6" w:rsidRPr="001E5C8B" w:rsidRDefault="001608F6" w:rsidP="001608F6"/>
    <w:p w14:paraId="3D332B5F" w14:textId="77777777" w:rsidR="001608F6" w:rsidRPr="001E5C8B" w:rsidRDefault="001608F6" w:rsidP="001608F6"/>
    <w:p w14:paraId="6F13ABE8" w14:textId="77777777" w:rsidR="001608F6" w:rsidRPr="001E5C8B" w:rsidRDefault="001608F6" w:rsidP="001608F6"/>
    <w:p w14:paraId="60B6DFA9" w14:textId="77777777" w:rsidR="001608F6" w:rsidRPr="001E5C8B" w:rsidRDefault="001608F6" w:rsidP="001608F6"/>
    <w:p w14:paraId="62AF4450" w14:textId="77777777" w:rsidR="001608F6" w:rsidRPr="001E5C8B" w:rsidRDefault="001608F6" w:rsidP="001608F6"/>
    <w:p w14:paraId="78DC9CCE" w14:textId="77777777" w:rsidR="001608F6" w:rsidRPr="001E5C8B" w:rsidRDefault="001608F6" w:rsidP="001608F6"/>
    <w:p w14:paraId="427892AE" w14:textId="77777777" w:rsidR="001608F6" w:rsidRPr="001E5C8B" w:rsidRDefault="001608F6" w:rsidP="001608F6"/>
    <w:p w14:paraId="26A00331" w14:textId="77777777" w:rsidR="001608F6" w:rsidRPr="001E5C8B" w:rsidRDefault="001608F6" w:rsidP="001608F6"/>
    <w:p w14:paraId="63A72A71" w14:textId="77777777" w:rsidR="001608F6" w:rsidRPr="001E5C8B" w:rsidRDefault="001608F6" w:rsidP="001608F6"/>
    <w:p w14:paraId="1F14215F" w14:textId="77777777" w:rsidR="001608F6" w:rsidRPr="001E5C8B" w:rsidRDefault="001608F6" w:rsidP="001608F6"/>
    <w:p w14:paraId="6250F7B3" w14:textId="77777777" w:rsidR="001608F6" w:rsidRPr="001E5C8B" w:rsidRDefault="001608F6" w:rsidP="001608F6"/>
    <w:p w14:paraId="573B8516" w14:textId="77777777" w:rsidR="001608F6" w:rsidRPr="001E5C8B" w:rsidRDefault="001608F6" w:rsidP="001608F6"/>
    <w:p w14:paraId="216D8EE3" w14:textId="77777777" w:rsidR="001608F6" w:rsidRPr="001E5C8B" w:rsidRDefault="001608F6" w:rsidP="001608F6"/>
    <w:p w14:paraId="030F518B" w14:textId="77777777" w:rsidR="001608F6" w:rsidRPr="001E5C8B" w:rsidRDefault="001608F6" w:rsidP="001608F6"/>
    <w:p w14:paraId="7D7A278D" w14:textId="1F91CCFD" w:rsidR="00563A2E" w:rsidRPr="001E5C8B" w:rsidRDefault="00563A2E" w:rsidP="00563A2E">
      <w:pPr>
        <w:pStyle w:val="Heading3"/>
      </w:pPr>
      <w:r w:rsidRPr="001E5C8B">
        <w:t>Extend Colonialism – Arms Sales</w:t>
      </w:r>
    </w:p>
    <w:p w14:paraId="4F007026" w14:textId="5A120DA8" w:rsidR="00563A2E" w:rsidRDefault="00563A2E" w:rsidP="00563A2E">
      <w:pPr>
        <w:rPr>
          <w:rStyle w:val="Style13ptBold"/>
          <w:b w:val="0"/>
          <w:sz w:val="10"/>
        </w:rPr>
      </w:pPr>
    </w:p>
    <w:p w14:paraId="5BB31F2A" w14:textId="77777777" w:rsidR="004A29C3" w:rsidRPr="001E5C8B" w:rsidRDefault="004A29C3" w:rsidP="004A29C3">
      <w:pPr>
        <w:pStyle w:val="Heading4"/>
      </w:pPr>
      <w:r w:rsidRPr="001E5C8B">
        <w:t>The US uses arms sales to Africa to ensure our exploitation of their oil. Our “Counter terrorism” justifications are part of our Competition with China for Africa’s resources.</w:t>
      </w:r>
    </w:p>
    <w:p w14:paraId="01BF7D88" w14:textId="77777777" w:rsidR="004A29C3" w:rsidRPr="001E5C8B" w:rsidRDefault="004A29C3" w:rsidP="004A29C3">
      <w:pPr>
        <w:rPr>
          <w:rFonts w:cs="Calibri"/>
          <w:sz w:val="16"/>
          <w:szCs w:val="16"/>
          <w:shd w:val="clear" w:color="auto" w:fill="FFFFFF"/>
        </w:rPr>
      </w:pPr>
      <w:proofErr w:type="spellStart"/>
      <w:r w:rsidRPr="001E5C8B">
        <w:rPr>
          <w:rStyle w:val="Style13ptBold"/>
          <w:rFonts w:cs="Calibri"/>
        </w:rPr>
        <w:t>Klare</w:t>
      </w:r>
      <w:proofErr w:type="spellEnd"/>
      <w:r w:rsidRPr="001E5C8B">
        <w:rPr>
          <w:rStyle w:val="Style13ptBold"/>
          <w:rFonts w:cs="Calibri"/>
        </w:rPr>
        <w:t xml:space="preserve"> and </w:t>
      </w:r>
      <w:proofErr w:type="spellStart"/>
      <w:r w:rsidRPr="001E5C8B">
        <w:rPr>
          <w:rStyle w:val="Style13ptBold"/>
          <w:rFonts w:cs="Calibri"/>
        </w:rPr>
        <w:t>Volman</w:t>
      </w:r>
      <w:proofErr w:type="spellEnd"/>
      <w:r w:rsidRPr="001E5C8B">
        <w:rPr>
          <w:rStyle w:val="Style13ptBold"/>
          <w:rFonts w:cs="Calibri"/>
        </w:rPr>
        <w:t>, 2007</w:t>
      </w:r>
      <w:r w:rsidRPr="001E5C8B">
        <w:t xml:space="preserve"> </w:t>
      </w:r>
      <w:r w:rsidRPr="001E5C8B">
        <w:rPr>
          <w:rStyle w:val="Style13ptBold"/>
          <w:rFonts w:cs="Calibri"/>
        </w:rPr>
        <w:t xml:space="preserve">professor of Peace and World Security Studies at Hampshire College and Director, African Security Research Project. </w:t>
      </w:r>
      <w:r w:rsidRPr="001E5C8B">
        <w:rPr>
          <w:rStyle w:val="Style13ptBold"/>
          <w:rFonts w:cs="Calibri"/>
          <w:b w:val="0"/>
          <w:bCs w:val="0"/>
          <w:sz w:val="16"/>
          <w:szCs w:val="16"/>
        </w:rPr>
        <w:t>[Michael and Daniel, 1/23/07, “America, China &amp; the Scramble for Africa’s Oil,” Taylor &amp; Francis Online,</w:t>
      </w:r>
      <w:r w:rsidRPr="001E5C8B">
        <w:rPr>
          <w:rStyle w:val="Style13ptBold"/>
          <w:rFonts w:cs="Calibri"/>
          <w:sz w:val="16"/>
          <w:szCs w:val="16"/>
        </w:rPr>
        <w:t xml:space="preserve"> </w:t>
      </w:r>
      <w:r w:rsidRPr="001E5C8B">
        <w:rPr>
          <w:rFonts w:cs="Calibri"/>
          <w:sz w:val="16"/>
          <w:szCs w:val="16"/>
          <w:shd w:val="clear" w:color="auto" w:fill="FFFFFF"/>
        </w:rPr>
        <w:t>DOI: 10.1080/03056240600843048 acc 7/12/19]</w:t>
      </w:r>
    </w:p>
    <w:p w14:paraId="2A3F7F3B" w14:textId="77777777" w:rsidR="004A29C3" w:rsidRPr="001E5C8B" w:rsidRDefault="004A29C3" w:rsidP="004A29C3">
      <w:pPr>
        <w:rPr>
          <w:rFonts w:cs="Calibri"/>
          <w:sz w:val="24"/>
        </w:rPr>
      </w:pPr>
    </w:p>
    <w:p w14:paraId="6100D672" w14:textId="77777777" w:rsidR="004A29C3" w:rsidRPr="001E5C8B" w:rsidRDefault="004A29C3" w:rsidP="004A29C3">
      <w:pPr>
        <w:rPr>
          <w:rFonts w:cs="Calibri"/>
          <w:sz w:val="16"/>
          <w:szCs w:val="8"/>
        </w:rPr>
      </w:pPr>
      <w:r w:rsidRPr="001E5C8B">
        <w:rPr>
          <w:rStyle w:val="StyleUnderline"/>
        </w:rPr>
        <w:t xml:space="preserve">After decades </w:t>
      </w:r>
      <w:r w:rsidRPr="001E5C8B">
        <w:rPr>
          <w:sz w:val="16"/>
        </w:rPr>
        <w:t>of Cold War,</w:t>
      </w:r>
      <w:r w:rsidRPr="001E5C8B">
        <w:rPr>
          <w:rStyle w:val="StyleUnderline"/>
        </w:rPr>
        <w:t xml:space="preserve"> when Africa was simply viewed as a convenient pawn on the global chessboard, </w:t>
      </w:r>
      <w:r w:rsidRPr="001E5C8B">
        <w:rPr>
          <w:sz w:val="16"/>
        </w:rPr>
        <w:t>and a further decade of benign neglect in the 1990s</w:t>
      </w:r>
      <w:r w:rsidRPr="001E5C8B">
        <w:rPr>
          <w:rStyle w:val="StyleUnderline"/>
        </w:rPr>
        <w:t xml:space="preserve">, the African continent has now become a vital arena of strategic and geopolitical competition for not only the United States, but also for China, </w:t>
      </w:r>
      <w:r w:rsidRPr="001E5C8B">
        <w:rPr>
          <w:sz w:val="16"/>
        </w:rPr>
        <w:t>India, and other new emerging powers.</w:t>
      </w:r>
      <w:r w:rsidRPr="001E5C8B">
        <w:rPr>
          <w:rStyle w:val="StyleUnderline"/>
        </w:rPr>
        <w:t xml:space="preserve"> The main reason for this is quite simple: Africa is the final frontier as far as the world's supplies of energy are concerned with global competition for both oil and natural gas</w:t>
      </w:r>
      <w:r w:rsidRPr="001E5C8B">
        <w:rPr>
          <w:rFonts w:cs="Calibri"/>
          <w:sz w:val="16"/>
        </w:rPr>
        <w:t xml:space="preserve"> (particularly the latter) becoming just as intense – if not even more so – than the former. The factors behind the growing attention to African energy supplies are well known; so we will only </w:t>
      </w:r>
      <w:proofErr w:type="spellStart"/>
      <w:r w:rsidRPr="001E5C8B">
        <w:rPr>
          <w:rFonts w:cs="Calibri"/>
          <w:sz w:val="16"/>
        </w:rPr>
        <w:t>summarise</w:t>
      </w:r>
      <w:proofErr w:type="spellEnd"/>
      <w:r w:rsidRPr="001E5C8B">
        <w:rPr>
          <w:rFonts w:cs="Calibri"/>
          <w:sz w:val="16"/>
        </w:rPr>
        <w:t xml:space="preserve"> them here.1 1. For a more detailed description of African oil in a global context, see Daniel </w:t>
      </w:r>
      <w:proofErr w:type="spellStart"/>
      <w:r w:rsidRPr="001E5C8B">
        <w:rPr>
          <w:rFonts w:cs="Calibri"/>
          <w:sz w:val="16"/>
        </w:rPr>
        <w:t>Volman</w:t>
      </w:r>
      <w:proofErr w:type="spellEnd"/>
      <w:r w:rsidRPr="001E5C8B">
        <w:rPr>
          <w:rFonts w:cs="Calibri"/>
          <w:sz w:val="16"/>
        </w:rPr>
        <w:t xml:space="preserve">, ‘The </w:t>
      </w:r>
      <w:proofErr w:type="spellStart"/>
      <w:r w:rsidRPr="001E5C8B">
        <w:rPr>
          <w:rFonts w:cs="Calibri"/>
          <w:sz w:val="16"/>
        </w:rPr>
        <w:t>BushAdministration</w:t>
      </w:r>
      <w:proofErr w:type="spellEnd"/>
      <w:r w:rsidRPr="001E5C8B">
        <w:rPr>
          <w:rFonts w:cs="Calibri"/>
          <w:sz w:val="16"/>
        </w:rPr>
        <w:t xml:space="preserve"> and African Oil: The Security Implications of US Energy Policy, Review of African Political Economy, Vol. 30, No. 98, December 2003, pp. 573-584. View all notes World oil production is only just meeting world demand and old fields are being drained faster than new production can be brought on line. Supplies will be tight for the foreseeable future, so any new source of supply is significant. Most importers are also trying to reduce their dependence on Middle Eastern oil. In the next 10-15 years, </w:t>
      </w:r>
      <w:r w:rsidRPr="001E5C8B">
        <w:rPr>
          <w:rStyle w:val="StyleUnderline"/>
        </w:rPr>
        <w:t>most of the new oil entering the world market is going to be coming from African fields because it is only in Africa –</w:t>
      </w:r>
      <w:r w:rsidRPr="001E5C8B">
        <w:rPr>
          <w:rFonts w:cs="Calibri"/>
          <w:sz w:val="16"/>
        </w:rPr>
        <w:t xml:space="preserve"> and to a lesser extent in the volatile Central Asia region – </w:t>
      </w:r>
      <w:r w:rsidRPr="001E5C8B">
        <w:rPr>
          <w:rStyle w:val="StyleUnderline"/>
        </w:rPr>
        <w:t xml:space="preserve">that substantial new fields have been found and brought into production. </w:t>
      </w:r>
      <w:r w:rsidRPr="001E5C8B">
        <w:rPr>
          <w:rFonts w:cs="Calibri"/>
          <w:sz w:val="16"/>
        </w:rPr>
        <w:t xml:space="preserve">The United States &amp; the </w:t>
      </w:r>
      <w:proofErr w:type="spellStart"/>
      <w:r w:rsidRPr="001E5C8B">
        <w:rPr>
          <w:rFonts w:cs="Calibri"/>
          <w:sz w:val="16"/>
        </w:rPr>
        <w:t>militarisation</w:t>
      </w:r>
      <w:proofErr w:type="spellEnd"/>
      <w:r w:rsidRPr="001E5C8B">
        <w:rPr>
          <w:rFonts w:cs="Calibri"/>
          <w:sz w:val="16"/>
        </w:rPr>
        <w:t xml:space="preserve"> of African Oil Production Historically, Africa – especially sub-Saharan Africa – has been a low-priority area for the US Department of Defense (DoD). During the Cold War, of course, the DoD sought to prevent the Soviet Union from gaining a foothold in the area, and the Central Intelligence Agency (CIA) conducted covert operations aimed at undermining the pro-Soviet regime in Angola. For the most part, however, the US defense establishment devoted relatively meager resources to Africa – in comparison, say, to US military expenditures geared to Europe, Asia, and the Middle East.2 2. For background on the Pentagon's regional priorities, see Dana Priest, The Mission, New York: W.W. Norton, 2003; Peter Duignan and L. H. Gann, The United States and Africa, New York: Cambridge University Press, 1984; and Peter J. </w:t>
      </w:r>
      <w:proofErr w:type="spellStart"/>
      <w:r w:rsidRPr="001E5C8B">
        <w:rPr>
          <w:rFonts w:cs="Calibri"/>
          <w:sz w:val="16"/>
        </w:rPr>
        <w:t>Schraeder</w:t>
      </w:r>
      <w:proofErr w:type="spellEnd"/>
      <w:r w:rsidRPr="001E5C8B">
        <w:rPr>
          <w:rFonts w:cs="Calibri"/>
          <w:sz w:val="16"/>
        </w:rPr>
        <w:t xml:space="preserve">, The United States Foreign Policy toward Africa: Incrementalism, Crisis and Change, New York: Cambridge University Press, 1994. View all notes But now, </w:t>
      </w:r>
      <w:r w:rsidRPr="001E5C8B">
        <w:rPr>
          <w:rStyle w:val="StyleUnderline"/>
        </w:rPr>
        <w:t xml:space="preserve">as a result of growing US reliance on African oil and the uncertain security climate in the region, the DoD is paying closer attention to Africa, and there is a noticeable increase in US military activities in the region. </w:t>
      </w:r>
      <w:r w:rsidRPr="001E5C8B">
        <w:rPr>
          <w:rFonts w:cs="Calibri"/>
          <w:sz w:val="16"/>
        </w:rPr>
        <w:t xml:space="preserve">These may still be modest when compared to similar activities elsewhere, but they are growing, and are sure to acquire even greater significance in the years ahead as Africa gains in importance as a source of energy for the United States.3 3. The authors first made this argument in Michael </w:t>
      </w:r>
      <w:proofErr w:type="spellStart"/>
      <w:r w:rsidRPr="001E5C8B">
        <w:rPr>
          <w:rFonts w:cs="Calibri"/>
          <w:sz w:val="16"/>
        </w:rPr>
        <w:t>Klare</w:t>
      </w:r>
      <w:proofErr w:type="spellEnd"/>
      <w:r w:rsidRPr="001E5C8B">
        <w:rPr>
          <w:rFonts w:cs="Calibri"/>
          <w:sz w:val="16"/>
        </w:rPr>
        <w:t xml:space="preserve"> and Daniel </w:t>
      </w:r>
      <w:proofErr w:type="spellStart"/>
      <w:r w:rsidRPr="001E5C8B">
        <w:rPr>
          <w:rFonts w:cs="Calibri"/>
          <w:sz w:val="16"/>
        </w:rPr>
        <w:t>Volman</w:t>
      </w:r>
      <w:proofErr w:type="spellEnd"/>
      <w:r w:rsidRPr="001E5C8B">
        <w:rPr>
          <w:rFonts w:cs="Calibri"/>
          <w:sz w:val="16"/>
        </w:rPr>
        <w:t xml:space="preserve">, ‘Africa's Oil </w:t>
      </w:r>
      <w:proofErr w:type="spellStart"/>
      <w:r w:rsidRPr="001E5C8B">
        <w:rPr>
          <w:rFonts w:cs="Calibri"/>
          <w:sz w:val="16"/>
        </w:rPr>
        <w:t>andAmerican</w:t>
      </w:r>
      <w:proofErr w:type="spellEnd"/>
      <w:r w:rsidRPr="001E5C8B">
        <w:rPr>
          <w:rFonts w:cs="Calibri"/>
          <w:sz w:val="16"/>
        </w:rPr>
        <w:t xml:space="preserve"> National Security,’ Current History, May 2004, pp. 226-231. View all notes Although the relationship between military power and American reliance on foreign oil is a relatively new phenomenon in the African setting, it has long been a conspicuous factor in the US relationship with the Persian Gulf region. It was President Franklin D. Roosevelt who first perceived a US national security interest in Persian Gulf oil, during World War Two, and it was Roosevelt who a established a security-for-oil relationship with Saudi Arabia. As part of this relationship, the United States helped arm and train Saudi military forces and managed their logistical services. The relationship between US security and Middle Eastern oil was further strengthened in 1980, when President Carter designated the free flow of Persian Gulf oil as a ‘vital interest’ of the United States and declared that this country would use ‘any means necessary, including military force,’ to defend that interest. To implement this policy, widely known as the ‘Carter Doctrine’, the DoD established the US Central Command (CENTCOM) to oversee US military operations in the Gulf area and built up a substantial military basing infrastructure in the region. This infrastructure was subsequently used to support US combat operations during the Gulf War of 1991, the 2001 war in Afghanistan, and the 2003 invasion of Iraq.4 4. For background on US military activities in The Gulf area, see Michael </w:t>
      </w:r>
      <w:proofErr w:type="spellStart"/>
      <w:r w:rsidRPr="001E5C8B">
        <w:rPr>
          <w:rFonts w:cs="Calibri"/>
          <w:sz w:val="16"/>
        </w:rPr>
        <w:t>Klare</w:t>
      </w:r>
      <w:proofErr w:type="spellEnd"/>
      <w:r w:rsidRPr="001E5C8B">
        <w:rPr>
          <w:rFonts w:cs="Calibri"/>
          <w:sz w:val="16"/>
        </w:rPr>
        <w:t xml:space="preserve">, Blood and Oil, New York: Owl Books, 2005, pp. 26-55 and 74-112; see also Michael Palmer, Guardians of the Gulf, New York: Free Press, 1992. View all notes </w:t>
      </w:r>
      <w:r w:rsidRPr="001E5C8B">
        <w:rPr>
          <w:sz w:val="16"/>
        </w:rPr>
        <w:t>This trajectory of ever-expanding US military involvement is now evident in the Caspian Sea region, another promising source of new oil. As exhibited in the Gulf, this trajectory begins with the assertion of a ‘national security’ interest in the unimpeded flow of oil and is followed, in turn, by the provision of arms and military assistance, the establishment of military bases, and ultimately the deployment of US combat forces</w:t>
      </w:r>
      <w:r w:rsidRPr="001E5C8B">
        <w:rPr>
          <w:rFonts w:cs="Calibri"/>
          <w:sz w:val="16"/>
        </w:rPr>
        <w:t xml:space="preserve">. American access to Caspian Sea oil was first couched in national security terms by President Clinton during a 1997 visit to Washington by Heydar Aliyev, then the president of Azerbaijan. ‘In a world of growing energy demand,’ Clinton told Aliyev, ‘our nation cannot afford to rely on any single region for our energy supplies.’ By helping to develop the Caspian's oil and gas reserves, he continued, ‘we not only help Azerbaijan to prosper, we also help diversify our energy supply and strengthen our nation's security.’5 5. ‘Visit of President Heydar Aliyev of Azerbaijan,’ statement by the press secretary, the </w:t>
      </w:r>
      <w:proofErr w:type="spellStart"/>
      <w:r w:rsidRPr="001E5C8B">
        <w:rPr>
          <w:rFonts w:cs="Calibri"/>
          <w:sz w:val="16"/>
        </w:rPr>
        <w:t>WhiteHouse</w:t>
      </w:r>
      <w:proofErr w:type="spellEnd"/>
      <w:r w:rsidRPr="001E5C8B">
        <w:rPr>
          <w:rFonts w:cs="Calibri"/>
          <w:sz w:val="16"/>
        </w:rPr>
        <w:t xml:space="preserve">, 1 August 1997, electronic document accessed at www.library.whitehouse.gov on 2 March 1998. View all notes This statement was followed by the establishment of military aid agreements with Azerbaijan, Georgia, Kazakhstan, Kyrgyzstan, and Uzbekistan, along with the provision of military equipment and technical services to these countries' forces.6 6. For background on these efforts, see Michael </w:t>
      </w:r>
      <w:proofErr w:type="spellStart"/>
      <w:r w:rsidRPr="001E5C8B">
        <w:rPr>
          <w:rFonts w:cs="Calibri"/>
          <w:sz w:val="16"/>
        </w:rPr>
        <w:t>Klare</w:t>
      </w:r>
      <w:proofErr w:type="spellEnd"/>
      <w:r w:rsidRPr="001E5C8B">
        <w:rPr>
          <w:rFonts w:cs="Calibri"/>
          <w:sz w:val="16"/>
        </w:rPr>
        <w:t xml:space="preserve">, Resource Wars, New York: Metropolitan Books, 2001, pp. 81-108. View all notes Later, after 9/11, the DoD established military bases in the region and deployed US combat forces there, primarily in support of operations in Afghanistan. The Bush administration has also expanded the military aid </w:t>
      </w:r>
      <w:proofErr w:type="spellStart"/>
      <w:r w:rsidRPr="001E5C8B">
        <w:rPr>
          <w:rFonts w:cs="Calibri"/>
          <w:sz w:val="16"/>
        </w:rPr>
        <w:t>programmes</w:t>
      </w:r>
      <w:proofErr w:type="spellEnd"/>
      <w:r w:rsidRPr="001E5C8B">
        <w:rPr>
          <w:rFonts w:cs="Calibri"/>
          <w:sz w:val="16"/>
        </w:rPr>
        <w:t xml:space="preserve"> initiated by President Clinton.7 7. For background on these efforts, see Michael </w:t>
      </w:r>
      <w:proofErr w:type="spellStart"/>
      <w:r w:rsidRPr="001E5C8B">
        <w:rPr>
          <w:rFonts w:cs="Calibri"/>
          <w:sz w:val="16"/>
        </w:rPr>
        <w:t>Klare</w:t>
      </w:r>
      <w:proofErr w:type="spellEnd"/>
      <w:r w:rsidRPr="001E5C8B">
        <w:rPr>
          <w:rFonts w:cs="Calibri"/>
          <w:sz w:val="16"/>
        </w:rPr>
        <w:t xml:space="preserve">, Blood and Oil, pp. 132-39. View all notes Ostensibly, </w:t>
      </w:r>
      <w:r w:rsidRPr="001E5C8B">
        <w:rPr>
          <w:rStyle w:val="StyleUnderline"/>
        </w:rPr>
        <w:t>this aid is designed to boost the counter-terrorism capabilities of friendly forces in the region, but government documents indicate that it is also intended to help ensure the unimpeded flow of oil.</w:t>
      </w:r>
      <w:r w:rsidRPr="001E5C8B">
        <w:rPr>
          <w:rFonts w:cs="Calibri"/>
          <w:sz w:val="16"/>
        </w:rPr>
        <w:t xml:space="preserve"> Thus, in justifying a US role in creating a ‘rapid-reaction brigade’ in Kazakhstan, the Department of State noted that formation of the brigade will ‘enhance Kazakhstan's capability to respond to major terrorist threats to oil platforms or borders.’8 8. US Department of State (DoS), Congressional Budget Justification: Foreign Operations, Fiscal Year 2005, Washington, DC: DoS, 2004, p. 371. View all notes </w:t>
      </w:r>
      <w:r w:rsidRPr="001E5C8B">
        <w:rPr>
          <w:rStyle w:val="StyleUnderline"/>
        </w:rPr>
        <w:t>A similar trajectory is now visible in Africa</w:t>
      </w:r>
      <w:r w:rsidRPr="001E5C8B">
        <w:rPr>
          <w:rFonts w:cs="Calibri"/>
          <w:sz w:val="16"/>
        </w:rPr>
        <w:t xml:space="preserve">. </w:t>
      </w:r>
      <w:r w:rsidRPr="001E5C8B">
        <w:rPr>
          <w:rStyle w:val="StyleUnderline"/>
        </w:rPr>
        <w:t>This began</w:t>
      </w:r>
      <w:r w:rsidRPr="001E5C8B">
        <w:rPr>
          <w:rFonts w:cs="Calibri"/>
          <w:sz w:val="16"/>
        </w:rPr>
        <w:t xml:space="preserve">, as in the Gulf and the Caspian, </w:t>
      </w:r>
      <w:r w:rsidRPr="001E5C8B">
        <w:rPr>
          <w:rStyle w:val="StyleUnderline"/>
        </w:rPr>
        <w:t>with the assertion of a US national security interest in unimpeded access to African oil</w:t>
      </w:r>
      <w:r w:rsidRPr="001E5C8B">
        <w:rPr>
          <w:rFonts w:cs="Calibri"/>
          <w:sz w:val="16"/>
        </w:rPr>
        <w:t xml:space="preserve">. Commenting on this development, the former US ambassador to Chad, Donald R. Norland, told the Africa Subcommittee of the House International Relations Committee in April 2002, It's been reliably reported that, for the first time, the two concepts –‘Africa’ and ‘US national security’ – have been used in the same sentence in Pentagon documents. 9 9. Testimony of Donald R. Norland, Former US Ambassador to the Republic of Chad, </w:t>
      </w:r>
      <w:proofErr w:type="spellStart"/>
      <w:r w:rsidRPr="001E5C8B">
        <w:rPr>
          <w:rFonts w:cs="Calibri"/>
          <w:sz w:val="16"/>
        </w:rPr>
        <w:t>HouseInternational</w:t>
      </w:r>
      <w:proofErr w:type="spellEnd"/>
      <w:r w:rsidRPr="001E5C8B">
        <w:rPr>
          <w:rFonts w:cs="Calibri"/>
          <w:sz w:val="16"/>
        </w:rPr>
        <w:t xml:space="preserve"> Relations Committee, Subcommittee on Africa, The Chad-Cameroon Pipeline: A New Model for Natural Resources Development, Hearing, 18 April 2002, p. 8. View all notes Michael A. Westphal, Deputy Assistant Secretary of Defense for African Affairs, also noted this linkage in a Pentagon press briefing on 2 April 2002. ‘Fifteen per cent of the US's imported oil supply comes from sub-Saharan Africa,’ he declared, and ‘this is also a number which has the potential for increasing significantly in the next decade.’10 10. US Department of Defense News Briefing, Deputy Assistant Secretary of Defense for </w:t>
      </w:r>
      <w:proofErr w:type="spellStart"/>
      <w:r w:rsidRPr="001E5C8B">
        <w:rPr>
          <w:rFonts w:cs="Calibri"/>
          <w:sz w:val="16"/>
        </w:rPr>
        <w:t>AfricanAffairs</w:t>
      </w:r>
      <w:proofErr w:type="spellEnd"/>
      <w:r w:rsidRPr="001E5C8B">
        <w:rPr>
          <w:rFonts w:cs="Calibri"/>
          <w:sz w:val="16"/>
        </w:rPr>
        <w:t xml:space="preserve">, Michael A. Westphal, 2 April 2002, electronic document accessed at www.defenselink.mil. View all notes Walter </w:t>
      </w:r>
      <w:proofErr w:type="spellStart"/>
      <w:r w:rsidRPr="001E5C8B">
        <w:rPr>
          <w:rFonts w:cs="Calibri"/>
          <w:sz w:val="16"/>
        </w:rPr>
        <w:t>Kansteiner</w:t>
      </w:r>
      <w:proofErr w:type="spellEnd"/>
      <w:r w:rsidRPr="001E5C8B">
        <w:rPr>
          <w:rFonts w:cs="Calibri"/>
          <w:sz w:val="16"/>
        </w:rPr>
        <w:t xml:space="preserve">, the Assistant Secretary of State for Africa, acknowledged the national security implications of African oil during a visit to Nigeria in July 2002: ‘African oil is of strategic national interest to us,’ he declared, and ‘it will increase and become more important as we go forward.’11 11. Quoted in Mike Crawley, ‘With Mideast Uncertainty, US Turns to Africa for Oil,’ Christian Science Monitor, 23 May 2003. View all notes As in the Caspian, </w:t>
      </w:r>
      <w:r w:rsidRPr="001E5C8B">
        <w:rPr>
          <w:sz w:val="16"/>
        </w:rPr>
        <w:t xml:space="preserve">the establishment or expansion of military aid </w:t>
      </w:r>
      <w:proofErr w:type="spellStart"/>
      <w:r w:rsidRPr="001E5C8B">
        <w:rPr>
          <w:sz w:val="16"/>
        </w:rPr>
        <w:t>programmes</w:t>
      </w:r>
      <w:proofErr w:type="spellEnd"/>
      <w:r w:rsidRPr="001E5C8B">
        <w:rPr>
          <w:sz w:val="16"/>
        </w:rPr>
        <w:t xml:space="preserve"> in Africa and</w:t>
      </w:r>
      <w:r w:rsidRPr="001E5C8B">
        <w:rPr>
          <w:rStyle w:val="StyleUnderline"/>
        </w:rPr>
        <w:t xml:space="preserve"> the provision of US arms, military equipment, and technical assistance has accompanied these statements.</w:t>
      </w:r>
      <w:r w:rsidRPr="001E5C8B">
        <w:rPr>
          <w:rFonts w:cs="Calibri"/>
          <w:sz w:val="16"/>
        </w:rPr>
        <w:t xml:space="preserve"> To a considerable extent, this aid is intended to enhance the internal security capabilities of friendly African states, so that they can better control (or suppress) the ethnic, religious, and factional divisions that roil many of these countries. Not surprisingly</w:t>
      </w:r>
      <w:r w:rsidRPr="001E5C8B">
        <w:rPr>
          <w:rStyle w:val="StyleUnderline"/>
        </w:rPr>
        <w:t xml:space="preserve">, the largest chunks of US aid to Africa are going to </w:t>
      </w:r>
      <w:r w:rsidRPr="001E5C8B">
        <w:rPr>
          <w:sz w:val="16"/>
        </w:rPr>
        <w:t>Angola and</w:t>
      </w:r>
      <w:r w:rsidRPr="001E5C8B">
        <w:rPr>
          <w:rStyle w:val="StyleUnderline"/>
        </w:rPr>
        <w:t xml:space="preserve"> Nigeria, Africa's </w:t>
      </w:r>
      <w:r w:rsidRPr="001E5C8B">
        <w:rPr>
          <w:sz w:val="16"/>
        </w:rPr>
        <w:t xml:space="preserve">two </w:t>
      </w:r>
      <w:r w:rsidRPr="001E5C8B">
        <w:rPr>
          <w:rStyle w:val="StyleUnderline"/>
        </w:rPr>
        <w:t>leading oil suppliers to the United States</w:t>
      </w:r>
      <w:r w:rsidRPr="001E5C8B">
        <w:rPr>
          <w:rFonts w:cs="Calibri"/>
          <w:sz w:val="16"/>
        </w:rPr>
        <w:t xml:space="preserve">. Total US security aid to these two countries in Fiscal Years 2002-04 amounted to approximately $300 million, a substantial increase over the previous three-year period. In addition to the US aid </w:t>
      </w:r>
      <w:proofErr w:type="spellStart"/>
      <w:r w:rsidRPr="001E5C8B">
        <w:rPr>
          <w:rFonts w:cs="Calibri"/>
          <w:sz w:val="16"/>
        </w:rPr>
        <w:t>programmes</w:t>
      </w:r>
      <w:proofErr w:type="spellEnd"/>
      <w:r w:rsidRPr="001E5C8B">
        <w:rPr>
          <w:rFonts w:cs="Calibri"/>
          <w:sz w:val="16"/>
        </w:rPr>
        <w:t xml:space="preserve"> directed at individual countries, </w:t>
      </w:r>
      <w:r w:rsidRPr="001E5C8B">
        <w:rPr>
          <w:rStyle w:val="StyleUnderline"/>
        </w:rPr>
        <w:t>t</w:t>
      </w:r>
      <w:r w:rsidRPr="001E5C8B">
        <w:rPr>
          <w:sz w:val="16"/>
        </w:rPr>
        <w:t xml:space="preserve">he United States is supporting a number of multilateral or regional initiatives aimed at enhancing African states' internal security capabilities. Typically, these </w:t>
      </w:r>
      <w:proofErr w:type="spellStart"/>
      <w:r w:rsidRPr="001E5C8B">
        <w:rPr>
          <w:sz w:val="16"/>
        </w:rPr>
        <w:t>programmes</w:t>
      </w:r>
      <w:proofErr w:type="spellEnd"/>
      <w:r w:rsidRPr="001E5C8B">
        <w:rPr>
          <w:sz w:val="16"/>
        </w:rPr>
        <w:t xml:space="preserve"> are described as being designed to improve anti-terrorism actions in the region or to support international peacekeeping operations, but the skills and techniques being imparted – small unit </w:t>
      </w:r>
      <w:proofErr w:type="spellStart"/>
      <w:r w:rsidRPr="001E5C8B">
        <w:rPr>
          <w:sz w:val="16"/>
        </w:rPr>
        <w:t>manoeuvres</w:t>
      </w:r>
      <w:proofErr w:type="spellEnd"/>
      <w:r w:rsidRPr="001E5C8B">
        <w:rPr>
          <w:sz w:val="16"/>
        </w:rPr>
        <w:t xml:space="preserve">, counter-insurgency, light infantry operations, and so on – are of a sort that could easily be employed in the suppression of ethnic, religious, and sectarian strife. </w:t>
      </w:r>
      <w:r w:rsidRPr="001E5C8B">
        <w:rPr>
          <w:rFonts w:cs="Calibri"/>
          <w:sz w:val="16"/>
        </w:rPr>
        <w:t xml:space="preserve">And while relatively modest in dollar terms – that is, when compared to the amounts being spent by the DoD in the Middle East and Asia – these efforts represent a significant investment in the African setting, where military expenditures are much smaller. </w:t>
      </w:r>
      <w:r w:rsidRPr="001E5C8B">
        <w:rPr>
          <w:rStyle w:val="StyleUnderline"/>
        </w:rPr>
        <w:t xml:space="preserve">Washington has used a variety of US security assistance </w:t>
      </w:r>
      <w:proofErr w:type="spellStart"/>
      <w:r w:rsidRPr="001E5C8B">
        <w:rPr>
          <w:rStyle w:val="StyleUnderline"/>
        </w:rPr>
        <w:t>programmes</w:t>
      </w:r>
      <w:proofErr w:type="spellEnd"/>
      <w:r w:rsidRPr="001E5C8B">
        <w:rPr>
          <w:rStyle w:val="StyleUnderline"/>
        </w:rPr>
        <w:t xml:space="preserve"> to enhance its military influence in Africa, including military sales and other arms transfer </w:t>
      </w:r>
      <w:proofErr w:type="spellStart"/>
      <w:r w:rsidRPr="001E5C8B">
        <w:rPr>
          <w:rStyle w:val="StyleUnderline"/>
        </w:rPr>
        <w:t>programmes</w:t>
      </w:r>
      <w:proofErr w:type="spellEnd"/>
      <w:r w:rsidRPr="001E5C8B">
        <w:rPr>
          <w:rFonts w:cs="Calibri"/>
          <w:sz w:val="16"/>
        </w:rPr>
        <w:t xml:space="preserve">, military training, US Navy exercises, and the acquisition of basing rights in strategic African countries. </w:t>
      </w:r>
      <w:r w:rsidRPr="001E5C8B">
        <w:rPr>
          <w:rFonts w:cs="Calibri"/>
          <w:sz w:val="16"/>
          <w:szCs w:val="8"/>
        </w:rPr>
        <w:t xml:space="preserve">US arms sales &amp; military training </w:t>
      </w:r>
      <w:proofErr w:type="spellStart"/>
      <w:r w:rsidRPr="001E5C8B">
        <w:rPr>
          <w:rFonts w:cs="Calibri"/>
          <w:sz w:val="16"/>
          <w:szCs w:val="8"/>
        </w:rPr>
        <w:t>programmes</w:t>
      </w:r>
      <w:proofErr w:type="spellEnd"/>
      <w:r w:rsidRPr="001E5C8B">
        <w:rPr>
          <w:rFonts w:cs="Calibri"/>
          <w:sz w:val="16"/>
          <w:szCs w:val="8"/>
        </w:rPr>
        <w:t xml:space="preserve"> </w:t>
      </w:r>
      <w:r w:rsidRPr="001E5C8B">
        <w:rPr>
          <w:rStyle w:val="StyleUnderline"/>
        </w:rPr>
        <w:t>The main channels for US sales of conventional military equipment to African countries are the Foreign Military Sales</w:t>
      </w:r>
      <w:r w:rsidRPr="001E5C8B">
        <w:rPr>
          <w:rFonts w:cs="Calibri"/>
          <w:sz w:val="16"/>
          <w:szCs w:val="8"/>
        </w:rPr>
        <w:t xml:space="preserve"> (FMS) and Foreign Military Sales Financing (FMF) </w:t>
      </w:r>
      <w:proofErr w:type="spellStart"/>
      <w:r w:rsidRPr="001E5C8B">
        <w:rPr>
          <w:rFonts w:cs="Calibri"/>
          <w:sz w:val="16"/>
          <w:szCs w:val="8"/>
        </w:rPr>
        <w:t>programmes</w:t>
      </w:r>
      <w:proofErr w:type="spellEnd"/>
      <w:r w:rsidRPr="001E5C8B">
        <w:rPr>
          <w:rFonts w:cs="Calibri"/>
          <w:sz w:val="16"/>
          <w:szCs w:val="8"/>
        </w:rPr>
        <w:t xml:space="preserve">. These entail the sale of US arms and military equipment by the DoD to friendly powers, in some cases facilitated through the provision of credits through the FMF </w:t>
      </w:r>
      <w:proofErr w:type="spellStart"/>
      <w:r w:rsidRPr="001E5C8B">
        <w:rPr>
          <w:rFonts w:cs="Calibri"/>
          <w:sz w:val="16"/>
          <w:szCs w:val="8"/>
        </w:rPr>
        <w:t>programme</w:t>
      </w:r>
      <w:proofErr w:type="spellEnd"/>
      <w:r w:rsidRPr="001E5C8B">
        <w:rPr>
          <w:rFonts w:cs="Calibri"/>
          <w:sz w:val="16"/>
          <w:szCs w:val="8"/>
        </w:rPr>
        <w:t xml:space="preserve">. FMS sales to African states rose from $25.6 million in Fiscal Year (FY) 2004 to $61.5 million in FY 2005 and then fell again to an estimated $20.1 million in FY 2006. Major recipients included Djibouti ($19.4 million in FY 2005 and $8.5 million in 2006) and Kenya ($23.5 million in FY 2005 and $5 million in 2006). Other </w:t>
      </w:r>
      <w:r w:rsidRPr="001E5C8B">
        <w:rPr>
          <w:rStyle w:val="StyleUnderline"/>
        </w:rPr>
        <w:t>major recipients in recent years have included</w:t>
      </w:r>
      <w:r w:rsidRPr="001E5C8B">
        <w:rPr>
          <w:rFonts w:cs="Calibri"/>
          <w:sz w:val="16"/>
          <w:szCs w:val="8"/>
        </w:rPr>
        <w:t xml:space="preserve"> Botswana, Eritrea, Ethiopia, </w:t>
      </w:r>
      <w:r w:rsidRPr="001E5C8B">
        <w:rPr>
          <w:rStyle w:val="StyleUnderline"/>
        </w:rPr>
        <w:t>Nigeria,</w:t>
      </w:r>
      <w:r w:rsidRPr="001E5C8B">
        <w:rPr>
          <w:rFonts w:cs="Calibri"/>
          <w:sz w:val="16"/>
          <w:szCs w:val="8"/>
        </w:rPr>
        <w:t xml:space="preserve"> and Uganda.12 12. US Department of State (DoS), Congressional Budget Justification, Foreign Operations, Fiscal Year 2006, Washington, DC: DoS, 2005, pp.199-205, 553 (hereinafter cited as DoS, CBJ-2006.) </w:t>
      </w:r>
    </w:p>
    <w:p w14:paraId="01A2C02D" w14:textId="77777777" w:rsidR="004A29C3" w:rsidRPr="001E5C8B" w:rsidRDefault="004A29C3" w:rsidP="00563A2E">
      <w:pPr>
        <w:rPr>
          <w:rStyle w:val="Style13ptBold"/>
          <w:b w:val="0"/>
          <w:sz w:val="10"/>
        </w:rPr>
      </w:pPr>
    </w:p>
    <w:p w14:paraId="5EDB509F" w14:textId="77777777" w:rsidR="00563A2E" w:rsidRPr="001E5C8B" w:rsidRDefault="00563A2E" w:rsidP="00563A2E">
      <w:pPr>
        <w:rPr>
          <w:rStyle w:val="Style13ptBold"/>
          <w:b w:val="0"/>
          <w:sz w:val="10"/>
        </w:rPr>
      </w:pPr>
    </w:p>
    <w:p w14:paraId="62AC0065" w14:textId="77777777" w:rsidR="004A29C3" w:rsidRPr="001E5C8B" w:rsidRDefault="004A29C3" w:rsidP="004A29C3">
      <w:pPr>
        <w:pStyle w:val="Heading4"/>
      </w:pPr>
      <w:r w:rsidRPr="001E5C8B">
        <w:t>Arms sales feed the militarized oil complex in Nigeria that renders it an Oil Colony</w:t>
      </w:r>
    </w:p>
    <w:p w14:paraId="7B980CC9" w14:textId="77777777" w:rsidR="004A29C3" w:rsidRPr="001E5C8B" w:rsidRDefault="004A29C3" w:rsidP="004A29C3">
      <w:pPr>
        <w:rPr>
          <w:sz w:val="16"/>
          <w:szCs w:val="16"/>
        </w:rPr>
      </w:pPr>
      <w:r w:rsidRPr="001E5C8B">
        <w:rPr>
          <w:rStyle w:val="Style13ptBold"/>
        </w:rPr>
        <w:t xml:space="preserve">Douglas 2004 –Director Institute of International Studies, UC Berkeley </w:t>
      </w:r>
      <w:r w:rsidRPr="001E5C8B">
        <w:rPr>
          <w:sz w:val="16"/>
          <w:szCs w:val="16"/>
        </w:rPr>
        <w:t>[</w:t>
      </w:r>
      <w:proofErr w:type="spellStart"/>
      <w:r w:rsidRPr="001E5C8B">
        <w:rPr>
          <w:sz w:val="16"/>
          <w:szCs w:val="16"/>
        </w:rPr>
        <w:t>Oronto</w:t>
      </w:r>
      <w:proofErr w:type="spellEnd"/>
      <w:r w:rsidRPr="001E5C8B">
        <w:rPr>
          <w:sz w:val="16"/>
          <w:szCs w:val="16"/>
        </w:rPr>
        <w:t xml:space="preserve">, “Oil and Militancy in the Niger Delta”, </w:t>
      </w:r>
      <w:hyperlink r:id="rId142" w:history="1">
        <w:r w:rsidRPr="001E5C8B">
          <w:rPr>
            <w:sz w:val="16"/>
            <w:szCs w:val="16"/>
          </w:rPr>
          <w:t>http://geog.berkeley.edu/ProjectsResources/ND%20Website/NigerDelta/WP/4-DouglasVonOkonta.pdf</w:t>
        </w:r>
      </w:hyperlink>
      <w:r w:rsidRPr="001E5C8B">
        <w:rPr>
          <w:sz w:val="16"/>
          <w:szCs w:val="16"/>
        </w:rPr>
        <w:t>]</w:t>
      </w:r>
    </w:p>
    <w:p w14:paraId="132F8304" w14:textId="77777777" w:rsidR="004A29C3" w:rsidRPr="001E5C8B" w:rsidRDefault="004A29C3" w:rsidP="004A29C3">
      <w:pPr>
        <w:rPr>
          <w:sz w:val="16"/>
        </w:rPr>
      </w:pPr>
    </w:p>
    <w:p w14:paraId="20C1FE02" w14:textId="77777777" w:rsidR="004A29C3" w:rsidRPr="001E5C8B" w:rsidRDefault="004A29C3" w:rsidP="004A29C3">
      <w:pPr>
        <w:rPr>
          <w:sz w:val="14"/>
        </w:rPr>
      </w:pPr>
      <w:r w:rsidRPr="001E5C8B">
        <w:rPr>
          <w:sz w:val="14"/>
        </w:rPr>
        <w:t xml:space="preserve">Indeed detailed local community studies in </w:t>
      </w:r>
      <w:proofErr w:type="spellStart"/>
      <w:r w:rsidRPr="001E5C8B">
        <w:rPr>
          <w:sz w:val="14"/>
        </w:rPr>
        <w:t>Nembe</w:t>
      </w:r>
      <w:proofErr w:type="spellEnd"/>
      <w:r w:rsidRPr="001E5C8B">
        <w:rPr>
          <w:sz w:val="14"/>
        </w:rPr>
        <w:t xml:space="preserve">, </w:t>
      </w:r>
      <w:proofErr w:type="spellStart"/>
      <w:r w:rsidRPr="001E5C8B">
        <w:rPr>
          <w:sz w:val="14"/>
        </w:rPr>
        <w:t>Peremabiri</w:t>
      </w:r>
      <w:proofErr w:type="spellEnd"/>
      <w:r w:rsidRPr="001E5C8B">
        <w:rPr>
          <w:sz w:val="14"/>
        </w:rPr>
        <w:t xml:space="preserve"> and </w:t>
      </w:r>
      <w:proofErr w:type="spellStart"/>
      <w:r w:rsidRPr="001E5C8B">
        <w:rPr>
          <w:sz w:val="14"/>
        </w:rPr>
        <w:t>Ke</w:t>
      </w:r>
      <w:proofErr w:type="spellEnd"/>
      <w:r w:rsidRPr="001E5C8B">
        <w:rPr>
          <w:sz w:val="14"/>
        </w:rPr>
        <w:t>/</w:t>
      </w:r>
      <w:proofErr w:type="spellStart"/>
      <w:r w:rsidRPr="001E5C8B">
        <w:rPr>
          <w:sz w:val="14"/>
        </w:rPr>
        <w:t>Bille</w:t>
      </w:r>
      <w:proofErr w:type="spellEnd"/>
      <w:r w:rsidRPr="001E5C8B">
        <w:rPr>
          <w:sz w:val="14"/>
        </w:rPr>
        <w:t xml:space="preserve"> by the authors (</w:t>
      </w:r>
      <w:proofErr w:type="spellStart"/>
      <w:r w:rsidRPr="001E5C8B">
        <w:rPr>
          <w:sz w:val="14"/>
        </w:rPr>
        <w:t>Kemedi</w:t>
      </w:r>
      <w:proofErr w:type="spellEnd"/>
      <w:r w:rsidRPr="001E5C8B">
        <w:rPr>
          <w:sz w:val="14"/>
        </w:rPr>
        <w:t xml:space="preserve"> 2003) have documented the </w:t>
      </w:r>
      <w:r w:rsidRPr="001E5C8B">
        <w:rPr>
          <w:rStyle w:val="StyleUnderline"/>
        </w:rPr>
        <w:t>need for new forms of corporate accountability. Not a single one of the industrialized countries that makes use of Shell’s oil has called for sanctions to be imposed on the oil companies operating in the Niger delta. Any serious attempt to address the problem of alienation and militancy in the area must focus on the global, not just the local.</w:t>
      </w:r>
      <w:r w:rsidRPr="001E5C8B">
        <w:rPr>
          <w:sz w:val="14"/>
        </w:rPr>
        <w:t xml:space="preserve"> A New Colombia? Amidst the political corruption, the deepening crisis of governance, and the escalating violence in and around ‘resource control’, does it make sense, as the CSIS brief suggests, to draw a parallel between a ‘better positioned Ijaw’ and the revolutionary violence in Colombia. Do the Ijaw “resemble “in an unsettling way the FARC and ELN” as the CSIS brief states? There are obvious correspondences operating at the level of what one might call the political economy of extraction. Colombia has emerged since the mid-1980s as a significant oil producer (oil revenues now account for 35% of legal exports) and a significant supplier to the US market. Conflicts between indigenous communities – the </w:t>
      </w:r>
      <w:proofErr w:type="spellStart"/>
      <w:r w:rsidRPr="001E5C8B">
        <w:rPr>
          <w:sz w:val="14"/>
        </w:rPr>
        <w:t>U’wa</w:t>
      </w:r>
      <w:proofErr w:type="spellEnd"/>
      <w:r w:rsidRPr="001E5C8B">
        <w:rPr>
          <w:sz w:val="14"/>
        </w:rPr>
        <w:t xml:space="preserve"> most famously – and the state and multinational oil companies are legion. And </w:t>
      </w:r>
      <w:r w:rsidRPr="001E5C8B">
        <w:rPr>
          <w:rStyle w:val="StyleUnderline"/>
        </w:rPr>
        <w:t>the links between the military, security and resource extraction – what can best be understood as a militarized oil complex – are structurally analogous to anyone familiar with Nigeria.</w:t>
      </w:r>
      <w:r w:rsidRPr="001E5C8B">
        <w:rPr>
          <w:sz w:val="14"/>
        </w:rPr>
        <w:t xml:space="preserve"> Indeed both Colombia and Nigeria have to be grasped regionally (the Andean oil region, and the West Africa </w:t>
      </w:r>
      <w:proofErr w:type="spellStart"/>
      <w:r w:rsidRPr="001E5C8B">
        <w:rPr>
          <w:sz w:val="14"/>
        </w:rPr>
        <w:t>petro</w:t>
      </w:r>
      <w:proofErr w:type="spellEnd"/>
      <w:r w:rsidRPr="001E5C8B">
        <w:rPr>
          <w:sz w:val="14"/>
        </w:rPr>
        <w:t xml:space="preserve">-zone) in which, to use the language of Michael </w:t>
      </w:r>
      <w:proofErr w:type="spellStart"/>
      <w:r w:rsidRPr="001E5C8B">
        <w:rPr>
          <w:sz w:val="14"/>
        </w:rPr>
        <w:t>Klare</w:t>
      </w:r>
      <w:proofErr w:type="spellEnd"/>
      <w:r w:rsidRPr="001E5C8B">
        <w:rPr>
          <w:sz w:val="14"/>
        </w:rPr>
        <w:t xml:space="preserve"> (2001), an “economization of international security affairs” is at work. But it is one thing to say that the Ijaw and the </w:t>
      </w:r>
      <w:proofErr w:type="spellStart"/>
      <w:r w:rsidRPr="001E5C8B">
        <w:rPr>
          <w:sz w:val="14"/>
        </w:rPr>
        <w:t>U’wa</w:t>
      </w:r>
      <w:proofErr w:type="spellEnd"/>
      <w:r w:rsidRPr="001E5C8B">
        <w:rPr>
          <w:sz w:val="14"/>
        </w:rPr>
        <w:t xml:space="preserve"> have “raised the stakes” and can “embarrass government” but quite another to see “Delta ethnic militants” as Maoist insurgents or terrorists tout court. First, the Colombian situation is a civil war of longstanding that has been compounded by </w:t>
      </w:r>
      <w:proofErr w:type="spellStart"/>
      <w:r w:rsidRPr="001E5C8B">
        <w:rPr>
          <w:sz w:val="14"/>
        </w:rPr>
        <w:t>narcotraffic</w:t>
      </w:r>
      <w:proofErr w:type="spellEnd"/>
      <w:r w:rsidRPr="001E5C8B">
        <w:rPr>
          <w:sz w:val="14"/>
        </w:rPr>
        <w:t xml:space="preserve"> and by oil. Political violence of many sorts is legendary in Colombia and long predates the emergence of oil as a strategic national resource. Second the fundamental role of the Armed Forces in Colombia cannot be grasped outside of the catalytic role played by the drug economy and by the massive military assistance provided by the US. During the 1990s Colombia moved near the top of the list of US foreign military aid, and in July 2000 “Plan Colombia” committed $1.3 billion as an anti-narcotics counterinsurgency strategy. </w:t>
      </w:r>
      <w:r w:rsidRPr="001E5C8B">
        <w:rPr>
          <w:rStyle w:val="StyleUnderline"/>
        </w:rPr>
        <w:t>The role of the military in Nigeria (and its relation to the oil industry in particular) is obviously key</w:t>
      </w:r>
      <w:r w:rsidRPr="001E5C8B">
        <w:rPr>
          <w:sz w:val="14"/>
        </w:rPr>
        <w:t>, but there is no parallel to the external militarization fund in Colombia. President Clinton did commit foreign assistance to ‘</w:t>
      </w:r>
      <w:proofErr w:type="spellStart"/>
      <w:r w:rsidRPr="001E5C8B">
        <w:rPr>
          <w:sz w:val="14"/>
        </w:rPr>
        <w:t>reprofessionalise</w:t>
      </w:r>
      <w:proofErr w:type="spellEnd"/>
      <w:r w:rsidRPr="001E5C8B">
        <w:rPr>
          <w:sz w:val="14"/>
        </w:rPr>
        <w:t xml:space="preserve">’ the Nigerian army in 1999, including the equipping and training of seven battalions at a cost of over $1billion. During the Bush’s imperium, the presence of 200 special forces in Nigeria, including on-site training grounds in some of the most sensitive areas of the Muslim north, has generated enormous suspicion and now vocal opposition. </w:t>
      </w:r>
      <w:r w:rsidRPr="001E5C8B">
        <w:rPr>
          <w:rStyle w:val="StyleUnderline"/>
        </w:rPr>
        <w:t xml:space="preserve">Not unexpectedly, a number of powerful Nigerian constituencies see a beleaguered and corrupt </w:t>
      </w:r>
      <w:r w:rsidRPr="001E5C8B">
        <w:rPr>
          <w:sz w:val="14"/>
        </w:rPr>
        <w:t xml:space="preserve">Obasanjo </w:t>
      </w:r>
      <w:r w:rsidRPr="001E5C8B">
        <w:rPr>
          <w:rStyle w:val="StyleUnderline"/>
        </w:rPr>
        <w:t xml:space="preserve">regime as simply another miserable US oil colony, </w:t>
      </w:r>
      <w:r w:rsidRPr="001E5C8B">
        <w:rPr>
          <w:sz w:val="14"/>
        </w:rPr>
        <w:t xml:space="preserve">but this is in no way comparable to the Colombian case. Third, the extreme violence of the Colombian case emerges from the fact that the US in conjunction with the Colombian military has provided direct support to protect oil installations (most recently $98 million in February 2002 by the Bush Administration to protect the Canon Limon pipeline), is only part of a complex of armed insurgencies, right-wing paramilitaries, and so-called legal mercenaries (or ‘contractors’) who operate symbiotically with the likes of Occidental and </w:t>
      </w:r>
      <w:proofErr w:type="spellStart"/>
      <w:r w:rsidRPr="001E5C8B">
        <w:rPr>
          <w:sz w:val="14"/>
        </w:rPr>
        <w:t>Ecopetrol</w:t>
      </w:r>
      <w:proofErr w:type="spellEnd"/>
      <w:r w:rsidRPr="001E5C8B">
        <w:rPr>
          <w:sz w:val="14"/>
        </w:rPr>
        <w:t>. While certain elements of this mix are present in the Nigerian situation there is a qualitative difference between them. And finally, to see in the variety of Ijaw (or other ethnic) movements the seeds of revolutionary Leftism is quite preposterous.</w:t>
      </w:r>
    </w:p>
    <w:p w14:paraId="4D3A4620" w14:textId="77777777" w:rsidR="004A29C3" w:rsidRPr="001E5C8B" w:rsidRDefault="004A29C3" w:rsidP="004A29C3">
      <w:pPr>
        <w:rPr>
          <w:sz w:val="16"/>
        </w:rPr>
      </w:pPr>
    </w:p>
    <w:p w14:paraId="4FA12AB1" w14:textId="77777777" w:rsidR="004A29C3" w:rsidRPr="001E5C8B" w:rsidRDefault="004A29C3" w:rsidP="004A29C3">
      <w:pPr>
        <w:rPr>
          <w:sz w:val="16"/>
        </w:rPr>
      </w:pPr>
    </w:p>
    <w:p w14:paraId="74EFA5CF" w14:textId="77777777" w:rsidR="004A29C3" w:rsidRPr="001E5C8B" w:rsidRDefault="004A29C3" w:rsidP="004A29C3"/>
    <w:p w14:paraId="1EB0D668" w14:textId="77777777" w:rsidR="00563A2E" w:rsidRPr="001E5C8B" w:rsidRDefault="00563A2E" w:rsidP="00563A2E">
      <w:pPr>
        <w:pStyle w:val="Heading4"/>
      </w:pPr>
      <w:r w:rsidRPr="001E5C8B">
        <w:t>Oil companies have exploited corruption and extreme wealth to escalate the weaponization of the Niger Delta.</w:t>
      </w:r>
    </w:p>
    <w:p w14:paraId="011E03D1" w14:textId="77777777" w:rsidR="00563A2E" w:rsidRPr="001E5C8B" w:rsidRDefault="00563A2E" w:rsidP="00563A2E">
      <w:pPr>
        <w:rPr>
          <w:sz w:val="16"/>
          <w:szCs w:val="16"/>
        </w:rPr>
      </w:pPr>
      <w:r w:rsidRPr="001E5C8B">
        <w:rPr>
          <w:rStyle w:val="Style13ptBold"/>
        </w:rPr>
        <w:t xml:space="preserve">Douglas 2004 –Director Institute of International Studies, UC Berkeley </w:t>
      </w:r>
      <w:r w:rsidRPr="001E5C8B">
        <w:rPr>
          <w:sz w:val="16"/>
          <w:szCs w:val="16"/>
        </w:rPr>
        <w:t>[</w:t>
      </w:r>
      <w:proofErr w:type="spellStart"/>
      <w:r w:rsidRPr="001E5C8B">
        <w:rPr>
          <w:sz w:val="16"/>
          <w:szCs w:val="16"/>
        </w:rPr>
        <w:t>Oronto</w:t>
      </w:r>
      <w:proofErr w:type="spellEnd"/>
      <w:r w:rsidRPr="001E5C8B">
        <w:rPr>
          <w:sz w:val="16"/>
          <w:szCs w:val="16"/>
        </w:rPr>
        <w:t xml:space="preserve">, “Oil and Militancy in the Niger Delta”, </w:t>
      </w:r>
      <w:hyperlink r:id="rId143" w:history="1">
        <w:r w:rsidRPr="001E5C8B">
          <w:rPr>
            <w:sz w:val="16"/>
            <w:szCs w:val="16"/>
          </w:rPr>
          <w:t>http://geog.berkeley.edu/ProjectsResources/ND%20Website/NigerDelta/WP/4-DouglasVonOkonta.pdf</w:t>
        </w:r>
      </w:hyperlink>
      <w:r w:rsidRPr="001E5C8B">
        <w:rPr>
          <w:sz w:val="16"/>
          <w:szCs w:val="16"/>
        </w:rPr>
        <w:t>]</w:t>
      </w:r>
    </w:p>
    <w:p w14:paraId="77850698" w14:textId="77777777" w:rsidR="00563A2E" w:rsidRPr="001E5C8B" w:rsidRDefault="00563A2E" w:rsidP="00563A2E">
      <w:pPr>
        <w:rPr>
          <w:sz w:val="16"/>
        </w:rPr>
      </w:pPr>
    </w:p>
    <w:p w14:paraId="455AF2BA" w14:textId="77777777" w:rsidR="00563A2E" w:rsidRPr="001E5C8B" w:rsidRDefault="00563A2E" w:rsidP="00563A2E">
      <w:pPr>
        <w:rPr>
          <w:sz w:val="16"/>
        </w:rPr>
      </w:pPr>
      <w:r w:rsidRPr="001E5C8B">
        <w:rPr>
          <w:rStyle w:val="StyleUnderline"/>
        </w:rPr>
        <w:t>While it is true that the parochial objectives of self-serving politicians feeds the wider strategic goals of Ijaw leaders and militias alike for self-determination by dispensing funds to the latter, there is nothing to suggest that these developments represent a fundamental departure from the normal trajectory of political agitation in the area. Machine guns, satellite phones, and speedboats are standards in the arsenal of military troops deployed by the Nigerian state to pacify the oil-producing communities</w:t>
      </w:r>
      <w:r w:rsidRPr="001E5C8B">
        <w:rPr>
          <w:sz w:val="16"/>
        </w:rPr>
        <w:t xml:space="preserve">. </w:t>
      </w:r>
      <w:r w:rsidRPr="001E5C8B">
        <w:rPr>
          <w:rStyle w:val="StyleUnderline"/>
        </w:rPr>
        <w:t>Royal Dutch/Shell and the other oil companies also supply these weapons, through a variety of sophisticated fronts, to security operatives and mercenaries they retain in the Niger delta, including local youth, fallout of the effort of the Nigerian state and the oil companies to contain the legitimate demands of the Ijaw by militarizing the Niger delta. There is a widespread presence of arms in the Delta – and this is a subject of much concern – but at the very least one must appreciate its origins and dynamic links to state and corporate actors. Recent media reports drawing attention to a ‘</w:t>
      </w:r>
      <w:proofErr w:type="spellStart"/>
      <w:r w:rsidRPr="001E5C8B">
        <w:rPr>
          <w:rStyle w:val="StyleUnderline"/>
        </w:rPr>
        <w:t>weaponised</w:t>
      </w:r>
      <w:proofErr w:type="spellEnd"/>
      <w:r w:rsidRPr="001E5C8B">
        <w:rPr>
          <w:rStyle w:val="StyleUnderline"/>
        </w:rPr>
        <w:t>’ Ijaw‚ and vengeful and bloodthirsty militants‚ is a classic case of giving the dog a bad name in order to hang it. The claim that Ijaw militants are now deliberately targeting and killing oil workers is controversial</w:t>
      </w:r>
      <w:r w:rsidRPr="001E5C8B">
        <w:rPr>
          <w:sz w:val="16"/>
        </w:rPr>
        <w:t xml:space="preserve">, to say the least. Some </w:t>
      </w:r>
      <w:r w:rsidRPr="001E5C8B">
        <w:rPr>
          <w:rStyle w:val="StyleUnderline"/>
        </w:rPr>
        <w:t xml:space="preserve">oil workers were caught in the crossfire as Ijaw and </w:t>
      </w:r>
      <w:proofErr w:type="spellStart"/>
      <w:r w:rsidRPr="001E5C8B">
        <w:rPr>
          <w:rStyle w:val="StyleUnderline"/>
        </w:rPr>
        <w:t>Itsekiri</w:t>
      </w:r>
      <w:proofErr w:type="spellEnd"/>
      <w:r w:rsidRPr="001E5C8B">
        <w:rPr>
          <w:rStyle w:val="StyleUnderline"/>
        </w:rPr>
        <w:t xml:space="preserve"> insurgents battled for supremacy in Warri last March. It is, however, significant that the deceased were killed, not in the oil fields, but within Warri metropolis, a large urban conurbation. While kidnapping of oil workers for ransom is a favored tactic of the militants, abuse and killing is rare. Working in isolated flow stations in the dense swamps which in most cases are poorly guarded, oil company personnel are very vulnerable, and indeed easy target for these militias were it a new policy to target and kill them.</w:t>
      </w:r>
      <w:r w:rsidRPr="001E5C8B">
        <w:rPr>
          <w:sz w:val="16"/>
        </w:rPr>
        <w:t xml:space="preserve"> </w:t>
      </w:r>
      <w:r w:rsidRPr="001E5C8B">
        <w:rPr>
          <w:rStyle w:val="StyleUnderline"/>
        </w:rPr>
        <w:t>That there is, as yet, no independent and credible media reports of mass killings of these oil workers in the Niger delta</w:t>
      </w:r>
      <w:r w:rsidRPr="001E5C8B">
        <w:rPr>
          <w:sz w:val="16"/>
        </w:rPr>
        <w:t>.</w:t>
      </w:r>
      <w:r w:rsidRPr="001E5C8B">
        <w:rPr>
          <w:sz w:val="16"/>
        </w:rPr>
        <w:br/>
      </w:r>
    </w:p>
    <w:p w14:paraId="4D1E922D" w14:textId="77777777" w:rsidR="00563A2E" w:rsidRPr="001E5C8B" w:rsidRDefault="00563A2E" w:rsidP="00563A2E">
      <w:pPr>
        <w:rPr>
          <w:sz w:val="16"/>
        </w:rPr>
      </w:pPr>
    </w:p>
    <w:p w14:paraId="2BFFEB4D" w14:textId="3771DA48" w:rsidR="00563A2E" w:rsidRPr="001E5C8B" w:rsidRDefault="00563A2E" w:rsidP="00563A2E">
      <w:pPr>
        <w:pStyle w:val="Heading3"/>
      </w:pPr>
      <w:r w:rsidRPr="001E5C8B">
        <w:t xml:space="preserve">Extend Colonialism </w:t>
      </w:r>
      <w:r w:rsidR="00CB302F" w:rsidRPr="001E5C8B">
        <w:t>–</w:t>
      </w:r>
      <w:r w:rsidRPr="001E5C8B">
        <w:t xml:space="preserve"> China</w:t>
      </w:r>
    </w:p>
    <w:p w14:paraId="14BD0A05" w14:textId="77777777" w:rsidR="00563A2E" w:rsidRPr="001E5C8B" w:rsidRDefault="00563A2E" w:rsidP="00563A2E">
      <w:pPr>
        <w:rPr>
          <w:rStyle w:val="Style13ptBold"/>
          <w:b w:val="0"/>
        </w:rPr>
      </w:pPr>
    </w:p>
    <w:p w14:paraId="3336215B" w14:textId="77777777" w:rsidR="00563A2E" w:rsidRPr="001E5C8B" w:rsidRDefault="00563A2E" w:rsidP="00563A2E">
      <w:pPr>
        <w:rPr>
          <w:rStyle w:val="Style13ptBold"/>
          <w:b w:val="0"/>
        </w:rPr>
      </w:pPr>
    </w:p>
    <w:p w14:paraId="1B861FCF" w14:textId="77777777" w:rsidR="004A29C3" w:rsidRPr="001E5C8B" w:rsidRDefault="004A29C3" w:rsidP="004A29C3">
      <w:pPr>
        <w:pStyle w:val="Heading4"/>
      </w:pPr>
      <w:r w:rsidRPr="001E5C8B">
        <w:t>Africa is the center of the new imperial scramble for oil between the US and China</w:t>
      </w:r>
    </w:p>
    <w:p w14:paraId="037EFCBA" w14:textId="77777777" w:rsidR="004A29C3" w:rsidRPr="001E5C8B" w:rsidRDefault="004A29C3" w:rsidP="004A29C3">
      <w:pPr>
        <w:rPr>
          <w:sz w:val="16"/>
          <w:szCs w:val="16"/>
        </w:rPr>
      </w:pPr>
      <w:r w:rsidRPr="001E5C8B">
        <w:rPr>
          <w:rStyle w:val="Style13ptBold"/>
        </w:rPr>
        <w:t xml:space="preserve">Obi 10- Nordic Africa Institute </w:t>
      </w:r>
      <w:r w:rsidRPr="001E5C8B">
        <w:rPr>
          <w:rStyle w:val="Style13ptBold"/>
          <w:sz w:val="16"/>
          <w:szCs w:val="16"/>
        </w:rPr>
        <w:t xml:space="preserve">[Cyril, 12-13-10, </w:t>
      </w:r>
      <w:r w:rsidRPr="001E5C8B">
        <w:rPr>
          <w:sz w:val="16"/>
          <w:szCs w:val="16"/>
        </w:rPr>
        <w:t xml:space="preserve">Review of African Political Economy Volume 37, 2010 - Issue 126Oil as the ‘curse’ of conflict in Africa: peering through the smoke and mirrors, , </w:t>
      </w:r>
      <w:hyperlink r:id="rId144" w:history="1">
        <w:r w:rsidRPr="001E5C8B">
          <w:rPr>
            <w:rStyle w:val="Hyperlink"/>
            <w:sz w:val="16"/>
            <w:szCs w:val="16"/>
          </w:rPr>
          <w:t>https://www.tandfonline.com/doi/full/10.1080/03056244.2010.530947</w:t>
        </w:r>
      </w:hyperlink>
      <w:r w:rsidRPr="001E5C8B">
        <w:rPr>
          <w:sz w:val="16"/>
          <w:szCs w:val="16"/>
        </w:rPr>
        <w:t>, acc. 7-12-19]</w:t>
      </w:r>
    </w:p>
    <w:p w14:paraId="39B22BB6" w14:textId="77777777" w:rsidR="004A29C3" w:rsidRPr="001E5C8B" w:rsidRDefault="004A29C3" w:rsidP="004A29C3">
      <w:pPr>
        <w:rPr>
          <w:sz w:val="14"/>
        </w:rPr>
      </w:pPr>
    </w:p>
    <w:p w14:paraId="0343AB2E" w14:textId="77777777" w:rsidR="004A29C3" w:rsidRPr="0033216E" w:rsidRDefault="004A29C3" w:rsidP="004A29C3">
      <w:pPr>
        <w:rPr>
          <w:sz w:val="10"/>
        </w:rPr>
      </w:pPr>
      <w:r w:rsidRPr="0033216E">
        <w:rPr>
          <w:sz w:val="10"/>
        </w:rPr>
        <w:t xml:space="preserve">African oil in the global political economy Blind spots in hegemonic discussions of the oil curse in Africa include the place of Africa's oil in the global political economy, and how transnational actors and structures are deeply implicated in the corruption and armed conflicts in oil-rich states. Although Africa holds about 9% of the world's proven oil reserves, an amount that may be considered small compared to the Middle East's 62%, Africa's oil has assumed critical importance in the context of a tight global oil market in the wake of increased global demand and the shrinking number of significant oil finds to replace rapidly depleting oil fields across the world. African leading oil producers include Nigeria, Angola, Sudan, Algeria, Republic of Congo (Brazzaville), Chad, Libya, Equatorial Guinea, Gabon and Egypt. The continent has emerged as a key factor in global energy security calculations amid growing US dependence on African oil imports,1 </w:t>
      </w:r>
      <w:r w:rsidRPr="001E5C8B">
        <w:rPr>
          <w:rStyle w:val="StyleUnderline"/>
        </w:rPr>
        <w:t xml:space="preserve">Africa </w:t>
      </w:r>
      <w:r w:rsidRPr="0033216E">
        <w:rPr>
          <w:sz w:val="10"/>
        </w:rPr>
        <w:t>presently</w:t>
      </w:r>
      <w:r w:rsidRPr="001E5C8B">
        <w:rPr>
          <w:rStyle w:val="StyleUnderline"/>
        </w:rPr>
        <w:t xml:space="preserve"> accounts for about 12% of US oil imports and </w:t>
      </w:r>
      <w:r w:rsidRPr="0033216E">
        <w:rPr>
          <w:sz w:val="10"/>
        </w:rPr>
        <w:t>that</w:t>
      </w:r>
      <w:r w:rsidRPr="001E5C8B">
        <w:rPr>
          <w:rStyle w:val="StyleUnderline"/>
        </w:rPr>
        <w:t xml:space="preserve"> is expected to increase </w:t>
      </w:r>
      <w:r w:rsidRPr="0033216E">
        <w:rPr>
          <w:sz w:val="10"/>
        </w:rPr>
        <w:t xml:space="preserve">to 25% by 2025, </w:t>
      </w:r>
      <w:r w:rsidRPr="001E5C8B">
        <w:rPr>
          <w:rStyle w:val="StyleUnderline"/>
        </w:rPr>
        <w:t>making some US strategic analysts see the continent as an ‘alternative’ to dependence on a</w:t>
      </w:r>
      <w:r w:rsidRPr="0033216E">
        <w:rPr>
          <w:sz w:val="10"/>
        </w:rPr>
        <w:t xml:space="preserve">n oil-rich, but </w:t>
      </w:r>
      <w:r w:rsidRPr="001E5C8B">
        <w:rPr>
          <w:rStyle w:val="StyleUnderline"/>
        </w:rPr>
        <w:t>volatile Middle East.</w:t>
      </w:r>
      <w:r w:rsidRPr="0033216E">
        <w:rPr>
          <w:sz w:val="10"/>
        </w:rPr>
        <w:t xml:space="preserve"> View all notes and the growing concerns in the West following the recent arrival of energy-hungry Asian state oil corporations (Chinese, Indian and Korean) intent on securing a foothold in the Africa's oil fields.2 These </w:t>
      </w:r>
      <w:r w:rsidRPr="001E5C8B">
        <w:rPr>
          <w:rStyle w:val="StyleUnderline"/>
        </w:rPr>
        <w:t xml:space="preserve">Asian countries also consider Africa as being strategic to their global energy security concerns. China, </w:t>
      </w:r>
      <w:r w:rsidRPr="0033216E">
        <w:rPr>
          <w:sz w:val="10"/>
        </w:rPr>
        <w:t xml:space="preserve">currently the world's second largest oil importer, and India, that relies on an estimated 70% oil imports, are looking on to Africa for more oil to fuel their rapid economic growth. Both countries </w:t>
      </w:r>
      <w:r w:rsidRPr="001E5C8B">
        <w:rPr>
          <w:rStyle w:val="StyleUnderline"/>
        </w:rPr>
        <w:t>have framed their quest for Africa's oil within the context of an Asian aid diplomacy that is developmentalist and non-interventionist</w:t>
      </w:r>
      <w:r w:rsidRPr="0033216E">
        <w:rPr>
          <w:sz w:val="10"/>
        </w:rPr>
        <w:t xml:space="preserve">. View all notes </w:t>
      </w:r>
      <w:r w:rsidRPr="001E5C8B">
        <w:rPr>
          <w:rStyle w:val="StyleUnderline"/>
        </w:rPr>
        <w:t xml:space="preserve">This so-called ‘new’ scramble for Africa's oil is impelled in part by a rapid increase in global demand by emerging industrial powers and has not only contributed to the </w:t>
      </w:r>
      <w:proofErr w:type="spellStart"/>
      <w:r w:rsidRPr="001E5C8B">
        <w:rPr>
          <w:rStyle w:val="StyleUnderline"/>
        </w:rPr>
        <w:t>prioritisation</w:t>
      </w:r>
      <w:proofErr w:type="spellEnd"/>
      <w:r w:rsidRPr="001E5C8B">
        <w:rPr>
          <w:rStyle w:val="StyleUnderline"/>
        </w:rPr>
        <w:t xml:space="preserve"> of the continent's prized hydrocarbon resource for global economic growth, but also included, </w:t>
      </w:r>
      <w:r w:rsidRPr="0033216E">
        <w:rPr>
          <w:sz w:val="10"/>
        </w:rPr>
        <w:t>in a post-cold-war world,</w:t>
      </w:r>
      <w:r w:rsidRPr="001E5C8B">
        <w:rPr>
          <w:rStyle w:val="StyleUnderline"/>
        </w:rPr>
        <w:t xml:space="preserve"> its integration into a US-led paradigm of global security.</w:t>
      </w:r>
      <w:r w:rsidRPr="0033216E">
        <w:rPr>
          <w:sz w:val="10"/>
        </w:rPr>
        <w:t xml:space="preserve"> However, in the context of this essay, the main focus is on the connections of </w:t>
      </w:r>
      <w:proofErr w:type="spellStart"/>
      <w:r w:rsidRPr="0033216E">
        <w:rPr>
          <w:sz w:val="10"/>
        </w:rPr>
        <w:t>transnationalised</w:t>
      </w:r>
      <w:proofErr w:type="spellEnd"/>
      <w:r w:rsidRPr="0033216E">
        <w:rPr>
          <w:sz w:val="10"/>
        </w:rPr>
        <w:t xml:space="preserve"> oil to capitalist accumulation on a global scale and the impoverishment of oil-producing locales in Africa. </w:t>
      </w:r>
      <w:r w:rsidRPr="001E5C8B">
        <w:rPr>
          <w:rStyle w:val="Emphasis"/>
        </w:rPr>
        <w:t>Crude oil</w:t>
      </w:r>
      <w:r w:rsidRPr="0033216E">
        <w:rPr>
          <w:sz w:val="10"/>
        </w:rPr>
        <w:t xml:space="preserve"> or petroleum is widely considered the most viable source of energy in the world. It </w:t>
      </w:r>
      <w:r w:rsidRPr="001E5C8B">
        <w:rPr>
          <w:rStyle w:val="Emphasis"/>
        </w:rPr>
        <w:t>is the energy lynchpin around which modern capitalism and consumerism as a global system revolves.</w:t>
      </w:r>
      <w:r w:rsidRPr="0033216E">
        <w:rPr>
          <w:sz w:val="10"/>
        </w:rPr>
        <w:t xml:space="preserve"> Oil is a key element of global power (Obi 2009 Obi, C. 2009. Structuring transnational spaces of identity, rights and power in the Niger Delta of Nigeria. Globalizations, 6(4): 467–481. [Taylor &amp; Francis Online], [Web of Science ®], , [Google Scholar], p. 471). Thus, </w:t>
      </w:r>
      <w:r w:rsidRPr="001E5C8B">
        <w:rPr>
          <w:rStyle w:val="StyleUnderline"/>
        </w:rPr>
        <w:t>the stakes in controlling oil</w:t>
      </w:r>
      <w:r w:rsidRPr="0033216E">
        <w:rPr>
          <w:sz w:val="10"/>
        </w:rPr>
        <w:t xml:space="preserve"> are very high, and </w:t>
      </w:r>
      <w:r w:rsidRPr="001E5C8B">
        <w:rPr>
          <w:rStyle w:val="StyleUnderline"/>
        </w:rPr>
        <w:t>constitute a core interest of the world's powers.</w:t>
      </w:r>
      <w:r w:rsidRPr="0033216E">
        <w:rPr>
          <w:sz w:val="10"/>
        </w:rPr>
        <w:t xml:space="preserve"> It also means that </w:t>
      </w:r>
      <w:r w:rsidRPr="001E5C8B">
        <w:rPr>
          <w:rStyle w:val="StyleUnderline"/>
        </w:rPr>
        <w:t>Africa as a valued source of oil and gas supplies is central to the strategic calculations of the world's oil-dependent dominant powers. Since oil is found more in the developing world, of which Africa is a part, its production and export has invoked historically constructed adverse political and social consequences and deleterious environmental consequences</w:t>
      </w:r>
      <w:r w:rsidRPr="0033216E">
        <w:rPr>
          <w:sz w:val="10"/>
        </w:rPr>
        <w:t xml:space="preserve"> (Watts 2004 Watts, M. 2004. Resource curse? </w:t>
      </w:r>
      <w:proofErr w:type="spellStart"/>
      <w:r w:rsidRPr="0033216E">
        <w:rPr>
          <w:sz w:val="10"/>
        </w:rPr>
        <w:t>Governmentability</w:t>
      </w:r>
      <w:proofErr w:type="spellEnd"/>
      <w:r w:rsidRPr="0033216E">
        <w:rPr>
          <w:sz w:val="10"/>
        </w:rPr>
        <w:t xml:space="preserve">, oil and power in the Niger Delta, Nigeria. Geopolitics, 9(1): 50–80. [Taylor &amp; Francis Online], , [Google Scholar], Obi 2010 Obi, C. 2010. Oil extraction, dispossession, resistance, and conflict in the Niger Delta. Canadian Journal of Development Studies, 30(1–2): 219–236. [Web of Science ®], , [Google Scholar]). </w:t>
      </w:r>
      <w:r w:rsidRPr="001E5C8B">
        <w:rPr>
          <w:rStyle w:val="StyleUnderline"/>
        </w:rPr>
        <w:t>It also produces and reproduces specific power relations between peoples, states and international oil companies. In this regard, African oil-owning states operate in partnership with oil multinational corporations (MNCs) that dominate the technology of oil production, alongside the global shipping powers and navies that ply and patrol the maritime oil supply routes.</w:t>
      </w:r>
      <w:r w:rsidRPr="0033216E">
        <w:rPr>
          <w:sz w:val="10"/>
        </w:rPr>
        <w:t xml:space="preserve"> In this way, African oil-rich states are locked into complex and opaque transnational ties with global powers based largely on the joint exploitation of oil ‘enclave investments’ (Ferguson 2005 Ferguson, J. 2005. Seeing like an oil company: space, security, and global capital in neoliberal Africa. American Anthropologist, 107(3): 377–382. [</w:t>
      </w:r>
      <w:proofErr w:type="spellStart"/>
      <w:r w:rsidRPr="0033216E">
        <w:rPr>
          <w:sz w:val="10"/>
        </w:rPr>
        <w:t>Crossref</w:t>
      </w:r>
      <w:proofErr w:type="spellEnd"/>
      <w:r w:rsidRPr="0033216E">
        <w:rPr>
          <w:sz w:val="10"/>
        </w:rPr>
        <w:t xml:space="preserve">], [Web of Science ®], , [Google Scholar], pp. 378–379). However some analysts have argued that national/state oil Corporations which own the oil reserves and control oil supplies (through resource-nationalism) are richer than the oil MNCs. While this may be true in some cases, there are four fundamental issues that oil/resource curse perspectives overlook. </w:t>
      </w:r>
    </w:p>
    <w:p w14:paraId="560AB0D1" w14:textId="77777777" w:rsidR="004A29C3" w:rsidRPr="001E5C8B" w:rsidRDefault="004A29C3" w:rsidP="004A29C3">
      <w:pPr>
        <w:rPr>
          <w:rStyle w:val="Style13ptBold"/>
          <w:b w:val="0"/>
        </w:rPr>
      </w:pPr>
    </w:p>
    <w:p w14:paraId="65DB7099" w14:textId="77777777" w:rsidR="004A29C3" w:rsidRPr="001E5C8B" w:rsidRDefault="004A29C3" w:rsidP="004A29C3">
      <w:pPr>
        <w:pStyle w:val="Heading4"/>
      </w:pPr>
      <w:r w:rsidRPr="001E5C8B">
        <w:t>US and China competition in Africa causes extensive Environmental impact and Human rights abuses.</w:t>
      </w:r>
    </w:p>
    <w:p w14:paraId="2E7B8CDA" w14:textId="77777777" w:rsidR="004A29C3" w:rsidRPr="001E5C8B" w:rsidRDefault="004A29C3" w:rsidP="004A29C3">
      <w:pPr>
        <w:rPr>
          <w:sz w:val="16"/>
          <w:szCs w:val="16"/>
        </w:rPr>
      </w:pPr>
      <w:r w:rsidRPr="001E5C8B">
        <w:rPr>
          <w:rStyle w:val="Style13ptBold"/>
        </w:rPr>
        <w:t>Turner, 2007, Lecturer in peace studies at the University of Bradford</w:t>
      </w:r>
      <w:r w:rsidRPr="001E5C8B">
        <w:t xml:space="preserve"> </w:t>
      </w:r>
      <w:r w:rsidRPr="001E5C8B">
        <w:rPr>
          <w:sz w:val="16"/>
          <w:szCs w:val="16"/>
        </w:rPr>
        <w:t xml:space="preserve">[Mandy, 1 May 2007, </w:t>
      </w:r>
      <w:hyperlink r:id="rId145" w:history="1">
        <w:r w:rsidRPr="001E5C8B">
          <w:rPr>
            <w:rStyle w:val="Hyperlink"/>
            <w:sz w:val="16"/>
            <w:szCs w:val="16"/>
          </w:rPr>
          <w:t>https://www.theguardian.com/environment/2007/may/02/society.conservationandendangeredspecies1</w:t>
        </w:r>
      </w:hyperlink>
      <w:r w:rsidRPr="001E5C8B">
        <w:rPr>
          <w:sz w:val="16"/>
          <w:szCs w:val="16"/>
        </w:rPr>
        <w:t xml:space="preserve"> Scramble for Africa The Guardian]</w:t>
      </w:r>
    </w:p>
    <w:p w14:paraId="54D756EB" w14:textId="77777777" w:rsidR="004A29C3" w:rsidRPr="001E5C8B" w:rsidRDefault="004A29C3" w:rsidP="004A29C3"/>
    <w:p w14:paraId="642E5966" w14:textId="77777777" w:rsidR="004A29C3" w:rsidRPr="001E5C8B" w:rsidRDefault="004A29C3" w:rsidP="004A29C3">
      <w:pPr>
        <w:rPr>
          <w:sz w:val="12"/>
          <w:szCs w:val="12"/>
        </w:rPr>
      </w:pPr>
      <w:r w:rsidRPr="001E5C8B">
        <w:rPr>
          <w:sz w:val="22"/>
          <w:u w:val="single"/>
        </w:rPr>
        <w:t xml:space="preserve">The environmental impact is also alarming. </w:t>
      </w:r>
      <w:r w:rsidRPr="001E5C8B">
        <w:rPr>
          <w:sz w:val="12"/>
          <w:szCs w:val="12"/>
        </w:rPr>
        <w:t>The</w:t>
      </w:r>
      <w:r w:rsidRPr="001E5C8B">
        <w:rPr>
          <w:sz w:val="22"/>
          <w:u w:val="single"/>
        </w:rPr>
        <w:t xml:space="preserve"> clearing of forests for timber exports increases </w:t>
      </w:r>
      <w:r w:rsidRPr="001E5C8B">
        <w:rPr>
          <w:sz w:val="12"/>
          <w:szCs w:val="12"/>
        </w:rPr>
        <w:t>vulnerability to</w:t>
      </w:r>
      <w:r w:rsidRPr="001E5C8B">
        <w:rPr>
          <w:sz w:val="22"/>
          <w:u w:val="single"/>
        </w:rPr>
        <w:t xml:space="preserve"> erosion, river silting, landslides, flooding and loss of habitat for plant and animal species. Gas flaring from oil production, where unusable waste gas is burned off, pumps large amounts of carbon dioxide into the atmosphere.</w:t>
      </w:r>
      <w:r w:rsidRPr="001E5C8B">
        <w:rPr>
          <w:sz w:val="12"/>
          <w:szCs w:val="12"/>
        </w:rPr>
        <w:t xml:space="preserve"> It is estimated that flaring in the Niger delta emits 70m </w:t>
      </w:r>
      <w:proofErr w:type="spellStart"/>
      <w:r w:rsidRPr="001E5C8B">
        <w:rPr>
          <w:sz w:val="12"/>
          <w:szCs w:val="12"/>
        </w:rPr>
        <w:t>tonnes</w:t>
      </w:r>
      <w:proofErr w:type="spellEnd"/>
      <w:r w:rsidRPr="001E5C8B">
        <w:rPr>
          <w:sz w:val="12"/>
          <w:szCs w:val="12"/>
        </w:rPr>
        <w:t xml:space="preserve"> of CO2 a year. (To put this into context, Sweden emitted 69.9m </w:t>
      </w:r>
      <w:proofErr w:type="spellStart"/>
      <w:r w:rsidRPr="001E5C8B">
        <w:rPr>
          <w:sz w:val="12"/>
          <w:szCs w:val="12"/>
        </w:rPr>
        <w:t>tonnes</w:t>
      </w:r>
      <w:proofErr w:type="spellEnd"/>
      <w:r w:rsidRPr="001E5C8B">
        <w:rPr>
          <w:sz w:val="12"/>
          <w:szCs w:val="12"/>
        </w:rPr>
        <w:t xml:space="preserve"> of CO2 in 2004.)</w:t>
      </w:r>
      <w:r w:rsidRPr="001E5C8B">
        <w:rPr>
          <w:sz w:val="22"/>
          <w:u w:val="single"/>
        </w:rPr>
        <w:t xml:space="preserve"> These flares have contributed more greenhouse gases than all of sub-Saharan Africa combined, according to the World Bank. </w:t>
      </w:r>
      <w:r w:rsidRPr="001E5C8B">
        <w:rPr>
          <w:sz w:val="12"/>
          <w:szCs w:val="12"/>
        </w:rPr>
        <w:t xml:space="preserve">The environmental and social impact of extractive industries is already acknowledged as a key factor in conflicts in Sudan and Nigeria. There is a fear among NGOs that access to natural resources will fuel the kind of violent conflict seen recently in Sierra Leone, the DRC and Liberia. The global demand for natural resources will bring benefits such as FDI, increased exports and good balance of trade figures for Africa. But what kind of cloud accompanies this silver lining? One of the main concerns is that </w:t>
      </w:r>
      <w:r w:rsidRPr="001E5C8B">
        <w:rPr>
          <w:sz w:val="22"/>
          <w:u w:val="single"/>
        </w:rPr>
        <w:t xml:space="preserve">the scramble for Africa is </w:t>
      </w:r>
      <w:proofErr w:type="spellStart"/>
      <w:r w:rsidRPr="001E5C8B">
        <w:rPr>
          <w:sz w:val="22"/>
          <w:u w:val="single"/>
        </w:rPr>
        <w:t>fuelling</w:t>
      </w:r>
      <w:proofErr w:type="spellEnd"/>
      <w:r w:rsidRPr="001E5C8B">
        <w:rPr>
          <w:sz w:val="22"/>
          <w:u w:val="single"/>
        </w:rPr>
        <w:t xml:space="preserve"> corruption, environmental degradation and internal dissent.</w:t>
      </w:r>
      <w:r w:rsidRPr="001E5C8B">
        <w:rPr>
          <w:sz w:val="12"/>
          <w:szCs w:val="12"/>
        </w:rPr>
        <w:t xml:space="preserve"> Salil Tripathi, senior policy adviser at peacebuilding NGO International Alert, says: "Unless properly managed, the windfall gains from resource extraction cause more problems. It reduces a state's incentive to impose a free and just taxation system, and </w:t>
      </w:r>
      <w:r w:rsidRPr="001E5C8B">
        <w:rPr>
          <w:sz w:val="22"/>
          <w:u w:val="single"/>
        </w:rPr>
        <w:t>encourages corruption and acquisition of weaponry.</w:t>
      </w:r>
      <w:r w:rsidRPr="001E5C8B">
        <w:rPr>
          <w:sz w:val="12"/>
          <w:szCs w:val="12"/>
        </w:rPr>
        <w:t xml:space="preserve">" Those </w:t>
      </w:r>
      <w:r w:rsidRPr="001E5C8B">
        <w:rPr>
          <w:sz w:val="22"/>
          <w:u w:val="single"/>
        </w:rPr>
        <w:t>problems include human rights abuses</w:t>
      </w:r>
      <w:r w:rsidRPr="001E5C8B">
        <w:rPr>
          <w:sz w:val="12"/>
          <w:szCs w:val="12"/>
        </w:rPr>
        <w:t xml:space="preserve">, which the great powers scrambling for African resources seem happy to tolerate. In Equatorial Guinea - where US companies such as ExxonMobil and </w:t>
      </w:r>
      <w:r w:rsidRPr="001E5C8B">
        <w:rPr>
          <w:sz w:val="22"/>
          <w:u w:val="single"/>
        </w:rPr>
        <w:t xml:space="preserve">Chevron </w:t>
      </w:r>
      <w:r w:rsidRPr="001E5C8B">
        <w:rPr>
          <w:sz w:val="12"/>
          <w:szCs w:val="12"/>
        </w:rPr>
        <w:t>are active - president Teodoro Obiang Nguema</w:t>
      </w:r>
      <w:r w:rsidRPr="001E5C8B">
        <w:rPr>
          <w:sz w:val="22"/>
          <w:u w:val="single"/>
        </w:rPr>
        <w:t xml:space="preserve"> has been heavily </w:t>
      </w:r>
      <w:proofErr w:type="spellStart"/>
      <w:r w:rsidRPr="001E5C8B">
        <w:rPr>
          <w:sz w:val="22"/>
          <w:u w:val="single"/>
        </w:rPr>
        <w:t>criticised</w:t>
      </w:r>
      <w:proofErr w:type="spellEnd"/>
      <w:r w:rsidRPr="001E5C8B">
        <w:rPr>
          <w:sz w:val="22"/>
          <w:u w:val="single"/>
        </w:rPr>
        <w:t xml:space="preserve"> over torture, electoral fraud and corruption</w:t>
      </w:r>
      <w:r w:rsidRPr="001E5C8B">
        <w:rPr>
          <w:sz w:val="12"/>
          <w:szCs w:val="12"/>
        </w:rPr>
        <w:t>. Despite this, he was welcomed at the US State Department by the secretary of state, Condoleezza Rice, in April last year and described as a "good friend".</w:t>
      </w:r>
    </w:p>
    <w:p w14:paraId="61288AB3" w14:textId="77777777" w:rsidR="004A29C3" w:rsidRPr="001E5C8B" w:rsidRDefault="004A29C3" w:rsidP="004A29C3"/>
    <w:p w14:paraId="0BC4FC3B" w14:textId="77777777" w:rsidR="00B65DD1" w:rsidRPr="001E5C8B" w:rsidRDefault="00B65DD1" w:rsidP="00B65DD1">
      <w:pPr>
        <w:pStyle w:val="Heading4"/>
      </w:pPr>
      <w:r w:rsidRPr="001E5C8B">
        <w:t>Trump administration plans to continue in the new Scramble to colonize Africa</w:t>
      </w:r>
    </w:p>
    <w:p w14:paraId="1F0D1470" w14:textId="77777777" w:rsidR="00B65DD1" w:rsidRPr="001E5C8B" w:rsidRDefault="00B65DD1" w:rsidP="00B65DD1">
      <w:pPr>
        <w:rPr>
          <w:bCs/>
          <w:sz w:val="16"/>
          <w:szCs w:val="16"/>
        </w:rPr>
      </w:pPr>
      <w:r w:rsidRPr="001E5C8B">
        <w:rPr>
          <w:rStyle w:val="Style13ptBold"/>
        </w:rPr>
        <w:t xml:space="preserve">Freeman 18- Director of the Institute’s Social Action &amp; Leadership School for Activists. </w:t>
      </w:r>
      <w:r w:rsidRPr="001E5C8B">
        <w:rPr>
          <w:rStyle w:val="Style13ptBold"/>
          <w:sz w:val="16"/>
          <w:szCs w:val="16"/>
        </w:rPr>
        <w:t>[</w:t>
      </w:r>
      <w:proofErr w:type="spellStart"/>
      <w:r w:rsidRPr="001E5C8B">
        <w:rPr>
          <w:rStyle w:val="Style13ptBold"/>
          <w:sz w:val="16"/>
          <w:szCs w:val="16"/>
        </w:rPr>
        <w:t>Netfa</w:t>
      </w:r>
      <w:proofErr w:type="spellEnd"/>
      <w:r w:rsidRPr="001E5C8B">
        <w:rPr>
          <w:rStyle w:val="Style13ptBold"/>
          <w:sz w:val="16"/>
          <w:szCs w:val="16"/>
        </w:rPr>
        <w:t xml:space="preserve">, 12-21-18, </w:t>
      </w:r>
      <w:r w:rsidRPr="001E5C8B">
        <w:rPr>
          <w:bCs/>
          <w:sz w:val="16"/>
          <w:szCs w:val="16"/>
        </w:rPr>
        <w:t xml:space="preserve">John Bolton Says He Wants to Protect Africa from ‘Predatory’ Chinese Behavior. What About Washington’s?, Foreign Policy in Focus, </w:t>
      </w:r>
      <w:hyperlink r:id="rId146" w:history="1">
        <w:r w:rsidRPr="001E5C8B">
          <w:rPr>
            <w:rStyle w:val="Hyperlink"/>
            <w:bCs/>
            <w:sz w:val="16"/>
            <w:szCs w:val="16"/>
          </w:rPr>
          <w:t>https://fpif.org/john-bolton-says-he-wants-to-protect-africa-from-predatory-chinese-behavior-what-about-washingtons/</w:t>
        </w:r>
      </w:hyperlink>
      <w:r w:rsidRPr="001E5C8B">
        <w:rPr>
          <w:bCs/>
          <w:sz w:val="16"/>
          <w:szCs w:val="16"/>
        </w:rPr>
        <w:t xml:space="preserve"> acc. 7-11-19]</w:t>
      </w:r>
    </w:p>
    <w:p w14:paraId="53D5DE95" w14:textId="77777777" w:rsidR="00B65DD1" w:rsidRPr="001E5C8B" w:rsidRDefault="00B65DD1" w:rsidP="00B65DD1">
      <w:pPr>
        <w:rPr>
          <w:rStyle w:val="Style13ptBold"/>
          <w:b w:val="0"/>
          <w:bCs w:val="0"/>
          <w:sz w:val="16"/>
          <w:szCs w:val="16"/>
        </w:rPr>
      </w:pPr>
    </w:p>
    <w:p w14:paraId="4EC8E86C" w14:textId="62CCE864" w:rsidR="00B65DD1" w:rsidRPr="001E5C8B" w:rsidRDefault="00B65DD1" w:rsidP="00B65DD1">
      <w:pPr>
        <w:rPr>
          <w:sz w:val="16"/>
        </w:rPr>
      </w:pPr>
      <w:r w:rsidRPr="001E5C8B">
        <w:rPr>
          <w:sz w:val="16"/>
        </w:rPr>
        <w:t xml:space="preserve">John Bolton’s recent unveiling of </w:t>
      </w:r>
      <w:r w:rsidRPr="001E5C8B">
        <w:rPr>
          <w:rStyle w:val="StyleUnderline"/>
        </w:rPr>
        <w:t>the Trump Administration’s “Prosper Africa” plan</w:t>
      </w:r>
      <w:r w:rsidRPr="001E5C8B">
        <w:rPr>
          <w:sz w:val="16"/>
        </w:rPr>
        <w:t xml:space="preserve"> did what is typical of such U.S. foreign policy announcements. It </w:t>
      </w:r>
      <w:r w:rsidRPr="001E5C8B">
        <w:rPr>
          <w:rStyle w:val="StyleUnderline"/>
        </w:rPr>
        <w:t>performed the balancing act of admitting motives to protect vague “U.S. interests” while dishonestly claiming benevolent intentions for the other country</w:t>
      </w:r>
      <w:r w:rsidRPr="001E5C8B">
        <w:rPr>
          <w:sz w:val="16"/>
        </w:rPr>
        <w:t xml:space="preserve">, region, or continent concerned. In this case the continent is Africa. </w:t>
      </w:r>
      <w:r w:rsidRPr="001E5C8B">
        <w:rPr>
          <w:rStyle w:val="StyleUnderline"/>
        </w:rPr>
        <w:t>The “new” Africa policy</w:t>
      </w:r>
      <w:r w:rsidRPr="001E5C8B">
        <w:rPr>
          <w:sz w:val="16"/>
        </w:rPr>
        <w:t xml:space="preserve">, National Security Advisor Bolton suggested, is an adjusted U.S. strategy to “assist” African economic independence from the predatory designs of China and Russia. In reality it </w:t>
      </w:r>
      <w:r w:rsidRPr="001E5C8B">
        <w:rPr>
          <w:rStyle w:val="StyleUnderline"/>
        </w:rPr>
        <w:t>is the</w:t>
      </w:r>
      <w:r w:rsidRPr="001E5C8B">
        <w:rPr>
          <w:sz w:val="16"/>
        </w:rPr>
        <w:t xml:space="preserve"> Trump’s </w:t>
      </w:r>
      <w:r w:rsidRPr="001E5C8B">
        <w:rPr>
          <w:rStyle w:val="StyleUnderline"/>
        </w:rPr>
        <w:t>administration taking the baton</w:t>
      </w:r>
      <w:r w:rsidRPr="001E5C8B">
        <w:rPr>
          <w:sz w:val="16"/>
        </w:rPr>
        <w:t xml:space="preserve"> from the Obama administration </w:t>
      </w:r>
      <w:r w:rsidRPr="001E5C8B">
        <w:rPr>
          <w:rStyle w:val="StyleUnderline"/>
        </w:rPr>
        <w:t>in the new Scramble for Africa,</w:t>
      </w:r>
      <w:r w:rsidRPr="001E5C8B">
        <w:rPr>
          <w:sz w:val="16"/>
        </w:rPr>
        <w:t xml:space="preserve"> </w:t>
      </w:r>
      <w:r w:rsidRPr="001E5C8B">
        <w:rPr>
          <w:rStyle w:val="StyleUnderline"/>
        </w:rPr>
        <w:t>a sequel to the proliferation of conflicting European claims to African territory during the New Imperialism period</w:t>
      </w:r>
      <w:r w:rsidRPr="001E5C8B">
        <w:rPr>
          <w:sz w:val="16"/>
        </w:rPr>
        <w:t xml:space="preserve">, between the 1880s and the start of World War I. </w:t>
      </w:r>
      <w:r w:rsidRPr="001E5C8B">
        <w:rPr>
          <w:rStyle w:val="StyleUnderline"/>
        </w:rPr>
        <w:t>Bolton admits as much when he calls the</w:t>
      </w:r>
      <w:r w:rsidRPr="001E5C8B">
        <w:rPr>
          <w:sz w:val="16"/>
        </w:rPr>
        <w:t xml:space="preserve"> administration’s new </w:t>
      </w:r>
      <w:r w:rsidRPr="001E5C8B">
        <w:rPr>
          <w:rStyle w:val="StyleUnderline"/>
        </w:rPr>
        <w:t xml:space="preserve">plan a response to “predatory practices pursued by China and Russia [that] stunt economic growth in Africa; threaten the financial independence of African nations; </w:t>
      </w:r>
      <w:r w:rsidRPr="001E5C8B">
        <w:rPr>
          <w:rStyle w:val="Emphasis"/>
        </w:rPr>
        <w:t>inhibit opportunities for U.S. investment; interfere with U.S. military operations; and pose a significant threat to U.S. national security interests</w:t>
      </w:r>
      <w:r w:rsidRPr="001E5C8B">
        <w:rPr>
          <w:sz w:val="16"/>
        </w:rPr>
        <w:t xml:space="preserve">.” He divulged this and the “new” U.S.-Africa policy in a speech he gave at the far-right Heritage Foundation. It should be obvious that </w:t>
      </w:r>
      <w:r w:rsidRPr="001E5C8B">
        <w:rPr>
          <w:rStyle w:val="StyleUnderline"/>
        </w:rPr>
        <w:t>Bolton cares little about predation — he just doesn’t want other predators to compete with</w:t>
      </w:r>
      <w:r w:rsidRPr="001E5C8B">
        <w:rPr>
          <w:sz w:val="16"/>
        </w:rPr>
        <w:t xml:space="preserve">. </w:t>
      </w:r>
    </w:p>
    <w:p w14:paraId="69FC304C" w14:textId="77777777" w:rsidR="00B65DD1" w:rsidRPr="001E5C8B" w:rsidRDefault="00B65DD1" w:rsidP="00B65DD1">
      <w:pPr>
        <w:rPr>
          <w:sz w:val="16"/>
        </w:rPr>
      </w:pPr>
    </w:p>
    <w:p w14:paraId="61F38F27" w14:textId="25CFC3DD" w:rsidR="00563A2E" w:rsidRPr="001E5C8B" w:rsidRDefault="00563A2E" w:rsidP="00563A2E">
      <w:pPr>
        <w:pStyle w:val="Heading3"/>
      </w:pPr>
      <w:r w:rsidRPr="001E5C8B">
        <w:t>Extend Colonialism</w:t>
      </w:r>
      <w:r w:rsidR="00CB302F" w:rsidRPr="001E5C8B">
        <w:t xml:space="preserve"> – Oil</w:t>
      </w:r>
    </w:p>
    <w:p w14:paraId="1114BA7A" w14:textId="77777777" w:rsidR="0033216E" w:rsidRPr="001E5C8B" w:rsidRDefault="0033216E" w:rsidP="0033216E">
      <w:pPr>
        <w:pStyle w:val="Heading4"/>
        <w:rPr>
          <w:color w:val="000000" w:themeColor="text1"/>
        </w:rPr>
      </w:pPr>
      <w:r w:rsidRPr="001E5C8B">
        <w:rPr>
          <w:color w:val="000000" w:themeColor="text1"/>
        </w:rPr>
        <w:t>Nigeria is at the heart for the New Scramble for Africa – colonial powers are fighting for access to their oil</w:t>
      </w:r>
    </w:p>
    <w:p w14:paraId="63428E52" w14:textId="77777777" w:rsidR="0033216E" w:rsidRPr="001E5C8B" w:rsidRDefault="0033216E" w:rsidP="0033216E">
      <w:pPr>
        <w:rPr>
          <w:color w:val="000000" w:themeColor="text1"/>
          <w:sz w:val="16"/>
          <w:szCs w:val="16"/>
        </w:rPr>
      </w:pPr>
      <w:r w:rsidRPr="001E5C8B">
        <w:rPr>
          <w:b/>
          <w:bCs/>
          <w:color w:val="000000" w:themeColor="text1"/>
        </w:rPr>
        <w:t>Watts, 2008 —prof of Geography UC Berkeley</w:t>
      </w:r>
      <w:r w:rsidRPr="001E5C8B">
        <w:rPr>
          <w:color w:val="000000" w:themeColor="text1"/>
        </w:rPr>
        <w:t xml:space="preserve"> </w:t>
      </w:r>
      <w:r w:rsidRPr="001E5C8B">
        <w:rPr>
          <w:color w:val="000000" w:themeColor="text1"/>
          <w:sz w:val="16"/>
          <w:szCs w:val="16"/>
        </w:rPr>
        <w:t>[Michael “Blood Oil: The Anatomy of a Petro-Insurgency in the Niger Delta, Nigeria:” http://geog.berkeley.edu/ProjectsResources/ND%20Website/NigerDelta/WP/22-BloodOil_Watts.pdf]</w:t>
      </w:r>
    </w:p>
    <w:p w14:paraId="0B5ABBE1" w14:textId="77777777" w:rsidR="0033216E" w:rsidRPr="001E5C8B" w:rsidRDefault="0033216E" w:rsidP="0033216E">
      <w:pPr>
        <w:rPr>
          <w:color w:val="000000" w:themeColor="text1"/>
        </w:rPr>
      </w:pPr>
    </w:p>
    <w:p w14:paraId="32E66348" w14:textId="77777777" w:rsidR="0033216E" w:rsidRPr="001E5C8B" w:rsidRDefault="0033216E" w:rsidP="0033216E">
      <w:pPr>
        <w:rPr>
          <w:color w:val="000000" w:themeColor="text1"/>
          <w:sz w:val="12"/>
        </w:rPr>
      </w:pPr>
      <w:r w:rsidRPr="001E5C8B">
        <w:rPr>
          <w:color w:val="000000" w:themeColor="text1"/>
          <w:sz w:val="12"/>
        </w:rPr>
        <w:t xml:space="preserve">A recent report in the Financial Times headline (March 1st 2006) makes the new agenda crystal clear. If </w:t>
      </w:r>
      <w:r w:rsidRPr="001E5C8B">
        <w:rPr>
          <w:rStyle w:val="StyleUnderline"/>
          <w:color w:val="000000" w:themeColor="text1"/>
        </w:rPr>
        <w:t>Africa</w:t>
      </w:r>
      <w:r w:rsidRPr="001E5C8B">
        <w:rPr>
          <w:color w:val="000000" w:themeColor="text1"/>
          <w:sz w:val="12"/>
        </w:rPr>
        <w:t xml:space="preserve"> is not as </w:t>
      </w:r>
      <w:proofErr w:type="spellStart"/>
      <w:r w:rsidRPr="001E5C8B">
        <w:rPr>
          <w:color w:val="000000" w:themeColor="text1"/>
          <w:sz w:val="12"/>
        </w:rPr>
        <w:t>well endowed</w:t>
      </w:r>
      <w:proofErr w:type="spellEnd"/>
      <w:r w:rsidRPr="001E5C8B">
        <w:rPr>
          <w:color w:val="000000" w:themeColor="text1"/>
          <w:sz w:val="12"/>
        </w:rPr>
        <w:t xml:space="preserve"> in hydrocarbons (both oil and gas) as the Gulf states, nevertheless the continent “</w:t>
      </w:r>
      <w:r w:rsidRPr="001E5C8B">
        <w:rPr>
          <w:rStyle w:val="StyleUnderline"/>
          <w:color w:val="000000" w:themeColor="text1"/>
        </w:rPr>
        <w:t>is all set to balance power”, and as a consequence is “the subject of fierce competition by energy companies</w:t>
      </w:r>
      <w:r w:rsidRPr="001E5C8B">
        <w:rPr>
          <w:color w:val="000000" w:themeColor="text1"/>
          <w:sz w:val="12"/>
        </w:rPr>
        <w:t xml:space="preserve">” (ibid., p.1). IHS Energy – one of the oil industry’s major consulting companies – expects African oil production, especially along the Atlantic littoral, to attract “huge exploration investment” contributing over 30% of world liquid hydrocarbon production by 2010. Over the last five years when new oilfield discoveries were a scarce commodity, </w:t>
      </w:r>
      <w:r w:rsidRPr="001E5C8B">
        <w:rPr>
          <w:rStyle w:val="StyleUnderline"/>
          <w:color w:val="000000" w:themeColor="text1"/>
        </w:rPr>
        <w:t>Africa contributed one in every four barrels of new petroleum discovered outside of Northern America.</w:t>
      </w:r>
      <w:r w:rsidRPr="001E5C8B">
        <w:rPr>
          <w:color w:val="000000" w:themeColor="text1"/>
          <w:sz w:val="12"/>
        </w:rPr>
        <w:t xml:space="preserve"> As the </w:t>
      </w:r>
      <w:r w:rsidRPr="001E5C8B">
        <w:rPr>
          <w:rStyle w:val="StyleUnderline"/>
          <w:color w:val="000000" w:themeColor="text1"/>
        </w:rPr>
        <w:t>Catholic Relief Services put it in their exemplary study of oil geopolitics</w:t>
      </w:r>
      <w:r w:rsidRPr="001E5C8B">
        <w:rPr>
          <w:color w:val="000000" w:themeColor="text1"/>
          <w:sz w:val="12"/>
        </w:rPr>
        <w:t xml:space="preserve">, The Bottom of the Barrel, (Gary and Karl 2003), </w:t>
      </w:r>
      <w:r w:rsidRPr="001E5C8B">
        <w:rPr>
          <w:rStyle w:val="StyleUnderline"/>
          <w:color w:val="000000" w:themeColor="text1"/>
        </w:rPr>
        <w:t>a new scramble is in the making. The battleground consists of the rich African oilfields</w:t>
      </w:r>
      <w:r w:rsidRPr="001E5C8B">
        <w:rPr>
          <w:color w:val="000000" w:themeColor="text1"/>
          <w:sz w:val="12"/>
        </w:rPr>
        <w:t xml:space="preserve"> – the continent’s “ copious reserves of natural gas and its sweet light oil” (ibid., p.1). Energy security is the name of the game. No surprise, then, that the Council of Foreign Relation’s call for a different US approach to Africa in its new report More than Humanitarianism (2005), turns on Africa’s “growing strategic importance” for US policy (</w:t>
      </w:r>
      <w:proofErr w:type="spellStart"/>
      <w:r w:rsidRPr="001E5C8B">
        <w:rPr>
          <w:color w:val="000000" w:themeColor="text1"/>
          <w:sz w:val="12"/>
        </w:rPr>
        <w:t>p.xiv</w:t>
      </w:r>
      <w:proofErr w:type="spellEnd"/>
      <w:r w:rsidRPr="001E5C8B">
        <w:rPr>
          <w:color w:val="000000" w:themeColor="text1"/>
          <w:sz w:val="12"/>
        </w:rPr>
        <w:t xml:space="preserve">). </w:t>
      </w:r>
      <w:r w:rsidRPr="001E5C8B">
        <w:rPr>
          <w:rStyle w:val="StyleUnderline"/>
          <w:color w:val="000000" w:themeColor="text1"/>
        </w:rPr>
        <w:t>It is the West African Gulf of Guinea, encompassing the rich on and off shore fields stretching from Nigeria to Angola, that represents a key plank in</w:t>
      </w:r>
      <w:r w:rsidRPr="001E5C8B">
        <w:rPr>
          <w:color w:val="000000" w:themeColor="text1"/>
          <w:sz w:val="12"/>
        </w:rPr>
        <w:t xml:space="preserve"> Bush’s </w:t>
      </w:r>
      <w:r w:rsidRPr="001E5C8B">
        <w:rPr>
          <w:rStyle w:val="StyleUnderline"/>
          <w:color w:val="000000" w:themeColor="text1"/>
        </w:rPr>
        <w:t>alternative to the increasingly volatile and unpredictable oil-states of</w:t>
      </w:r>
      <w:r w:rsidRPr="001E5C8B">
        <w:rPr>
          <w:color w:val="000000" w:themeColor="text1"/>
          <w:sz w:val="12"/>
        </w:rPr>
        <w:t xml:space="preserve"> the Persian Gulf. Nigeria and Angola alone account for nearly 4 million bpd (almost half of Africa’s output) and US oil companies alone have invested more than $40 billion in the region over the last decade (and another $30 billion expected between 2005 and 2010). Oil investment now represents over 50% of all foreign direct investment in the continent (and over 60% of all FDI in the top four FDI recipient countries) and almost 90% of all cross-border mergers and acquisition activity since 2003 has been in the mining and petroleum sector (WIR 2005, 43). </w:t>
      </w:r>
      <w:r w:rsidRPr="001E5C8B">
        <w:rPr>
          <w:rStyle w:val="StyleUnderline"/>
          <w:color w:val="000000" w:themeColor="text1"/>
        </w:rPr>
        <w:t>Strategic interest for the US certainly means cheap and reliable</w:t>
      </w:r>
      <w:r w:rsidRPr="001E5C8B">
        <w:rPr>
          <w:color w:val="000000" w:themeColor="text1"/>
          <w:sz w:val="12"/>
        </w:rPr>
        <w:t xml:space="preserve"> </w:t>
      </w:r>
      <w:proofErr w:type="spellStart"/>
      <w:r w:rsidRPr="001E5C8B">
        <w:rPr>
          <w:color w:val="000000" w:themeColor="text1"/>
          <w:sz w:val="12"/>
        </w:rPr>
        <w:t>lowsulphur</w:t>
      </w:r>
      <w:proofErr w:type="spellEnd"/>
      <w:r w:rsidRPr="001E5C8B">
        <w:rPr>
          <w:color w:val="000000" w:themeColor="text1"/>
          <w:sz w:val="12"/>
        </w:rPr>
        <w:t xml:space="preserve"> (‘sweet’) </w:t>
      </w:r>
      <w:r w:rsidRPr="001E5C8B">
        <w:rPr>
          <w:rStyle w:val="StyleUnderline"/>
          <w:color w:val="000000" w:themeColor="text1"/>
        </w:rPr>
        <w:t>oil imports but also keeping the Chinese</w:t>
      </w:r>
      <w:r w:rsidRPr="001E5C8B">
        <w:rPr>
          <w:color w:val="000000" w:themeColor="text1"/>
          <w:sz w:val="12"/>
        </w:rPr>
        <w:t xml:space="preserve"> (for example, in Sudan) and South Koreans (for example, </w:t>
      </w:r>
      <w:r w:rsidRPr="001E5C8B">
        <w:rPr>
          <w:rStyle w:val="StyleUnderline"/>
          <w:color w:val="000000" w:themeColor="text1"/>
        </w:rPr>
        <w:t>in Nigeria</w:t>
      </w:r>
      <w:r w:rsidRPr="001E5C8B">
        <w:rPr>
          <w:color w:val="000000" w:themeColor="text1"/>
          <w:sz w:val="12"/>
        </w:rPr>
        <w:t xml:space="preserve">) – aggressive new actors in the African oil business – </w:t>
      </w:r>
      <w:r w:rsidRPr="001E5C8B">
        <w:rPr>
          <w:rStyle w:val="StyleUnderline"/>
          <w:color w:val="000000" w:themeColor="text1"/>
        </w:rPr>
        <w:t>and Islamic terror at bay</w:t>
      </w:r>
      <w:r w:rsidRPr="001E5C8B">
        <w:rPr>
          <w:color w:val="000000" w:themeColor="text1"/>
          <w:sz w:val="12"/>
        </w:rPr>
        <w:t xml:space="preserve"> (</w:t>
      </w:r>
      <w:r w:rsidRPr="001E5C8B">
        <w:rPr>
          <w:rStyle w:val="StyleUnderline"/>
          <w:color w:val="000000" w:themeColor="text1"/>
        </w:rPr>
        <w:t>Africa is, according to the intelligence community, the ‘new frontier’ in the fight against revolutionary Islam</w:t>
      </w:r>
      <w:r w:rsidRPr="001E5C8B">
        <w:rPr>
          <w:color w:val="000000" w:themeColor="text1"/>
          <w:sz w:val="12"/>
        </w:rPr>
        <w:t xml:space="preserve">). </w:t>
      </w:r>
      <w:r w:rsidRPr="001E5C8B">
        <w:rPr>
          <w:rStyle w:val="StyleUnderline"/>
          <w:color w:val="000000" w:themeColor="text1"/>
        </w:rPr>
        <w:t xml:space="preserve">Energy security, it turns out, is a terrifying hybrid, a perplexing </w:t>
      </w:r>
      <w:proofErr w:type="spellStart"/>
      <w:r w:rsidRPr="001E5C8B">
        <w:rPr>
          <w:rStyle w:val="StyleUnderline"/>
          <w:color w:val="000000" w:themeColor="text1"/>
        </w:rPr>
        <w:t>doubleness</w:t>
      </w:r>
      <w:proofErr w:type="spellEnd"/>
      <w:r w:rsidRPr="001E5C8B">
        <w:rPr>
          <w:rStyle w:val="StyleUnderline"/>
          <w:color w:val="000000" w:themeColor="text1"/>
        </w:rPr>
        <w:t>, containing the old and the new: primitive accumulation and American militarism coupled to the war on terror</w:t>
      </w:r>
      <w:r w:rsidRPr="001E5C8B">
        <w:rPr>
          <w:color w:val="000000" w:themeColor="text1"/>
          <w:sz w:val="12"/>
        </w:rPr>
        <w:t xml:space="preserve"> (Harvey 2003; RETORT 2005; Barnes 2005). The continent accounts for roughly 10% of world oil output and 9.3% of known reserves. Though oil fields in Africa are generally smaller and deeper than the Middle East - and production costs are accordingly 3-4 times higher - African crude is generally low in sulfur and attractive to US importers. As a commercial producer of petroleum, Africa arrived, however, rather late to the hydrocarbon age. Oil production in Africa began in Egypt in 1910 and only in earnest in Libya and Algeria (under French and Italian auspices) in the 1930s and 1940s. Now there are twelve major oil producers in Africa – members of the African Petroleum Producers Association - dominated, in rank order of output, by Nigeria, Algeria, Libya and Angola which collectively account for 85% of African output2 . All of the major African oil producers are highly oil-dependent. Among the top six African oil states, petroleum accounts for between 75 and 95% of all oil export revenues, between 30-40% of GDP and between 50 and 80% of all government revenues3 . Up until the 1970’s North Africa dominated production of oil and gas on the continent but in the last three decades it has moved decisively to the Gulf of Guinea encompassing the rich on and off shore fields stretching from Nigeria to Angola (Hodges 2001; </w:t>
      </w:r>
      <w:proofErr w:type="spellStart"/>
      <w:r w:rsidRPr="001E5C8B">
        <w:rPr>
          <w:color w:val="000000" w:themeColor="text1"/>
          <w:sz w:val="12"/>
        </w:rPr>
        <w:t>Frynas</w:t>
      </w:r>
      <w:proofErr w:type="spellEnd"/>
      <w:r w:rsidRPr="001E5C8B">
        <w:rPr>
          <w:color w:val="000000" w:themeColor="text1"/>
          <w:sz w:val="12"/>
        </w:rPr>
        <w:t xml:space="preserve"> 2004; Yates 1996). The Gulf – constituted by the so-called West African ‘Gulf States’ - has emerged as the predominant African supplier to an increasing tight and volatile world oil market. The Washington DC think tanks and the phalanxes of </w:t>
      </w:r>
      <w:r w:rsidRPr="001E5C8B">
        <w:rPr>
          <w:rStyle w:val="StyleUnderline"/>
          <w:color w:val="000000" w:themeColor="text1"/>
        </w:rPr>
        <w:t>oil lobbyists</w:t>
      </w:r>
      <w:r w:rsidRPr="001E5C8B">
        <w:rPr>
          <w:color w:val="000000" w:themeColor="text1"/>
          <w:sz w:val="12"/>
        </w:rPr>
        <w:t xml:space="preserve"> (CSIS 2004; CWC 2004) </w:t>
      </w:r>
      <w:r w:rsidRPr="001E5C8B">
        <w:rPr>
          <w:rStyle w:val="StyleUnderline"/>
          <w:color w:val="000000" w:themeColor="text1"/>
        </w:rPr>
        <w:t>are deeply concerned with Gulf of Guinea security4 , whether “US interests are at risk” and “whether heightened US engagement is warranted”</w:t>
      </w:r>
      <w:r w:rsidRPr="001E5C8B">
        <w:rPr>
          <w:color w:val="000000" w:themeColor="text1"/>
          <w:sz w:val="12"/>
        </w:rPr>
        <w:t xml:space="preserve"> (CSIS 2005:2)5 . 2 Nigeria, Algeria and Libya are respectively the world’s 8th, 10th and 12th largest oil exporters. 3 Gabon and Equatorial Guinea are the only African oil producers with high oil per capita (so called ‘petroleum endowments’) comparable to the oil rich and sparsely populated Mid-East </w:t>
      </w:r>
      <w:proofErr w:type="spellStart"/>
      <w:r w:rsidRPr="001E5C8B">
        <w:rPr>
          <w:color w:val="000000" w:themeColor="text1"/>
          <w:sz w:val="12"/>
        </w:rPr>
        <w:t>petro</w:t>
      </w:r>
      <w:proofErr w:type="spellEnd"/>
      <w:r w:rsidRPr="001E5C8B">
        <w:rPr>
          <w:color w:val="000000" w:themeColor="text1"/>
          <w:sz w:val="12"/>
        </w:rPr>
        <w:t xml:space="preserve">-states such as Kuwait and Qatar. 4 </w:t>
      </w:r>
    </w:p>
    <w:p w14:paraId="4B7B9201" w14:textId="77777777" w:rsidR="0033216E" w:rsidRPr="001E5C8B" w:rsidRDefault="0033216E" w:rsidP="0033216E">
      <w:pPr>
        <w:rPr>
          <w:color w:val="000000" w:themeColor="text1"/>
        </w:rPr>
      </w:pPr>
    </w:p>
    <w:p w14:paraId="1AB06268" w14:textId="77777777" w:rsidR="0033216E" w:rsidRPr="001E5C8B" w:rsidRDefault="0033216E" w:rsidP="0033216E">
      <w:pPr>
        <w:pStyle w:val="Heading4"/>
      </w:pPr>
      <w:r w:rsidRPr="001E5C8B">
        <w:t>Colonial tactics used during the Scramble for Africa are perpetrated by oil companies today—any continued colonialist intervention makes things worse</w:t>
      </w:r>
    </w:p>
    <w:p w14:paraId="7BBC014D" w14:textId="77777777" w:rsidR="0033216E" w:rsidRPr="001E5C8B" w:rsidRDefault="0033216E" w:rsidP="0033216E">
      <w:proofErr w:type="spellStart"/>
      <w:r w:rsidRPr="001E5C8B">
        <w:rPr>
          <w:rStyle w:val="Style13ptBold"/>
        </w:rPr>
        <w:t>Tipchanta</w:t>
      </w:r>
      <w:proofErr w:type="spellEnd"/>
      <w:r w:rsidRPr="001E5C8B">
        <w:rPr>
          <w:rStyle w:val="Style13ptBold"/>
        </w:rPr>
        <w:t xml:space="preserve"> 12- PhD Candidate in Philosophy at Univ of Nottingham</w:t>
      </w:r>
      <w:r w:rsidRPr="001E5C8B">
        <w:t xml:space="preserve"> </w:t>
      </w:r>
      <w:r w:rsidRPr="001E5C8B">
        <w:rPr>
          <w:sz w:val="16"/>
          <w:szCs w:val="16"/>
        </w:rPr>
        <w:t>[</w:t>
      </w:r>
      <w:proofErr w:type="spellStart"/>
      <w:r w:rsidRPr="001E5C8B">
        <w:rPr>
          <w:sz w:val="16"/>
          <w:szCs w:val="16"/>
        </w:rPr>
        <w:t>Deekana</w:t>
      </w:r>
      <w:proofErr w:type="spellEnd"/>
      <w:r w:rsidRPr="001E5C8B">
        <w:rPr>
          <w:sz w:val="16"/>
          <w:szCs w:val="16"/>
        </w:rPr>
        <w:t>, 2012, The Scramble for Africa’s Oil: A Blessing or a Curse for African States?, University of Nottingham repository, http://eprints.nottingham.ac.uk/12793/2/Tipchanta%27s_PhD_thesis.pdf acc. 7-12-19]</w:t>
      </w:r>
    </w:p>
    <w:p w14:paraId="768AD8C9" w14:textId="77777777" w:rsidR="0033216E" w:rsidRPr="001E5C8B" w:rsidRDefault="0033216E" w:rsidP="0033216E">
      <w:pPr>
        <w:rPr>
          <w:sz w:val="12"/>
        </w:rPr>
      </w:pPr>
    </w:p>
    <w:p w14:paraId="47AB93ED" w14:textId="77777777" w:rsidR="0033216E" w:rsidRPr="001E5C8B" w:rsidRDefault="0033216E" w:rsidP="0033216E">
      <w:pPr>
        <w:rPr>
          <w:sz w:val="14"/>
        </w:rPr>
      </w:pPr>
      <w:r w:rsidRPr="001E5C8B">
        <w:rPr>
          <w:sz w:val="12"/>
        </w:rPr>
        <w:t xml:space="preserve">Today, </w:t>
      </w:r>
      <w:r w:rsidRPr="001E5C8B">
        <w:rPr>
          <w:rStyle w:val="StyleUnderline"/>
        </w:rPr>
        <w:t>Nigerians still prioritize their tribe and individualism above their nationality, largely contributing to rampant corruption, the ‘quick money’ mind-set, the flight of capital and the brain drain, the factors which prevent Nigeria from breaking the resource curse. The Nigerian law is still in favour of Northerners entering into political positions, which discourages the development of a system where skills are rewarded</w:t>
      </w:r>
      <w:r w:rsidRPr="001E5C8B">
        <w:rPr>
          <w:sz w:val="12"/>
        </w:rPr>
        <w:t xml:space="preserve"> (Interview with Dr </w:t>
      </w:r>
      <w:proofErr w:type="spellStart"/>
      <w:r w:rsidRPr="001E5C8B">
        <w:rPr>
          <w:sz w:val="12"/>
        </w:rPr>
        <w:t>Nnadozie</w:t>
      </w:r>
      <w:proofErr w:type="spellEnd"/>
      <w:r w:rsidRPr="001E5C8B">
        <w:rPr>
          <w:sz w:val="12"/>
        </w:rPr>
        <w:t xml:space="preserve">, 31 December, 2011). In </w:t>
      </w:r>
      <w:proofErr w:type="spellStart"/>
      <w:r w:rsidRPr="001E5C8B">
        <w:rPr>
          <w:sz w:val="12"/>
        </w:rPr>
        <w:t>Nnadozie’s</w:t>
      </w:r>
      <w:proofErr w:type="spellEnd"/>
      <w:r w:rsidRPr="001E5C8B">
        <w:rPr>
          <w:sz w:val="12"/>
        </w:rPr>
        <w:t xml:space="preserve"> words, a result of this is that ‘mediocrity reigns in Nigeria when the men who don’t have the skills are in charge of people who do’. Thus, </w:t>
      </w:r>
      <w:r w:rsidRPr="001E5C8B">
        <w:rPr>
          <w:rStyle w:val="StyleUnderline"/>
        </w:rPr>
        <w:t>the oil boom in the state of political, economic and social immaturity largely contributes to instability</w:t>
      </w:r>
      <w:r w:rsidRPr="001E5C8B">
        <w:rPr>
          <w:sz w:val="12"/>
        </w:rPr>
        <w:t xml:space="preserve"> (Interview with Chairman of Governance Technical Team of Bayelsa State, 30 December, 2010). This section shows that</w:t>
      </w:r>
      <w:r w:rsidRPr="001E5C8B">
        <w:rPr>
          <w:rStyle w:val="StyleUnderline"/>
        </w:rPr>
        <w:t xml:space="preserve"> the colonial balkanization of Nigeria has been sustained in today’s capitalism in order to maintain the flow of resources. This system of resource control undermines the strong foundation which Nigeria needs in order to properly manage the newfound oil wealth. It re-enforces this thesis’ neo-colonial hypothesis which assumes </w:t>
      </w:r>
      <w:r w:rsidRPr="001E5C8B">
        <w:rPr>
          <w:rStyle w:val="Emphasis"/>
        </w:rPr>
        <w:t>that continued interventions by both old and new players still produce negative impacts which perpetuate the marginalization of</w:t>
      </w:r>
      <w:r w:rsidRPr="001E5C8B">
        <w:rPr>
          <w:rStyle w:val="StyleUnderline"/>
        </w:rPr>
        <w:t xml:space="preserve"> </w:t>
      </w:r>
      <w:r w:rsidRPr="001E5C8B">
        <w:rPr>
          <w:sz w:val="12"/>
        </w:rPr>
        <w:t xml:space="preserve">Africa and, in this case, </w:t>
      </w:r>
      <w:r w:rsidRPr="001E5C8B">
        <w:rPr>
          <w:rStyle w:val="Emphasis"/>
        </w:rPr>
        <w:t>Nigeria</w:t>
      </w:r>
      <w:r w:rsidRPr="001E5C8B">
        <w:rPr>
          <w:sz w:val="12"/>
        </w:rPr>
        <w:t>. Having discussed how continued balkanization of Nigeria’s territory and societies undermined Nigeria’s political, social and economic progress; this chapter now moves on to discuss other oil-related political interventions including the use of state policies, political meddling and military involvement.</w:t>
      </w:r>
    </w:p>
    <w:p w14:paraId="1C56BD26" w14:textId="77777777" w:rsidR="0033216E" w:rsidRPr="001E5C8B" w:rsidRDefault="0033216E" w:rsidP="0033216E">
      <w:pPr>
        <w:rPr>
          <w:rStyle w:val="Style13ptBold"/>
        </w:rPr>
      </w:pPr>
    </w:p>
    <w:p w14:paraId="46A30A4F" w14:textId="77777777" w:rsidR="0033216E" w:rsidRPr="001E5C8B" w:rsidRDefault="0033216E" w:rsidP="0033216E">
      <w:pPr>
        <w:rPr>
          <w:rStyle w:val="Style13ptBold"/>
        </w:rPr>
      </w:pPr>
    </w:p>
    <w:p w14:paraId="0DBD2DCF" w14:textId="77777777" w:rsidR="00563A2E" w:rsidRPr="001E5C8B" w:rsidRDefault="00563A2E" w:rsidP="00563A2E"/>
    <w:p w14:paraId="1BA53DA8" w14:textId="77777777" w:rsidR="00A418C0" w:rsidRPr="001E5C8B" w:rsidRDefault="00A418C0" w:rsidP="00A418C0">
      <w:pPr>
        <w:pStyle w:val="Heading4"/>
      </w:pPr>
      <w:r w:rsidRPr="001E5C8B">
        <w:t>Oil Exploitation is the root cause of Nigerian corruption – it causes massive inequalities, encourages theft and masks the need for reform</w:t>
      </w:r>
    </w:p>
    <w:p w14:paraId="2D3B186B" w14:textId="77777777" w:rsidR="00A418C0" w:rsidRPr="001E5C8B" w:rsidRDefault="00A418C0" w:rsidP="00A418C0">
      <w:pPr>
        <w:rPr>
          <w:sz w:val="16"/>
          <w:szCs w:val="16"/>
        </w:rPr>
      </w:pPr>
      <w:proofErr w:type="spellStart"/>
      <w:r w:rsidRPr="001E5C8B">
        <w:rPr>
          <w:rStyle w:val="Style13ptBold"/>
        </w:rPr>
        <w:t>Madubuko</w:t>
      </w:r>
      <w:proofErr w:type="spellEnd"/>
      <w:r w:rsidRPr="001E5C8B">
        <w:rPr>
          <w:rStyle w:val="Style13ptBold"/>
        </w:rPr>
        <w:t xml:space="preserve"> 2014- Peace and Conflict Studies University of England</w:t>
      </w:r>
      <w:r w:rsidRPr="001E5C8B">
        <w:t xml:space="preserve"> </w:t>
      </w:r>
      <w:r w:rsidRPr="001E5C8B">
        <w:rPr>
          <w:sz w:val="16"/>
          <w:szCs w:val="16"/>
        </w:rPr>
        <w:t>[Christian, “Environmental Pollution: The Rise of Militarism and Terrorism in the Niger Delta of Nigeria”, www.austlii.edu.au/au/journals/IntJlRuralLawP/2014/8.pdf 7-12-2019]</w:t>
      </w:r>
    </w:p>
    <w:p w14:paraId="4F249829" w14:textId="77777777" w:rsidR="00A418C0" w:rsidRPr="001E5C8B" w:rsidRDefault="00A418C0" w:rsidP="00A418C0"/>
    <w:p w14:paraId="49EE4E30" w14:textId="77777777" w:rsidR="00A418C0" w:rsidRPr="001E5C8B" w:rsidRDefault="00A418C0" w:rsidP="00A418C0">
      <w:pPr>
        <w:rPr>
          <w:u w:val="single"/>
        </w:rPr>
      </w:pPr>
      <w:r w:rsidRPr="001E5C8B">
        <w:rPr>
          <w:sz w:val="12"/>
        </w:rPr>
        <w:t xml:space="preserve">The </w:t>
      </w:r>
      <w:r w:rsidRPr="001E5C8B">
        <w:rPr>
          <w:u w:val="single"/>
        </w:rPr>
        <w:t>Rise of militarism and terrorism in the Niger Delta of Nigeria</w:t>
      </w:r>
      <w:r w:rsidRPr="001E5C8B">
        <w:rPr>
          <w:sz w:val="12"/>
        </w:rPr>
        <w:t xml:space="preserve">. Policy 2 Theoretical discourse In the Niger Delta, greed and grievance have played significant roles in the conflict. </w:t>
      </w:r>
      <w:r w:rsidRPr="001E5C8B">
        <w:rPr>
          <w:u w:val="single"/>
        </w:rPr>
        <w:t>Research points to greed as the primary contributor to conflict in the region</w:t>
      </w:r>
      <w:r w:rsidRPr="001E5C8B">
        <w:rPr>
          <w:sz w:val="12"/>
        </w:rPr>
        <w:t xml:space="preserve">. This school of thought </w:t>
      </w:r>
      <w:r w:rsidRPr="001E5C8B">
        <w:rPr>
          <w:u w:val="single"/>
        </w:rPr>
        <w:t>points to Nigeria’s dependence on the primary commodity export, oil</w:t>
      </w:r>
      <w:r w:rsidRPr="001E5C8B">
        <w:rPr>
          <w:sz w:val="12"/>
        </w:rPr>
        <w:t xml:space="preserve">. According to Mac </w:t>
      </w:r>
      <w:proofErr w:type="spellStart"/>
      <w:r w:rsidRPr="001E5C8B">
        <w:rPr>
          <w:sz w:val="12"/>
        </w:rPr>
        <w:t>Ginty</w:t>
      </w:r>
      <w:proofErr w:type="spellEnd"/>
      <w:r w:rsidRPr="001E5C8B">
        <w:rPr>
          <w:sz w:val="12"/>
        </w:rPr>
        <w:t xml:space="preserve">, </w:t>
      </w:r>
      <w:r w:rsidRPr="001E5C8B">
        <w:rPr>
          <w:u w:val="single"/>
        </w:rPr>
        <w:t>violence is one of the characteristics of a state whose primary source of income depends on oil</w:t>
      </w:r>
      <w:r w:rsidRPr="001E5C8B">
        <w:rPr>
          <w:sz w:val="12"/>
        </w:rPr>
        <w:t xml:space="preserve">. In the attempt to protect its interest by all parties involved, violence </w:t>
      </w:r>
      <w:r w:rsidRPr="001E5C8B">
        <w:rPr>
          <w:u w:val="single"/>
        </w:rPr>
        <w:t xml:space="preserve">becomes the rational means of supporting oneself. </w:t>
      </w:r>
      <w:proofErr w:type="spellStart"/>
      <w:r w:rsidRPr="001E5C8B">
        <w:rPr>
          <w:u w:val="single"/>
        </w:rPr>
        <w:t>Fearen</w:t>
      </w:r>
      <w:proofErr w:type="spellEnd"/>
      <w:r w:rsidRPr="001E5C8B">
        <w:rPr>
          <w:u w:val="single"/>
        </w:rPr>
        <w:t xml:space="preserve"> argues that dependency on a primary export is usually associated with weak states and one reason for this is that weak states lack the incentives to develop administrative capacity because of high revenue, which encourages high-levels of corruption in the system.</w:t>
      </w:r>
      <w:r w:rsidRPr="001E5C8B">
        <w:rPr>
          <w:sz w:val="12"/>
        </w:rPr>
        <w:t xml:space="preserve"> In line with this argument, a s</w:t>
      </w:r>
      <w:r w:rsidRPr="001E5C8B">
        <w:rPr>
          <w:u w:val="single"/>
        </w:rPr>
        <w:t xml:space="preserve">tate with </w:t>
      </w:r>
      <w:proofErr w:type="spellStart"/>
      <w:r w:rsidRPr="001E5C8B">
        <w:rPr>
          <w:u w:val="single"/>
        </w:rPr>
        <w:t>centralised</w:t>
      </w:r>
      <w:proofErr w:type="spellEnd"/>
      <w:r w:rsidRPr="001E5C8B">
        <w:rPr>
          <w:u w:val="single"/>
        </w:rPr>
        <w:t xml:space="preserve"> government, such as Nigeria, often has weak institutions and when money is transferred, corruption and poor implementation prevail and the state is discredited</w:t>
      </w:r>
      <w:r w:rsidRPr="001E5C8B">
        <w:rPr>
          <w:sz w:val="12"/>
        </w:rPr>
        <w:t xml:space="preserve">. The impact of a primary export commodity is of significance to the Delta region conflict because of Nigeria’s dependence on the export of crude oil as means of its income. In the quest to </w:t>
      </w:r>
      <w:proofErr w:type="spellStart"/>
      <w:r w:rsidRPr="001E5C8B">
        <w:rPr>
          <w:sz w:val="12"/>
        </w:rPr>
        <w:t>maximise</w:t>
      </w:r>
      <w:proofErr w:type="spellEnd"/>
      <w:r w:rsidRPr="001E5C8B">
        <w:rPr>
          <w:sz w:val="12"/>
        </w:rPr>
        <w:t xml:space="preserve"> profit, the </w:t>
      </w:r>
      <w:r w:rsidRPr="001E5C8B">
        <w:rPr>
          <w:u w:val="single"/>
        </w:rPr>
        <w:t xml:space="preserve">Nigerian government and oil companies use all means to continue exploration of oil without considering the effects on the environment, which is being destroyed, with negative consequences for the Delta communities. </w:t>
      </w:r>
      <w:proofErr w:type="spellStart"/>
      <w:r w:rsidRPr="001E5C8B">
        <w:rPr>
          <w:u w:val="single"/>
        </w:rPr>
        <w:t>Englebert</w:t>
      </w:r>
      <w:proofErr w:type="spellEnd"/>
      <w:r w:rsidRPr="001E5C8B">
        <w:rPr>
          <w:u w:val="single"/>
        </w:rPr>
        <w:t xml:space="preserve"> and Ron argue that the acquisition of oil resources provides one of the only ways to obtain currency and governments will build forces against possible agitation</w:t>
      </w:r>
      <w:r w:rsidRPr="001E5C8B">
        <w:rPr>
          <w:sz w:val="12"/>
        </w:rPr>
        <w:t>. In the Delta, government forces have been stationed around oil companies to protect oil installations and prevent disruption of oil exploration in the region</w:t>
      </w:r>
      <w:r w:rsidRPr="001E5C8B">
        <w:rPr>
          <w:u w:val="single"/>
        </w:rPr>
        <w:t xml:space="preserve">. Collier and </w:t>
      </w:r>
      <w:proofErr w:type="spellStart"/>
      <w:r w:rsidRPr="001E5C8B">
        <w:rPr>
          <w:u w:val="single"/>
        </w:rPr>
        <w:t>Hoeffler</w:t>
      </w:r>
      <w:proofErr w:type="spellEnd"/>
      <w:r w:rsidRPr="001E5C8B">
        <w:rPr>
          <w:u w:val="single"/>
        </w:rPr>
        <w:t xml:space="preserve"> argue that a country is at ‘peak danger’ when primary export commodities comprise 33 per cent of the total GDP. To Watts, when primary export commodities make up 26 per cent of the GDP, looting through resource predation and extortion are much more likely to occur. Nigeria, with the oil sector accounting for the bulk of its export earnings, is highly vulnerable to resource conflict, especially in the Niger Delta where the majority of its oil is extracted. </w:t>
      </w:r>
    </w:p>
    <w:p w14:paraId="563A537D" w14:textId="77777777" w:rsidR="00A418C0" w:rsidRPr="001E5C8B" w:rsidRDefault="00A418C0" w:rsidP="00A418C0">
      <w:pPr>
        <w:rPr>
          <w:u w:val="single"/>
        </w:rPr>
      </w:pPr>
    </w:p>
    <w:p w14:paraId="16A1CA43" w14:textId="77777777" w:rsidR="00A418C0" w:rsidRPr="001E5C8B" w:rsidRDefault="00A418C0" w:rsidP="00A418C0">
      <w:pPr>
        <w:rPr>
          <w:u w:val="single"/>
        </w:rPr>
      </w:pPr>
    </w:p>
    <w:p w14:paraId="67B53F35" w14:textId="77777777" w:rsidR="00A418C0" w:rsidRPr="001E5C8B" w:rsidRDefault="00A418C0" w:rsidP="00A418C0">
      <w:pPr>
        <w:pStyle w:val="Heading4"/>
      </w:pPr>
      <w:r w:rsidRPr="001E5C8B">
        <w:t>Oil exploitation makes resource conflicts in Nigeria inevitable because of mass poverty and militant insurgency</w:t>
      </w:r>
    </w:p>
    <w:p w14:paraId="2F46B344" w14:textId="77777777" w:rsidR="00A418C0" w:rsidRPr="001E5C8B" w:rsidRDefault="00A418C0" w:rsidP="00A418C0">
      <w:pPr>
        <w:rPr>
          <w:sz w:val="16"/>
          <w:szCs w:val="16"/>
        </w:rPr>
      </w:pPr>
      <w:proofErr w:type="spellStart"/>
      <w:r w:rsidRPr="001E5C8B">
        <w:rPr>
          <w:rStyle w:val="Style13ptBold"/>
        </w:rPr>
        <w:t>Madubuko</w:t>
      </w:r>
      <w:proofErr w:type="spellEnd"/>
      <w:r w:rsidRPr="001E5C8B">
        <w:rPr>
          <w:rStyle w:val="Style13ptBold"/>
        </w:rPr>
        <w:t xml:space="preserve"> 2014- Peace and Conflict Studies University of England</w:t>
      </w:r>
      <w:r w:rsidRPr="001E5C8B">
        <w:t xml:space="preserve"> </w:t>
      </w:r>
      <w:r w:rsidRPr="001E5C8B">
        <w:rPr>
          <w:sz w:val="16"/>
          <w:szCs w:val="16"/>
        </w:rPr>
        <w:t>[Christian, “Environmental Pollution: The Rise of Militarism and Terrorism in the Niger Delta of Nigeria”, www.austlii.edu.au/au/journals/IntJlRuralLawP/2014/8.pdf 7-12-2019]</w:t>
      </w:r>
    </w:p>
    <w:p w14:paraId="4657F778" w14:textId="77777777" w:rsidR="00A418C0" w:rsidRPr="001E5C8B" w:rsidRDefault="00A418C0" w:rsidP="00A418C0">
      <w:pPr>
        <w:rPr>
          <w:u w:val="single"/>
        </w:rPr>
      </w:pPr>
    </w:p>
    <w:p w14:paraId="37BD802D" w14:textId="77777777" w:rsidR="00A418C0" w:rsidRPr="001E5C8B" w:rsidRDefault="00A418C0" w:rsidP="00A418C0">
      <w:pPr>
        <w:rPr>
          <w:sz w:val="12"/>
        </w:rPr>
      </w:pPr>
      <w:r w:rsidRPr="001E5C8B">
        <w:rPr>
          <w:u w:val="single"/>
        </w:rPr>
        <w:t>To Watts, when primary export commodities make up 26 per cent of the GDP, looting through resource predation and extortion are much more likely to occur. Nigeria, with the oil sector accounting for the bulk of its export earnings, is highly vulnerable to resource conflict, especially in the Niger Delta where the majority of its oil is extracted. Income level is another greed-based factor that is responsible for conflict in the Niger Delta.</w:t>
      </w:r>
      <w:r w:rsidRPr="001E5C8B">
        <w:rPr>
          <w:sz w:val="12"/>
        </w:rPr>
        <w:t xml:space="preserve"> Collier and </w:t>
      </w:r>
      <w:proofErr w:type="spellStart"/>
      <w:r w:rsidRPr="001E5C8B">
        <w:rPr>
          <w:sz w:val="12"/>
        </w:rPr>
        <w:t>Hoeffler</w:t>
      </w:r>
      <w:proofErr w:type="spellEnd"/>
      <w:r w:rsidRPr="001E5C8B">
        <w:rPr>
          <w:sz w:val="12"/>
        </w:rPr>
        <w:t xml:space="preserve"> explained that </w:t>
      </w:r>
      <w:r w:rsidRPr="001E5C8B">
        <w:rPr>
          <w:u w:val="single"/>
        </w:rPr>
        <w:t>‘rebellion occurs where foregone income is unusually low’. In Nigeria, more than 100 million out of 140 million people of the country live below the poverty line and on less than $1 a day, enduring high-levels of unemployment, poverty and social wants.</w:t>
      </w:r>
      <w:r w:rsidRPr="001E5C8B">
        <w:rPr>
          <w:sz w:val="12"/>
        </w:rPr>
        <w:t xml:space="preserve"> In this situation, the </w:t>
      </w:r>
      <w:r w:rsidRPr="001E5C8B">
        <w:rPr>
          <w:u w:val="single"/>
        </w:rPr>
        <w:t>potential for joining insurgent or militant groups is high</w:t>
      </w:r>
      <w:r w:rsidRPr="001E5C8B">
        <w:rPr>
          <w:sz w:val="12"/>
        </w:rPr>
        <w:t xml:space="preserve">. People in this condition make rational choices between engaging in productive labour (if any ever exist) and joining insurgent or militant forces. The </w:t>
      </w:r>
      <w:r w:rsidRPr="001E5C8B">
        <w:rPr>
          <w:u w:val="single"/>
        </w:rPr>
        <w:t>rise in poverty and inequality coincides with the discovery and export of oil in Nigeria.</w:t>
      </w:r>
      <w:r w:rsidRPr="001E5C8B">
        <w:rPr>
          <w:sz w:val="12"/>
        </w:rPr>
        <w:t xml:space="preserve"> The </w:t>
      </w:r>
      <w:r w:rsidRPr="001E5C8B">
        <w:rPr>
          <w:u w:val="single"/>
        </w:rPr>
        <w:t>effect oil has had on income, unemployment and poverty helped to create conditions susceptible to violent conflict in the Niger Delta</w:t>
      </w:r>
      <w:r w:rsidRPr="001E5C8B">
        <w:rPr>
          <w:sz w:val="12"/>
        </w:rPr>
        <w:t xml:space="preserve">. The fact of </w:t>
      </w:r>
      <w:r w:rsidRPr="001E5C8B">
        <w:rPr>
          <w:u w:val="single"/>
        </w:rPr>
        <w:t xml:space="preserve">unmet basic human needs provides a compelling explanation for the existence of conflict in the Delta. </w:t>
      </w:r>
      <w:r w:rsidRPr="001E5C8B">
        <w:rPr>
          <w:sz w:val="12"/>
        </w:rPr>
        <w:t xml:space="preserve">Human Needs theory assumes that all humans have basic needs, which they strive to achieve, and that the </w:t>
      </w:r>
      <w:r w:rsidRPr="001E5C8B">
        <w:rPr>
          <w:u w:val="single"/>
        </w:rPr>
        <w:t>denial of these needs by other groups or individuals has adverse negative effects on people, thereby resulting in conflict</w:t>
      </w:r>
      <w:r w:rsidRPr="001E5C8B">
        <w:rPr>
          <w:sz w:val="12"/>
        </w:rPr>
        <w:t xml:space="preserve">. Needs theorists such as Abraham Maslow and John Burton argue that the deprivation of basic human needs in societies result in human negative responses against those believed to be working against the </w:t>
      </w:r>
      <w:proofErr w:type="spellStart"/>
      <w:r w:rsidRPr="001E5C8B">
        <w:rPr>
          <w:sz w:val="12"/>
        </w:rPr>
        <w:t>realisation</w:t>
      </w:r>
      <w:proofErr w:type="spellEnd"/>
      <w:r w:rsidRPr="001E5C8B">
        <w:rPr>
          <w:sz w:val="12"/>
        </w:rPr>
        <w:t xml:space="preserve"> of the needs. Burton lists response, stimulation, security, recognition, distributive justice, need to appear rational and develop rationality, need for a sense of control, shelter and need for role </w:t>
      </w:r>
      <w:proofErr w:type="spellStart"/>
      <w:r w:rsidRPr="001E5C8B">
        <w:rPr>
          <w:sz w:val="12"/>
        </w:rPr>
        <w:t>defence</w:t>
      </w:r>
      <w:proofErr w:type="spellEnd"/>
      <w:r w:rsidRPr="001E5C8B">
        <w:rPr>
          <w:sz w:val="12"/>
        </w:rPr>
        <w:t xml:space="preserve"> as some of the basic needs in society which, if denied, can result in crisis. He identified a link between frustrations, which forces humans into acts of aggression, and the need on the part of such people to satisfy their basic needs. According to Burton, individuals cannot be taught to accept practices that destroy their identity and other goals that are attached to their needs and, because of this, they are forced to react against the factors, groups and institutions that they see as being responsible for threatening such needs. No matter how much a political or social system tries to frustrate or suppress these needs, it will either fail or cause far more damage in the long run. Max-</w:t>
      </w:r>
      <w:proofErr w:type="spellStart"/>
      <w:r w:rsidRPr="001E5C8B">
        <w:rPr>
          <w:sz w:val="12"/>
        </w:rPr>
        <w:t>Neef</w:t>
      </w:r>
      <w:proofErr w:type="spellEnd"/>
      <w:r w:rsidRPr="001E5C8B">
        <w:rPr>
          <w:sz w:val="12"/>
        </w:rPr>
        <w:t xml:space="preserve"> believes that the tension between deprivation and potential are the main issues addressed by human needs theory because, when important needs are not sufficiently satisfied, economic and political problems will continue to grow. Although needs scholars identify a wide range of human needs, some of which they consider to be basic human needs, they agree on the fact that the frustration of these needs hampers the </w:t>
      </w:r>
      <w:proofErr w:type="spellStart"/>
      <w:r w:rsidRPr="001E5C8B">
        <w:rPr>
          <w:sz w:val="12"/>
        </w:rPr>
        <w:t>actualisation</w:t>
      </w:r>
      <w:proofErr w:type="spellEnd"/>
      <w:r w:rsidRPr="001E5C8B">
        <w:rPr>
          <w:sz w:val="12"/>
        </w:rPr>
        <w:t xml:space="preserve"> of the potentials of groups and individuals, subsequently leading to conflict. There is also near consensus among authors that to resolve a conflict situation, or to prevent it from occurring, the needs have to be met with appropriate satisfiers – those things that were denied them in the first instance.</w:t>
      </w:r>
      <w:r w:rsidRPr="001E5C8B">
        <w:rPr>
          <w:u w:val="single"/>
        </w:rPr>
        <w:t xml:space="preserve"> From the point of view of the Delta people, the Nigerian government and the oil companies’ inability to meet the needs and aspirations of the region’s population are the points of reference in the continued conflict in the Niger Delta; there continues to be a </w:t>
      </w:r>
      <w:proofErr w:type="spellStart"/>
      <w:r w:rsidRPr="001E5C8B">
        <w:rPr>
          <w:u w:val="single"/>
        </w:rPr>
        <w:t>marginalisation</w:t>
      </w:r>
      <w:proofErr w:type="spellEnd"/>
      <w:r w:rsidRPr="001E5C8B">
        <w:rPr>
          <w:u w:val="single"/>
        </w:rPr>
        <w:t xml:space="preserve"> of people, and deliberate government economic and social exclusion of the Delta people that prevents them from gaining a share of oil revenues.</w:t>
      </w:r>
      <w:r w:rsidRPr="001E5C8B">
        <w:rPr>
          <w:sz w:val="12"/>
        </w:rPr>
        <w:t xml:space="preserve"> </w:t>
      </w:r>
      <w:proofErr w:type="spellStart"/>
      <w:r w:rsidRPr="001E5C8B">
        <w:rPr>
          <w:sz w:val="12"/>
        </w:rPr>
        <w:t>Ifeka</w:t>
      </w:r>
      <w:proofErr w:type="spellEnd"/>
      <w:r w:rsidRPr="001E5C8B">
        <w:rPr>
          <w:sz w:val="12"/>
        </w:rPr>
        <w:t xml:space="preserve"> argues that in </w:t>
      </w:r>
      <w:proofErr w:type="spellStart"/>
      <w:r w:rsidRPr="001E5C8B">
        <w:rPr>
          <w:sz w:val="12"/>
        </w:rPr>
        <w:t>Ogoniland</w:t>
      </w:r>
      <w:proofErr w:type="spellEnd"/>
      <w:r w:rsidRPr="001E5C8B">
        <w:rPr>
          <w:sz w:val="12"/>
        </w:rPr>
        <w:t xml:space="preserve"> alone, government extracted $30 billion in profits from the natural resources of the area while ‘whole communities (are) pining away in poverty and neglect’. </w:t>
      </w:r>
      <w:r w:rsidRPr="001E5C8B">
        <w:rPr>
          <w:u w:val="single"/>
        </w:rPr>
        <w:t>Agitation for resource control hinged on the people’s belief that under tradition and international property rights, the natural resources that lie beneath the earth rightfully belong to the inhabitants of the area.</w:t>
      </w:r>
      <w:r w:rsidRPr="001E5C8B">
        <w:rPr>
          <w:sz w:val="12"/>
        </w:rPr>
        <w:t xml:space="preserve"> The </w:t>
      </w:r>
      <w:r w:rsidRPr="001E5C8B">
        <w:rPr>
          <w:u w:val="single"/>
        </w:rPr>
        <w:t>Nigerian government appropriated the ownership of these natural resources in the Delta through military ‘decrees and edicts’</w:t>
      </w:r>
      <w:r w:rsidRPr="001E5C8B">
        <w:rPr>
          <w:sz w:val="12"/>
        </w:rPr>
        <w:t xml:space="preserve"> and other legislations believed to be obnoxious. </w:t>
      </w:r>
    </w:p>
    <w:p w14:paraId="7BEB000E" w14:textId="77777777" w:rsidR="00A418C0" w:rsidRPr="001E5C8B" w:rsidRDefault="00A418C0" w:rsidP="00A418C0"/>
    <w:p w14:paraId="016E24C2" w14:textId="77777777" w:rsidR="00A418C0" w:rsidRPr="001E5C8B" w:rsidRDefault="00A418C0" w:rsidP="00A418C0">
      <w:pPr>
        <w:rPr>
          <w:b/>
          <w:bCs/>
          <w:sz w:val="22"/>
        </w:rPr>
      </w:pPr>
    </w:p>
    <w:p w14:paraId="548915D0" w14:textId="25670D47" w:rsidR="00B65DD1" w:rsidRPr="001E5C8B" w:rsidRDefault="00B65DD1" w:rsidP="00B65DD1">
      <w:pPr>
        <w:pStyle w:val="Heading3"/>
      </w:pPr>
      <w:r w:rsidRPr="001E5C8B">
        <w:t>Extend Colonialism – Gender</w:t>
      </w:r>
      <w:r w:rsidR="00CB302F" w:rsidRPr="001E5C8B">
        <w:t xml:space="preserve"> Violence Impacts</w:t>
      </w:r>
    </w:p>
    <w:p w14:paraId="2A16B012" w14:textId="6889FF33" w:rsidR="00B65DD1" w:rsidRPr="001E5C8B" w:rsidRDefault="00B65DD1" w:rsidP="00B65DD1">
      <w:pPr>
        <w:pStyle w:val="Heading4"/>
        <w:rPr>
          <w:color w:val="000000" w:themeColor="text1"/>
        </w:rPr>
      </w:pPr>
      <w:r w:rsidRPr="001E5C8B">
        <w:rPr>
          <w:color w:val="000000" w:themeColor="text1"/>
        </w:rPr>
        <w:t>Gender</w:t>
      </w:r>
      <w:r w:rsidR="0033216E">
        <w:rPr>
          <w:color w:val="000000" w:themeColor="text1"/>
        </w:rPr>
        <w:t xml:space="preserve"> </w:t>
      </w:r>
      <w:r w:rsidRPr="001E5C8B">
        <w:rPr>
          <w:color w:val="000000" w:themeColor="text1"/>
        </w:rPr>
        <w:t xml:space="preserve">sexual violence is a necessary precondition for the </w:t>
      </w:r>
      <w:proofErr w:type="spellStart"/>
      <w:r w:rsidRPr="001E5C8B">
        <w:rPr>
          <w:color w:val="000000" w:themeColor="text1"/>
        </w:rPr>
        <w:t>petro</w:t>
      </w:r>
      <w:proofErr w:type="spellEnd"/>
      <w:r w:rsidRPr="001E5C8B">
        <w:rPr>
          <w:color w:val="000000" w:themeColor="text1"/>
        </w:rPr>
        <w:t xml:space="preserve">-industry to fuel the world. Our protection of oil production from violence is </w:t>
      </w:r>
      <w:proofErr w:type="spellStart"/>
      <w:r w:rsidRPr="001E5C8B">
        <w:rPr>
          <w:color w:val="000000" w:themeColor="text1"/>
        </w:rPr>
        <w:t>petro</w:t>
      </w:r>
      <w:proofErr w:type="spellEnd"/>
      <w:r w:rsidRPr="001E5C8B">
        <w:rPr>
          <w:color w:val="000000" w:themeColor="text1"/>
        </w:rPr>
        <w:t>-colonialism that distracts from everyday gender</w:t>
      </w:r>
      <w:r w:rsidR="0033216E">
        <w:rPr>
          <w:color w:val="000000" w:themeColor="text1"/>
        </w:rPr>
        <w:t xml:space="preserve"> </w:t>
      </w:r>
      <w:r w:rsidRPr="001E5C8B">
        <w:rPr>
          <w:color w:val="000000" w:themeColor="text1"/>
        </w:rPr>
        <w:t>sexual violence inherent in our imperial relationship.</w:t>
      </w:r>
    </w:p>
    <w:p w14:paraId="436D5E68" w14:textId="77777777" w:rsidR="00B65DD1" w:rsidRPr="001E5C8B" w:rsidRDefault="00B65DD1" w:rsidP="00B65DD1">
      <w:pPr>
        <w:rPr>
          <w:color w:val="000000" w:themeColor="text1"/>
          <w:sz w:val="16"/>
          <w:szCs w:val="18"/>
        </w:rPr>
      </w:pPr>
      <w:r w:rsidRPr="001E5C8B">
        <w:rPr>
          <w:rStyle w:val="Style13ptBold"/>
          <w:color w:val="000000" w:themeColor="text1"/>
        </w:rPr>
        <w:t xml:space="preserve">Turcotte, 2011 – prof of Political Science and Women’s Studies at Univ of Connecticut </w:t>
      </w:r>
      <w:r w:rsidRPr="001E5C8B">
        <w:rPr>
          <w:color w:val="000000" w:themeColor="text1"/>
          <w:sz w:val="16"/>
          <w:szCs w:val="18"/>
        </w:rPr>
        <w:t>[Heather August, 2011 American Political Science Association 2011 Annual Meeting “Petro – Sexual Politics: Petroleum, Gender Violence and Transnational Justice”</w:t>
      </w:r>
      <w:r w:rsidRPr="001E5C8B">
        <w:rPr>
          <w:color w:val="000000" w:themeColor="text1"/>
        </w:rPr>
        <w:t xml:space="preserve"> </w:t>
      </w:r>
      <w:r w:rsidRPr="001E5C8B">
        <w:rPr>
          <w:color w:val="000000" w:themeColor="text1"/>
          <w:sz w:val="16"/>
          <w:szCs w:val="18"/>
        </w:rPr>
        <w:t>https://papers.ssrn.com/sol3/papers.cfm?abstract_id=1902068 ]</w:t>
      </w:r>
    </w:p>
    <w:p w14:paraId="55CB9AA4" w14:textId="77777777" w:rsidR="00B65DD1" w:rsidRPr="001E5C8B" w:rsidRDefault="00B65DD1" w:rsidP="00B65DD1">
      <w:pPr>
        <w:rPr>
          <w:color w:val="000000" w:themeColor="text1"/>
        </w:rPr>
      </w:pPr>
    </w:p>
    <w:p w14:paraId="7EF85DC4" w14:textId="77777777" w:rsidR="00B65DD1" w:rsidRPr="001E5C8B" w:rsidRDefault="00B65DD1" w:rsidP="00B65DD1">
      <w:pPr>
        <w:rPr>
          <w:color w:val="000000" w:themeColor="text1"/>
          <w:sz w:val="12"/>
        </w:rPr>
      </w:pPr>
      <w:r w:rsidRPr="001E5C8B">
        <w:rPr>
          <w:rStyle w:val="StyleUnderline"/>
          <w:color w:val="000000" w:themeColor="text1"/>
        </w:rPr>
        <w:t>Sexual violence is more than just a “tool” of war, it is the condition on which global oil politics are made possible.</w:t>
      </w:r>
      <w:r w:rsidRPr="001E5C8B">
        <w:rPr>
          <w:color w:val="000000" w:themeColor="text1"/>
          <w:sz w:val="12"/>
        </w:rPr>
        <w:t xml:space="preserve"> </w:t>
      </w:r>
      <w:r w:rsidRPr="001E5C8B">
        <w:rPr>
          <w:rStyle w:val="StyleUnderline"/>
          <w:color w:val="000000" w:themeColor="text1"/>
        </w:rPr>
        <w:t xml:space="preserve">Contemporary narratives of </w:t>
      </w:r>
      <w:proofErr w:type="spellStart"/>
      <w:r w:rsidRPr="001E5C8B">
        <w:rPr>
          <w:rStyle w:val="StyleUnderline"/>
          <w:color w:val="000000" w:themeColor="text1"/>
        </w:rPr>
        <w:t>petro</w:t>
      </w:r>
      <w:proofErr w:type="spellEnd"/>
      <w:r w:rsidRPr="001E5C8B">
        <w:rPr>
          <w:rStyle w:val="StyleUnderline"/>
          <w:color w:val="000000" w:themeColor="text1"/>
        </w:rPr>
        <w:t>-threat in the Niger Delta, constructed through</w:t>
      </w:r>
      <w:r w:rsidRPr="001E5C8B">
        <w:rPr>
          <w:color w:val="000000" w:themeColor="text1"/>
          <w:sz w:val="12"/>
        </w:rPr>
        <w:t xml:space="preserve"> these deeper engagements among </w:t>
      </w:r>
      <w:r w:rsidRPr="001E5C8B">
        <w:rPr>
          <w:rStyle w:val="StyleUnderline"/>
          <w:color w:val="000000" w:themeColor="text1"/>
        </w:rPr>
        <w:t>state violence, gender, and the colonial imperial logic of protection</w:t>
      </w:r>
      <w:r w:rsidRPr="001E5C8B">
        <w:rPr>
          <w:color w:val="000000" w:themeColor="text1"/>
          <w:sz w:val="12"/>
        </w:rPr>
        <w:t xml:space="preserve">, </w:t>
      </w:r>
      <w:r w:rsidRPr="001E5C8B">
        <w:rPr>
          <w:rStyle w:val="StyleUnderline"/>
          <w:color w:val="000000" w:themeColor="text1"/>
        </w:rPr>
        <w:t>continue to inform security operations there</w:t>
      </w:r>
      <w:r w:rsidRPr="001E5C8B">
        <w:rPr>
          <w:color w:val="000000" w:themeColor="text1"/>
          <w:sz w:val="12"/>
        </w:rPr>
        <w:t xml:space="preserve">. </w:t>
      </w:r>
      <w:r w:rsidRPr="001E5C8B">
        <w:rPr>
          <w:rStyle w:val="StyleUnderline"/>
          <w:color w:val="000000" w:themeColor="text1"/>
        </w:rPr>
        <w:t>Security forces</w:t>
      </w:r>
      <w:r w:rsidRPr="001E5C8B">
        <w:rPr>
          <w:color w:val="000000" w:themeColor="text1"/>
          <w:sz w:val="12"/>
        </w:rPr>
        <w:t xml:space="preserve">, private, public, and corporate, all </w:t>
      </w:r>
      <w:r w:rsidRPr="001E5C8B">
        <w:rPr>
          <w:rStyle w:val="StyleUnderline"/>
          <w:color w:val="000000" w:themeColor="text1"/>
        </w:rPr>
        <w:t>inflict numerous forms of violence on Delta communities as a means to protect the industry and keep Nigeria’s oil flowing through the global political economy.</w:t>
      </w:r>
      <w:r w:rsidRPr="001E5C8B">
        <w:rPr>
          <w:color w:val="000000" w:themeColor="text1"/>
          <w:sz w:val="12"/>
        </w:rPr>
        <w:t xml:space="preserve"> 43 Consequently, </w:t>
      </w:r>
      <w:r w:rsidRPr="001E5C8B">
        <w:rPr>
          <w:rStyle w:val="StyleUnderline"/>
          <w:color w:val="000000" w:themeColor="text1"/>
        </w:rPr>
        <w:t>the Delta is perpetually embroiled in relationships of War/non-war</w:t>
      </w:r>
      <w:r w:rsidRPr="001E5C8B">
        <w:rPr>
          <w:color w:val="000000" w:themeColor="text1"/>
          <w:sz w:val="12"/>
        </w:rPr>
        <w:t xml:space="preserve">. </w:t>
      </w:r>
      <w:proofErr w:type="spellStart"/>
      <w:r w:rsidRPr="001E5C8B">
        <w:rPr>
          <w:color w:val="000000" w:themeColor="text1"/>
          <w:sz w:val="12"/>
        </w:rPr>
        <w:t>Sokari</w:t>
      </w:r>
      <w:proofErr w:type="spellEnd"/>
      <w:r w:rsidRPr="001E5C8B">
        <w:rPr>
          <w:color w:val="000000" w:themeColor="text1"/>
          <w:sz w:val="12"/>
        </w:rPr>
        <w:t xml:space="preserve"> </w:t>
      </w:r>
      <w:proofErr w:type="spellStart"/>
      <w:r w:rsidRPr="001E5C8B">
        <w:rPr>
          <w:rStyle w:val="StyleUnderline"/>
          <w:color w:val="000000" w:themeColor="text1"/>
        </w:rPr>
        <w:t>Ekine</w:t>
      </w:r>
      <w:proofErr w:type="spellEnd"/>
      <w:r w:rsidRPr="001E5C8B">
        <w:rPr>
          <w:rStyle w:val="StyleUnderline"/>
          <w:color w:val="000000" w:themeColor="text1"/>
        </w:rPr>
        <w:t xml:space="preserve"> regards </w:t>
      </w:r>
      <w:proofErr w:type="spellStart"/>
      <w:r w:rsidRPr="001E5C8B">
        <w:rPr>
          <w:rStyle w:val="StyleUnderline"/>
          <w:color w:val="000000" w:themeColor="text1"/>
        </w:rPr>
        <w:t>petro</w:t>
      </w:r>
      <w:proofErr w:type="spellEnd"/>
      <w:r w:rsidRPr="001E5C8B">
        <w:rPr>
          <w:rStyle w:val="StyleUnderline"/>
          <w:color w:val="000000" w:themeColor="text1"/>
        </w:rPr>
        <w:t>-violence as a constant state of</w:t>
      </w:r>
      <w:r w:rsidRPr="001E5C8B">
        <w:rPr>
          <w:color w:val="000000" w:themeColor="text1"/>
          <w:sz w:val="12"/>
        </w:rPr>
        <w:t xml:space="preserve"> war, in which systemic segregations of thought and practice enable contemporary representations of the Delta to be both sensational moments of violence requiring U.S. interventions and the everyday practices of violence perpetuated by U.S. interventions.44 According to </w:t>
      </w:r>
      <w:proofErr w:type="spellStart"/>
      <w:r w:rsidRPr="001E5C8B">
        <w:rPr>
          <w:color w:val="000000" w:themeColor="text1"/>
          <w:sz w:val="12"/>
        </w:rPr>
        <w:t>Ekine</w:t>
      </w:r>
      <w:proofErr w:type="spellEnd"/>
      <w:r w:rsidRPr="001E5C8B">
        <w:rPr>
          <w:color w:val="000000" w:themeColor="text1"/>
          <w:sz w:val="12"/>
        </w:rPr>
        <w:t xml:space="preserve">, </w:t>
      </w:r>
      <w:proofErr w:type="spellStart"/>
      <w:r w:rsidRPr="001E5C8B">
        <w:rPr>
          <w:rStyle w:val="StyleUnderline"/>
          <w:color w:val="000000" w:themeColor="text1"/>
        </w:rPr>
        <w:t>petro</w:t>
      </w:r>
      <w:proofErr w:type="spellEnd"/>
      <w:r w:rsidRPr="001E5C8B">
        <w:rPr>
          <w:rStyle w:val="StyleUnderline"/>
          <w:color w:val="000000" w:themeColor="text1"/>
        </w:rPr>
        <w:t>-communities have to “live with the U.S.” on a daily basis because of its involvement in securitizing oil in the Delta and supporting military occupation by the Nigerian state</w:t>
      </w:r>
      <w:r w:rsidRPr="001E5C8B">
        <w:rPr>
          <w:color w:val="000000" w:themeColor="text1"/>
          <w:sz w:val="12"/>
        </w:rPr>
        <w:t xml:space="preserve">.45 In other words, today, as in the past, </w:t>
      </w:r>
      <w:r w:rsidRPr="001E5C8B">
        <w:rPr>
          <w:rStyle w:val="StyleUnderline"/>
          <w:color w:val="000000" w:themeColor="text1"/>
        </w:rPr>
        <w:t>the security forces of the state and interstate system protect the oil industry through the regulation of petro-communities</w:t>
      </w:r>
      <w:r w:rsidRPr="001E5C8B">
        <w:rPr>
          <w:color w:val="000000" w:themeColor="text1"/>
          <w:sz w:val="12"/>
        </w:rPr>
        <w:t xml:space="preserve">.46 Regulation relies on a constant fear of injury and danger, which are substantiated as real through material acts of </w:t>
      </w:r>
      <w:proofErr w:type="spellStart"/>
      <w:r w:rsidRPr="001E5C8B">
        <w:rPr>
          <w:color w:val="000000" w:themeColor="text1"/>
          <w:sz w:val="12"/>
        </w:rPr>
        <w:t>ethnoracial</w:t>
      </w:r>
      <w:proofErr w:type="spellEnd"/>
      <w:r w:rsidRPr="001E5C8B">
        <w:rPr>
          <w:color w:val="000000" w:themeColor="text1"/>
          <w:sz w:val="12"/>
        </w:rPr>
        <w:t xml:space="preserve">, gender, sexual, environmental, economic, and political violence. </w:t>
      </w:r>
      <w:r w:rsidRPr="001E5C8B">
        <w:rPr>
          <w:rStyle w:val="StyleUnderline"/>
          <w:color w:val="000000" w:themeColor="text1"/>
        </w:rPr>
        <w:t xml:space="preserve">The militarization of the Delta, under the rubric of </w:t>
      </w:r>
      <w:proofErr w:type="spellStart"/>
      <w:r w:rsidRPr="001E5C8B">
        <w:rPr>
          <w:rStyle w:val="StyleUnderline"/>
          <w:color w:val="000000" w:themeColor="text1"/>
        </w:rPr>
        <w:t>petro</w:t>
      </w:r>
      <w:proofErr w:type="spellEnd"/>
      <w:r w:rsidRPr="001E5C8B">
        <w:rPr>
          <w:rStyle w:val="StyleUnderline"/>
          <w:color w:val="000000" w:themeColor="text1"/>
        </w:rPr>
        <w:t xml:space="preserve">-security, exacerbates violence and extends it into the multifaceted spaces of Delta life, as the interstate system rapes, kidnaps, beats, burns, and kills in </w:t>
      </w:r>
      <w:proofErr w:type="spellStart"/>
      <w:r w:rsidRPr="001E5C8B">
        <w:rPr>
          <w:rStyle w:val="StyleUnderline"/>
          <w:color w:val="000000" w:themeColor="text1"/>
        </w:rPr>
        <w:t>petro</w:t>
      </w:r>
      <w:proofErr w:type="spellEnd"/>
      <w:r w:rsidRPr="001E5C8B">
        <w:rPr>
          <w:rStyle w:val="StyleUnderline"/>
          <w:color w:val="000000" w:themeColor="text1"/>
        </w:rPr>
        <w:t>-communities in order to secure global petroleum interests</w:t>
      </w:r>
      <w:r w:rsidRPr="001E5C8B">
        <w:rPr>
          <w:color w:val="000000" w:themeColor="text1"/>
          <w:sz w:val="12"/>
        </w:rPr>
        <w:t xml:space="preserve">. 47 These are some of the systemic practices of (post)colonial state-building that create and maintain explicit links among the U.S., Delta communities, and </w:t>
      </w:r>
      <w:proofErr w:type="spellStart"/>
      <w:r w:rsidRPr="001E5C8B">
        <w:rPr>
          <w:color w:val="000000" w:themeColor="text1"/>
          <w:sz w:val="12"/>
        </w:rPr>
        <w:t>petro</w:t>
      </w:r>
      <w:proofErr w:type="spellEnd"/>
      <w:r w:rsidRPr="001E5C8B">
        <w:rPr>
          <w:color w:val="000000" w:themeColor="text1"/>
          <w:sz w:val="12"/>
        </w:rPr>
        <w:t xml:space="preserve">-sexual violence. This brief history of oil and state building offers one moment of contradiction to the New York Times representation of gender violence and petroleum. Violence-against-women is not a new </w:t>
      </w:r>
      <w:proofErr w:type="spellStart"/>
      <w:r w:rsidRPr="001E5C8B">
        <w:rPr>
          <w:color w:val="000000" w:themeColor="text1"/>
          <w:sz w:val="12"/>
        </w:rPr>
        <w:t>phenomena</w:t>
      </w:r>
      <w:proofErr w:type="spellEnd"/>
      <w:r w:rsidRPr="001E5C8B">
        <w:rPr>
          <w:color w:val="000000" w:themeColor="text1"/>
          <w:sz w:val="12"/>
        </w:rPr>
        <w:t xml:space="preserve"> to oil politics, nor is gender violence a result of </w:t>
      </w:r>
      <w:proofErr w:type="spellStart"/>
      <w:r w:rsidRPr="001E5C8B">
        <w:rPr>
          <w:color w:val="000000" w:themeColor="text1"/>
          <w:sz w:val="12"/>
        </w:rPr>
        <w:t>petro</w:t>
      </w:r>
      <w:proofErr w:type="spellEnd"/>
      <w:r w:rsidRPr="001E5C8B">
        <w:rPr>
          <w:color w:val="000000" w:themeColor="text1"/>
          <w:sz w:val="12"/>
        </w:rPr>
        <w:t xml:space="preserve">-violence. Gender violence and </w:t>
      </w:r>
      <w:proofErr w:type="spellStart"/>
      <w:r w:rsidRPr="001E5C8B">
        <w:rPr>
          <w:color w:val="000000" w:themeColor="text1"/>
          <w:sz w:val="12"/>
        </w:rPr>
        <w:t>petro</w:t>
      </w:r>
      <w:proofErr w:type="spellEnd"/>
      <w:r w:rsidRPr="001E5C8B">
        <w:rPr>
          <w:color w:val="000000" w:themeColor="text1"/>
          <w:sz w:val="12"/>
        </w:rPr>
        <w:t xml:space="preserve">-violence are intimately linked through histories of nation building. If we can disentangle (or disabuse) the perception that sexual-gender violence and petroleum violence are separate and distinct entities, we can also destabilize claims that </w:t>
      </w:r>
      <w:proofErr w:type="spellStart"/>
      <w:r w:rsidRPr="001E5C8B">
        <w:rPr>
          <w:color w:val="000000" w:themeColor="text1"/>
          <w:sz w:val="12"/>
        </w:rPr>
        <w:t>petro</w:t>
      </w:r>
      <w:proofErr w:type="spellEnd"/>
      <w:r w:rsidRPr="001E5C8B">
        <w:rPr>
          <w:color w:val="000000" w:themeColor="text1"/>
          <w:sz w:val="12"/>
        </w:rPr>
        <w:t xml:space="preserve">-violence is the result of ethnic-terrorist-gang activity endemic to the Delta and that women are perpetual victims of such violence and who are in need of U.S. imperial saving. In the next section, I further destabilize current representations of </w:t>
      </w:r>
      <w:proofErr w:type="spellStart"/>
      <w:r w:rsidRPr="001E5C8B">
        <w:rPr>
          <w:color w:val="000000" w:themeColor="text1"/>
          <w:sz w:val="12"/>
        </w:rPr>
        <w:t>petro</w:t>
      </w:r>
      <w:proofErr w:type="spellEnd"/>
      <w:r w:rsidRPr="001E5C8B">
        <w:rPr>
          <w:color w:val="000000" w:themeColor="text1"/>
          <w:sz w:val="12"/>
        </w:rPr>
        <w:t xml:space="preserve">-violence that rely upon the configuration of threatening ethnic male youths and perpetual women-as-victim who is separate from </w:t>
      </w:r>
      <w:proofErr w:type="spellStart"/>
      <w:r w:rsidRPr="001E5C8B">
        <w:rPr>
          <w:color w:val="000000" w:themeColor="text1"/>
          <w:sz w:val="12"/>
        </w:rPr>
        <w:t>petro</w:t>
      </w:r>
      <w:proofErr w:type="spellEnd"/>
      <w:r w:rsidRPr="001E5C8B">
        <w:rPr>
          <w:color w:val="000000" w:themeColor="text1"/>
          <w:sz w:val="12"/>
        </w:rPr>
        <w:t xml:space="preserve">-politics. Reconfiguring Geographies of Violence The framework of </w:t>
      </w:r>
      <w:proofErr w:type="spellStart"/>
      <w:r w:rsidRPr="001E5C8B">
        <w:rPr>
          <w:color w:val="000000" w:themeColor="text1"/>
          <w:sz w:val="12"/>
        </w:rPr>
        <w:t>petro</w:t>
      </w:r>
      <w:proofErr w:type="spellEnd"/>
      <w:r w:rsidRPr="001E5C8B">
        <w:rPr>
          <w:color w:val="000000" w:themeColor="text1"/>
          <w:sz w:val="12"/>
        </w:rPr>
        <w:t xml:space="preserve">-sexual politics can help us to demystify arguments which frame present gender violence and petroleum violence as separate, teleological, or spectacular moments. Such desegregation is not the convention where oil production is considered. </w:t>
      </w:r>
      <w:proofErr w:type="spellStart"/>
      <w:r w:rsidRPr="001E5C8B">
        <w:rPr>
          <w:color w:val="000000" w:themeColor="text1"/>
          <w:sz w:val="12"/>
        </w:rPr>
        <w:t>Petropolitics</w:t>
      </w:r>
      <w:proofErr w:type="spellEnd"/>
      <w:r w:rsidRPr="001E5C8B">
        <w:rPr>
          <w:color w:val="000000" w:themeColor="text1"/>
          <w:sz w:val="12"/>
        </w:rPr>
        <w:t xml:space="preserve"> is generally represented, studied, and defined as what Terisa Turner and M.O. </w:t>
      </w:r>
      <w:proofErr w:type="spellStart"/>
      <w:r w:rsidRPr="001E5C8B">
        <w:rPr>
          <w:color w:val="000000" w:themeColor="text1"/>
          <w:sz w:val="12"/>
        </w:rPr>
        <w:t>Oshare</w:t>
      </w:r>
      <w:proofErr w:type="spellEnd"/>
      <w:r w:rsidRPr="001E5C8B">
        <w:rPr>
          <w:color w:val="000000" w:themeColor="text1"/>
          <w:sz w:val="12"/>
        </w:rPr>
        <w:t xml:space="preserve"> call “a male preserve,”48 in which men are the only legible actors, a convention even extended to illegitimate positions of criminality. In such discourses and representations as that in the NY Times article this chapter begins with, women are located outside the conditions of petroleum, unless they have been actively mobilized as bearers of violence. The violence against women is only presented through the frameworks of domestic violence that refuse systemic connections to global oil politics. As I discussed thus far, the colonial restructuring of gender roles in conjunction with the naturalizations of sexual violence through militarized state ideology fosters the increase of violence-against-women on all social scales in times of “war” and in “every day practice” (Mama 1997b; </w:t>
      </w:r>
      <w:proofErr w:type="spellStart"/>
      <w:r w:rsidRPr="001E5C8B">
        <w:rPr>
          <w:color w:val="000000" w:themeColor="text1"/>
          <w:sz w:val="12"/>
        </w:rPr>
        <w:t>Agozino</w:t>
      </w:r>
      <w:proofErr w:type="spellEnd"/>
      <w:r w:rsidRPr="001E5C8B">
        <w:rPr>
          <w:color w:val="000000" w:themeColor="text1"/>
          <w:sz w:val="12"/>
        </w:rPr>
        <w:t xml:space="preserve"> 2005). Domestic violence as an “every day practice” of violence-against-women is a process of petro-politics.49 </w:t>
      </w:r>
    </w:p>
    <w:p w14:paraId="19322064" w14:textId="77777777" w:rsidR="00B65DD1" w:rsidRPr="001E5C8B" w:rsidRDefault="00B65DD1" w:rsidP="00B65DD1">
      <w:pPr>
        <w:rPr>
          <w:color w:val="000000" w:themeColor="text1"/>
        </w:rPr>
      </w:pPr>
    </w:p>
    <w:p w14:paraId="50A31B46" w14:textId="77777777" w:rsidR="00563A2E" w:rsidRPr="001E5C8B" w:rsidRDefault="00563A2E" w:rsidP="00563A2E">
      <w:pPr>
        <w:pStyle w:val="Heading3"/>
      </w:pPr>
      <w:r w:rsidRPr="001E5C8B">
        <w:t>Extend Colonialism – Environment Impacts</w:t>
      </w:r>
    </w:p>
    <w:p w14:paraId="537982A3" w14:textId="77777777" w:rsidR="0033216E" w:rsidRPr="001E5C8B" w:rsidRDefault="0033216E" w:rsidP="0033216E">
      <w:pPr>
        <w:pStyle w:val="Heading4"/>
      </w:pPr>
      <w:r w:rsidRPr="001E5C8B">
        <w:t>Petro Capitalism has Decimated Nigeria – oil has become a curse, destroying the environment, causing rampant corruption and escalating violence</w:t>
      </w:r>
    </w:p>
    <w:p w14:paraId="77959787" w14:textId="77777777" w:rsidR="0033216E" w:rsidRPr="001E5C8B" w:rsidRDefault="0033216E" w:rsidP="0033216E">
      <w:pPr>
        <w:rPr>
          <w:sz w:val="16"/>
          <w:szCs w:val="16"/>
        </w:rPr>
      </w:pPr>
      <w:r w:rsidRPr="001E5C8B">
        <w:rPr>
          <w:rStyle w:val="Style13ptBold"/>
        </w:rPr>
        <w:t xml:space="preserve">Douglas 2004 –Director Institute of International Studies, UC Berkeley </w:t>
      </w:r>
      <w:r w:rsidRPr="001E5C8B">
        <w:rPr>
          <w:sz w:val="16"/>
          <w:szCs w:val="16"/>
        </w:rPr>
        <w:t>[</w:t>
      </w:r>
      <w:proofErr w:type="spellStart"/>
      <w:r w:rsidRPr="001E5C8B">
        <w:rPr>
          <w:sz w:val="16"/>
          <w:szCs w:val="16"/>
        </w:rPr>
        <w:t>Oronto</w:t>
      </w:r>
      <w:proofErr w:type="spellEnd"/>
      <w:r w:rsidRPr="001E5C8B">
        <w:rPr>
          <w:sz w:val="16"/>
          <w:szCs w:val="16"/>
        </w:rPr>
        <w:t xml:space="preserve">, “Oil and Militancy in the Niger Delta”, </w:t>
      </w:r>
      <w:hyperlink r:id="rId147" w:history="1">
        <w:r w:rsidRPr="001E5C8B">
          <w:rPr>
            <w:sz w:val="16"/>
            <w:szCs w:val="16"/>
          </w:rPr>
          <w:t>http://geog.berkeley.edu/ProjectsResources/ND%20Website/NigerDelta/WP/4-DouglasVonOkonta.pdf</w:t>
        </w:r>
      </w:hyperlink>
      <w:r w:rsidRPr="001E5C8B">
        <w:rPr>
          <w:sz w:val="16"/>
          <w:szCs w:val="16"/>
        </w:rPr>
        <w:t>]</w:t>
      </w:r>
    </w:p>
    <w:p w14:paraId="40E320F6" w14:textId="77777777" w:rsidR="0033216E" w:rsidRPr="001E5C8B" w:rsidRDefault="0033216E" w:rsidP="0033216E">
      <w:pPr>
        <w:rPr>
          <w:rStyle w:val="StyleUnderline"/>
        </w:rPr>
      </w:pPr>
    </w:p>
    <w:p w14:paraId="64744E37" w14:textId="77777777" w:rsidR="0033216E" w:rsidRPr="001E5C8B" w:rsidRDefault="0033216E" w:rsidP="0033216E">
      <w:pPr>
        <w:rPr>
          <w:sz w:val="16"/>
        </w:rPr>
      </w:pPr>
      <w:r w:rsidRPr="001E5C8B">
        <w:rPr>
          <w:rStyle w:val="StyleUnderline"/>
        </w:rPr>
        <w:t>The geo-political significance of Nigerian oil to the US, particularly against the backdrop of rising prices, tight markets and political instability in the Gulf, Indonesia and parts of Latin America, is widely understood.</w:t>
      </w:r>
      <w:r w:rsidRPr="001E5C8B">
        <w:rPr>
          <w:sz w:val="16"/>
        </w:rPr>
        <w:t xml:space="preserve"> Even before September 11th, the Petroleum Finance Company (PFC) presented to the US Congressional International Relations Committee Sub-Committee on Africa a report of the strategic and growing security significance of West African oil whose high quality reserves and low cost output – coupled with massive new </w:t>
      </w:r>
      <w:proofErr w:type="spellStart"/>
      <w:r w:rsidRPr="001E5C8B">
        <w:rPr>
          <w:sz w:val="16"/>
        </w:rPr>
        <w:t>deepwater</w:t>
      </w:r>
      <w:proofErr w:type="spellEnd"/>
      <w:r w:rsidRPr="001E5C8B">
        <w:rPr>
          <w:sz w:val="16"/>
        </w:rPr>
        <w:t xml:space="preserve"> discoveries – required, in the view of PFC, serious attention, and substantial foreign investment. </w:t>
      </w:r>
      <w:r w:rsidRPr="001E5C8B">
        <w:rPr>
          <w:rStyle w:val="StyleUnderline"/>
        </w:rPr>
        <w:t>In the wake of the Al-</w:t>
      </w:r>
      <w:proofErr w:type="spellStart"/>
      <w:r w:rsidRPr="001E5C8B">
        <w:rPr>
          <w:rStyle w:val="StyleUnderline"/>
        </w:rPr>
        <w:t>Quaeda</w:t>
      </w:r>
      <w:proofErr w:type="spellEnd"/>
      <w:r w:rsidRPr="001E5C8B">
        <w:rPr>
          <w:rStyle w:val="StyleUnderline"/>
        </w:rPr>
        <w:t xml:space="preserve"> attacks and the </w:t>
      </w:r>
      <w:proofErr w:type="spellStart"/>
      <w:r w:rsidRPr="001E5C8B">
        <w:rPr>
          <w:rStyle w:val="StyleUnderline"/>
        </w:rPr>
        <w:t>Guldf</w:t>
      </w:r>
      <w:proofErr w:type="spellEnd"/>
      <w:r w:rsidRPr="001E5C8B">
        <w:rPr>
          <w:rStyle w:val="StyleUnderline"/>
        </w:rPr>
        <w:t xml:space="preserve"> War, Nigeria and West African producers have emerged as “the new Gulf oil states”</w:t>
      </w:r>
      <w:r w:rsidRPr="001E5C8B">
        <w:rPr>
          <w:sz w:val="16"/>
        </w:rPr>
        <w:t xml:space="preserve"> (Servant, Le Monde diplomatique, January 13th 2003). </w:t>
      </w:r>
      <w:r w:rsidRPr="001E5C8B">
        <w:rPr>
          <w:rStyle w:val="StyleUnderline"/>
        </w:rPr>
        <w:t>By January 2002 the Institute for Advanced Strategic and Political Studies provided a forum for the Bush administration to declare that African oil is “a priority for US national security”</w:t>
      </w:r>
      <w:r w:rsidRPr="001E5C8B">
        <w:rPr>
          <w:sz w:val="16"/>
        </w:rPr>
        <w:t xml:space="preserve"> (http://www.iasps.org</w:t>
      </w:r>
      <w:r w:rsidRPr="001E5C8B">
        <w:rPr>
          <w:rStyle w:val="StyleUnderline"/>
        </w:rPr>
        <w:t xml:space="preserve">). In the last year, the ugly footprint of Africa’s black gold – in Gabon, Sao Tome, Angola, Equatorial Guinee – are rarely off the front pages. Oil and blood, as Jon Anderson (2000) put it in the New Yorker, And all this haunted by the </w:t>
      </w:r>
      <w:proofErr w:type="spellStart"/>
      <w:r w:rsidRPr="001E5C8B">
        <w:rPr>
          <w:rStyle w:val="StyleUnderline"/>
        </w:rPr>
        <w:t>spectre</w:t>
      </w:r>
      <w:proofErr w:type="spellEnd"/>
      <w:r w:rsidRPr="001E5C8B">
        <w:rPr>
          <w:rStyle w:val="StyleUnderline"/>
        </w:rPr>
        <w:t xml:space="preserve"> of terror; the “nightmare” as the New York Times noted</w:t>
      </w:r>
      <w:r w:rsidRPr="001E5C8B">
        <w:rPr>
          <w:sz w:val="16"/>
        </w:rPr>
        <w:t xml:space="preserve"> (October 14th 2001: III, p.1) </w:t>
      </w:r>
      <w:r w:rsidRPr="001E5C8B">
        <w:rPr>
          <w:rStyle w:val="StyleUnderline"/>
        </w:rPr>
        <w:t>of “sympathizers of Osama Bin Laden sink[</w:t>
      </w:r>
      <w:proofErr w:type="spellStart"/>
      <w:r w:rsidRPr="001E5C8B">
        <w:rPr>
          <w:rStyle w:val="StyleUnderline"/>
        </w:rPr>
        <w:t>ing</w:t>
      </w:r>
      <w:proofErr w:type="spellEnd"/>
      <w:r w:rsidRPr="001E5C8B">
        <w:rPr>
          <w:rStyle w:val="StyleUnderline"/>
        </w:rPr>
        <w:t>] three oil tankers in the Straits of Hormuz”. The mythos of oil and oil-wealth has been of course central to the history of modern industrial capitalism. But in Nigeria, as elsewhere in, the discovery of oil, and annual oil revenues of $40 billion currently, has ushered in a miserable, undisciplined, decrepit, and corrupt form of ‘</w:t>
      </w:r>
      <w:proofErr w:type="spellStart"/>
      <w:r w:rsidRPr="001E5C8B">
        <w:rPr>
          <w:rStyle w:val="StyleUnderline"/>
        </w:rPr>
        <w:t>petro</w:t>
      </w:r>
      <w:proofErr w:type="spellEnd"/>
      <w:r w:rsidRPr="001E5C8B">
        <w:rPr>
          <w:rStyle w:val="StyleUnderline"/>
        </w:rPr>
        <w:t xml:space="preserve">-capitalism’. </w:t>
      </w:r>
      <w:r w:rsidRPr="001E5C8B">
        <w:rPr>
          <w:sz w:val="16"/>
        </w:rPr>
        <w:t xml:space="preserve">After a half century of oil production from which </w:t>
      </w:r>
      <w:r w:rsidRPr="001E5C8B">
        <w:rPr>
          <w:rStyle w:val="StyleUnderline"/>
        </w:rPr>
        <w:t>almost $300 billion in oil revenues have flowed directly into the Federal exchequer (and perhaps fifty billion promptly flowed out only to ‘disappear’ overseas</w:t>
      </w:r>
      <w:r w:rsidRPr="001E5C8B">
        <w:rPr>
          <w:sz w:val="16"/>
        </w:rPr>
        <w:t xml:space="preserve">), Nigerian per capita income stands at $290 per year. </w:t>
      </w:r>
      <w:r w:rsidRPr="001E5C8B">
        <w:rPr>
          <w:rStyle w:val="StyleUnderline"/>
        </w:rPr>
        <w:t xml:space="preserve">For the majority of Nigerians, living standards are no better now than at independence in 1960. A repugnant culture of excessive venality and profiteering among the political class - the Department of State has an entire website devoted to so-called 419 fraud cases - confers upon Nigeria the dubious honor of sitting atop Transparency International’s ranking of most corrupt states. Paradoxically, oil-producing states in the federation have benefited the least from oil wealth. Devastated by the ecological costs of oil spillage and the highest gas flaring rates in the world, the Niger Delta is a political tinderbox. A generation of militant ‘restive’ youth, deep political frustrations among oil producing communities, and pre-electoral thuggery all combine to prosper in the rich soil of political marginalization. </w:t>
      </w:r>
      <w:r w:rsidRPr="001E5C8B">
        <w:rPr>
          <w:sz w:val="16"/>
        </w:rPr>
        <w:t xml:space="preserve">The massive election rigging across the Delta in the April 2003 elections simply confirmed the worst for the millions of Nigerians who have suffered from decades of neglect. It was the great Polish journalist, </w:t>
      </w:r>
      <w:proofErr w:type="spellStart"/>
      <w:r w:rsidRPr="001E5C8B">
        <w:rPr>
          <w:sz w:val="16"/>
        </w:rPr>
        <w:t>Kapucinksi</w:t>
      </w:r>
      <w:proofErr w:type="spellEnd"/>
      <w:r w:rsidRPr="001E5C8B">
        <w:rPr>
          <w:sz w:val="16"/>
        </w:rPr>
        <w:t>, who noted in his meditation on oil-rich Iran: “</w:t>
      </w:r>
      <w:r w:rsidRPr="001E5C8B">
        <w:rPr>
          <w:rStyle w:val="StyleUnderline"/>
        </w:rPr>
        <w:t>Oil creates the illusion of a completely changed life, life without work, life for free....The concept of oil expresses perfectly the eternal human dream of wealth achieved through lucky accident...In this sense oil is a fairy tale and like every fairy tale a bit of a lie</w:t>
      </w:r>
      <w:r w:rsidRPr="001E5C8B">
        <w:rPr>
          <w:sz w:val="16"/>
        </w:rPr>
        <w:t>” (1982: 35).</w:t>
      </w:r>
    </w:p>
    <w:p w14:paraId="5CE96D72" w14:textId="77777777" w:rsidR="0033216E" w:rsidRPr="001E5C8B" w:rsidRDefault="0033216E" w:rsidP="0033216E">
      <w:pPr>
        <w:rPr>
          <w:sz w:val="16"/>
        </w:rPr>
      </w:pPr>
    </w:p>
    <w:p w14:paraId="49CEE91E" w14:textId="77777777" w:rsidR="0033216E" w:rsidRPr="001E5C8B" w:rsidRDefault="0033216E" w:rsidP="0033216E">
      <w:pPr>
        <w:pStyle w:val="Heading4"/>
      </w:pPr>
      <w:r w:rsidRPr="001E5C8B">
        <w:t>Nigerian government has neglected the Niger Delta – an ecological and humanitarian crisis is occurring now</w:t>
      </w:r>
    </w:p>
    <w:p w14:paraId="21D1FB0B" w14:textId="77777777" w:rsidR="0033216E" w:rsidRPr="001E5C8B" w:rsidRDefault="0033216E" w:rsidP="0033216E">
      <w:pPr>
        <w:rPr>
          <w:sz w:val="16"/>
          <w:szCs w:val="16"/>
        </w:rPr>
      </w:pPr>
      <w:proofErr w:type="spellStart"/>
      <w:r w:rsidRPr="001E5C8B">
        <w:rPr>
          <w:rStyle w:val="Style13ptBold"/>
        </w:rPr>
        <w:t>Abia</w:t>
      </w:r>
      <w:proofErr w:type="spellEnd"/>
      <w:r w:rsidRPr="001E5C8B">
        <w:rPr>
          <w:rStyle w:val="Style13ptBold"/>
        </w:rPr>
        <w:t xml:space="preserve"> 2019- Staff writer at The Independent</w:t>
      </w:r>
      <w:r w:rsidRPr="001E5C8B">
        <w:t xml:space="preserve"> </w:t>
      </w:r>
      <w:r w:rsidRPr="001E5C8B">
        <w:rPr>
          <w:sz w:val="16"/>
          <w:szCs w:val="16"/>
        </w:rPr>
        <w:t xml:space="preserve">[Daniel, 5-21-2019, “Effect of Shell’s Pollution in Niger Delta”, </w:t>
      </w:r>
      <w:hyperlink r:id="rId148" w:history="1">
        <w:r w:rsidRPr="001E5C8B">
          <w:rPr>
            <w:rStyle w:val="Hyperlink"/>
            <w:sz w:val="16"/>
            <w:szCs w:val="16"/>
          </w:rPr>
          <w:t>https://www.independent.ng/effect-of-shells-pollution-in-niger-delta/</w:t>
        </w:r>
      </w:hyperlink>
      <w:r w:rsidRPr="001E5C8B">
        <w:rPr>
          <w:sz w:val="16"/>
          <w:szCs w:val="16"/>
        </w:rPr>
        <w:t>, 7-12-19]</w:t>
      </w:r>
    </w:p>
    <w:p w14:paraId="0F9891FE" w14:textId="77777777" w:rsidR="0033216E" w:rsidRPr="001E5C8B" w:rsidRDefault="0033216E" w:rsidP="0033216E">
      <w:r w:rsidRPr="001E5C8B">
        <w:t xml:space="preserve"> </w:t>
      </w:r>
    </w:p>
    <w:p w14:paraId="6B256B34" w14:textId="77777777" w:rsidR="0033216E" w:rsidRPr="001E5C8B" w:rsidRDefault="0033216E" w:rsidP="0033216E">
      <w:pPr>
        <w:rPr>
          <w:sz w:val="12"/>
        </w:rPr>
      </w:pPr>
      <w:r w:rsidRPr="001E5C8B">
        <w:rPr>
          <w:sz w:val="12"/>
        </w:rPr>
        <w:t xml:space="preserve">“The </w:t>
      </w:r>
      <w:r w:rsidRPr="001E5C8B">
        <w:rPr>
          <w:u w:val="single"/>
        </w:rPr>
        <w:t xml:space="preserve">situation may have gotten worse in the build up to and aftermath of the 2019 general elections. </w:t>
      </w:r>
      <w:r w:rsidRPr="001E5C8B">
        <w:rPr>
          <w:sz w:val="12"/>
        </w:rPr>
        <w:t xml:space="preserve">It would seem that </w:t>
      </w:r>
      <w:r w:rsidRPr="001E5C8B">
        <w:rPr>
          <w:u w:val="single"/>
        </w:rPr>
        <w:t>twenty years after the restoration of civilian rule in Nigeria, we are experiencing worsening human security conditions in this resource-rich regio</w:t>
      </w:r>
      <w:r w:rsidRPr="001E5C8B">
        <w:rPr>
          <w:sz w:val="12"/>
        </w:rPr>
        <w:t>n”, he noted. According to him, “</w:t>
      </w:r>
      <w:r w:rsidRPr="001E5C8B">
        <w:rPr>
          <w:u w:val="single"/>
        </w:rPr>
        <w:t>When a country or state, irrespective of the political system in operation, fails to protect the rights, livelihoods and security of its citizens, then we have a crisis.</w:t>
      </w:r>
      <w:r w:rsidRPr="001E5C8B">
        <w:rPr>
          <w:sz w:val="12"/>
        </w:rPr>
        <w:t xml:space="preserve"> What do we do to address the crises that comfort us today as a country and in the sites of petroleum extraction in the Niger Delta region in particular”, he questioned. Dr. </w:t>
      </w:r>
      <w:proofErr w:type="spellStart"/>
      <w:r w:rsidRPr="001E5C8B">
        <w:rPr>
          <w:sz w:val="12"/>
        </w:rPr>
        <w:t>Osuoka</w:t>
      </w:r>
      <w:proofErr w:type="spellEnd"/>
      <w:r w:rsidRPr="001E5C8B">
        <w:rPr>
          <w:sz w:val="12"/>
        </w:rPr>
        <w:t xml:space="preserve"> noted that, twenty years ago, as Nigeria was transiting from military dictatorship to civilian rule, the </w:t>
      </w:r>
      <w:r w:rsidRPr="001E5C8B">
        <w:rPr>
          <w:u w:val="single"/>
        </w:rPr>
        <w:t>most pressing challenge for the new federal administration was the ecological, human rights and livelihood crises in the oil-bearing Niger Delta region of the country.</w:t>
      </w:r>
      <w:r w:rsidRPr="001E5C8B">
        <w:rPr>
          <w:sz w:val="12"/>
        </w:rPr>
        <w:t xml:space="preserve"> The </w:t>
      </w:r>
      <w:r w:rsidRPr="001E5C8B">
        <w:rPr>
          <w:u w:val="single"/>
        </w:rPr>
        <w:t>members of communities in the Niger Delta region have borne the negative impacts of petroleum extraction. The oil companies operating in the area have historically operated most recklessly,</w:t>
      </w:r>
      <w:r w:rsidRPr="001E5C8B">
        <w:rPr>
          <w:sz w:val="12"/>
        </w:rPr>
        <w:t xml:space="preserve"> pointing out that the oil companies had </w:t>
      </w:r>
      <w:r w:rsidRPr="001E5C8B">
        <w:rPr>
          <w:u w:val="single"/>
        </w:rPr>
        <w:t>spilled more crude oil into the natural environment and flared more associated gas here than in any part of the world, resulting in the destruction and degradation of fishing and farming livelihoods and the increase in diseases and deaths</w:t>
      </w:r>
      <w:r w:rsidRPr="001E5C8B">
        <w:rPr>
          <w:sz w:val="12"/>
        </w:rPr>
        <w:t xml:space="preserve">. </w:t>
      </w:r>
      <w:proofErr w:type="spellStart"/>
      <w:r w:rsidRPr="001E5C8B">
        <w:rPr>
          <w:sz w:val="12"/>
        </w:rPr>
        <w:t>Osuoka</w:t>
      </w:r>
      <w:proofErr w:type="spellEnd"/>
      <w:r w:rsidRPr="001E5C8B">
        <w:rPr>
          <w:sz w:val="12"/>
        </w:rPr>
        <w:t xml:space="preserve"> also pointed out that the 1990s witnessed the escalation of conflicts between the Nigerian state and petroleum-bearing communities. </w:t>
      </w:r>
    </w:p>
    <w:p w14:paraId="158E90FF" w14:textId="77777777" w:rsidR="0033216E" w:rsidRPr="001E5C8B" w:rsidRDefault="0033216E" w:rsidP="0033216E"/>
    <w:p w14:paraId="1C5A261F" w14:textId="77777777" w:rsidR="00563A2E" w:rsidRPr="001E5C8B" w:rsidRDefault="00563A2E" w:rsidP="00563A2E">
      <w:pPr>
        <w:pStyle w:val="Heading4"/>
      </w:pPr>
      <w:r w:rsidRPr="001E5C8B">
        <w:t xml:space="preserve">The New Scramble destroys the African environment and human rights because of corruption </w:t>
      </w:r>
    </w:p>
    <w:p w14:paraId="497536FF" w14:textId="77777777" w:rsidR="00563A2E" w:rsidRPr="001E5C8B" w:rsidRDefault="00563A2E" w:rsidP="00563A2E">
      <w:pPr>
        <w:rPr>
          <w:sz w:val="16"/>
          <w:szCs w:val="16"/>
        </w:rPr>
      </w:pPr>
      <w:r w:rsidRPr="001E5C8B">
        <w:rPr>
          <w:rStyle w:val="Style13ptBold"/>
        </w:rPr>
        <w:t>Okeke 2008 - Prof of International &amp; Comparative Law at Golden Gate Univ</w:t>
      </w:r>
      <w:r w:rsidRPr="001E5C8B">
        <w:t xml:space="preserve">. </w:t>
      </w:r>
      <w:r w:rsidRPr="001E5C8B">
        <w:rPr>
          <w:sz w:val="16"/>
          <w:szCs w:val="16"/>
        </w:rPr>
        <w:t xml:space="preserve">[Chris Nwachukwu Okeke Spring 2008 </w:t>
      </w:r>
      <w:proofErr w:type="spellStart"/>
      <w:r w:rsidRPr="001E5C8B">
        <w:rPr>
          <w:sz w:val="16"/>
          <w:szCs w:val="16"/>
        </w:rPr>
        <w:t>Proquest</w:t>
      </w:r>
      <w:proofErr w:type="spellEnd"/>
      <w:r w:rsidRPr="001E5C8B">
        <w:rPr>
          <w:sz w:val="16"/>
          <w:szCs w:val="16"/>
        </w:rPr>
        <w:t xml:space="preserve"> “The Second Scramble for Africa's Oil and Mineral Resources: Blessing or Curse?” 42 The International Lawyer 193]</w:t>
      </w:r>
    </w:p>
    <w:p w14:paraId="30CBB645" w14:textId="77777777" w:rsidR="00563A2E" w:rsidRPr="001E5C8B" w:rsidRDefault="00563A2E" w:rsidP="00563A2E">
      <w:pPr>
        <w:rPr>
          <w:sz w:val="16"/>
          <w:szCs w:val="16"/>
        </w:rPr>
      </w:pPr>
    </w:p>
    <w:p w14:paraId="121C428C" w14:textId="77777777" w:rsidR="00563A2E" w:rsidRPr="001E5C8B" w:rsidRDefault="00563A2E" w:rsidP="00563A2E">
      <w:pPr>
        <w:rPr>
          <w:rStyle w:val="StyleUnderline"/>
        </w:rPr>
      </w:pPr>
      <w:r w:rsidRPr="001E5C8B">
        <w:rPr>
          <w:sz w:val="10"/>
        </w:rPr>
        <w:t xml:space="preserve">The focus of this study has been not just on the discussion of the nature and extent of the second scramble for Africa's oil and mineral resources, but also on how the contemporary, massive economic activities affect the lives of the African people. Is the second scramble deadly or beneficial to the government and people of Africa? </w:t>
      </w:r>
      <w:r w:rsidRPr="001E5C8B">
        <w:rPr>
          <w:rStyle w:val="StyleUnderline"/>
        </w:rPr>
        <w:t>Undoubtedly, the scramble has had the unfortunate effect of triggering corruption, environmental degradation and human rights abuses</w:t>
      </w:r>
      <w:r w:rsidRPr="001E5C8B">
        <w:rPr>
          <w:sz w:val="10"/>
        </w:rPr>
        <w:t xml:space="preserve">. It is a fact that </w:t>
      </w:r>
      <w:r w:rsidRPr="001E5C8B">
        <w:rPr>
          <w:u w:val="single"/>
        </w:rPr>
        <w:t>corruption on a vast scale can adversely weaken any nation's economy, resulting in its eventual collapse</w:t>
      </w:r>
      <w:r w:rsidRPr="001E5C8B">
        <w:rPr>
          <w:sz w:val="10"/>
        </w:rPr>
        <w:t xml:space="preserve">. The domestic </w:t>
      </w:r>
      <w:r w:rsidRPr="001E5C8B">
        <w:rPr>
          <w:u w:val="single"/>
        </w:rPr>
        <w:t>consequences</w:t>
      </w:r>
      <w:r w:rsidRPr="001E5C8B">
        <w:rPr>
          <w:sz w:val="10"/>
        </w:rPr>
        <w:t xml:space="preserve"> of the situation </w:t>
      </w:r>
      <w:r w:rsidRPr="001E5C8B">
        <w:rPr>
          <w:u w:val="single"/>
        </w:rPr>
        <w:t>on the State and its people are very palpable</w:t>
      </w:r>
      <w:r w:rsidRPr="001E5C8B">
        <w:rPr>
          <w:sz w:val="10"/>
        </w:rPr>
        <w:t xml:space="preserve">. In the face of these </w:t>
      </w:r>
      <w:r w:rsidRPr="001E5C8B">
        <w:rPr>
          <w:u w:val="single"/>
        </w:rPr>
        <w:t>outrageous acts by foreign multinational oil companies</w:t>
      </w:r>
      <w:r w:rsidRPr="001E5C8B">
        <w:rPr>
          <w:sz w:val="10"/>
        </w:rPr>
        <w:t xml:space="preserve">, what should the international legal system do? What obligations do these </w:t>
      </w:r>
      <w:r w:rsidRPr="001E5C8B">
        <w:rPr>
          <w:u w:val="single"/>
        </w:rPr>
        <w:t>companies owe</w:t>
      </w:r>
      <w:r w:rsidRPr="001E5C8B">
        <w:rPr>
          <w:sz w:val="10"/>
        </w:rPr>
        <w:t xml:space="preserve"> to </w:t>
      </w:r>
      <w:r w:rsidRPr="001E5C8B">
        <w:rPr>
          <w:u w:val="single"/>
        </w:rPr>
        <w:t>the victim State and its citizens</w:t>
      </w:r>
      <w:r w:rsidRPr="001E5C8B">
        <w:rPr>
          <w:sz w:val="10"/>
        </w:rPr>
        <w:t xml:space="preserve">? Are there adequate, identifiable universal standards and laws necessary to regulate the conduct of such companies, particularly to stop grave abuses of fundamental human rights of the people? Most importantly, what measures and responses should the African States and their leaders adopt to fully manage the negative effects of the activities of multinational oil companies? </w:t>
      </w:r>
      <w:r w:rsidRPr="001E5C8B">
        <w:rPr>
          <w:rStyle w:val="StyleUnderline"/>
        </w:rPr>
        <w:t>The big dilemma is who to believe in the whole saga of competition for the control of the continent's oil and mineral resources. Is it those who advocate that African oil can be useful for the economic development of the continent and at the same time serve as a source of Western energy?45 Or, is it those who warn against selfish, runaway oil bonanzas that remind us only of the selfish interests of foreign extractive industries capable of standing in the way of development?</w:t>
      </w:r>
    </w:p>
    <w:p w14:paraId="6131A14A" w14:textId="77777777" w:rsidR="00563A2E" w:rsidRPr="001E5C8B" w:rsidRDefault="00563A2E" w:rsidP="00563A2E">
      <w:pPr>
        <w:rPr>
          <w:rStyle w:val="StyleUnderline"/>
        </w:rPr>
      </w:pPr>
    </w:p>
    <w:p w14:paraId="48058912" w14:textId="77777777" w:rsidR="00563A2E" w:rsidRPr="001E5C8B" w:rsidRDefault="00563A2E" w:rsidP="00563A2E">
      <w:pPr>
        <w:rPr>
          <w:rStyle w:val="StyleUnderline"/>
        </w:rPr>
      </w:pPr>
    </w:p>
    <w:p w14:paraId="39EA0251" w14:textId="77777777" w:rsidR="00B65DD1" w:rsidRPr="001E5C8B" w:rsidRDefault="00B65DD1" w:rsidP="00B65DD1">
      <w:pPr>
        <w:pStyle w:val="Heading4"/>
      </w:pPr>
      <w:r w:rsidRPr="001E5C8B">
        <w:t>Oil is responsible for contamination in the Niger Delta Region</w:t>
      </w:r>
    </w:p>
    <w:p w14:paraId="6167AA13" w14:textId="77777777" w:rsidR="00B65DD1" w:rsidRPr="001E5C8B" w:rsidRDefault="00B65DD1" w:rsidP="00B65DD1">
      <w:pPr>
        <w:rPr>
          <w:sz w:val="16"/>
          <w:szCs w:val="16"/>
        </w:rPr>
      </w:pPr>
      <w:proofErr w:type="spellStart"/>
      <w:r w:rsidRPr="001E5C8B">
        <w:rPr>
          <w:rStyle w:val="Style13ptBold"/>
        </w:rPr>
        <w:t>Abia</w:t>
      </w:r>
      <w:proofErr w:type="spellEnd"/>
      <w:r w:rsidRPr="001E5C8B">
        <w:rPr>
          <w:rStyle w:val="Style13ptBold"/>
        </w:rPr>
        <w:t xml:space="preserve"> 2019- Staff writer at The Independent</w:t>
      </w:r>
      <w:r w:rsidRPr="001E5C8B">
        <w:t xml:space="preserve"> </w:t>
      </w:r>
      <w:r w:rsidRPr="001E5C8B">
        <w:rPr>
          <w:sz w:val="16"/>
          <w:szCs w:val="16"/>
        </w:rPr>
        <w:t xml:space="preserve">[Daniel, 5-21-2019, “Effect of Shell’s Pollution in Niger Delta”, </w:t>
      </w:r>
      <w:hyperlink r:id="rId149" w:history="1">
        <w:r w:rsidRPr="001E5C8B">
          <w:rPr>
            <w:rStyle w:val="Hyperlink"/>
            <w:sz w:val="16"/>
            <w:szCs w:val="16"/>
          </w:rPr>
          <w:t>https://www.independent.ng/effect-of-shells-pollution-in-niger-delta/</w:t>
        </w:r>
      </w:hyperlink>
      <w:r w:rsidRPr="001E5C8B">
        <w:rPr>
          <w:sz w:val="16"/>
          <w:szCs w:val="16"/>
        </w:rPr>
        <w:t>, 7-12-19]</w:t>
      </w:r>
    </w:p>
    <w:p w14:paraId="60F49422" w14:textId="77777777" w:rsidR="00B65DD1" w:rsidRPr="001E5C8B" w:rsidRDefault="00B65DD1" w:rsidP="00B65DD1">
      <w:pPr>
        <w:rPr>
          <w:sz w:val="16"/>
          <w:szCs w:val="16"/>
        </w:rPr>
      </w:pPr>
    </w:p>
    <w:p w14:paraId="21E3D883" w14:textId="77777777" w:rsidR="00B65DD1" w:rsidRPr="001E5C8B" w:rsidRDefault="00B65DD1" w:rsidP="00B65DD1">
      <w:pPr>
        <w:rPr>
          <w:sz w:val="12"/>
        </w:rPr>
      </w:pPr>
      <w:r w:rsidRPr="001E5C8B">
        <w:rPr>
          <w:sz w:val="12"/>
        </w:rPr>
        <w:t xml:space="preserve">P/Harcourt – The oil-rich Niger-Delta region of Nigeria has an estimated population of about 30 million people living in an </w:t>
      </w:r>
      <w:r w:rsidRPr="001E5C8B">
        <w:rPr>
          <w:u w:val="single"/>
        </w:rPr>
        <w:t xml:space="preserve">ecologically sensitive area </w:t>
      </w:r>
      <w:r w:rsidRPr="001E5C8B">
        <w:rPr>
          <w:sz w:val="12"/>
        </w:rPr>
        <w:t xml:space="preserve">of about 112,110 square kilometers. It is </w:t>
      </w:r>
      <w:r w:rsidRPr="001E5C8B">
        <w:rPr>
          <w:u w:val="single"/>
        </w:rPr>
        <w:t>one of the densely populated regions of the world</w:t>
      </w:r>
      <w:r w:rsidRPr="001E5C8B">
        <w:rPr>
          <w:sz w:val="12"/>
        </w:rPr>
        <w:t xml:space="preserve">. Unfortunately, the </w:t>
      </w:r>
      <w:r w:rsidRPr="001E5C8B">
        <w:rPr>
          <w:u w:val="single"/>
        </w:rPr>
        <w:t>burden of oil pollution has increased in the entire region where about 5,300 oil wells, 257 flow stations are located</w:t>
      </w:r>
      <w:r w:rsidRPr="001E5C8B">
        <w:rPr>
          <w:sz w:val="12"/>
        </w:rPr>
        <w:t xml:space="preserve"> if not more. Also, more than </w:t>
      </w:r>
      <w:r w:rsidRPr="001E5C8B">
        <w:rPr>
          <w:u w:val="single"/>
        </w:rPr>
        <w:t xml:space="preserve">700km of pipelines that often leak or burst due to combination of operational flaws, excessive service </w:t>
      </w:r>
      <w:proofErr w:type="spellStart"/>
      <w:r w:rsidRPr="001E5C8B">
        <w:rPr>
          <w:u w:val="single"/>
        </w:rPr>
        <w:t>criss</w:t>
      </w:r>
      <w:proofErr w:type="spellEnd"/>
      <w:r w:rsidRPr="001E5C8B">
        <w:rPr>
          <w:u w:val="single"/>
        </w:rPr>
        <w:t xml:space="preserve"> cross one another</w:t>
      </w:r>
      <w:r w:rsidRPr="001E5C8B">
        <w:rPr>
          <w:sz w:val="12"/>
        </w:rPr>
        <w:t xml:space="preserve">. It was also estimated that </w:t>
      </w:r>
      <w:r w:rsidRPr="001E5C8B">
        <w:rPr>
          <w:u w:val="single"/>
        </w:rPr>
        <w:t>more than 3,000 oil spillages had occurred in the region, leaving a legacy of hundreds of contaminated sites such as farm lands, streams, brooks and under-ground water that would cost at least over US500 billion dollars to remediate</w:t>
      </w:r>
      <w:r w:rsidRPr="001E5C8B">
        <w:rPr>
          <w:sz w:val="12"/>
        </w:rPr>
        <w:t xml:space="preserve">, according estimated report. Dr. Isaac </w:t>
      </w:r>
      <w:proofErr w:type="spellStart"/>
      <w:r w:rsidRPr="001E5C8B">
        <w:rPr>
          <w:sz w:val="12"/>
        </w:rPr>
        <w:t>Asume</w:t>
      </w:r>
      <w:proofErr w:type="spellEnd"/>
      <w:r w:rsidRPr="001E5C8B">
        <w:rPr>
          <w:sz w:val="12"/>
        </w:rPr>
        <w:t xml:space="preserve"> </w:t>
      </w:r>
      <w:proofErr w:type="spellStart"/>
      <w:r w:rsidRPr="001E5C8B">
        <w:rPr>
          <w:sz w:val="12"/>
        </w:rPr>
        <w:t>Osuoka</w:t>
      </w:r>
      <w:proofErr w:type="spellEnd"/>
      <w:r w:rsidRPr="001E5C8B">
        <w:rPr>
          <w:sz w:val="12"/>
        </w:rPr>
        <w:t xml:space="preserve">, Director, Social Development Integrated Centre (Social Action) at a conference titled Petroleum and Communities in the Niger Delta: Setting the Policy Agenda Following Two Decades of Civil Rule held in Port Harcourt, Rivers State x-rayed the challenging times for residents of the Niger Delta area.  </w:t>
      </w:r>
    </w:p>
    <w:p w14:paraId="3CF5CC3E" w14:textId="77777777" w:rsidR="00B65DD1" w:rsidRPr="001E5C8B" w:rsidRDefault="00B65DD1" w:rsidP="00B65DD1"/>
    <w:p w14:paraId="17C3B7B1" w14:textId="77777777" w:rsidR="00563A2E" w:rsidRPr="001E5C8B" w:rsidRDefault="00563A2E" w:rsidP="00563A2E">
      <w:pPr>
        <w:rPr>
          <w:rStyle w:val="StyleUnderline"/>
        </w:rPr>
      </w:pPr>
    </w:p>
    <w:p w14:paraId="4A6AC3B0" w14:textId="77777777" w:rsidR="00563A2E" w:rsidRPr="001E5C8B" w:rsidRDefault="00563A2E" w:rsidP="00563A2E">
      <w:pPr>
        <w:rPr>
          <w:rStyle w:val="StyleUnderline"/>
        </w:rPr>
      </w:pPr>
    </w:p>
    <w:p w14:paraId="653C3B44" w14:textId="77777777" w:rsidR="00B65DD1" w:rsidRPr="001E5C8B" w:rsidRDefault="00B65DD1" w:rsidP="00B65DD1">
      <w:pPr>
        <w:pStyle w:val="Heading4"/>
      </w:pPr>
      <w:bookmarkStart w:id="12" w:name="_Hlk14109629"/>
      <w:r w:rsidRPr="001E5C8B">
        <w:t>Environmental destruction is the root cause of Nigerian militant insurgency</w:t>
      </w:r>
    </w:p>
    <w:p w14:paraId="52BA8980" w14:textId="77777777" w:rsidR="00B65DD1" w:rsidRPr="001E5C8B" w:rsidRDefault="00B65DD1" w:rsidP="00B65DD1">
      <w:pPr>
        <w:rPr>
          <w:sz w:val="16"/>
          <w:szCs w:val="16"/>
        </w:rPr>
      </w:pPr>
      <w:proofErr w:type="spellStart"/>
      <w:r w:rsidRPr="001E5C8B">
        <w:rPr>
          <w:rStyle w:val="Style13ptBold"/>
        </w:rPr>
        <w:t>Madubuko</w:t>
      </w:r>
      <w:proofErr w:type="spellEnd"/>
      <w:r w:rsidRPr="001E5C8B">
        <w:rPr>
          <w:rStyle w:val="Style13ptBold"/>
        </w:rPr>
        <w:t xml:space="preserve"> 2014- Peace and Conflict Studies University of England</w:t>
      </w:r>
      <w:r w:rsidRPr="001E5C8B">
        <w:t xml:space="preserve"> </w:t>
      </w:r>
      <w:r w:rsidRPr="001E5C8B">
        <w:rPr>
          <w:sz w:val="16"/>
          <w:szCs w:val="16"/>
        </w:rPr>
        <w:t xml:space="preserve">[Christian, “Environmental Pollution: The Rise of Militarism and Terrorism in the Niger Delta of Nigeria”, </w:t>
      </w:r>
      <w:hyperlink r:id="rId150" w:history="1">
        <w:r w:rsidRPr="001E5C8B">
          <w:rPr>
            <w:rStyle w:val="Hyperlink"/>
            <w:sz w:val="16"/>
            <w:szCs w:val="16"/>
          </w:rPr>
          <w:t>www.austlii.edu.au/au/journals/IntJlRuralLawP/2014/8.pdf 7-12-2019</w:t>
        </w:r>
      </w:hyperlink>
      <w:r w:rsidRPr="001E5C8B">
        <w:rPr>
          <w:sz w:val="16"/>
          <w:szCs w:val="16"/>
        </w:rPr>
        <w:t>]</w:t>
      </w:r>
    </w:p>
    <w:p w14:paraId="5939DF9F" w14:textId="77777777" w:rsidR="00B65DD1" w:rsidRPr="001E5C8B" w:rsidRDefault="00B65DD1" w:rsidP="00B65DD1"/>
    <w:p w14:paraId="1C44B4B9" w14:textId="77777777" w:rsidR="00B65DD1" w:rsidRPr="001E5C8B" w:rsidRDefault="00B65DD1" w:rsidP="00B65DD1">
      <w:pPr>
        <w:rPr>
          <w:u w:val="single"/>
        </w:rPr>
      </w:pPr>
      <w:r w:rsidRPr="001E5C8B">
        <w:rPr>
          <w:sz w:val="12"/>
        </w:rPr>
        <w:t xml:space="preserve">Environmental pollution: </w:t>
      </w:r>
      <w:r w:rsidRPr="001E5C8B">
        <w:rPr>
          <w:rStyle w:val="StyleUnderline"/>
        </w:rPr>
        <w:t>The Rise of militarism and terrorism in the Niger Delta</w:t>
      </w:r>
      <w:r w:rsidRPr="001E5C8B">
        <w:rPr>
          <w:sz w:val="12"/>
        </w:rPr>
        <w:t xml:space="preserve"> of Nigeria 10 The UNDP83 2006 report summed up the effects of environmental pollution in the Niger Delta thus: The world is concerned about the destruction of aquatic animals, fishing and farming activities, impairment of human health, loss of biodiversity in breeding grounds, loss of portable drinking water all of which combined to result in poverty, rural underdevelopment and bitterness in the Niger Delta</w:t>
      </w:r>
      <w:r w:rsidRPr="001E5C8B">
        <w:rPr>
          <w:u w:val="single"/>
        </w:rPr>
        <w:t xml:space="preserve">. </w:t>
      </w:r>
      <w:r w:rsidRPr="001E5C8B">
        <w:rPr>
          <w:sz w:val="12"/>
        </w:rPr>
        <w:t xml:space="preserve">The United Nations Environment </w:t>
      </w:r>
      <w:proofErr w:type="spellStart"/>
      <w:r w:rsidRPr="001E5C8B">
        <w:rPr>
          <w:sz w:val="12"/>
        </w:rPr>
        <w:t>Programme</w:t>
      </w:r>
      <w:proofErr w:type="spellEnd"/>
      <w:r w:rsidRPr="001E5C8B">
        <w:rPr>
          <w:sz w:val="12"/>
        </w:rPr>
        <w:t xml:space="preserve"> (UNEP)84 on the invitation of the Nigerian government in 2010 has assessed the environmental damage in the Niger Delta. </w:t>
      </w:r>
      <w:r w:rsidRPr="001E5C8B">
        <w:rPr>
          <w:u w:val="single"/>
        </w:rPr>
        <w:t xml:space="preserve">UNEP indicted the oil companies and Nigerian government for environmental disaster in the Delta region. </w:t>
      </w:r>
      <w:r w:rsidRPr="001E5C8B">
        <w:rPr>
          <w:sz w:val="12"/>
        </w:rPr>
        <w:t xml:space="preserve">It stated that it could take 30 years to clean up the Delta environment and could cost $30 billion. The </w:t>
      </w:r>
      <w:r w:rsidRPr="001E5C8B">
        <w:rPr>
          <w:u w:val="single"/>
        </w:rPr>
        <w:t>Niger Delta agitation for better environment only end up in clampdowns, into long years of detention and highhandedness from Nigerian state and oil companies in the region. This has been the basis upon which the Niger Delta conflict is anchored.</w:t>
      </w:r>
      <w:r w:rsidRPr="001E5C8B">
        <w:rPr>
          <w:sz w:val="12"/>
        </w:rPr>
        <w:t xml:space="preserve"> </w:t>
      </w:r>
      <w:r w:rsidRPr="001E5C8B">
        <w:rPr>
          <w:u w:val="single"/>
        </w:rPr>
        <w:t>Hence, the reign of terror and abuses in the region</w:t>
      </w:r>
      <w:r w:rsidRPr="001E5C8B">
        <w:rPr>
          <w:sz w:val="12"/>
        </w:rPr>
        <w:t xml:space="preserve">. The efforts of the Delta people to attract government attention to their plights through petitions from local communities and peaceful demonstrations by old and young, including women and children failed to yield positive results. Added to this, eight leaders of the Niger Delta, including Ken </w:t>
      </w:r>
      <w:proofErr w:type="spellStart"/>
      <w:r w:rsidRPr="001E5C8B">
        <w:rPr>
          <w:sz w:val="12"/>
        </w:rPr>
        <w:t>Saro-Wiwa</w:t>
      </w:r>
      <w:proofErr w:type="spellEnd"/>
      <w:r w:rsidRPr="001E5C8B">
        <w:rPr>
          <w:sz w:val="12"/>
        </w:rPr>
        <w:t xml:space="preserve">, a notable environmentalist and activist were, in November 1995, arrested and hanged by the military government of Nigeria for demonstrating after an oil spillage in the Niger Delta. The </w:t>
      </w:r>
      <w:r w:rsidRPr="001E5C8B">
        <w:rPr>
          <w:u w:val="single"/>
        </w:rPr>
        <w:t>failure of government attention to the demands of the Delta people led to the rise of insurgent and terrorist groups in the region</w:t>
      </w:r>
      <w:r w:rsidRPr="001E5C8B">
        <w:rPr>
          <w:sz w:val="12"/>
        </w:rPr>
        <w:t xml:space="preserve">. These groups, such as </w:t>
      </w:r>
      <w:r w:rsidRPr="001E5C8B">
        <w:rPr>
          <w:u w:val="single"/>
        </w:rPr>
        <w:t>Movement for the Survival of the Ogoni People (MOSOP), Ijaw Youth Council (IYC), Movement for the Emancipation of the Niger Delta (MEND), Niger Delta Peoples Volunteer Force (NDPVF), amongst others</w:t>
      </w:r>
      <w:r w:rsidRPr="001E5C8B">
        <w:rPr>
          <w:sz w:val="12"/>
        </w:rPr>
        <w:t xml:space="preserve">, emerged and began to challenge government forces sent to protect oil facilities in the Delta in gun battles over the ownership and control of oil resources in the region. Their activities included kidnapping of oil workers for ransom, blowing up oil-pipelines, crude oil bunkering and stealing, and </w:t>
      </w:r>
      <w:r w:rsidRPr="001E5C8B">
        <w:rPr>
          <w:u w:val="single"/>
        </w:rPr>
        <w:t>general disruption of oil exploration activities in the Niger Delta –</w:t>
      </w:r>
      <w:r w:rsidRPr="001E5C8B">
        <w:rPr>
          <w:sz w:val="12"/>
        </w:rPr>
        <w:t xml:space="preserve"> </w:t>
      </w:r>
      <w:r w:rsidRPr="001E5C8B">
        <w:rPr>
          <w:u w:val="single"/>
        </w:rPr>
        <w:t xml:space="preserve">all geared at drawing government attention to the plight of the people. </w:t>
      </w:r>
    </w:p>
    <w:p w14:paraId="12D5EE82" w14:textId="77777777" w:rsidR="00B65DD1" w:rsidRPr="001E5C8B" w:rsidRDefault="00B65DD1" w:rsidP="00B65DD1">
      <w:pPr>
        <w:rPr>
          <w:sz w:val="16"/>
          <w:szCs w:val="16"/>
        </w:rPr>
      </w:pPr>
    </w:p>
    <w:bookmarkEnd w:id="12"/>
    <w:p w14:paraId="058740D0" w14:textId="77777777" w:rsidR="00563A2E" w:rsidRPr="001E5C8B" w:rsidRDefault="00563A2E" w:rsidP="00563A2E">
      <w:pPr>
        <w:rPr>
          <w:color w:val="000000" w:themeColor="text1"/>
        </w:rPr>
      </w:pPr>
    </w:p>
    <w:p w14:paraId="746DF0BE" w14:textId="77777777" w:rsidR="00B65DD1" w:rsidRPr="001E5C8B" w:rsidRDefault="00B65DD1" w:rsidP="00B65DD1">
      <w:pPr>
        <w:pStyle w:val="Heading4"/>
      </w:pPr>
      <w:r w:rsidRPr="001E5C8B">
        <w:t>Contractors profit from cleaning up oil spills- this encourages plant sabotage, corruption, and ecological pollution</w:t>
      </w:r>
    </w:p>
    <w:p w14:paraId="38B9A315" w14:textId="77777777" w:rsidR="00B65DD1" w:rsidRPr="001E5C8B" w:rsidRDefault="00B65DD1" w:rsidP="00B65DD1">
      <w:pPr>
        <w:rPr>
          <w:sz w:val="16"/>
          <w:szCs w:val="16"/>
        </w:rPr>
      </w:pPr>
      <w:proofErr w:type="spellStart"/>
      <w:r w:rsidRPr="001E5C8B">
        <w:rPr>
          <w:rStyle w:val="Style13ptBold"/>
        </w:rPr>
        <w:t>Madubuko</w:t>
      </w:r>
      <w:proofErr w:type="spellEnd"/>
      <w:r w:rsidRPr="001E5C8B">
        <w:rPr>
          <w:rStyle w:val="Style13ptBold"/>
        </w:rPr>
        <w:t xml:space="preserve"> 2014- Peace and Conflict Studies University of England</w:t>
      </w:r>
      <w:r w:rsidRPr="001E5C8B">
        <w:t xml:space="preserve"> </w:t>
      </w:r>
      <w:r w:rsidRPr="001E5C8B">
        <w:rPr>
          <w:sz w:val="16"/>
          <w:szCs w:val="16"/>
        </w:rPr>
        <w:t>[Christian, “Environmental Pollution: The Rise of Militarism and Terrorism in the Niger Delta of Nigeria”, www.austlii.edu.au/au/journals/IntJlRuralLawP/2014/8.pdf 7-12-2019]</w:t>
      </w:r>
    </w:p>
    <w:p w14:paraId="44B2326C" w14:textId="77777777" w:rsidR="00B65DD1" w:rsidRPr="001E5C8B" w:rsidRDefault="00B65DD1" w:rsidP="00B65DD1"/>
    <w:p w14:paraId="03453241" w14:textId="77777777" w:rsidR="00B65DD1" w:rsidRPr="001E5C8B" w:rsidRDefault="00B65DD1" w:rsidP="00B65DD1">
      <w:pPr>
        <w:rPr>
          <w:sz w:val="12"/>
        </w:rPr>
      </w:pPr>
      <w:r w:rsidRPr="001E5C8B">
        <w:rPr>
          <w:sz w:val="12"/>
        </w:rPr>
        <w:t>Nigerian case law also incorporates liability for negligence, nuisance, trespass, and the rule in Rylands v Fletcher, an English law case of 1866, which held that anyone bringing onto land, in the course of a ‘</w:t>
      </w:r>
      <w:proofErr w:type="spellStart"/>
      <w:r w:rsidRPr="001E5C8B">
        <w:rPr>
          <w:sz w:val="12"/>
        </w:rPr>
        <w:t>nonnatural</w:t>
      </w:r>
      <w:proofErr w:type="spellEnd"/>
      <w:r w:rsidRPr="001E5C8B">
        <w:rPr>
          <w:sz w:val="12"/>
        </w:rPr>
        <w:t>’ use of the land, something ‘likely to do mischief if it escapes ... is prima facie answerable for all the damage which is the natural consequence of its escape.’ The Nigerian courts have held that crude oil can (though does not always) fall into this category. The rule provides for strict liability; that is to say, it is not necessary to prove negligence on the part of the person allowing the damaging material to escape, once it has been shown that the use is ‘non-natural’ and that the material is dangerous or ‘mischievous’. However, ‘</w:t>
      </w:r>
      <w:r w:rsidRPr="001E5C8B">
        <w:rPr>
          <w:u w:val="single"/>
        </w:rPr>
        <w:t>the owner of a dangerous thing is not liable if the thing has escaped through the independent act of a third party and there has been no negligence on his part ... in the absence of a finding that he instigated [the act] or that he ought to have provided against</w:t>
      </w:r>
      <w:r w:rsidRPr="001E5C8B">
        <w:rPr>
          <w:sz w:val="12"/>
        </w:rPr>
        <w:t xml:space="preserve"> </w:t>
      </w:r>
      <w:r w:rsidRPr="001E5C8B">
        <w:rPr>
          <w:u w:val="single"/>
        </w:rPr>
        <w:t>it</w:t>
      </w:r>
      <w:r w:rsidRPr="001E5C8B">
        <w:rPr>
          <w:sz w:val="12"/>
        </w:rPr>
        <w:t xml:space="preserve">’. But </w:t>
      </w:r>
      <w:r w:rsidRPr="001E5C8B">
        <w:rPr>
          <w:u w:val="single"/>
        </w:rPr>
        <w:t>most of such occurrences so far in the Delta are attributed to sabotage involving oil-workers.</w:t>
      </w:r>
      <w:r w:rsidRPr="001E5C8B">
        <w:rPr>
          <w:sz w:val="12"/>
        </w:rPr>
        <w:t xml:space="preserve"> </w:t>
      </w:r>
      <w:r w:rsidRPr="001E5C8B">
        <w:rPr>
          <w:u w:val="single"/>
        </w:rPr>
        <w:t>In cases of sabotage, the Nigerian law provides that, the oil companies do not pay compensation for spills, on the grounds that to pay compensation creates an incentive to damage oil installations and harm the environment.</w:t>
      </w:r>
      <w:r w:rsidRPr="001E5C8B">
        <w:rPr>
          <w:sz w:val="12"/>
        </w:rPr>
        <w:t xml:space="preserve"> Meanwhile</w:t>
      </w:r>
      <w:r w:rsidRPr="001E5C8B">
        <w:rPr>
          <w:u w:val="single"/>
        </w:rPr>
        <w:t>, even if a spill is caused by sabotage, the person carrying out the sabotage is not necessarily the person who suffers the damage</w:t>
      </w:r>
      <w:r w:rsidRPr="001E5C8B">
        <w:rPr>
          <w:sz w:val="12"/>
        </w:rPr>
        <w:t>. Interviews from my fieldtrips to the Niger Delta in 2013 and 2014 respectively show that ‘</w:t>
      </w:r>
      <w:r w:rsidRPr="001E5C8B">
        <w:rPr>
          <w:u w:val="single"/>
        </w:rPr>
        <w:t>sabotage is carried out by contractors likely to be paid to clean up the damage</w:t>
      </w:r>
      <w:r w:rsidRPr="001E5C8B">
        <w:rPr>
          <w:sz w:val="12"/>
        </w:rPr>
        <w:t xml:space="preserve"> Petroleum Act (Nigeria) s 36. [1995] 3 NWLR (</w:t>
      </w:r>
      <w:proofErr w:type="spellStart"/>
      <w:r w:rsidRPr="001E5C8B">
        <w:rPr>
          <w:sz w:val="12"/>
        </w:rPr>
        <w:t>pt</w:t>
      </w:r>
      <w:proofErr w:type="spellEnd"/>
      <w:r w:rsidRPr="001E5C8B">
        <w:rPr>
          <w:sz w:val="12"/>
        </w:rPr>
        <w:t xml:space="preserve"> 382) 148,192. The Farah case arose from a blow out at Shell’s Bomu II oil well in Tai/</w:t>
      </w:r>
      <w:proofErr w:type="spellStart"/>
      <w:r w:rsidRPr="001E5C8B">
        <w:rPr>
          <w:sz w:val="12"/>
        </w:rPr>
        <w:t>Gokana</w:t>
      </w:r>
      <w:proofErr w:type="spellEnd"/>
      <w:r w:rsidRPr="001E5C8B">
        <w:rPr>
          <w:sz w:val="12"/>
        </w:rPr>
        <w:t xml:space="preserve"> local government areas in Ogoni in 1970, though the case was not commenced until 1989. Shell has appealed from the Court of Appeal to the Supreme Court. Regulation 23 states that ‘if the licensee or lessee exercises the rights conferred by his </w:t>
      </w:r>
      <w:proofErr w:type="spellStart"/>
      <w:r w:rsidRPr="001E5C8B">
        <w:rPr>
          <w:sz w:val="12"/>
        </w:rPr>
        <w:t>licence</w:t>
      </w:r>
      <w:proofErr w:type="spellEnd"/>
      <w:r w:rsidRPr="001E5C8B">
        <w:rPr>
          <w:sz w:val="12"/>
        </w:rPr>
        <w:t xml:space="preserve"> or lease in such a manner as unreasonably to interfere with the exercise of any fishing rights, he shall pay adequate compensation therefor to any person injured by the exercise of those first-mentioned rights’. Federal Environmental Protection Agency Act, (</w:t>
      </w:r>
      <w:proofErr w:type="spellStart"/>
      <w:r w:rsidRPr="001E5C8B">
        <w:rPr>
          <w:sz w:val="12"/>
        </w:rPr>
        <w:t>Nigerial</w:t>
      </w:r>
      <w:proofErr w:type="spellEnd"/>
      <w:r w:rsidRPr="001E5C8B">
        <w:rPr>
          <w:sz w:val="12"/>
        </w:rPr>
        <w:t xml:space="preserve">) s 36. 75 (1866) LR1 </w:t>
      </w:r>
      <w:proofErr w:type="spellStart"/>
      <w:r w:rsidRPr="001E5C8B">
        <w:rPr>
          <w:sz w:val="12"/>
        </w:rPr>
        <w:t>Exch</w:t>
      </w:r>
      <w:proofErr w:type="spellEnd"/>
      <w:r w:rsidRPr="001E5C8B">
        <w:rPr>
          <w:sz w:val="12"/>
        </w:rPr>
        <w:t xml:space="preserve"> 265. ‘Oil naturally occurs in the ground, and therefore in its natural state would not come under the rule in Rylands v Fletcher. However, once it has been </w:t>
      </w:r>
      <w:proofErr w:type="spellStart"/>
      <w:r w:rsidRPr="001E5C8B">
        <w:rPr>
          <w:sz w:val="12"/>
        </w:rPr>
        <w:t>channelled</w:t>
      </w:r>
      <w:proofErr w:type="spellEnd"/>
      <w:r w:rsidRPr="001E5C8B">
        <w:rPr>
          <w:sz w:val="12"/>
        </w:rPr>
        <w:t xml:space="preserve"> through pipes or gathered into tanks, its presence is no longer ‘natural’ and the rule applies. However, the case law on the issue is not entirely consistent’. See J </w:t>
      </w:r>
      <w:proofErr w:type="spellStart"/>
      <w:r w:rsidRPr="001E5C8B">
        <w:rPr>
          <w:sz w:val="12"/>
        </w:rPr>
        <w:t>Finine</w:t>
      </w:r>
      <w:proofErr w:type="spellEnd"/>
      <w:r w:rsidRPr="001E5C8B">
        <w:rPr>
          <w:sz w:val="12"/>
        </w:rPr>
        <w:t xml:space="preserve"> </w:t>
      </w:r>
      <w:proofErr w:type="spellStart"/>
      <w:r w:rsidRPr="001E5C8B">
        <w:rPr>
          <w:sz w:val="12"/>
        </w:rPr>
        <w:t>Fekumo</w:t>
      </w:r>
      <w:proofErr w:type="spellEnd"/>
      <w:r w:rsidRPr="001E5C8B">
        <w:rPr>
          <w:sz w:val="12"/>
        </w:rPr>
        <w:t xml:space="preserve">, ‘Civil Liability for Damage Caused by Oil Pollution’ in J A </w:t>
      </w:r>
      <w:proofErr w:type="spellStart"/>
      <w:r w:rsidRPr="001E5C8B">
        <w:rPr>
          <w:sz w:val="12"/>
        </w:rPr>
        <w:t>Omotola</w:t>
      </w:r>
      <w:proofErr w:type="spellEnd"/>
      <w:r w:rsidRPr="001E5C8B">
        <w:rPr>
          <w:sz w:val="12"/>
        </w:rPr>
        <w:t xml:space="preserve"> (ed), Environmental Laws in Nigeria (University of Lagos Press). 76 SPDC v Chief Graham </w:t>
      </w:r>
      <w:proofErr w:type="spellStart"/>
      <w:r w:rsidRPr="001E5C8B">
        <w:rPr>
          <w:sz w:val="12"/>
        </w:rPr>
        <w:t>Otoko</w:t>
      </w:r>
      <w:proofErr w:type="spellEnd"/>
      <w:r w:rsidRPr="001E5C8B">
        <w:rPr>
          <w:sz w:val="12"/>
        </w:rPr>
        <w:t xml:space="preserve"> and five others [1990] 6 NWLR (p 159), 693, 724. in connivance with oil workers and community chiefs’. Human Rights Watch records that a former adviser to a state petroleum minister commented as follows: ‘</w:t>
      </w:r>
      <w:r w:rsidRPr="001E5C8B">
        <w:rPr>
          <w:u w:val="single"/>
        </w:rPr>
        <w:t>It is true that there is a lot of sabotage, but often it is the chiefs who do it. The oil company then settles the chiefs (</w:t>
      </w:r>
      <w:proofErr w:type="spellStart"/>
      <w:r w:rsidRPr="001E5C8B">
        <w:rPr>
          <w:u w:val="single"/>
        </w:rPr>
        <w:t>ie</w:t>
      </w:r>
      <w:proofErr w:type="spellEnd"/>
      <w:r w:rsidRPr="001E5C8B">
        <w:rPr>
          <w:u w:val="single"/>
        </w:rPr>
        <w:t>, pays them off) by giving them the contract to clean up, but they tell the youth they have received nothing. Then the youth protest and cause damage and the chiefs get more money. If the government and the oil companies did development projects properly it would not happen’.</w:t>
      </w:r>
      <w:r w:rsidRPr="001E5C8B">
        <w:rPr>
          <w:sz w:val="12"/>
        </w:rPr>
        <w:t xml:space="preserve"> Another legal body in the country that provided for compensation for oil spills on the environment is the Environmental Guidelines and Standards for the Petroleum Industry in Nigeria (EGASPIN). Part VIII of EGASPIN deals with oil spills. This section of the regulations provides that, ‘A spiller shall be liable for the damage from a spill for which he is responsible. Settlement for damages and compensation shall be determined by direct negotiation between the operator(s) and the landlord(s).’ The problem here is, to whom shall compensation be paid and who negotiates with the oil operators since the federal government and oil communities both lay claims to ownership of oil? Between the federal government and Niger Delta communities, who is the legitimate owner of oil?</w:t>
      </w:r>
    </w:p>
    <w:p w14:paraId="10A59300" w14:textId="77777777" w:rsidR="00B65DD1" w:rsidRPr="001E5C8B" w:rsidRDefault="00B65DD1" w:rsidP="00B65DD1"/>
    <w:p w14:paraId="3B0520FF" w14:textId="77777777" w:rsidR="00B65DD1" w:rsidRPr="001E5C8B" w:rsidRDefault="00B65DD1" w:rsidP="00B65DD1"/>
    <w:p w14:paraId="7E237B24" w14:textId="77777777" w:rsidR="00B65DD1" w:rsidRPr="001E5C8B" w:rsidRDefault="00B65DD1" w:rsidP="00B65DD1"/>
    <w:p w14:paraId="3238084B" w14:textId="77777777" w:rsidR="00B65DD1" w:rsidRPr="001E5C8B" w:rsidRDefault="00B65DD1" w:rsidP="00B65DD1"/>
    <w:p w14:paraId="6ADC0E89" w14:textId="77777777" w:rsidR="00A418C0" w:rsidRPr="001E5C8B" w:rsidRDefault="00A418C0" w:rsidP="00A418C0">
      <w:pPr>
        <w:pStyle w:val="Heading4"/>
        <w:rPr>
          <w:rStyle w:val="Style13ptBold"/>
          <w:b/>
          <w:bCs w:val="0"/>
        </w:rPr>
      </w:pPr>
      <w:r w:rsidRPr="001E5C8B">
        <w:rPr>
          <w:rStyle w:val="Style13ptBold"/>
          <w:b/>
        </w:rPr>
        <w:t>Niger Delta Oil Spillage Causes an Ecological Disaster bigger than Deepwater Horizon Every Single Year</w:t>
      </w:r>
    </w:p>
    <w:p w14:paraId="17267BE2" w14:textId="77777777" w:rsidR="00A418C0" w:rsidRPr="001E5C8B" w:rsidRDefault="00A418C0" w:rsidP="00A418C0">
      <w:pPr>
        <w:rPr>
          <w:sz w:val="16"/>
          <w:szCs w:val="16"/>
        </w:rPr>
      </w:pPr>
      <w:r w:rsidRPr="001E5C8B">
        <w:rPr>
          <w:rStyle w:val="Style13ptBold"/>
        </w:rPr>
        <w:t>Campbell, 2010- Senior Fellow for Africa Policy Studies, Council on Foreign Relations</w:t>
      </w:r>
      <w:r w:rsidRPr="001E5C8B">
        <w:t xml:space="preserve"> </w:t>
      </w:r>
      <w:r w:rsidRPr="001E5C8B">
        <w:rPr>
          <w:sz w:val="16"/>
          <w:szCs w:val="16"/>
        </w:rPr>
        <w:t>[John, 8-17-2010, “Oil Pollution in the Niger Delta: Whose fault?”, https://www.huffpost.com/entry/oil-pollution-in-the-nige_b_684608, 7-12-2019]</w:t>
      </w:r>
    </w:p>
    <w:p w14:paraId="3A6B45F9" w14:textId="77777777" w:rsidR="00A418C0" w:rsidRPr="001E5C8B" w:rsidRDefault="00A418C0" w:rsidP="00A418C0"/>
    <w:p w14:paraId="40683620" w14:textId="77777777" w:rsidR="00A418C0" w:rsidRPr="001E5C8B" w:rsidRDefault="00A418C0" w:rsidP="00A418C0">
      <w:pPr>
        <w:rPr>
          <w:sz w:val="12"/>
        </w:rPr>
      </w:pPr>
      <w:r w:rsidRPr="001E5C8B">
        <w:rPr>
          <w:sz w:val="12"/>
        </w:rPr>
        <w:t xml:space="preserve">Nigerian commentators have been bemused by popular anger in the United States at BP’s oil spill in the Gulf of Mexico. They claim that the </w:t>
      </w:r>
      <w:r w:rsidRPr="001E5C8B">
        <w:rPr>
          <w:u w:val="single"/>
        </w:rPr>
        <w:t>Niger Delta has suffered spillage equal to an Exxon Valdez each year for many decades with little Western indignation or even notice</w:t>
      </w:r>
      <w:r w:rsidRPr="001E5C8B">
        <w:rPr>
          <w:sz w:val="12"/>
        </w:rPr>
        <w:t xml:space="preserve">. For some of them, this </w:t>
      </w:r>
      <w:r w:rsidRPr="001E5C8B">
        <w:rPr>
          <w:u w:val="single"/>
        </w:rPr>
        <w:t>highlights Western arrogance and its willingness to subordinate the people of the developing world to fill its own perceived energy needs</w:t>
      </w:r>
      <w:r w:rsidRPr="001E5C8B">
        <w:rPr>
          <w:sz w:val="12"/>
        </w:rPr>
        <w:t xml:space="preserve">. However, like the BP oil spill, causes and accountability for this ongoing environmental disaster are not straightforward. </w:t>
      </w:r>
      <w:r w:rsidRPr="001E5C8B">
        <w:rPr>
          <w:u w:val="single"/>
        </w:rPr>
        <w:t>Petroleum industry mistakes make a contribution</w:t>
      </w:r>
      <w:r w:rsidRPr="001E5C8B">
        <w:rPr>
          <w:sz w:val="12"/>
        </w:rPr>
        <w:t xml:space="preserve">, and the </w:t>
      </w:r>
      <w:r w:rsidRPr="001E5C8B">
        <w:rPr>
          <w:u w:val="single"/>
        </w:rPr>
        <w:t>international oil companies acknowledge that they paid insufficient attention to the environment during the early days of their operation</w:t>
      </w:r>
      <w:r w:rsidRPr="001E5C8B">
        <w:rPr>
          <w:sz w:val="12"/>
        </w:rPr>
        <w:t>. However</w:t>
      </w:r>
      <w:r w:rsidRPr="001E5C8B">
        <w:rPr>
          <w:u w:val="single"/>
        </w:rPr>
        <w:t>, Abuja’s failure to address regional grievances that fuel a low-level insurrection makes it particularly difficult to address the Niger Delta’s current ecological predicament</w:t>
      </w:r>
      <w:r w:rsidRPr="001E5C8B">
        <w:rPr>
          <w:sz w:val="12"/>
        </w:rPr>
        <w:t xml:space="preserve">. </w:t>
      </w:r>
      <w:r w:rsidRPr="001E5C8B">
        <w:rPr>
          <w:u w:val="single"/>
        </w:rPr>
        <w:t>The actual extent of the ecological disaster in the Delta is uncertain</w:t>
      </w:r>
      <w:r w:rsidRPr="001E5C8B">
        <w:rPr>
          <w:sz w:val="12"/>
        </w:rPr>
        <w:t xml:space="preserve">. A 2006 assessment by the </w:t>
      </w:r>
      <w:r w:rsidRPr="001E5C8B">
        <w:rPr>
          <w:u w:val="single"/>
        </w:rPr>
        <w:t>Nigeria Federal Ministry of Environment</w:t>
      </w:r>
      <w:r w:rsidRPr="001E5C8B">
        <w:rPr>
          <w:sz w:val="12"/>
        </w:rPr>
        <w:t xml:space="preserve"> assisted by conservation non-governmental organizations, notably the UK World Wildlife Federation, </w:t>
      </w:r>
      <w:r w:rsidRPr="001E5C8B">
        <w:rPr>
          <w:u w:val="single"/>
        </w:rPr>
        <w:t xml:space="preserve">estimates that oil spilled in the Niger Delta over the past fifty years is in the range of nine million to thirteen million barrels, </w:t>
      </w:r>
      <w:r w:rsidRPr="001E5C8B">
        <w:rPr>
          <w:rStyle w:val="StyleUnderline"/>
        </w:rPr>
        <w:t>about fifty times the volume spilled by the Exxon Valdez</w:t>
      </w:r>
      <w:r w:rsidRPr="001E5C8B">
        <w:rPr>
          <w:sz w:val="12"/>
        </w:rPr>
        <w:t xml:space="preserve"> in Alaska in 1989. This conclusion is often taken at face value by Delta and conservation activists but is not universally accepted. Nevertheless, </w:t>
      </w:r>
      <w:r w:rsidRPr="001E5C8B">
        <w:rPr>
          <w:rStyle w:val="StyleUnderline"/>
        </w:rPr>
        <w:t>the region appears in some places to be an ecological disaster</w:t>
      </w:r>
      <w:r w:rsidRPr="001E5C8B">
        <w:rPr>
          <w:sz w:val="12"/>
        </w:rPr>
        <w:t>.</w:t>
      </w:r>
    </w:p>
    <w:p w14:paraId="78F14D34" w14:textId="77777777" w:rsidR="00A418C0" w:rsidRPr="001E5C8B" w:rsidRDefault="00A418C0" w:rsidP="00A418C0"/>
    <w:p w14:paraId="5C2BAD17" w14:textId="77777777" w:rsidR="00A418C0" w:rsidRPr="001E5C8B" w:rsidRDefault="00A418C0" w:rsidP="00A418C0"/>
    <w:p w14:paraId="3F9D9836" w14:textId="77777777" w:rsidR="00A418C0" w:rsidRPr="001E5C8B" w:rsidRDefault="00A418C0" w:rsidP="00A418C0">
      <w:pPr>
        <w:pStyle w:val="Heading4"/>
      </w:pPr>
      <w:r w:rsidRPr="001E5C8B">
        <w:t>Oil has destroyed the Niger Delta Region- root cause of oil spillage, human rights abuses, and motivated violent resistance</w:t>
      </w:r>
    </w:p>
    <w:p w14:paraId="1BE51D78" w14:textId="77777777" w:rsidR="00A418C0" w:rsidRPr="001E5C8B" w:rsidRDefault="00A418C0" w:rsidP="00A418C0">
      <w:pPr>
        <w:rPr>
          <w:sz w:val="16"/>
          <w:szCs w:val="16"/>
        </w:rPr>
      </w:pPr>
      <w:proofErr w:type="spellStart"/>
      <w:r w:rsidRPr="001E5C8B">
        <w:rPr>
          <w:rStyle w:val="Style13ptBold"/>
        </w:rPr>
        <w:t>Madubuko</w:t>
      </w:r>
      <w:proofErr w:type="spellEnd"/>
      <w:r w:rsidRPr="001E5C8B">
        <w:rPr>
          <w:rStyle w:val="Style13ptBold"/>
        </w:rPr>
        <w:t xml:space="preserve"> 2014- Peace and Conflict Studies University of England</w:t>
      </w:r>
      <w:r w:rsidRPr="001E5C8B">
        <w:t xml:space="preserve"> </w:t>
      </w:r>
      <w:r w:rsidRPr="001E5C8B">
        <w:rPr>
          <w:sz w:val="16"/>
          <w:szCs w:val="16"/>
        </w:rPr>
        <w:t>[Christian, “Environmental Pollution: The Rise of Militarism and Terrorism in the Niger Delta of Nigeria”, www.austlii.edu.au/au/journals/IntJlRuralLawP/2014/8.pdf 7-12-2019]</w:t>
      </w:r>
    </w:p>
    <w:p w14:paraId="3FA853DE" w14:textId="77777777" w:rsidR="00A418C0" w:rsidRPr="001E5C8B" w:rsidRDefault="00A418C0" w:rsidP="00A418C0"/>
    <w:p w14:paraId="37A64C3B" w14:textId="77777777" w:rsidR="00A418C0" w:rsidRPr="001E5C8B" w:rsidRDefault="00A418C0" w:rsidP="00A418C0">
      <w:pPr>
        <w:rPr>
          <w:sz w:val="14"/>
        </w:rPr>
      </w:pPr>
      <w:r w:rsidRPr="001E5C8B">
        <w:rPr>
          <w:sz w:val="14"/>
        </w:rPr>
        <w:t>Oil was discovered in large quantities in Nigeria in 1956 and exploration began in the same year</w:t>
      </w:r>
      <w:r w:rsidRPr="001E5C8B">
        <w:rPr>
          <w:u w:val="single"/>
        </w:rPr>
        <w:t>. Before oil, agriculture and fishing had assured the Niger Delta people of a bright future.</w:t>
      </w:r>
      <w:r w:rsidRPr="001E5C8B">
        <w:rPr>
          <w:sz w:val="14"/>
        </w:rPr>
        <w:t xml:space="preserve"> </w:t>
      </w:r>
      <w:r w:rsidRPr="001E5C8B">
        <w:rPr>
          <w:u w:val="single"/>
        </w:rPr>
        <w:t xml:space="preserve">Since 1956, oil has been extracted from the Niger Delta with destructive consequences on the environment, bringing about environmental degradation and destruction of the people’s primary means of livelihood. Land and water were badly polluted, and the health of the people affected because of leaks from oil pipelines, gas flaring and acid rains. </w:t>
      </w:r>
      <w:r w:rsidRPr="001E5C8B">
        <w:rPr>
          <w:sz w:val="14"/>
        </w:rPr>
        <w:t>Several petitions and</w:t>
      </w:r>
      <w:r w:rsidRPr="001E5C8B">
        <w:rPr>
          <w:u w:val="single"/>
        </w:rPr>
        <w:t xml:space="preserve"> non-violent protests </w:t>
      </w:r>
      <w:r w:rsidRPr="001E5C8B">
        <w:rPr>
          <w:sz w:val="14"/>
        </w:rPr>
        <w:t>by Delta communities, women and youth against environmental destruction</w:t>
      </w:r>
      <w:r w:rsidRPr="001E5C8B">
        <w:rPr>
          <w:u w:val="single"/>
        </w:rPr>
        <w:t xml:space="preserve"> failed to receive attention</w:t>
      </w:r>
      <w:r w:rsidRPr="001E5C8B">
        <w:rPr>
          <w:sz w:val="14"/>
        </w:rPr>
        <w:t>. Rather</w:t>
      </w:r>
      <w:r w:rsidRPr="001E5C8B">
        <w:rPr>
          <w:u w:val="single"/>
        </w:rPr>
        <w:t xml:space="preserve">, opposition to peaceful protests earned the people military invasions of their communities, clampdowns and </w:t>
      </w:r>
      <w:proofErr w:type="spellStart"/>
      <w:r w:rsidRPr="001E5C8B">
        <w:rPr>
          <w:u w:val="single"/>
        </w:rPr>
        <w:t>jailings</w:t>
      </w:r>
      <w:proofErr w:type="spellEnd"/>
      <w:r w:rsidRPr="001E5C8B">
        <w:rPr>
          <w:u w:val="single"/>
        </w:rPr>
        <w:t>. The rise of militarism and terrorism in the Niger Delta was the result of the Federal Government and Oil Companies’ clampdown on non-violent protests for environmental justice in the Niger Delta</w:t>
      </w:r>
      <w:r w:rsidRPr="001E5C8B">
        <w:rPr>
          <w:sz w:val="14"/>
        </w:rPr>
        <w:t xml:space="preserve">. This paper discusses the history of oil exploration in the Niger Delta, oil laws, effects of oil exploration in the region, and the rise of militants and terrorists in the area. The paper uses the term, ‘environmental justice’ to denote </w:t>
      </w:r>
      <w:r w:rsidRPr="001E5C8B">
        <w:rPr>
          <w:u w:val="single"/>
        </w:rPr>
        <w:t>unfair treatment and destruction of the Delta environment resulting from oil exploration, non-implementation and enforcement of environmental laws and regulations, and abuse of human rights</w:t>
      </w:r>
      <w:r w:rsidRPr="001E5C8B">
        <w:rPr>
          <w:sz w:val="14"/>
        </w:rPr>
        <w:t xml:space="preserve">. </w:t>
      </w:r>
    </w:p>
    <w:p w14:paraId="01C75272" w14:textId="77777777" w:rsidR="00A418C0" w:rsidRPr="001E5C8B" w:rsidRDefault="00A418C0" w:rsidP="00A418C0"/>
    <w:p w14:paraId="789C4CDB" w14:textId="431DF469" w:rsidR="00563A2E" w:rsidRPr="001E5C8B" w:rsidRDefault="00563A2E" w:rsidP="00563A2E">
      <w:pPr>
        <w:pStyle w:val="Heading3"/>
      </w:pPr>
      <w:r w:rsidRPr="001E5C8B">
        <w:t xml:space="preserve">Extend Colonialism – </w:t>
      </w:r>
      <w:r w:rsidR="00CB302F" w:rsidRPr="001E5C8B">
        <w:t>Poverty Impacts</w:t>
      </w:r>
    </w:p>
    <w:p w14:paraId="1F3D74F5" w14:textId="77777777" w:rsidR="00563A2E" w:rsidRPr="001E5C8B" w:rsidRDefault="00563A2E" w:rsidP="00563A2E">
      <w:pPr>
        <w:pStyle w:val="Heading4"/>
      </w:pPr>
      <w:r w:rsidRPr="001E5C8B">
        <w:t>Oil Imperialism devastates Nigeria – the exploitation of Nigeria for its oil causes poverty and misery for millions.</w:t>
      </w:r>
    </w:p>
    <w:p w14:paraId="13BC972D" w14:textId="77777777" w:rsidR="00563A2E" w:rsidRPr="001E5C8B" w:rsidRDefault="00563A2E" w:rsidP="00563A2E">
      <w:pPr>
        <w:rPr>
          <w:rStyle w:val="Style13ptBold"/>
          <w:b w:val="0"/>
          <w:bCs w:val="0"/>
        </w:rPr>
      </w:pPr>
      <w:proofErr w:type="spellStart"/>
      <w:r w:rsidRPr="001E5C8B">
        <w:rPr>
          <w:rStyle w:val="Style13ptBold"/>
        </w:rPr>
        <w:t>Wengraf</w:t>
      </w:r>
      <w:proofErr w:type="spellEnd"/>
      <w:r w:rsidRPr="001E5C8B">
        <w:rPr>
          <w:rStyle w:val="Style13ptBold"/>
        </w:rPr>
        <w:t xml:space="preserve">, 2008 - author for International Socialist Review </w:t>
      </w:r>
      <w:r w:rsidRPr="001E5C8B">
        <w:rPr>
          <w:rStyle w:val="Style13ptBold"/>
          <w:b w:val="0"/>
          <w:bCs w:val="0"/>
          <w:sz w:val="16"/>
          <w:szCs w:val="16"/>
        </w:rPr>
        <w:t xml:space="preserve">[Lee, July 2008, “The New Scramble for Africa,” International Socialist Review, </w:t>
      </w:r>
      <w:hyperlink r:id="rId151" w:history="1">
        <w:r w:rsidRPr="001E5C8B">
          <w:rPr>
            <w:rStyle w:val="Hyperlink"/>
            <w:sz w:val="16"/>
            <w:szCs w:val="16"/>
          </w:rPr>
          <w:t>https://isreview.org/issue/60/new-scramble-africa acc 7/11/19</w:t>
        </w:r>
      </w:hyperlink>
      <w:r w:rsidRPr="001E5C8B">
        <w:rPr>
          <w:rStyle w:val="Style13ptBold"/>
          <w:b w:val="0"/>
          <w:bCs w:val="0"/>
          <w:sz w:val="16"/>
          <w:szCs w:val="16"/>
        </w:rPr>
        <w:t>]</w:t>
      </w:r>
    </w:p>
    <w:p w14:paraId="4500475B" w14:textId="77777777" w:rsidR="00563A2E" w:rsidRPr="001E5C8B" w:rsidRDefault="00563A2E" w:rsidP="00563A2E">
      <w:pPr>
        <w:rPr>
          <w:rStyle w:val="Style13ptBold"/>
          <w:b w:val="0"/>
          <w:sz w:val="14"/>
        </w:rPr>
      </w:pPr>
    </w:p>
    <w:p w14:paraId="36BE35C4" w14:textId="77777777" w:rsidR="00563A2E" w:rsidRPr="001E5C8B" w:rsidRDefault="00563A2E" w:rsidP="00563A2E">
      <w:pPr>
        <w:rPr>
          <w:rStyle w:val="Style13ptBold"/>
          <w:b w:val="0"/>
          <w:bCs w:val="0"/>
          <w:sz w:val="14"/>
        </w:rPr>
      </w:pPr>
      <w:r w:rsidRPr="001E5C8B">
        <w:rPr>
          <w:rStyle w:val="Style13ptBold"/>
          <w:b w:val="0"/>
          <w:bCs w:val="0"/>
          <w:sz w:val="14"/>
        </w:rPr>
        <w:t xml:space="preserve">Neither Western nor Chinese investment has closed the gap between the handful of extremely rich African elites and the majority of ordinary people, but rather has deepened the immiseration. Much of the billions of dollars invested in African petroleum projects every year go to pay skilled Westerners, and profits are </w:t>
      </w:r>
      <w:proofErr w:type="spellStart"/>
      <w:r w:rsidRPr="001E5C8B">
        <w:rPr>
          <w:rStyle w:val="Style13ptBold"/>
          <w:b w:val="0"/>
          <w:bCs w:val="0"/>
          <w:sz w:val="14"/>
        </w:rPr>
        <w:t>repatraited</w:t>
      </w:r>
      <w:proofErr w:type="spellEnd"/>
      <w:r w:rsidRPr="001E5C8B">
        <w:rPr>
          <w:rStyle w:val="Style13ptBold"/>
          <w:b w:val="0"/>
          <w:bCs w:val="0"/>
          <w:sz w:val="14"/>
        </w:rPr>
        <w:t xml:space="preserve"> to the West.44 Moreover, the massive rise in oil prices threatens to wipe out any economic gains made over past years. As the Financial Times writes: Yet the effect of increased corporate interest has not always translated to economic wellbeing for African countries. Soaring oil prices have threatened to wipe out recent economic gains on what is both the world’s poorest continent and its fastest-growing oil and gas exploration zone of the past decade. According to the International Energy Agency, the increase in the cost of oil in 13 non-producing countries, including stable economies such as South Africa, Senegal and Ghana has since 2004 been equivalent to 3 per cent of their combined gross domestic product. This is more than the debt relief and foreign aid received during the same period. Even in some of Africa’s biggest producers, where high oil prices have driven rapid economic growth, poor governance in the use of oil funds as well as high fuel prices brought about by a lack of refining capacity and heavy import bills have added to social woes.45 Even South Africa, the standout industrialized nation on the continent, has an unemployment rate of 40 percent. On the rest of the continent, conditions are far worse. Angola, “darling of the oil industry,” earned more than $30 billion last year form oil exports, but according to the World Bank, 70 percent of the population lives on less than $2 a day and one in four children die before their fifth birthday.46 </w:t>
      </w:r>
      <w:r w:rsidRPr="001E5C8B">
        <w:rPr>
          <w:rStyle w:val="StyleUnderline"/>
        </w:rPr>
        <w:t>Home to the most extensive oil exploration on the continent, Nigeria shows all too clearly how multinational corporations have destroyed the lives of ordinary Africans</w:t>
      </w:r>
      <w:r w:rsidRPr="001E5C8B">
        <w:rPr>
          <w:rStyle w:val="Style13ptBold"/>
          <w:sz w:val="14"/>
        </w:rPr>
        <w:t>.</w:t>
      </w:r>
      <w:r w:rsidRPr="001E5C8B">
        <w:rPr>
          <w:rStyle w:val="Style13ptBold"/>
          <w:b w:val="0"/>
          <w:bCs w:val="0"/>
          <w:sz w:val="14"/>
        </w:rPr>
        <w:t xml:space="preserve"> As one activist put it, Where once there were poor but self-sufficient people with rich farmland and fisheries, </w:t>
      </w:r>
      <w:r w:rsidRPr="001E5C8B">
        <w:rPr>
          <w:rStyle w:val="StyleUnderline"/>
        </w:rPr>
        <w:t>there is now an unfolding ecological collapse of horrifying dimensions in which the land, air and water are increasingly unable to sustain human life, but the region’s people have no place else to go</w:t>
      </w:r>
      <w:r w:rsidRPr="001E5C8B">
        <w:rPr>
          <w:rStyle w:val="Style13ptBold"/>
          <w:b w:val="0"/>
          <w:bCs w:val="0"/>
          <w:sz w:val="14"/>
        </w:rPr>
        <w:t xml:space="preserve">…. Twenty percent of Nigerian children die before the age of 5, according to the World Bank. </w:t>
      </w:r>
      <w:r w:rsidRPr="001E5C8B">
        <w:rPr>
          <w:rStyle w:val="StyleUnderline"/>
        </w:rPr>
        <w:t xml:space="preserve">Hundreds of billions of </w:t>
      </w:r>
      <w:proofErr w:type="spellStart"/>
      <w:r w:rsidRPr="001E5C8B">
        <w:rPr>
          <w:rStyle w:val="StyleUnderline"/>
        </w:rPr>
        <w:t>dollars worth</w:t>
      </w:r>
      <w:proofErr w:type="spellEnd"/>
      <w:r w:rsidRPr="001E5C8B">
        <w:rPr>
          <w:rStyle w:val="StyleUnderline"/>
        </w:rPr>
        <w:t xml:space="preserve"> of oil have been extracted from the Niger Delta,</w:t>
      </w:r>
      <w:r w:rsidRPr="001E5C8B">
        <w:rPr>
          <w:rStyle w:val="Style13ptBold"/>
          <w:b w:val="0"/>
          <w:bCs w:val="0"/>
          <w:sz w:val="14"/>
        </w:rPr>
        <w:t xml:space="preserve"> according to Amnesty International in 2005. </w:t>
      </w:r>
      <w:r w:rsidRPr="001E5C8B">
        <w:rPr>
          <w:rStyle w:val="StyleUnderline"/>
        </w:rPr>
        <w:t>But</w:t>
      </w:r>
      <w:r w:rsidRPr="001E5C8B">
        <w:rPr>
          <w:rStyle w:val="Style13ptBold"/>
          <w:sz w:val="14"/>
        </w:rPr>
        <w:t xml:space="preserve"> </w:t>
      </w:r>
      <w:r w:rsidRPr="001E5C8B">
        <w:rPr>
          <w:rStyle w:val="Style13ptBold"/>
          <w:b w:val="0"/>
          <w:bCs w:val="0"/>
          <w:sz w:val="14"/>
        </w:rPr>
        <w:t xml:space="preserve">according to them, </w:t>
      </w:r>
      <w:r w:rsidRPr="001E5C8B">
        <w:rPr>
          <w:rStyle w:val="StyleUnderline"/>
        </w:rPr>
        <w:t>its inhabitants “remain among the most deprived oil communities in the world—70 per cent live on less than $1 a day.</w:t>
      </w:r>
      <w:r w:rsidRPr="001E5C8B">
        <w:rPr>
          <w:rStyle w:val="Style13ptBold"/>
          <w:b w:val="0"/>
          <w:bCs w:val="0"/>
          <w:sz w:val="14"/>
        </w:rPr>
        <w:t xml:space="preserve"> [And that’s </w:t>
      </w:r>
      <w:proofErr w:type="spellStart"/>
      <w:r w:rsidRPr="001E5C8B">
        <w:rPr>
          <w:rStyle w:val="Style13ptBold"/>
          <w:b w:val="0"/>
          <w:bCs w:val="0"/>
          <w:sz w:val="14"/>
        </w:rPr>
        <w:t>i</w:t>
      </w:r>
      <w:proofErr w:type="spellEnd"/>
      <w:r w:rsidRPr="001E5C8B">
        <w:rPr>
          <w:rStyle w:val="Style13ptBold"/>
          <w:b w:val="0"/>
          <w:bCs w:val="0"/>
          <w:sz w:val="14"/>
        </w:rPr>
        <w:t>]n spite of its windfall gains, as global oil prices have more than doubled in the last two years.47</w:t>
      </w:r>
    </w:p>
    <w:p w14:paraId="3A217386" w14:textId="77777777" w:rsidR="00563A2E" w:rsidRPr="001E5C8B" w:rsidRDefault="00563A2E" w:rsidP="00563A2E">
      <w:pPr>
        <w:rPr>
          <w:rStyle w:val="Style13ptBold"/>
          <w:b w:val="0"/>
          <w:sz w:val="14"/>
        </w:rPr>
      </w:pPr>
    </w:p>
    <w:p w14:paraId="3059B4EC" w14:textId="77777777" w:rsidR="00563A2E" w:rsidRPr="001E5C8B" w:rsidRDefault="00563A2E" w:rsidP="00563A2E">
      <w:pPr>
        <w:pStyle w:val="Heading4"/>
      </w:pPr>
      <w:r w:rsidRPr="001E5C8B">
        <w:t>Petro Capitalism has driven Extreme income inequality, which fuels conflict.</w:t>
      </w:r>
    </w:p>
    <w:p w14:paraId="7C7E8205" w14:textId="77777777" w:rsidR="00563A2E" w:rsidRPr="001E5C8B" w:rsidRDefault="00563A2E" w:rsidP="00563A2E">
      <w:pPr>
        <w:rPr>
          <w:sz w:val="16"/>
          <w:szCs w:val="16"/>
        </w:rPr>
      </w:pPr>
      <w:r w:rsidRPr="001E5C8B">
        <w:rPr>
          <w:rStyle w:val="Style13ptBold"/>
        </w:rPr>
        <w:t xml:space="preserve">Douglas 2004 –Director Institute of International Studies, UC Berkeley </w:t>
      </w:r>
      <w:r w:rsidRPr="001E5C8B">
        <w:rPr>
          <w:sz w:val="16"/>
          <w:szCs w:val="16"/>
        </w:rPr>
        <w:t>[</w:t>
      </w:r>
      <w:proofErr w:type="spellStart"/>
      <w:r w:rsidRPr="001E5C8B">
        <w:rPr>
          <w:sz w:val="16"/>
          <w:szCs w:val="16"/>
        </w:rPr>
        <w:t>Oronto</w:t>
      </w:r>
      <w:proofErr w:type="spellEnd"/>
      <w:r w:rsidRPr="001E5C8B">
        <w:rPr>
          <w:sz w:val="16"/>
          <w:szCs w:val="16"/>
        </w:rPr>
        <w:t xml:space="preserve">, “Oil and Militancy in the Niger Delta”, </w:t>
      </w:r>
      <w:hyperlink r:id="rId152" w:history="1">
        <w:r w:rsidRPr="001E5C8B">
          <w:rPr>
            <w:sz w:val="16"/>
            <w:szCs w:val="16"/>
          </w:rPr>
          <w:t>http://geog.berkeley.edu/ProjectsResources/ND%20Website/NigerDelta/WP/4-DouglasVonOkonta.pdf</w:t>
        </w:r>
      </w:hyperlink>
      <w:r w:rsidRPr="001E5C8B">
        <w:rPr>
          <w:sz w:val="16"/>
          <w:szCs w:val="16"/>
        </w:rPr>
        <w:t>]</w:t>
      </w:r>
    </w:p>
    <w:p w14:paraId="1C4EF42D" w14:textId="77777777" w:rsidR="00563A2E" w:rsidRPr="001E5C8B" w:rsidRDefault="00563A2E" w:rsidP="00563A2E">
      <w:pPr>
        <w:rPr>
          <w:rStyle w:val="StyleUnderline"/>
        </w:rPr>
      </w:pPr>
    </w:p>
    <w:p w14:paraId="1BFA2DA7" w14:textId="77777777" w:rsidR="00563A2E" w:rsidRPr="001E5C8B" w:rsidRDefault="00563A2E" w:rsidP="00563A2E">
      <w:pPr>
        <w:rPr>
          <w:sz w:val="16"/>
        </w:rPr>
      </w:pPr>
      <w:r w:rsidRPr="001E5C8B">
        <w:rPr>
          <w:rStyle w:val="StyleUnderline"/>
        </w:rPr>
        <w:t xml:space="preserve">There have been conflicting accounts of the immediate cause of the violence one of which is linked to a disagreement between elements of the Nigerian military and an oil baron over the proceeds of illegal oil bunkering. Central to the Warri crisis however is poverty amidst unfathomable oil wealth. The oil producing communities seek to control ‘their oil’ but this legitimate claim is refracted through the lens of ethnic difference as Urhobo, Ijaw and </w:t>
      </w:r>
      <w:proofErr w:type="spellStart"/>
      <w:r w:rsidRPr="001E5C8B">
        <w:rPr>
          <w:rStyle w:val="StyleUnderline"/>
        </w:rPr>
        <w:t>Itsekiri</w:t>
      </w:r>
      <w:proofErr w:type="spellEnd"/>
      <w:r w:rsidRPr="001E5C8B">
        <w:rPr>
          <w:rStyle w:val="StyleUnderline"/>
        </w:rPr>
        <w:t xml:space="preserve"> people struggle over the delineation of electoral wards (as a precondition to claim state oil revenues) and overlapping claims on oil-rich land. Warring factions and the army have so far been responsible for many deaths and the destruction of scores of communities.</w:t>
      </w:r>
      <w:r w:rsidRPr="001E5C8B">
        <w:rPr>
          <w:sz w:val="16"/>
        </w:rPr>
        <w:t xml:space="preserve"> In sum, </w:t>
      </w:r>
      <w:r w:rsidRPr="001E5C8B">
        <w:rPr>
          <w:rStyle w:val="StyleUnderline"/>
        </w:rPr>
        <w:t>it would be naïve to deny the growing violence in the Delta and the extent to which democratization has deepened the ethnic spoils politics that has been central to the political landscape of post-colonial Nigeria.</w:t>
      </w:r>
      <w:r w:rsidRPr="001E5C8B">
        <w:rPr>
          <w:sz w:val="16"/>
        </w:rPr>
        <w:t xml:space="preserve"> </w:t>
      </w:r>
    </w:p>
    <w:p w14:paraId="67B62832" w14:textId="77777777" w:rsidR="00563A2E" w:rsidRPr="001E5C8B" w:rsidRDefault="00563A2E" w:rsidP="00563A2E">
      <w:pPr>
        <w:rPr>
          <w:sz w:val="16"/>
        </w:rPr>
      </w:pPr>
    </w:p>
    <w:p w14:paraId="40E0F2A0" w14:textId="77777777" w:rsidR="0033216E" w:rsidRPr="001E5C8B" w:rsidRDefault="0033216E" w:rsidP="0033216E">
      <w:pPr>
        <w:pStyle w:val="Heading4"/>
        <w:rPr>
          <w:color w:val="000000" w:themeColor="text1"/>
        </w:rPr>
      </w:pPr>
      <w:r w:rsidRPr="001E5C8B">
        <w:rPr>
          <w:color w:val="000000" w:themeColor="text1"/>
        </w:rPr>
        <w:t>Petro colonialism has devastated Nigeria – the Niger Delta is impoverished, polluted and oppressed</w:t>
      </w:r>
    </w:p>
    <w:p w14:paraId="10C8A9AA" w14:textId="77777777" w:rsidR="0033216E" w:rsidRPr="001E5C8B" w:rsidRDefault="0033216E" w:rsidP="0033216E">
      <w:pPr>
        <w:rPr>
          <w:color w:val="000000" w:themeColor="text1"/>
          <w:sz w:val="16"/>
          <w:szCs w:val="16"/>
        </w:rPr>
      </w:pPr>
      <w:r w:rsidRPr="001E5C8B">
        <w:rPr>
          <w:b/>
          <w:bCs/>
          <w:color w:val="000000" w:themeColor="text1"/>
        </w:rPr>
        <w:t>Watts, 2008 —prof of Geography UC Berkeley</w:t>
      </w:r>
      <w:r w:rsidRPr="001E5C8B">
        <w:rPr>
          <w:color w:val="000000" w:themeColor="text1"/>
        </w:rPr>
        <w:t xml:space="preserve"> </w:t>
      </w:r>
      <w:r w:rsidRPr="001E5C8B">
        <w:rPr>
          <w:color w:val="000000" w:themeColor="text1"/>
          <w:sz w:val="16"/>
          <w:szCs w:val="16"/>
        </w:rPr>
        <w:t>[Michael “Blood Oil: The Anatomy of a Petro-Insurgency in the Niger Delta, Nigeria:” http://geog.berkeley.edu/ProjectsResources/ND%20Website/NigerDelta/WP/22-BloodOil_Watts.pdf]</w:t>
      </w:r>
    </w:p>
    <w:p w14:paraId="7D218CE9" w14:textId="77777777" w:rsidR="0033216E" w:rsidRPr="001E5C8B" w:rsidRDefault="0033216E" w:rsidP="0033216E">
      <w:pPr>
        <w:rPr>
          <w:color w:val="000000" w:themeColor="text1"/>
        </w:rPr>
      </w:pPr>
    </w:p>
    <w:p w14:paraId="0B27C2A8" w14:textId="77777777" w:rsidR="0033216E" w:rsidRPr="001E5C8B" w:rsidRDefault="0033216E" w:rsidP="0033216E">
      <w:pPr>
        <w:rPr>
          <w:color w:val="000000" w:themeColor="text1"/>
          <w:sz w:val="12"/>
        </w:rPr>
      </w:pPr>
      <w:r w:rsidRPr="001E5C8B">
        <w:rPr>
          <w:color w:val="000000" w:themeColor="text1"/>
          <w:sz w:val="12"/>
        </w:rPr>
        <w:t xml:space="preserve">V. The Nigerian Oil Complex and the Crisis of Secular National Development Nigeria is the jewel in the African oil crown. Nobody would doubt the strategic significance of contemporary Nigeria. One of every five Africans is a Nigerian - the country’s population is currently estimated to be 137 million - and it is the world’s seventh largest exporter of petroleum providing the U.S. market with roughly 8 percent of its imports. A longtime member of OPEC, Nigeria is an archetypical “oil nation”. With reserves estimated at close to forty billion barrels, oil accounted in 2004 for 80 percent of government revenues, 90 percent of foreign exchange earnings, 96 percent of export revenues according to the IMF, and almost half of GDP. Crude oil production 6 African gas production – a </w:t>
      </w:r>
      <w:proofErr w:type="spellStart"/>
      <w:r w:rsidRPr="001E5C8B">
        <w:rPr>
          <w:color w:val="000000" w:themeColor="text1"/>
          <w:sz w:val="12"/>
        </w:rPr>
        <w:t>by product</w:t>
      </w:r>
      <w:proofErr w:type="spellEnd"/>
      <w:r w:rsidRPr="001E5C8B">
        <w:rPr>
          <w:color w:val="000000" w:themeColor="text1"/>
          <w:sz w:val="12"/>
        </w:rPr>
        <w:t xml:space="preserve"> of oil drilling - was close to 4 trillion cubic feet by 2000. Algeria produces almost 70%. Algeria and Nigeria account for the largest reserves of gas. African gas consumption is expected to grow substantially as domestic and transnational gas-to-power plants are developed and as major oil producers such as Nigeria and Angola developed their liquefied natural gas capacities (the majority of which is currently flared). runs currently at more than 2.1 million barrels per day valued at more than $20 billion at 2004 prices. Mostly lifted onshore from about 250 fields </w:t>
      </w:r>
      <w:r w:rsidRPr="001E5C8B">
        <w:rPr>
          <w:rStyle w:val="StyleUnderline"/>
          <w:color w:val="000000" w:themeColor="text1"/>
        </w:rPr>
        <w:t>dotted across the Niger Delta, Nigeria’s oil sector now represents a vast domestic industrial infrastructur</w:t>
      </w:r>
      <w:r w:rsidRPr="001E5C8B">
        <w:rPr>
          <w:color w:val="000000" w:themeColor="text1"/>
          <w:sz w:val="12"/>
        </w:rPr>
        <w:t>e: more than three hundred oil fields, 5,284 wells, 7,000 kilometers of pipelines, ten export terminals, 275 flow stations, ten gas plants, four refineries (Warri, Port Harcourt I and II, and Kaduna), and a massive liquefied natural gas (LNG) project (in Bonny and Brass). The rise of Nigeria as a strategic player in the world of oil geopolitics has been dramatic and has occurred largely in the wake the civil war that ended in 1970. In the late 1950’s petroleum products were insignificant, amounting to less than 2% of total exports. Between 1960 and 1973 oil output exploded from just over 5 million to over 600 million barrels. Government oil-revenues in turn accelerated from 66 million naira in 1970 to over 10 billion in 1980</w:t>
      </w:r>
      <w:r w:rsidRPr="001E5C8B">
        <w:rPr>
          <w:rStyle w:val="StyleUnderline"/>
          <w:color w:val="000000" w:themeColor="text1"/>
        </w:rPr>
        <w:t xml:space="preserve">. A multi-billion dollar oil industry has, however, proved to be a little more than a nightmare. To inventory the ‘achievements of Nigerian oil development </w:t>
      </w:r>
      <w:r w:rsidRPr="001E5C8B">
        <w:rPr>
          <w:color w:val="000000" w:themeColor="text1"/>
          <w:sz w:val="12"/>
        </w:rPr>
        <w:t xml:space="preserve">is a salutary exercise: </w:t>
      </w:r>
      <w:r w:rsidRPr="001E5C8B">
        <w:rPr>
          <w:rStyle w:val="StyleUnderline"/>
          <w:color w:val="000000" w:themeColor="text1"/>
        </w:rPr>
        <w:t>85 percent of oil revenues accrue to 1 percent of the population;</w:t>
      </w:r>
      <w:r w:rsidRPr="001E5C8B">
        <w:rPr>
          <w:color w:val="000000" w:themeColor="text1"/>
          <w:sz w:val="12"/>
        </w:rPr>
        <w:t xml:space="preserve"> perhaps $100 billion of </w:t>
      </w:r>
      <w:r w:rsidRPr="001E5C8B">
        <w:rPr>
          <w:rStyle w:val="StyleUnderline"/>
          <w:color w:val="000000" w:themeColor="text1"/>
        </w:rPr>
        <w:t>$400 billion in revenues since 1970 have simply gone “missing”</w:t>
      </w:r>
      <w:r w:rsidRPr="001E5C8B">
        <w:rPr>
          <w:color w:val="000000" w:themeColor="text1"/>
          <w:sz w:val="12"/>
        </w:rPr>
        <w:t xml:space="preserve"> (The anti-corruption chief Nuhu Ribadu, claimed that in 2003 70% of the country’s oil wealth was stolen or wasted; by 2005 it was “only” 40%). Over the period 1965-2004, the </w:t>
      </w:r>
      <w:r w:rsidRPr="001E5C8B">
        <w:rPr>
          <w:rStyle w:val="StyleUnderline"/>
          <w:color w:val="000000" w:themeColor="text1"/>
        </w:rPr>
        <w:t>per capital income fell</w:t>
      </w:r>
      <w:r w:rsidRPr="001E5C8B">
        <w:rPr>
          <w:color w:val="000000" w:themeColor="text1"/>
          <w:sz w:val="12"/>
        </w:rPr>
        <w:t xml:space="preserve"> from $250 to $212; income distribution deteriorated markedly over the same period. Between 1970 and 2000 in Nigeria, the number of people subsisting on less than one dollar a day grew from 36 percent to more than 70 percent, from 19 million to a staggering 90 million. </w:t>
      </w:r>
      <w:r w:rsidRPr="001E5C8B">
        <w:rPr>
          <w:rStyle w:val="StyleUnderline"/>
          <w:color w:val="000000" w:themeColor="text1"/>
        </w:rPr>
        <w:t>According to the IMF, oil “did not seem to add to the standard of living” and “could have contributed to a decline in the standard of living</w:t>
      </w:r>
      <w:r w:rsidRPr="001E5C8B">
        <w:rPr>
          <w:color w:val="000000" w:themeColor="text1"/>
          <w:sz w:val="12"/>
        </w:rPr>
        <w:t xml:space="preserve">” (Martin and Subramanian 2003:4). Over the last decade GDP per capita and life expectancy have, according to World Bank estimates, both fallen. </w:t>
      </w:r>
      <w:r w:rsidRPr="001E5C8B">
        <w:rPr>
          <w:rStyle w:val="StyleUnderline"/>
          <w:color w:val="000000" w:themeColor="text1"/>
        </w:rPr>
        <w:t xml:space="preserve">What is on offer in the name of </w:t>
      </w:r>
      <w:proofErr w:type="spellStart"/>
      <w:r w:rsidRPr="001E5C8B">
        <w:rPr>
          <w:rStyle w:val="StyleUnderline"/>
          <w:color w:val="000000" w:themeColor="text1"/>
        </w:rPr>
        <w:t>petro</w:t>
      </w:r>
      <w:proofErr w:type="spellEnd"/>
      <w:r w:rsidRPr="001E5C8B">
        <w:rPr>
          <w:rStyle w:val="StyleUnderline"/>
          <w:color w:val="000000" w:themeColor="text1"/>
        </w:rPr>
        <w:t>-development is the terrifying and catastrophic failure of secular nationalist development. It is sometimes hard to gasp the full consequences</w:t>
      </w:r>
      <w:r w:rsidRPr="001E5C8B">
        <w:rPr>
          <w:color w:val="000000" w:themeColor="text1"/>
          <w:sz w:val="12"/>
        </w:rPr>
        <w:t xml:space="preserve"> and depth of such a claim</w:t>
      </w:r>
      <w:r w:rsidRPr="001E5C8B">
        <w:rPr>
          <w:rStyle w:val="StyleUnderline"/>
          <w:color w:val="000000" w:themeColor="text1"/>
        </w:rPr>
        <w:t>. From the vantage point of the Niger Delta</w:t>
      </w:r>
      <w:r w:rsidRPr="001E5C8B">
        <w:rPr>
          <w:color w:val="000000" w:themeColor="text1"/>
          <w:sz w:val="12"/>
        </w:rPr>
        <w:t xml:space="preserve"> (see Don Pedro 2005, 2006, Douglas and </w:t>
      </w:r>
      <w:proofErr w:type="spellStart"/>
      <w:r w:rsidRPr="001E5C8B">
        <w:rPr>
          <w:color w:val="000000" w:themeColor="text1"/>
          <w:sz w:val="12"/>
        </w:rPr>
        <w:t>Okonta</w:t>
      </w:r>
      <w:proofErr w:type="spellEnd"/>
      <w:r w:rsidRPr="001E5C8B">
        <w:rPr>
          <w:color w:val="000000" w:themeColor="text1"/>
          <w:sz w:val="12"/>
        </w:rPr>
        <w:t xml:space="preserve"> 2002)—but no less from the vast slum worlds of Kano or Lagos—</w:t>
      </w:r>
      <w:r w:rsidRPr="001E5C8B">
        <w:rPr>
          <w:rStyle w:val="StyleUnderline"/>
          <w:color w:val="000000" w:themeColor="text1"/>
        </w:rPr>
        <w:t>development and oil wealth is a cruel joke</w:t>
      </w:r>
      <w:r w:rsidRPr="001E5C8B">
        <w:rPr>
          <w:color w:val="000000" w:themeColor="text1"/>
          <w:sz w:val="12"/>
        </w:rPr>
        <w:t xml:space="preserve">. These paradoxes and contradictions of oil are nowhere greater than on the oilfields of the Niger Delta. In the oil rich states of Bayelsa and Delta there is one doctor for every 150,000 inhabitants. Oil has wrought only poverty, state violence and a dying ecosystem says Ike </w:t>
      </w:r>
      <w:proofErr w:type="spellStart"/>
      <w:r w:rsidRPr="001E5C8B">
        <w:rPr>
          <w:color w:val="000000" w:themeColor="text1"/>
          <w:sz w:val="12"/>
        </w:rPr>
        <w:t>Okonta</w:t>
      </w:r>
      <w:proofErr w:type="spellEnd"/>
      <w:r w:rsidRPr="001E5C8B">
        <w:rPr>
          <w:color w:val="000000" w:themeColor="text1"/>
          <w:sz w:val="12"/>
        </w:rPr>
        <w:t xml:space="preserve"> (2005). </w:t>
      </w:r>
      <w:r w:rsidRPr="001E5C8B">
        <w:rPr>
          <w:rStyle w:val="StyleUnderline"/>
          <w:color w:val="000000" w:themeColor="text1"/>
        </w:rPr>
        <w:t>The government’s presence</w:t>
      </w:r>
      <w:r w:rsidRPr="001E5C8B">
        <w:rPr>
          <w:color w:val="000000" w:themeColor="text1"/>
          <w:sz w:val="12"/>
        </w:rPr>
        <w:t xml:space="preserve">, </w:t>
      </w:r>
      <w:proofErr w:type="spellStart"/>
      <w:r w:rsidRPr="001E5C8B">
        <w:rPr>
          <w:color w:val="000000" w:themeColor="text1"/>
          <w:sz w:val="12"/>
        </w:rPr>
        <w:t>Okonta</w:t>
      </w:r>
      <w:proofErr w:type="spellEnd"/>
      <w:r w:rsidRPr="001E5C8B">
        <w:rPr>
          <w:color w:val="000000" w:themeColor="text1"/>
          <w:sz w:val="12"/>
        </w:rPr>
        <w:t xml:space="preserve"> notes, </w:t>
      </w:r>
      <w:r w:rsidRPr="001E5C8B">
        <w:rPr>
          <w:rStyle w:val="StyleUnderline"/>
          <w:color w:val="000000" w:themeColor="text1"/>
        </w:rPr>
        <w:t>“is only felt in the form of the machine gun and jackboots”</w:t>
      </w:r>
      <w:r w:rsidRPr="001E5C8B">
        <w:rPr>
          <w:color w:val="000000" w:themeColor="text1"/>
          <w:sz w:val="12"/>
        </w:rPr>
        <w:t xml:space="preserve"> (2005:206). It is no great surprise that a half century of neglect in the shadow of black gold has made for a combustible politics. All the while the democratic project initiated in 1999 appears ever more hollow. </w:t>
      </w:r>
      <w:r w:rsidRPr="001E5C8B">
        <w:rPr>
          <w:rStyle w:val="StyleUnderline"/>
          <w:color w:val="000000" w:themeColor="text1"/>
        </w:rPr>
        <w:t>The nightmarish legacy of oil-politics must be traced back to the heady boom days of the 1970s</w:t>
      </w:r>
      <w:r w:rsidRPr="001E5C8B">
        <w:rPr>
          <w:color w:val="000000" w:themeColor="text1"/>
          <w:sz w:val="12"/>
        </w:rPr>
        <w:t xml:space="preserve">. The boom detonated a huge influx of </w:t>
      </w:r>
      <w:proofErr w:type="spellStart"/>
      <w:r w:rsidRPr="001E5C8B">
        <w:rPr>
          <w:color w:val="000000" w:themeColor="text1"/>
          <w:sz w:val="12"/>
        </w:rPr>
        <w:t>petro</w:t>
      </w:r>
      <w:proofErr w:type="spellEnd"/>
      <w:r w:rsidRPr="001E5C8B">
        <w:rPr>
          <w:color w:val="000000" w:themeColor="text1"/>
          <w:sz w:val="12"/>
        </w:rPr>
        <w:t xml:space="preserve">-dollars and launched an ambitious (and largely autocratic) state-led modernization program. </w:t>
      </w:r>
    </w:p>
    <w:p w14:paraId="0F634BD3" w14:textId="77777777" w:rsidR="0033216E" w:rsidRPr="001E5C8B" w:rsidRDefault="0033216E" w:rsidP="0033216E">
      <w:pPr>
        <w:rPr>
          <w:color w:val="000000" w:themeColor="text1"/>
        </w:rPr>
      </w:pPr>
    </w:p>
    <w:p w14:paraId="5230FFC6" w14:textId="77777777" w:rsidR="00563A2E" w:rsidRPr="001E5C8B" w:rsidRDefault="00563A2E" w:rsidP="00563A2E">
      <w:pPr>
        <w:rPr>
          <w:sz w:val="16"/>
        </w:rPr>
      </w:pPr>
    </w:p>
    <w:p w14:paraId="3CD12134" w14:textId="77777777" w:rsidR="00563A2E" w:rsidRPr="001E5C8B" w:rsidRDefault="00563A2E" w:rsidP="00563A2E">
      <w:pPr>
        <w:rPr>
          <w:sz w:val="16"/>
        </w:rPr>
      </w:pPr>
    </w:p>
    <w:p w14:paraId="7D917594" w14:textId="5783B05A" w:rsidR="00563A2E" w:rsidRPr="001E5C8B" w:rsidRDefault="00CB302F" w:rsidP="00563A2E">
      <w:pPr>
        <w:pStyle w:val="Heading3"/>
      </w:pPr>
      <w:r w:rsidRPr="001E5C8B">
        <w:t xml:space="preserve">Extend </w:t>
      </w:r>
      <w:r w:rsidR="00563A2E" w:rsidRPr="001E5C8B">
        <w:t xml:space="preserve">Colonialism </w:t>
      </w:r>
      <w:r w:rsidRPr="001E5C8B">
        <w:t xml:space="preserve">- Agriculture </w:t>
      </w:r>
      <w:r w:rsidR="00563A2E" w:rsidRPr="001E5C8B">
        <w:t>Impacts</w:t>
      </w:r>
    </w:p>
    <w:p w14:paraId="5058AF31" w14:textId="77777777" w:rsidR="00563A2E" w:rsidRPr="001E5C8B" w:rsidRDefault="00563A2E" w:rsidP="00563A2E">
      <w:pPr>
        <w:pStyle w:val="Heading4"/>
      </w:pPr>
      <w:r w:rsidRPr="001E5C8B">
        <w:t>Colonial land grabs undermine local agriculture and culturally appropriate uses of the land in Africa</w:t>
      </w:r>
    </w:p>
    <w:p w14:paraId="7545D186" w14:textId="77777777" w:rsidR="00563A2E" w:rsidRPr="001E5C8B" w:rsidRDefault="00563A2E" w:rsidP="00563A2E">
      <w:pPr>
        <w:rPr>
          <w:sz w:val="16"/>
          <w:szCs w:val="16"/>
        </w:rPr>
      </w:pPr>
      <w:r w:rsidRPr="001E5C8B">
        <w:rPr>
          <w:rStyle w:val="Style13ptBold"/>
        </w:rPr>
        <w:t xml:space="preserve">Sparks 12 - PhD at USA &amp; Management Center Innsbruck </w:t>
      </w:r>
      <w:r w:rsidRPr="001E5C8B">
        <w:rPr>
          <w:sz w:val="16"/>
          <w:szCs w:val="16"/>
        </w:rPr>
        <w:t xml:space="preserve">[Donald Sparks June 2012  “Large Scale Land Acquisitions In Sub-Saharan Africa: The New Scramble?” International Business &amp; Economics Research Journal – June 2012  Volume 11, Number 6 </w:t>
      </w:r>
      <w:proofErr w:type="spellStart"/>
      <w:r w:rsidRPr="001E5C8B">
        <w:rPr>
          <w:sz w:val="16"/>
          <w:szCs w:val="16"/>
        </w:rPr>
        <w:t>Proquest</w:t>
      </w:r>
      <w:proofErr w:type="spellEnd"/>
      <w:r w:rsidRPr="001E5C8B">
        <w:rPr>
          <w:sz w:val="16"/>
          <w:szCs w:val="16"/>
        </w:rPr>
        <w:t>]</w:t>
      </w:r>
    </w:p>
    <w:p w14:paraId="12840302" w14:textId="77777777" w:rsidR="00563A2E" w:rsidRPr="001E5C8B" w:rsidRDefault="00563A2E" w:rsidP="00563A2E">
      <w:pPr>
        <w:rPr>
          <w:sz w:val="16"/>
          <w:szCs w:val="16"/>
        </w:rPr>
      </w:pPr>
    </w:p>
    <w:p w14:paraId="6D742AFB" w14:textId="77777777" w:rsidR="00563A2E" w:rsidRPr="001E5C8B" w:rsidRDefault="00563A2E" w:rsidP="00563A2E">
      <w:pPr>
        <w:rPr>
          <w:sz w:val="12"/>
        </w:rPr>
      </w:pPr>
      <w:r w:rsidRPr="001E5C8B">
        <w:rPr>
          <w:sz w:val="12"/>
        </w:rPr>
        <w:t xml:space="preserve">FACTORS ON THE SUPPLY SIDE, NUMBER AND TYPES OF DEALS </w:t>
      </w:r>
      <w:r w:rsidRPr="001E5C8B">
        <w:rPr>
          <w:u w:val="single"/>
        </w:rPr>
        <w:t>There remains a</w:t>
      </w:r>
      <w:r w:rsidRPr="001E5C8B">
        <w:rPr>
          <w:sz w:val="12"/>
        </w:rPr>
        <w:t xml:space="preserve"> general </w:t>
      </w:r>
      <w:r w:rsidRPr="001E5C8B">
        <w:rPr>
          <w:u w:val="single"/>
        </w:rPr>
        <w:t>perception of vast unused amounts of farmland for the asking</w:t>
      </w:r>
      <w:r w:rsidRPr="001E5C8B">
        <w:rPr>
          <w:sz w:val="12"/>
        </w:rPr>
        <w:t xml:space="preserve">, with very low prices. </w:t>
      </w:r>
      <w:r w:rsidRPr="001E5C8B">
        <w:rPr>
          <w:u w:val="single"/>
        </w:rPr>
        <w:t>Host countries often offer incentives, including virtually free land</w:t>
      </w:r>
      <w:r w:rsidRPr="001E5C8B">
        <w:rPr>
          <w:sz w:val="12"/>
        </w:rPr>
        <w:t xml:space="preserve"> (and when charged, payments range from $3-10 per hectare annually) and tax holidays ostensibly </w:t>
      </w:r>
      <w:r w:rsidRPr="001E5C8B">
        <w:rPr>
          <w:u w:val="single"/>
        </w:rPr>
        <w:t>in the expectation of increased employment</w:t>
      </w:r>
      <w:r w:rsidRPr="001E5C8B">
        <w:rPr>
          <w:sz w:val="12"/>
        </w:rPr>
        <w:t xml:space="preserve"> opportunities and technology transfer. These countries have </w:t>
      </w:r>
      <w:r w:rsidRPr="001E5C8B">
        <w:rPr>
          <w:u w:val="single"/>
        </w:rPr>
        <w:t>launched</w:t>
      </w:r>
      <w:r w:rsidRPr="001E5C8B">
        <w:rPr>
          <w:sz w:val="12"/>
        </w:rPr>
        <w:t xml:space="preserve"> a range of </w:t>
      </w:r>
      <w:r w:rsidRPr="001E5C8B">
        <w:rPr>
          <w:u w:val="single"/>
        </w:rPr>
        <w:t>policy reforms resulting in a</w:t>
      </w:r>
      <w:r w:rsidRPr="001E5C8B">
        <w:rPr>
          <w:sz w:val="12"/>
        </w:rPr>
        <w:t xml:space="preserve"> more business friendly</w:t>
      </w:r>
      <w:r w:rsidRPr="001E5C8B">
        <w:rPr>
          <w:u w:val="single"/>
        </w:rPr>
        <w:t>, enabling environment, including relaxing the prohibition of foreign land ownership</w:t>
      </w:r>
      <w:r w:rsidRPr="001E5C8B">
        <w:rPr>
          <w:sz w:val="12"/>
        </w:rPr>
        <w:t>. Globalization of transportation and communications and a reduction of formal trade barriers have added to the mix. While it is impossible to provide an exact tally of the number of land deals and the sizes involved, estimates range from approximately 200 to 500 large deals covering as much as 50 million ha (</w:t>
      </w:r>
      <w:proofErr w:type="spellStart"/>
      <w:r w:rsidRPr="001E5C8B">
        <w:rPr>
          <w:sz w:val="12"/>
        </w:rPr>
        <w:t>Cotula</w:t>
      </w:r>
      <w:proofErr w:type="spellEnd"/>
      <w:r w:rsidRPr="001E5C8B">
        <w:rPr>
          <w:sz w:val="12"/>
        </w:rPr>
        <w:t xml:space="preserve"> et al, 2009; FAO, 2009; World Bank, 2010). However, it should be noted that there is a big difference between a public announcement and actually acquiring the land. For example, it takes time to negotiate the deal, finalize the transfer of rights and to start production. It is not unusual to take over four years from the start of negotiations to the start of output production</w:t>
      </w:r>
      <w:r w:rsidRPr="001E5C8B">
        <w:rPr>
          <w:u w:val="single"/>
        </w:rPr>
        <w:t>. While</w:t>
      </w:r>
      <w:r w:rsidRPr="001E5C8B">
        <w:rPr>
          <w:sz w:val="12"/>
        </w:rPr>
        <w:t xml:space="preserve"> it is true that </w:t>
      </w:r>
      <w:r w:rsidRPr="001E5C8B">
        <w:rPr>
          <w:u w:val="single"/>
        </w:rPr>
        <w:t>in many African countries there is abundant land available</w:t>
      </w:r>
      <w:r w:rsidRPr="001E5C8B">
        <w:rPr>
          <w:sz w:val="12"/>
        </w:rPr>
        <w:t xml:space="preserve">, </w:t>
      </w:r>
      <w:r w:rsidRPr="001E5C8B">
        <w:rPr>
          <w:u w:val="single"/>
        </w:rPr>
        <w:t>for some states these land deals are taking away prime agricultural lands;</w:t>
      </w:r>
      <w:r w:rsidRPr="001E5C8B">
        <w:rPr>
          <w:sz w:val="12"/>
        </w:rPr>
        <w:t xml:space="preserve"> and in the case of the DRC, </w:t>
      </w:r>
      <w:r w:rsidRPr="001E5C8B">
        <w:rPr>
          <w:u w:val="single"/>
        </w:rPr>
        <w:t>almost half of the country’s available land has been</w:t>
      </w:r>
      <w:r w:rsidRPr="001E5C8B">
        <w:rPr>
          <w:sz w:val="12"/>
        </w:rPr>
        <w:t xml:space="preserve"> - or is scheduled to be - </w:t>
      </w:r>
      <w:r w:rsidRPr="001E5C8B">
        <w:rPr>
          <w:u w:val="single"/>
        </w:rPr>
        <w:t>taken</w:t>
      </w:r>
      <w:r w:rsidRPr="001E5C8B">
        <w:rPr>
          <w:sz w:val="12"/>
        </w:rPr>
        <w:t xml:space="preserve"> THE CUSTOM OF LAND TENURE IN SUB-SAHARNA AFRICA When the Europeans came, </w:t>
      </w:r>
      <w:r w:rsidRPr="001E5C8B">
        <w:rPr>
          <w:u w:val="single"/>
        </w:rPr>
        <w:t>they had the Bible and we had the land; now we have the Bible and they have the land</w:t>
      </w:r>
      <w:r w:rsidRPr="001E5C8B">
        <w:rPr>
          <w:sz w:val="12"/>
        </w:rPr>
        <w:t xml:space="preserve">… </w:t>
      </w:r>
      <w:r w:rsidRPr="001E5C8B">
        <w:rPr>
          <w:u w:val="single"/>
        </w:rPr>
        <w:t>Formal land tenure is rare in the region</w:t>
      </w:r>
      <w:r w:rsidRPr="001E5C8B">
        <w:rPr>
          <w:sz w:val="12"/>
        </w:rPr>
        <w:t xml:space="preserve">. The World Bank estimates that </w:t>
      </w:r>
      <w:r w:rsidRPr="001E5C8B">
        <w:rPr>
          <w:u w:val="single"/>
        </w:rPr>
        <w:t>only about 5% of land - mostly urban - is held under land tenure title</w:t>
      </w:r>
      <w:r w:rsidRPr="001E5C8B">
        <w:rPr>
          <w:sz w:val="12"/>
        </w:rPr>
        <w:t xml:space="preserve"> (World Bank, 2010). In many countries, the state owns most of the land – 80% in the case of Ghana, for example. </w:t>
      </w:r>
      <w:r w:rsidRPr="001E5C8B">
        <w:rPr>
          <w:u w:val="single"/>
        </w:rPr>
        <w:t>Historically</w:t>
      </w:r>
      <w:r w:rsidRPr="001E5C8B">
        <w:rPr>
          <w:sz w:val="12"/>
        </w:rPr>
        <w:t xml:space="preserve">, many </w:t>
      </w:r>
      <w:r w:rsidRPr="001E5C8B">
        <w:rPr>
          <w:u w:val="single"/>
        </w:rPr>
        <w:t>Africans saw land as being held in trust for both those who had come before and those yet to come</w:t>
      </w:r>
      <w:r w:rsidRPr="001E5C8B">
        <w:rPr>
          <w:sz w:val="12"/>
        </w:rPr>
        <w:t xml:space="preserve">. </w:t>
      </w:r>
      <w:r w:rsidRPr="001E5C8B">
        <w:rPr>
          <w:u w:val="single"/>
        </w:rPr>
        <w:t>The concept of ownership was foreign and rare</w:t>
      </w:r>
      <w:r w:rsidRPr="001E5C8B">
        <w:rPr>
          <w:sz w:val="12"/>
        </w:rPr>
        <w:t>. In many areas</w:t>
      </w:r>
      <w:r w:rsidRPr="001E5C8B">
        <w:rPr>
          <w:u w:val="single"/>
        </w:rPr>
        <w:t>, local chiefs look at themselves as the owners and most deals occur where land tenure is not strongly recognized and where governance is weak</w:t>
      </w:r>
      <w:r w:rsidRPr="001E5C8B">
        <w:rPr>
          <w:sz w:val="12"/>
        </w:rPr>
        <w:t xml:space="preserve">. While there have been significant advances in the legal recognition of indigenous lands and customary title, </w:t>
      </w:r>
      <w:r w:rsidRPr="001E5C8B">
        <w:rPr>
          <w:u w:val="single"/>
        </w:rPr>
        <w:t>it is difficult for local residents to defend their rights against outside claims</w:t>
      </w:r>
      <w:r w:rsidRPr="001E5C8B">
        <w:rPr>
          <w:sz w:val="12"/>
        </w:rPr>
        <w:t xml:space="preserve">, and, of course, </w:t>
      </w:r>
      <w:r w:rsidRPr="001E5C8B">
        <w:rPr>
          <w:u w:val="single"/>
        </w:rPr>
        <w:t>without formal land title, owners cannot use their land as collateral for loans</w:t>
      </w:r>
      <w:r w:rsidRPr="001E5C8B">
        <w:rPr>
          <w:sz w:val="12"/>
        </w:rPr>
        <w:t xml:space="preserve"> (DeSoto, 2000). With independence, You don’t have to own the cow in order to milk it… After independence, </w:t>
      </w:r>
      <w:r w:rsidRPr="001E5C8B">
        <w:rPr>
          <w:u w:val="single"/>
        </w:rPr>
        <w:t>new governments kept the view that “unused” or “unclaimed” land was empty and available for sale. This viewpoint has added to the pressure to sell or lease vast tracts of land, even in recent years.</w:t>
      </w:r>
      <w:r w:rsidRPr="001E5C8B">
        <w:rPr>
          <w:sz w:val="12"/>
        </w:rPr>
        <w:t xml:space="preserve"> </w:t>
      </w:r>
    </w:p>
    <w:p w14:paraId="1CA1D56C" w14:textId="77777777" w:rsidR="00563A2E" w:rsidRPr="001E5C8B" w:rsidRDefault="00563A2E" w:rsidP="00563A2E"/>
    <w:p w14:paraId="07855BFE" w14:textId="77777777" w:rsidR="00563A2E" w:rsidRPr="001E5C8B" w:rsidRDefault="00563A2E" w:rsidP="00563A2E"/>
    <w:p w14:paraId="2226C4E4" w14:textId="77777777" w:rsidR="00563A2E" w:rsidRPr="001E5C8B" w:rsidRDefault="00563A2E" w:rsidP="00563A2E">
      <w:pPr>
        <w:pStyle w:val="Heading4"/>
      </w:pPr>
      <w:r w:rsidRPr="001E5C8B">
        <w:t>Colonial acquisition of land impoverishes local residents – there is inadequate compensation and relocation, and they reinforce corruption</w:t>
      </w:r>
    </w:p>
    <w:p w14:paraId="445C1959" w14:textId="77777777" w:rsidR="00563A2E" w:rsidRPr="001E5C8B" w:rsidRDefault="00563A2E" w:rsidP="00563A2E">
      <w:pPr>
        <w:rPr>
          <w:sz w:val="16"/>
          <w:szCs w:val="16"/>
        </w:rPr>
      </w:pPr>
      <w:r w:rsidRPr="001E5C8B">
        <w:rPr>
          <w:rStyle w:val="Style13ptBold"/>
        </w:rPr>
        <w:t xml:space="preserve">Sparks 12 - PhD at USA &amp; Management Center Innsbruck </w:t>
      </w:r>
      <w:r w:rsidRPr="001E5C8B">
        <w:rPr>
          <w:sz w:val="16"/>
          <w:szCs w:val="16"/>
        </w:rPr>
        <w:t xml:space="preserve">[Donald Sparks June 2012  “Large Scale Land Acquisitions In Sub-Saharan Africa: The New Scramble?” International Business &amp; Economics Research Journal – June 2012  Volume 11, Number 6 </w:t>
      </w:r>
      <w:proofErr w:type="spellStart"/>
      <w:r w:rsidRPr="001E5C8B">
        <w:rPr>
          <w:sz w:val="16"/>
          <w:szCs w:val="16"/>
        </w:rPr>
        <w:t>Proquest</w:t>
      </w:r>
      <w:proofErr w:type="spellEnd"/>
      <w:r w:rsidRPr="001E5C8B">
        <w:rPr>
          <w:sz w:val="16"/>
          <w:szCs w:val="16"/>
        </w:rPr>
        <w:t>]</w:t>
      </w:r>
    </w:p>
    <w:p w14:paraId="1C453FDB" w14:textId="77777777" w:rsidR="00563A2E" w:rsidRPr="001E5C8B" w:rsidRDefault="00563A2E" w:rsidP="00563A2E"/>
    <w:p w14:paraId="27AF63D7" w14:textId="77777777" w:rsidR="00563A2E" w:rsidRPr="001E5C8B" w:rsidRDefault="00563A2E" w:rsidP="00563A2E">
      <w:pPr>
        <w:rPr>
          <w:sz w:val="12"/>
        </w:rPr>
      </w:pPr>
      <w:r w:rsidRPr="001E5C8B">
        <w:rPr>
          <w:sz w:val="12"/>
        </w:rPr>
        <w:t xml:space="preserve"> IMPACTS There is little doubt that these large land deals can have a positive impact on local communities; </w:t>
      </w:r>
      <w:r w:rsidRPr="001E5C8B">
        <w:rPr>
          <w:u w:val="single"/>
        </w:rPr>
        <w:t>more often, the results are negative</w:t>
      </w:r>
      <w:r w:rsidRPr="001E5C8B">
        <w:rPr>
          <w:sz w:val="12"/>
        </w:rPr>
        <w:t xml:space="preserve">. There is often arbitrary dispossession and </w:t>
      </w:r>
      <w:r w:rsidRPr="001E5C8B">
        <w:rPr>
          <w:u w:val="single"/>
        </w:rPr>
        <w:t xml:space="preserve">locals </w:t>
      </w:r>
      <w:r w:rsidRPr="001E5C8B">
        <w:rPr>
          <w:sz w:val="12"/>
        </w:rPr>
        <w:t xml:space="preserve">who </w:t>
      </w:r>
      <w:r w:rsidRPr="001E5C8B">
        <w:rPr>
          <w:u w:val="single"/>
        </w:rPr>
        <w:t>are rarely compensated adequately (or at all).</w:t>
      </w:r>
      <w:r w:rsidRPr="001E5C8B">
        <w:rPr>
          <w:sz w:val="12"/>
        </w:rPr>
        <w:t xml:space="preserve"> Officials who approve expropriations sometimes sit on the appeals boards for those very transactions. </w:t>
      </w:r>
      <w:r w:rsidRPr="001E5C8B">
        <w:rPr>
          <w:u w:val="single"/>
        </w:rPr>
        <w:t>Compensation</w:t>
      </w:r>
      <w:r w:rsidRPr="001E5C8B">
        <w:rPr>
          <w:sz w:val="12"/>
        </w:rPr>
        <w:t xml:space="preserve"> can be </w:t>
      </w:r>
      <w:r w:rsidRPr="001E5C8B">
        <w:rPr>
          <w:u w:val="single"/>
        </w:rPr>
        <w:t xml:space="preserve">in the form of resettlement on alternative </w:t>
      </w:r>
      <w:r w:rsidRPr="001E5C8B">
        <w:rPr>
          <w:sz w:val="12"/>
        </w:rPr>
        <w:t>(often</w:t>
      </w:r>
      <w:r w:rsidRPr="001E5C8B">
        <w:rPr>
          <w:u w:val="single"/>
        </w:rPr>
        <w:t xml:space="preserve"> poorer quality) land</w:t>
      </w:r>
      <w:r w:rsidRPr="001E5C8B">
        <w:rPr>
          <w:sz w:val="12"/>
        </w:rPr>
        <w:t xml:space="preserve">. </w:t>
      </w:r>
      <w:r w:rsidRPr="001E5C8B">
        <w:rPr>
          <w:u w:val="single"/>
        </w:rPr>
        <w:t>Payment for very large projects</w:t>
      </w:r>
      <w:r w:rsidRPr="001E5C8B">
        <w:rPr>
          <w:sz w:val="12"/>
        </w:rPr>
        <w:t xml:space="preserve"> usually </w:t>
      </w:r>
      <w:r w:rsidRPr="001E5C8B">
        <w:rPr>
          <w:u w:val="single"/>
        </w:rPr>
        <w:t>goes directly to the central governments and rarely to local ones</w:t>
      </w:r>
      <w:r w:rsidRPr="001E5C8B">
        <w:rPr>
          <w:sz w:val="12"/>
        </w:rPr>
        <w:t xml:space="preserve">. This one-time payment results in an </w:t>
      </w:r>
      <w:r w:rsidRPr="001E5C8B">
        <w:rPr>
          <w:u w:val="single"/>
        </w:rPr>
        <w:t>appreciation going only to the investor</w:t>
      </w:r>
      <w:r w:rsidRPr="001E5C8B">
        <w:rPr>
          <w:sz w:val="12"/>
        </w:rPr>
        <w:t xml:space="preserve"> (especially when tax holidays have been tendered). There is little or no payment for secondary rights (</w:t>
      </w:r>
      <w:proofErr w:type="spellStart"/>
      <w:r w:rsidRPr="001E5C8B">
        <w:rPr>
          <w:sz w:val="12"/>
        </w:rPr>
        <w:t>eg</w:t>
      </w:r>
      <w:proofErr w:type="spellEnd"/>
      <w:r w:rsidRPr="001E5C8B">
        <w:rPr>
          <w:sz w:val="12"/>
        </w:rPr>
        <w:t xml:space="preserve">, pastoralists or infrequent but habitual users). </w:t>
      </w:r>
      <w:r w:rsidRPr="001E5C8B">
        <w:rPr>
          <w:u w:val="single"/>
        </w:rPr>
        <w:t>Women are</w:t>
      </w:r>
      <w:r w:rsidRPr="001E5C8B">
        <w:rPr>
          <w:sz w:val="12"/>
        </w:rPr>
        <w:t xml:space="preserve"> generally </w:t>
      </w:r>
      <w:r w:rsidRPr="001E5C8B">
        <w:rPr>
          <w:u w:val="single"/>
        </w:rPr>
        <w:t>left out of the equation. Payments are usually made</w:t>
      </w:r>
      <w:r w:rsidRPr="001E5C8B">
        <w:rPr>
          <w:sz w:val="12"/>
        </w:rPr>
        <w:t xml:space="preserve"> to village headman and </w:t>
      </w:r>
      <w:r w:rsidRPr="001E5C8B">
        <w:rPr>
          <w:u w:val="single"/>
        </w:rPr>
        <w:t>not to individuals</w:t>
      </w:r>
      <w:r w:rsidRPr="001E5C8B">
        <w:rPr>
          <w:sz w:val="12"/>
        </w:rPr>
        <w:t xml:space="preserve">. In addition, </w:t>
      </w:r>
      <w:r w:rsidRPr="001E5C8B">
        <w:rPr>
          <w:u w:val="single"/>
        </w:rPr>
        <w:t>compensation may not include value placed on sacred grounds</w:t>
      </w:r>
      <w:r w:rsidRPr="001E5C8B">
        <w:rPr>
          <w:sz w:val="12"/>
        </w:rPr>
        <w:t xml:space="preserve">. </w:t>
      </w:r>
      <w:r w:rsidRPr="001E5C8B">
        <w:rPr>
          <w:u w:val="single"/>
        </w:rPr>
        <w:t xml:space="preserve">These </w:t>
      </w:r>
      <w:proofErr w:type="spellStart"/>
      <w:r w:rsidRPr="001E5C8B">
        <w:rPr>
          <w:u w:val="single"/>
        </w:rPr>
        <w:t>adverse affects</w:t>
      </w:r>
      <w:proofErr w:type="spellEnd"/>
      <w:r w:rsidRPr="001E5C8B">
        <w:rPr>
          <w:u w:val="single"/>
        </w:rPr>
        <w:t xml:space="preserve"> result from a lack of legal knowledge (or literacy)</w:t>
      </w:r>
      <w:r w:rsidRPr="001E5C8B">
        <w:rPr>
          <w:sz w:val="12"/>
        </w:rPr>
        <w:t xml:space="preserve">. There are </w:t>
      </w:r>
      <w:r w:rsidRPr="001E5C8B">
        <w:rPr>
          <w:u w:val="single"/>
        </w:rPr>
        <w:t>little meaningful consultations with locals</w:t>
      </w:r>
      <w:r w:rsidRPr="001E5C8B">
        <w:rPr>
          <w:sz w:val="12"/>
        </w:rPr>
        <w:t xml:space="preserve"> </w:t>
      </w:r>
      <w:r w:rsidRPr="001E5C8B">
        <w:rPr>
          <w:u w:val="single"/>
        </w:rPr>
        <w:t>and who lack the trust of authority</w:t>
      </w:r>
      <w:r w:rsidRPr="001E5C8B">
        <w:rPr>
          <w:sz w:val="12"/>
        </w:rPr>
        <w:t xml:space="preserve">. Finally, as noted above, </w:t>
      </w:r>
      <w:r w:rsidRPr="001E5C8B">
        <w:rPr>
          <w:rStyle w:val="StyleUnderline"/>
        </w:rPr>
        <w:t>employment goals are seldom met</w:t>
      </w:r>
      <w:r w:rsidRPr="001E5C8B">
        <w:rPr>
          <w:sz w:val="12"/>
        </w:rPr>
        <w:t xml:space="preserve"> (</w:t>
      </w:r>
      <w:proofErr w:type="spellStart"/>
      <w:r w:rsidRPr="001E5C8B">
        <w:rPr>
          <w:sz w:val="12"/>
        </w:rPr>
        <w:t>Cotula</w:t>
      </w:r>
      <w:proofErr w:type="spellEnd"/>
      <w:r w:rsidRPr="001E5C8B">
        <w:rPr>
          <w:sz w:val="12"/>
        </w:rPr>
        <w:t xml:space="preserve"> et al, 2009). Because of growing concerns about the negative consequences of these large land deals, a number of international safeguard protocols and initiatives have been adopted in recent years (see Table 2 and </w:t>
      </w:r>
      <w:proofErr w:type="spellStart"/>
      <w:r w:rsidRPr="001E5C8B">
        <w:rPr>
          <w:sz w:val="12"/>
        </w:rPr>
        <w:t>Cuffaro</w:t>
      </w:r>
      <w:proofErr w:type="spellEnd"/>
      <w:r w:rsidRPr="001E5C8B">
        <w:rPr>
          <w:sz w:val="12"/>
        </w:rPr>
        <w:t xml:space="preserve"> and Hallman, 2011). It should be noted that some of these protocols are observed more strictly than others. </w:t>
      </w:r>
      <w:r w:rsidRPr="001E5C8B">
        <w:rPr>
          <w:u w:val="single"/>
        </w:rPr>
        <w:t>Host countries</w:t>
      </w:r>
      <w:r w:rsidRPr="001E5C8B">
        <w:rPr>
          <w:sz w:val="12"/>
        </w:rPr>
        <w:t xml:space="preserve"> generally </w:t>
      </w:r>
      <w:r w:rsidRPr="001E5C8B">
        <w:rPr>
          <w:u w:val="single"/>
        </w:rPr>
        <w:t>have poor governance and</w:t>
      </w:r>
      <w:r w:rsidRPr="001E5C8B">
        <w:rPr>
          <w:sz w:val="12"/>
        </w:rPr>
        <w:t xml:space="preserve"> the </w:t>
      </w:r>
      <w:r w:rsidRPr="001E5C8B">
        <w:rPr>
          <w:u w:val="single"/>
        </w:rPr>
        <w:t>capacity for meaningful negotiation and are ill equipped to handle</w:t>
      </w:r>
      <w:r w:rsidRPr="001E5C8B">
        <w:rPr>
          <w:sz w:val="12"/>
        </w:rPr>
        <w:t xml:space="preserve"> the </w:t>
      </w:r>
      <w:r w:rsidRPr="001E5C8B">
        <w:rPr>
          <w:u w:val="single"/>
        </w:rPr>
        <w:t>intense competition for land</w:t>
      </w:r>
      <w:r w:rsidRPr="001E5C8B">
        <w:rPr>
          <w:sz w:val="12"/>
        </w:rPr>
        <w:t xml:space="preserve"> (IIED, 2009). </w:t>
      </w:r>
      <w:r w:rsidRPr="001E5C8B">
        <w:rPr>
          <w:u w:val="single"/>
        </w:rPr>
        <w:t>A deal</w:t>
      </w:r>
      <w:r w:rsidRPr="001E5C8B">
        <w:rPr>
          <w:sz w:val="12"/>
        </w:rPr>
        <w:t xml:space="preserve"> can and often does </w:t>
      </w:r>
      <w:r w:rsidRPr="001E5C8B">
        <w:rPr>
          <w:u w:val="single"/>
        </w:rPr>
        <w:t>result in</w:t>
      </w:r>
      <w:r w:rsidRPr="001E5C8B">
        <w:rPr>
          <w:sz w:val="12"/>
        </w:rPr>
        <w:t xml:space="preserve"> a race to the bottom where </w:t>
      </w:r>
      <w:r w:rsidRPr="001E5C8B">
        <w:rPr>
          <w:u w:val="single"/>
        </w:rPr>
        <w:t>short-term gains</w:t>
      </w:r>
      <w:r w:rsidRPr="001E5C8B">
        <w:rPr>
          <w:sz w:val="12"/>
        </w:rPr>
        <w:t xml:space="preserve"> come </w:t>
      </w:r>
      <w:r w:rsidRPr="001E5C8B">
        <w:rPr>
          <w:u w:val="single"/>
        </w:rPr>
        <w:t>at the expense of long-term interests</w:t>
      </w:r>
      <w:r w:rsidRPr="001E5C8B">
        <w:rPr>
          <w:sz w:val="12"/>
        </w:rPr>
        <w:t xml:space="preserve">. </w:t>
      </w:r>
      <w:r w:rsidRPr="001E5C8B">
        <w:rPr>
          <w:u w:val="single"/>
        </w:rPr>
        <w:t>There are countless examples of population displacements and environmental degradation</w:t>
      </w:r>
      <w:r w:rsidRPr="001E5C8B">
        <w:rPr>
          <w:sz w:val="12"/>
        </w:rPr>
        <w:t xml:space="preserve">, especially with </w:t>
      </w:r>
      <w:proofErr w:type="spellStart"/>
      <w:r w:rsidRPr="001E5C8B">
        <w:rPr>
          <w:u w:val="single"/>
        </w:rPr>
        <w:t>deforestization</w:t>
      </w:r>
      <w:proofErr w:type="spellEnd"/>
      <w:r w:rsidRPr="001E5C8B">
        <w:rPr>
          <w:u w:val="single"/>
        </w:rPr>
        <w:t xml:space="preserve">, loss of </w:t>
      </w:r>
      <w:proofErr w:type="spellStart"/>
      <w:r w:rsidRPr="001E5C8B">
        <w:rPr>
          <w:u w:val="single"/>
        </w:rPr>
        <w:t>agribiodiversity</w:t>
      </w:r>
      <w:proofErr w:type="spellEnd"/>
      <w:r w:rsidRPr="001E5C8B">
        <w:rPr>
          <w:u w:val="single"/>
        </w:rPr>
        <w:t>, and access to water</w:t>
      </w:r>
      <w:r w:rsidRPr="001E5C8B">
        <w:rPr>
          <w:sz w:val="12"/>
        </w:rPr>
        <w:t xml:space="preserve"> (Mitchell, 2010; World Bank, 2010). Increased </w:t>
      </w:r>
      <w:r w:rsidRPr="001E5C8B">
        <w:rPr>
          <w:u w:val="single"/>
        </w:rPr>
        <w:t>population growth</w:t>
      </w:r>
      <w:r w:rsidRPr="001E5C8B">
        <w:rPr>
          <w:sz w:val="12"/>
        </w:rPr>
        <w:t xml:space="preserve"> (average rate of 2.4%) in sub Saharan Africa will continue to </w:t>
      </w:r>
      <w:r w:rsidRPr="001E5C8B">
        <w:rPr>
          <w:u w:val="single"/>
        </w:rPr>
        <w:t>put pressure on food security</w:t>
      </w:r>
      <w:r w:rsidRPr="001E5C8B">
        <w:rPr>
          <w:sz w:val="12"/>
        </w:rPr>
        <w:t xml:space="preserve">. Even if financially successful for investors, many </w:t>
      </w:r>
      <w:r w:rsidRPr="001E5C8B">
        <w:rPr>
          <w:u w:val="single"/>
        </w:rPr>
        <w:t>deals do not generate social benefits</w:t>
      </w:r>
      <w:r w:rsidRPr="001E5C8B">
        <w:rPr>
          <w:sz w:val="12"/>
        </w:rPr>
        <w:t xml:space="preserve"> (increased pollution, land alienation, lower wages); and, </w:t>
      </w:r>
      <w:r w:rsidRPr="001E5C8B">
        <w:rPr>
          <w:u w:val="single"/>
        </w:rPr>
        <w:t>even if the deals contain</w:t>
      </w:r>
      <w:r w:rsidRPr="001E5C8B">
        <w:rPr>
          <w:sz w:val="12"/>
        </w:rPr>
        <w:t xml:space="preserve"> generous </w:t>
      </w:r>
      <w:r w:rsidRPr="001E5C8B">
        <w:rPr>
          <w:u w:val="single"/>
        </w:rPr>
        <w:t>promised benefits for the host country, these countries are not equipped to monitor contract compliance</w:t>
      </w:r>
      <w:r w:rsidRPr="001E5C8B">
        <w:rPr>
          <w:sz w:val="12"/>
        </w:rPr>
        <w:t xml:space="preserve">. </w:t>
      </w:r>
    </w:p>
    <w:p w14:paraId="0E95FA30" w14:textId="77777777" w:rsidR="00563A2E" w:rsidRPr="001E5C8B" w:rsidRDefault="00563A2E" w:rsidP="00563A2E"/>
    <w:p w14:paraId="33D9BFD1" w14:textId="15ED2332" w:rsidR="00563A2E" w:rsidRPr="001E5C8B" w:rsidRDefault="00563A2E" w:rsidP="00563A2E">
      <w:pPr>
        <w:pStyle w:val="Heading3"/>
      </w:pPr>
      <w:r w:rsidRPr="001E5C8B">
        <w:t xml:space="preserve">Extend </w:t>
      </w:r>
      <w:r w:rsidR="00CB302F" w:rsidRPr="001E5C8B">
        <w:t xml:space="preserve">Colonialism – Terrorism </w:t>
      </w:r>
      <w:r w:rsidRPr="001E5C8B">
        <w:t>Labelling Links</w:t>
      </w:r>
    </w:p>
    <w:p w14:paraId="43A08985" w14:textId="4AC84FD9" w:rsidR="00563A2E" w:rsidRPr="001E5C8B" w:rsidRDefault="00563A2E" w:rsidP="00563A2E">
      <w:pPr>
        <w:rPr>
          <w:sz w:val="16"/>
        </w:rPr>
      </w:pPr>
    </w:p>
    <w:p w14:paraId="252D5E69" w14:textId="77777777" w:rsidR="00B65DD1" w:rsidRPr="001E5C8B" w:rsidRDefault="00B65DD1" w:rsidP="00B65DD1">
      <w:pPr>
        <w:pStyle w:val="Heading4"/>
      </w:pPr>
      <w:r w:rsidRPr="001E5C8B">
        <w:t>Oil companies have pushed Western states to label oil insurgents as Terrorists, which shut down legitimate avenues for protest and made violence inevitable</w:t>
      </w:r>
    </w:p>
    <w:p w14:paraId="588BB5B0" w14:textId="77777777" w:rsidR="00B65DD1" w:rsidRPr="001E5C8B" w:rsidRDefault="00B65DD1" w:rsidP="00B65DD1">
      <w:pPr>
        <w:rPr>
          <w:sz w:val="16"/>
          <w:szCs w:val="16"/>
        </w:rPr>
      </w:pPr>
      <w:bookmarkStart w:id="13" w:name="_Hlk14117428"/>
      <w:r w:rsidRPr="001E5C8B">
        <w:rPr>
          <w:rStyle w:val="Style13ptBold"/>
        </w:rPr>
        <w:t xml:space="preserve">Obi 10- Nordic Africa Institute </w:t>
      </w:r>
      <w:r w:rsidRPr="001E5C8B">
        <w:rPr>
          <w:rStyle w:val="Style13ptBold"/>
          <w:sz w:val="16"/>
          <w:szCs w:val="16"/>
        </w:rPr>
        <w:t xml:space="preserve">[Cyril, 12-13-10, </w:t>
      </w:r>
      <w:r w:rsidRPr="001E5C8B">
        <w:rPr>
          <w:sz w:val="16"/>
          <w:szCs w:val="16"/>
        </w:rPr>
        <w:t xml:space="preserve">Review of African Political Economy Volume 37, 2010 - Issue 126Oil as the ‘curse’ of conflict in Africa: peering through the smoke and mirrors, , </w:t>
      </w:r>
      <w:hyperlink r:id="rId153" w:history="1">
        <w:r w:rsidRPr="001E5C8B">
          <w:rPr>
            <w:rStyle w:val="Hyperlink"/>
            <w:sz w:val="16"/>
            <w:szCs w:val="16"/>
          </w:rPr>
          <w:t>https://www.tandfonline.com/doi/full/10.1080/03056244.2010.530947</w:t>
        </w:r>
      </w:hyperlink>
      <w:r w:rsidRPr="001E5C8B">
        <w:rPr>
          <w:sz w:val="16"/>
          <w:szCs w:val="16"/>
        </w:rPr>
        <w:t>, acc. 7-12-19]</w:t>
      </w:r>
    </w:p>
    <w:bookmarkEnd w:id="13"/>
    <w:p w14:paraId="02C60F16" w14:textId="77777777" w:rsidR="00B65DD1" w:rsidRPr="001E5C8B" w:rsidRDefault="00B65DD1" w:rsidP="00B65DD1">
      <w:pPr>
        <w:rPr>
          <w:rStyle w:val="StyleUnderline"/>
        </w:rPr>
      </w:pPr>
    </w:p>
    <w:p w14:paraId="033D72EC" w14:textId="77777777" w:rsidR="00B65DD1" w:rsidRPr="001E5C8B" w:rsidRDefault="00B65DD1" w:rsidP="00B65DD1">
      <w:pPr>
        <w:rPr>
          <w:rStyle w:val="StyleUnderline"/>
        </w:rPr>
      </w:pPr>
      <w:r w:rsidRPr="001E5C8B">
        <w:rPr>
          <w:rStyle w:val="StyleUnderline"/>
        </w:rPr>
        <w:t xml:space="preserve">The roots of violent conflict in the Niger Delta </w:t>
      </w:r>
      <w:r w:rsidRPr="001E5C8B">
        <w:rPr>
          <w:sz w:val="14"/>
        </w:rPr>
        <w:t>as in other oil-rich contexts in Africa</w:t>
      </w:r>
      <w:r w:rsidRPr="001E5C8B">
        <w:rPr>
          <w:rStyle w:val="StyleUnderline"/>
        </w:rPr>
        <w:t xml:space="preserve"> </w:t>
      </w:r>
      <w:r w:rsidRPr="001E5C8B">
        <w:rPr>
          <w:sz w:val="14"/>
        </w:rPr>
        <w:t>do not lie in pools of oil; they</w:t>
      </w:r>
      <w:r w:rsidRPr="001E5C8B">
        <w:rPr>
          <w:rStyle w:val="StyleUnderline"/>
        </w:rPr>
        <w:t xml:space="preserve"> lie in the inequitable</w:t>
      </w:r>
      <w:r w:rsidRPr="001E5C8B">
        <w:rPr>
          <w:sz w:val="14"/>
        </w:rPr>
        <w:t xml:space="preserve"> (transnational: local, national and global) </w:t>
      </w:r>
      <w:r w:rsidRPr="001E5C8B">
        <w:rPr>
          <w:rStyle w:val="StyleUnderline"/>
        </w:rPr>
        <w:t>power relations embedded in the production of oil</w:t>
      </w:r>
      <w:r w:rsidRPr="001E5C8B">
        <w:rPr>
          <w:sz w:val="14"/>
        </w:rPr>
        <w:t xml:space="preserve"> and the highly skewed distribution of its benefits and pernicious liabilities (Obi 2007 Obi, C. 2007. “The struggle for resource control in a </w:t>
      </w:r>
      <w:proofErr w:type="spellStart"/>
      <w:r w:rsidRPr="001E5C8B">
        <w:rPr>
          <w:sz w:val="14"/>
        </w:rPr>
        <w:t>petro</w:t>
      </w:r>
      <w:proofErr w:type="spellEnd"/>
      <w:r w:rsidRPr="001E5C8B">
        <w:rPr>
          <w:sz w:val="14"/>
        </w:rPr>
        <w:t xml:space="preserve">-state: a perspective from Nigeria”. In National perspectives on </w:t>
      </w:r>
      <w:proofErr w:type="spellStart"/>
      <w:r w:rsidRPr="001E5C8B">
        <w:rPr>
          <w:sz w:val="14"/>
        </w:rPr>
        <w:t>globalisation</w:t>
      </w:r>
      <w:proofErr w:type="spellEnd"/>
      <w:r w:rsidRPr="001E5C8B">
        <w:rPr>
          <w:sz w:val="14"/>
        </w:rPr>
        <w:t xml:space="preserve">, Edited by: Bowles, P., </w:t>
      </w:r>
      <w:proofErr w:type="spellStart"/>
      <w:r w:rsidRPr="001E5C8B">
        <w:rPr>
          <w:sz w:val="14"/>
        </w:rPr>
        <w:t>Veltmeyer</w:t>
      </w:r>
      <w:proofErr w:type="spellEnd"/>
      <w:r w:rsidRPr="001E5C8B">
        <w:rPr>
          <w:sz w:val="14"/>
        </w:rPr>
        <w:t xml:space="preserve">, H., Cornelissen, S., </w:t>
      </w:r>
      <w:proofErr w:type="spellStart"/>
      <w:r w:rsidRPr="001E5C8B">
        <w:rPr>
          <w:sz w:val="14"/>
        </w:rPr>
        <w:t>Invernizzi</w:t>
      </w:r>
      <w:proofErr w:type="spellEnd"/>
      <w:r w:rsidRPr="001E5C8B">
        <w:rPr>
          <w:sz w:val="14"/>
        </w:rPr>
        <w:t xml:space="preserve">, N. and Tang, K.-L. 93–106. Hampshire and New York: Palgrave Macmillan. [Google Scholar], 2008, 2009 Obi, C. 2009. Structuring transnational spaces of identity, rights and power in the Niger Delta of Nigeria. Globalizations, 6(4): 467–481. [Taylor &amp; Francis Online], [Web of Science ®], , [Google Scholar]). This was manifested in the non-response to – and later repression of – peaceful protests against the exploitation and pollution of the oil-rich region by a state–transnational oil alliance whose activities alienated the ordinary people from the land and means of their livelihoods, poisoned the ecosystem, deepened pre-existing inequalities and grievances, and paved the way for </w:t>
      </w:r>
      <w:r w:rsidRPr="001E5C8B">
        <w:rPr>
          <w:rStyle w:val="StyleUnderline"/>
        </w:rPr>
        <w:t>the descent into violent conflict</w:t>
      </w:r>
      <w:r w:rsidRPr="001E5C8B">
        <w:rPr>
          <w:sz w:val="14"/>
        </w:rPr>
        <w:t xml:space="preserve"> (</w:t>
      </w:r>
      <w:proofErr w:type="spellStart"/>
      <w:r w:rsidRPr="001E5C8B">
        <w:rPr>
          <w:sz w:val="14"/>
        </w:rPr>
        <w:t>Ukeje</w:t>
      </w:r>
      <w:proofErr w:type="spellEnd"/>
      <w:r w:rsidRPr="001E5C8B">
        <w:rPr>
          <w:sz w:val="14"/>
        </w:rPr>
        <w:t xml:space="preserve"> 2001 </w:t>
      </w:r>
      <w:proofErr w:type="spellStart"/>
      <w:r w:rsidRPr="001E5C8B">
        <w:rPr>
          <w:sz w:val="14"/>
        </w:rPr>
        <w:t>Ukeje</w:t>
      </w:r>
      <w:proofErr w:type="spellEnd"/>
      <w:r w:rsidRPr="001E5C8B">
        <w:rPr>
          <w:sz w:val="14"/>
        </w:rPr>
        <w:t xml:space="preserve">, C. 2001. Oil communities and political violence: the case of ethnic </w:t>
      </w:r>
      <w:proofErr w:type="spellStart"/>
      <w:r w:rsidRPr="001E5C8B">
        <w:rPr>
          <w:sz w:val="14"/>
        </w:rPr>
        <w:t>Ijaws</w:t>
      </w:r>
      <w:proofErr w:type="spellEnd"/>
      <w:r w:rsidRPr="001E5C8B">
        <w:rPr>
          <w:sz w:val="14"/>
        </w:rPr>
        <w:t xml:space="preserve"> in Nigeria's Niger Delta. Terrorism and Violence, 13(4): 15–36. [Taylor &amp; Francis Online], [Web of Science ®], , [Google Scholar], </w:t>
      </w:r>
      <w:proofErr w:type="spellStart"/>
      <w:r w:rsidRPr="001E5C8B">
        <w:rPr>
          <w:sz w:val="14"/>
        </w:rPr>
        <w:t>Okonta</w:t>
      </w:r>
      <w:proofErr w:type="spellEnd"/>
      <w:r w:rsidRPr="001E5C8B">
        <w:rPr>
          <w:sz w:val="14"/>
        </w:rPr>
        <w:t xml:space="preserve"> 2005 </w:t>
      </w:r>
      <w:proofErr w:type="spellStart"/>
      <w:r w:rsidRPr="001E5C8B">
        <w:rPr>
          <w:sz w:val="14"/>
        </w:rPr>
        <w:t>Okonta</w:t>
      </w:r>
      <w:proofErr w:type="spellEnd"/>
      <w:r w:rsidRPr="001E5C8B">
        <w:rPr>
          <w:sz w:val="14"/>
        </w:rPr>
        <w:t xml:space="preserve">, I., 2005. Nigeria: chronicle of dying state. Current History, May. [Google Scholar], </w:t>
      </w:r>
      <w:proofErr w:type="spellStart"/>
      <w:r w:rsidRPr="001E5C8B">
        <w:rPr>
          <w:sz w:val="14"/>
        </w:rPr>
        <w:t>Ukiwo</w:t>
      </w:r>
      <w:proofErr w:type="spellEnd"/>
      <w:r w:rsidRPr="001E5C8B">
        <w:rPr>
          <w:sz w:val="14"/>
        </w:rPr>
        <w:t xml:space="preserve"> 2007 </w:t>
      </w:r>
      <w:proofErr w:type="spellStart"/>
      <w:r w:rsidRPr="001E5C8B">
        <w:rPr>
          <w:sz w:val="14"/>
        </w:rPr>
        <w:t>Ukiwo</w:t>
      </w:r>
      <w:proofErr w:type="spellEnd"/>
      <w:r w:rsidRPr="001E5C8B">
        <w:rPr>
          <w:sz w:val="14"/>
        </w:rPr>
        <w:t>, U. 2007. From pirates to militants: a historical perspective on anti-state and anti-oil company mobilization among the Ijaw of Warri, Western Niger Delta. African Affairs, 106(425): 587–610. [</w:t>
      </w:r>
      <w:proofErr w:type="spellStart"/>
      <w:r w:rsidRPr="001E5C8B">
        <w:rPr>
          <w:sz w:val="14"/>
        </w:rPr>
        <w:t>Crossref</w:t>
      </w:r>
      <w:proofErr w:type="spellEnd"/>
      <w:r w:rsidRPr="001E5C8B">
        <w:rPr>
          <w:sz w:val="14"/>
        </w:rPr>
        <w:t xml:space="preserve">], [Web of Science ®], , [Google Scholar], Obi 2010 Obi, C. 2010. Oil extraction, dispossession, resistance, and conflict in the Niger Delta. Canadian Journal of Development Studies, 30(1–2): 219–236. [Web of Science ®], , [Google Scholar]). They </w:t>
      </w:r>
      <w:r w:rsidRPr="001E5C8B">
        <w:rPr>
          <w:rStyle w:val="StyleUnderline"/>
        </w:rPr>
        <w:t xml:space="preserve">can also be explained by </w:t>
      </w:r>
      <w:r w:rsidRPr="001E5C8B">
        <w:rPr>
          <w:sz w:val="14"/>
        </w:rPr>
        <w:t xml:space="preserve">the high-handed response of the state to initially peaceful protests, the </w:t>
      </w:r>
      <w:proofErr w:type="spellStart"/>
      <w:r w:rsidRPr="001E5C8B">
        <w:rPr>
          <w:sz w:val="14"/>
        </w:rPr>
        <w:t>militarisation</w:t>
      </w:r>
      <w:proofErr w:type="spellEnd"/>
      <w:r w:rsidRPr="001E5C8B">
        <w:rPr>
          <w:sz w:val="14"/>
        </w:rPr>
        <w:t xml:space="preserve"> of the region and </w:t>
      </w:r>
      <w:r w:rsidRPr="001E5C8B">
        <w:rPr>
          <w:rStyle w:val="StyleUnderline"/>
        </w:rPr>
        <w:t xml:space="preserve">the complicity of oil multinationals and transnational elites benefiting from oil production (and pollution) in the region. </w:t>
      </w:r>
      <w:r w:rsidRPr="001E5C8B">
        <w:rPr>
          <w:rStyle w:val="Emphasis"/>
        </w:rPr>
        <w:t>Some premium has been placed on the violent and criminal activities of ethnic militias and armed groups involved in oil theft, kidnapping of oil workers and extorting oil companies, thus posing threats to oil investments in the Niger Delta</w:t>
      </w:r>
      <w:r w:rsidRPr="001E5C8B">
        <w:rPr>
          <w:sz w:val="14"/>
        </w:rPr>
        <w:t xml:space="preserve"> (Collier 2007 Collier, P. 2007. The bottom billion, Oxford: Oxford University Press. [Google Scholar], pp. 30–31, </w:t>
      </w:r>
      <w:proofErr w:type="spellStart"/>
      <w:r w:rsidRPr="001E5C8B">
        <w:rPr>
          <w:sz w:val="14"/>
        </w:rPr>
        <w:t>Ianaccone</w:t>
      </w:r>
      <w:proofErr w:type="spellEnd"/>
      <w:r w:rsidRPr="001E5C8B">
        <w:rPr>
          <w:sz w:val="14"/>
        </w:rPr>
        <w:t xml:space="preserve"> 2007 </w:t>
      </w:r>
      <w:proofErr w:type="spellStart"/>
      <w:r w:rsidRPr="001E5C8B">
        <w:rPr>
          <w:sz w:val="14"/>
        </w:rPr>
        <w:t>Ianaccone</w:t>
      </w:r>
      <w:proofErr w:type="spellEnd"/>
      <w:r w:rsidRPr="001E5C8B">
        <w:rPr>
          <w:sz w:val="14"/>
        </w:rPr>
        <w:t xml:space="preserve">, A. 2007. Toward a reform agenda for the Niger Delta A report of the Africa Program Center for Strategic and International Studies (CSIS). Washington DC: CSIS [Google Scholar]). </w:t>
      </w:r>
      <w:r w:rsidRPr="001E5C8B">
        <w:rPr>
          <w:rStyle w:val="StyleUnderline"/>
        </w:rPr>
        <w:t xml:space="preserve">Some analysts have even gone as far as to speculate on a ‘terrorist threat’ possibly to attract the attention of the Western security establishment </w:t>
      </w:r>
      <w:r w:rsidRPr="001E5C8B">
        <w:rPr>
          <w:sz w:val="14"/>
        </w:rPr>
        <w:t>(</w:t>
      </w:r>
      <w:proofErr w:type="spellStart"/>
      <w:r w:rsidRPr="001E5C8B">
        <w:rPr>
          <w:sz w:val="14"/>
        </w:rPr>
        <w:t>Cesarz</w:t>
      </w:r>
      <w:proofErr w:type="spellEnd"/>
      <w:r w:rsidRPr="001E5C8B">
        <w:rPr>
          <w:sz w:val="14"/>
        </w:rPr>
        <w:t xml:space="preserve">, Morrison and Cooke 2003 </w:t>
      </w:r>
      <w:proofErr w:type="spellStart"/>
      <w:r w:rsidRPr="001E5C8B">
        <w:rPr>
          <w:sz w:val="14"/>
        </w:rPr>
        <w:t>Cesarz</w:t>
      </w:r>
      <w:proofErr w:type="spellEnd"/>
      <w:r w:rsidRPr="001E5C8B">
        <w:rPr>
          <w:sz w:val="14"/>
        </w:rPr>
        <w:t>, E., Morrison, S., and Cooke, J., 2003. Alienation and militancy in Nigeria's Niger Delta. CSIS Africa Notes, No. 16, May. Washington, DC: Centre for Strategic and International Studies, 1–4. [Google Scholar], Marquardt 2006 Marquardt, E. 2006. The Niger Delta insurgency and its threat to energy security. Terrorism Monitor, IV(16): 3–6. [Google Scholar]). Such analysis and projections only tell part of the story. What is not usually explained are the fluid boundaries between resistance, militancy and criminality, and how the social conditions created both by the operations and policies of the state and</w:t>
      </w:r>
      <w:r w:rsidRPr="001E5C8B">
        <w:rPr>
          <w:rStyle w:val="StyleUnderline"/>
        </w:rPr>
        <w:t xml:space="preserve"> oil MNCs have directly contributed to</w:t>
      </w:r>
      <w:r w:rsidRPr="001E5C8B">
        <w:rPr>
          <w:sz w:val="14"/>
        </w:rPr>
        <w:t xml:space="preserve">, </w:t>
      </w:r>
      <w:r w:rsidRPr="001E5C8B">
        <w:rPr>
          <w:rStyle w:val="StyleUnderline"/>
        </w:rPr>
        <w:t>and</w:t>
      </w:r>
      <w:r w:rsidRPr="001E5C8B">
        <w:rPr>
          <w:sz w:val="14"/>
        </w:rPr>
        <w:t xml:space="preserve"> in some cases</w:t>
      </w:r>
      <w:r w:rsidRPr="001E5C8B">
        <w:rPr>
          <w:rStyle w:val="StyleUnderline"/>
        </w:rPr>
        <w:t xml:space="preserve"> nurtured, the emergence of opportunistic elements manipulating the groundswell of grievances, high levels of youth unemployment and poverty to pursue different agendas. The other side of the coin is that </w:t>
      </w:r>
      <w:r w:rsidRPr="001E5C8B">
        <w:rPr>
          <w:rStyle w:val="Emphasis"/>
        </w:rPr>
        <w:t xml:space="preserve">broad brushstrokes </w:t>
      </w:r>
      <w:proofErr w:type="spellStart"/>
      <w:r w:rsidRPr="001E5C8B">
        <w:rPr>
          <w:rStyle w:val="Emphasis"/>
        </w:rPr>
        <w:t>criminalising</w:t>
      </w:r>
      <w:proofErr w:type="spellEnd"/>
      <w:r w:rsidRPr="001E5C8B">
        <w:rPr>
          <w:rStyle w:val="Emphasis"/>
        </w:rPr>
        <w:t xml:space="preserve"> all forms of protest in the Niger Delta region gloss over the roots of the crisis</w:t>
      </w:r>
      <w:r w:rsidRPr="001E5C8B">
        <w:rPr>
          <w:rStyle w:val="StyleUnderline"/>
        </w:rPr>
        <w:t xml:space="preserve"> and the basis for legitimate protest, and increase the risk that such flawed analysis will lead to wrong conclusions and policies that may prove to be either short lived, or ineffective, or both. </w:t>
      </w:r>
    </w:p>
    <w:p w14:paraId="0CFB7111" w14:textId="77777777" w:rsidR="00B65DD1" w:rsidRPr="001E5C8B" w:rsidRDefault="00B65DD1" w:rsidP="00563A2E">
      <w:pPr>
        <w:rPr>
          <w:sz w:val="16"/>
        </w:rPr>
      </w:pPr>
    </w:p>
    <w:p w14:paraId="194DE77F" w14:textId="77777777" w:rsidR="00563A2E" w:rsidRPr="001E5C8B" w:rsidRDefault="00563A2E" w:rsidP="00563A2E">
      <w:pPr>
        <w:pStyle w:val="Heading4"/>
      </w:pPr>
      <w:r w:rsidRPr="001E5C8B">
        <w:t>Nigeria’s military counter terror program labels innocent civilians as terrorists – this devastates communities and helps Boko Haram</w:t>
      </w:r>
    </w:p>
    <w:p w14:paraId="5CB6BD3D" w14:textId="77777777" w:rsidR="00563A2E" w:rsidRPr="001E5C8B" w:rsidRDefault="00563A2E" w:rsidP="00563A2E">
      <w:pPr>
        <w:rPr>
          <w:rFonts w:ascii="Times New Roman" w:eastAsia="Times New Roman" w:hAnsi="Times New Roman"/>
          <w:szCs w:val="24"/>
        </w:rPr>
      </w:pPr>
      <w:r w:rsidRPr="001E5C8B">
        <w:rPr>
          <w:rStyle w:val="Style13ptBold"/>
        </w:rPr>
        <w:t xml:space="preserve">Porter, 2018 – Brookings Institute Project Manager </w:t>
      </w:r>
      <w:r w:rsidRPr="001E5C8B">
        <w:rPr>
          <w:sz w:val="16"/>
          <w:szCs w:val="16"/>
        </w:rPr>
        <w:t xml:space="preserve">[Bradley S., October 25, Brookings institute, “Terrorists next door? Experts discuss how to respond when communities are overtaken by terrorist groups,” </w:t>
      </w:r>
      <w:hyperlink r:id="rId154" w:history="1">
        <w:r w:rsidRPr="001E5C8B">
          <w:rPr>
            <w:rStyle w:val="Hyperlink"/>
            <w:sz w:val="16"/>
            <w:szCs w:val="16"/>
          </w:rPr>
          <w:t>https://www.brookings.edu/blog/order-from-chaos/2018/10/25/terrorists-next-door-experts-discuss-how-to-respond-when-communities-are-overtaken-by-terrorist-groups/</w:t>
        </w:r>
      </w:hyperlink>
      <w:r w:rsidRPr="001E5C8B">
        <w:rPr>
          <w:sz w:val="16"/>
          <w:szCs w:val="16"/>
        </w:rPr>
        <w:t>, accessed 7/10/19</w:t>
      </w:r>
      <w:r w:rsidRPr="001E5C8B">
        <w:rPr>
          <w:rFonts w:ascii="Times New Roman" w:eastAsia="Times New Roman" w:hAnsi="Times New Roman"/>
          <w:sz w:val="16"/>
          <w:szCs w:val="16"/>
        </w:rPr>
        <w:t>]</w:t>
      </w:r>
    </w:p>
    <w:p w14:paraId="6986BFA6" w14:textId="77777777" w:rsidR="00563A2E" w:rsidRPr="001E5C8B" w:rsidRDefault="00563A2E" w:rsidP="00563A2E"/>
    <w:p w14:paraId="7173321F" w14:textId="77777777" w:rsidR="00563A2E" w:rsidRPr="001E5C8B" w:rsidRDefault="00563A2E" w:rsidP="00563A2E">
      <w:pPr>
        <w:rPr>
          <w:sz w:val="16"/>
        </w:rPr>
      </w:pPr>
      <w:proofErr w:type="spellStart"/>
      <w:r w:rsidRPr="001E5C8B">
        <w:rPr>
          <w:sz w:val="16"/>
        </w:rPr>
        <w:t>Felbab</w:t>
      </w:r>
      <w:proofErr w:type="spellEnd"/>
      <w:r w:rsidRPr="001E5C8B">
        <w:rPr>
          <w:sz w:val="16"/>
        </w:rPr>
        <w:t xml:space="preserve">-Brown outlined several findings from her case studies of </w:t>
      </w:r>
      <w:hyperlink r:id="rId155" w:history="1">
        <w:r w:rsidRPr="001E5C8B">
          <w:rPr>
            <w:rStyle w:val="Hyperlink"/>
            <w:sz w:val="16"/>
          </w:rPr>
          <w:t>Somalia</w:t>
        </w:r>
      </w:hyperlink>
      <w:r w:rsidRPr="001E5C8B">
        <w:rPr>
          <w:rStyle w:val="Hyperlink"/>
          <w:sz w:val="16"/>
        </w:rPr>
        <w:t xml:space="preserve"> </w:t>
      </w:r>
      <w:r w:rsidRPr="001E5C8B">
        <w:rPr>
          <w:sz w:val="16"/>
        </w:rPr>
        <w:t xml:space="preserve">and </w:t>
      </w:r>
      <w:hyperlink r:id="rId156" w:history="1">
        <w:r w:rsidRPr="001E5C8B">
          <w:rPr>
            <w:rStyle w:val="Hyperlink"/>
            <w:sz w:val="16"/>
          </w:rPr>
          <w:t>Nigeria</w:t>
        </w:r>
      </w:hyperlink>
      <w:r w:rsidRPr="001E5C8B">
        <w:rPr>
          <w:sz w:val="16"/>
        </w:rPr>
        <w:t xml:space="preserve">. She argued that these </w:t>
      </w:r>
      <w:r w:rsidRPr="001E5C8B">
        <w:rPr>
          <w:rStyle w:val="StyleUnderline"/>
        </w:rPr>
        <w:t xml:space="preserve">countries’ governments often make little or no distinction between groups such as </w:t>
      </w:r>
      <w:r w:rsidRPr="001E5C8B">
        <w:rPr>
          <w:sz w:val="16"/>
        </w:rPr>
        <w:t>Somalia’s al-Shabab—or</w:t>
      </w:r>
      <w:r w:rsidRPr="001E5C8B">
        <w:rPr>
          <w:rStyle w:val="StyleUnderline"/>
        </w:rPr>
        <w:t xml:space="preserve"> Nigeria’s Boko Haram and the Islamic State—and local populations who had to endure their rule</w:t>
      </w:r>
      <w:r w:rsidRPr="001E5C8B">
        <w:rPr>
          <w:sz w:val="16"/>
        </w:rPr>
        <w:t xml:space="preserve">. Particularly in Nigeria, </w:t>
      </w:r>
      <w:proofErr w:type="spellStart"/>
      <w:r w:rsidRPr="001E5C8B">
        <w:rPr>
          <w:sz w:val="16"/>
        </w:rPr>
        <w:t>Felbab</w:t>
      </w:r>
      <w:proofErr w:type="spellEnd"/>
      <w:r w:rsidRPr="001E5C8B">
        <w:rPr>
          <w:sz w:val="16"/>
        </w:rPr>
        <w:t xml:space="preserve">-Brown argued, </w:t>
      </w:r>
      <w:r w:rsidRPr="001E5C8B">
        <w:rPr>
          <w:rStyle w:val="StyleUnderline"/>
        </w:rPr>
        <w:t>counterinsurgency policies for taking back jihadi-held territory are frequently badly designed</w:t>
      </w:r>
      <w:r w:rsidRPr="001E5C8B">
        <w:rPr>
          <w:sz w:val="16"/>
        </w:rPr>
        <w:t xml:space="preserve">. Given the lack of holding forces, </w:t>
      </w:r>
      <w:r w:rsidRPr="001E5C8B">
        <w:rPr>
          <w:rStyle w:val="StyleUnderline"/>
        </w:rPr>
        <w:t>the Nigerian military routinely resorts to sending all people who did not have a chance to “defect”—i.e. escape the groups’ rule—to detention camps.</w:t>
      </w:r>
      <w:r w:rsidRPr="001E5C8B">
        <w:rPr>
          <w:sz w:val="16"/>
        </w:rPr>
        <w:t xml:space="preserve"> Problematically, she reports, </w:t>
      </w:r>
      <w:r w:rsidRPr="001E5C8B">
        <w:rPr>
          <w:rStyle w:val="StyleUnderline"/>
        </w:rPr>
        <w:t>there is often no adequate screening process in liberated areas to determine who should actually be placed in a detention center, with entire communities thus relocated into detention</w:t>
      </w:r>
      <w:r w:rsidRPr="001E5C8B">
        <w:rPr>
          <w:sz w:val="16"/>
        </w:rPr>
        <w:t xml:space="preserve">. </w:t>
      </w:r>
      <w:r w:rsidRPr="001E5C8B">
        <w:rPr>
          <w:rStyle w:val="StyleUnderline"/>
        </w:rPr>
        <w:t>Detainees</w:t>
      </w:r>
      <w:r w:rsidRPr="001E5C8B">
        <w:rPr>
          <w:sz w:val="16"/>
        </w:rPr>
        <w:t xml:space="preserve">, including women and children, may then </w:t>
      </w:r>
      <w:r w:rsidRPr="001E5C8B">
        <w:rPr>
          <w:rStyle w:val="StyleUnderline"/>
        </w:rPr>
        <w:t>languish in detention camps for years</w:t>
      </w:r>
      <w:r w:rsidRPr="001E5C8B">
        <w:rPr>
          <w:sz w:val="16"/>
        </w:rPr>
        <w:t xml:space="preserve">, according to </w:t>
      </w:r>
      <w:proofErr w:type="spellStart"/>
      <w:r w:rsidRPr="001E5C8B">
        <w:rPr>
          <w:sz w:val="16"/>
        </w:rPr>
        <w:t>Felbab</w:t>
      </w:r>
      <w:proofErr w:type="spellEnd"/>
      <w:r w:rsidRPr="001E5C8B">
        <w:rPr>
          <w:sz w:val="16"/>
        </w:rPr>
        <w:t xml:space="preserve">-Brown, and </w:t>
      </w:r>
      <w:r w:rsidRPr="001E5C8B">
        <w:rPr>
          <w:rStyle w:val="StyleUnderline"/>
        </w:rPr>
        <w:t>often under abusive conditions</w:t>
      </w:r>
      <w:r w:rsidRPr="001E5C8B">
        <w:rPr>
          <w:sz w:val="16"/>
        </w:rPr>
        <w:t xml:space="preserve">. </w:t>
      </w:r>
      <w:r w:rsidRPr="001E5C8B">
        <w:rPr>
          <w:rStyle w:val="StyleUnderline"/>
        </w:rPr>
        <w:t>Such a policy</w:t>
      </w:r>
      <w:r w:rsidRPr="001E5C8B">
        <w:rPr>
          <w:sz w:val="16"/>
        </w:rPr>
        <w:t xml:space="preserve">, she added, further </w:t>
      </w:r>
      <w:r w:rsidRPr="001E5C8B">
        <w:rPr>
          <w:rStyle w:val="StyleUnderline"/>
        </w:rPr>
        <w:t>exacerbates an already intense ostracism of those who had to live under Boko Haram’s rule.</w:t>
      </w:r>
      <w:r w:rsidRPr="001E5C8B">
        <w:rPr>
          <w:sz w:val="16"/>
        </w:rPr>
        <w:t xml:space="preserve"> Many Nigerians </w:t>
      </w:r>
      <w:r w:rsidRPr="001E5C8B">
        <w:rPr>
          <w:rStyle w:val="StyleUnderline"/>
        </w:rPr>
        <w:t>see them</w:t>
      </w:r>
      <w:r w:rsidRPr="001E5C8B">
        <w:rPr>
          <w:sz w:val="16"/>
        </w:rPr>
        <w:t xml:space="preserve">, including women who were forced to marry Boko Haram members and children, </w:t>
      </w:r>
      <w:r w:rsidRPr="001E5C8B">
        <w:rPr>
          <w:rStyle w:val="StyleUnderline"/>
        </w:rPr>
        <w:t>as “bad” and “corrupted,” not trustworthy enough for societal reintegration</w:t>
      </w:r>
      <w:r w:rsidRPr="001E5C8B">
        <w:rPr>
          <w:sz w:val="16"/>
        </w:rPr>
        <w:t xml:space="preserve">. </w:t>
      </w:r>
    </w:p>
    <w:p w14:paraId="6B56C1E6" w14:textId="77777777" w:rsidR="00563A2E" w:rsidRPr="001E5C8B" w:rsidRDefault="00563A2E" w:rsidP="00563A2E"/>
    <w:p w14:paraId="7A599175" w14:textId="77777777" w:rsidR="00563A2E" w:rsidRPr="001E5C8B" w:rsidRDefault="00563A2E" w:rsidP="00563A2E"/>
    <w:p w14:paraId="592E2DEA" w14:textId="77777777" w:rsidR="00563A2E" w:rsidRPr="001E5C8B" w:rsidRDefault="00563A2E" w:rsidP="00563A2E">
      <w:pPr>
        <w:pStyle w:val="Heading4"/>
      </w:pPr>
      <w:r w:rsidRPr="001E5C8B">
        <w:t>The West misrepresents Nigerian oil insurgents as terrorist threats. They ignore cultural and historical differences and US responsibility</w:t>
      </w:r>
    </w:p>
    <w:p w14:paraId="5BA43FF3" w14:textId="77777777" w:rsidR="00563A2E" w:rsidRPr="001E5C8B" w:rsidRDefault="00563A2E" w:rsidP="00563A2E">
      <w:pPr>
        <w:rPr>
          <w:sz w:val="16"/>
          <w:szCs w:val="16"/>
        </w:rPr>
      </w:pPr>
      <w:bookmarkStart w:id="14" w:name="_Hlk14020937"/>
      <w:r w:rsidRPr="001E5C8B">
        <w:rPr>
          <w:rStyle w:val="Style13ptBold"/>
        </w:rPr>
        <w:t xml:space="preserve">Douglas 2004 –Director Institute of International Studies, UC Berkeley </w:t>
      </w:r>
      <w:r w:rsidRPr="001E5C8B">
        <w:rPr>
          <w:sz w:val="16"/>
          <w:szCs w:val="16"/>
        </w:rPr>
        <w:t>[</w:t>
      </w:r>
      <w:proofErr w:type="spellStart"/>
      <w:r w:rsidRPr="001E5C8B">
        <w:rPr>
          <w:sz w:val="16"/>
          <w:szCs w:val="16"/>
        </w:rPr>
        <w:t>Oronto</w:t>
      </w:r>
      <w:proofErr w:type="spellEnd"/>
      <w:r w:rsidRPr="001E5C8B">
        <w:rPr>
          <w:sz w:val="16"/>
          <w:szCs w:val="16"/>
        </w:rPr>
        <w:t xml:space="preserve">, “Oil and Militancy in the Niger Delta”, </w:t>
      </w:r>
      <w:hyperlink r:id="rId157" w:history="1">
        <w:r w:rsidRPr="001E5C8B">
          <w:rPr>
            <w:sz w:val="16"/>
            <w:szCs w:val="16"/>
          </w:rPr>
          <w:t>http://geog.berkeley.edu/ProjectsResources/ND%20Website/NigerDelta/WP/4-DouglasVonOkonta.pdf</w:t>
        </w:r>
      </w:hyperlink>
      <w:r w:rsidRPr="001E5C8B">
        <w:rPr>
          <w:sz w:val="16"/>
          <w:szCs w:val="16"/>
        </w:rPr>
        <w:t>]</w:t>
      </w:r>
    </w:p>
    <w:bookmarkEnd w:id="14"/>
    <w:p w14:paraId="4736343B" w14:textId="77777777" w:rsidR="00563A2E" w:rsidRPr="001E5C8B" w:rsidRDefault="00563A2E" w:rsidP="00563A2E">
      <w:pPr>
        <w:rPr>
          <w:rStyle w:val="Style13ptBold"/>
          <w:b w:val="0"/>
        </w:rPr>
      </w:pPr>
    </w:p>
    <w:p w14:paraId="057E84F1" w14:textId="77777777" w:rsidR="00563A2E" w:rsidRPr="001E5C8B" w:rsidRDefault="00563A2E" w:rsidP="00563A2E">
      <w:pPr>
        <w:rPr>
          <w:sz w:val="16"/>
        </w:rPr>
      </w:pPr>
      <w:r w:rsidRPr="001E5C8B">
        <w:rPr>
          <w:sz w:val="16"/>
        </w:rPr>
        <w:t xml:space="preserve">In the wake of September 11th and the Iraq war, the geo-political significance of Nigeria to the United States has sharpened. As a major supplier of oil, the conflicts surrounding the April 2003 elections, and the </w:t>
      </w:r>
      <w:r w:rsidRPr="001E5C8B">
        <w:rPr>
          <w:rStyle w:val="StyleUnderline"/>
        </w:rPr>
        <w:t>militancy across the Niger Delta that radically disrupted oil production in March and April 2003, has reinforced the notion that Nigeria, and the new West African “Gulf States” in general, are matters of US national security</w:t>
      </w:r>
      <w:r w:rsidRPr="001E5C8B">
        <w:rPr>
          <w:sz w:val="16"/>
        </w:rPr>
        <w:t xml:space="preserve">. Against this backdrop, the recent Centre for Strategic and International Studies in Washington DC Policy brief (CSIS Africa Notes “Alienation and Militancy in Nigeria’s Niger Delta” ) by Esther </w:t>
      </w:r>
      <w:proofErr w:type="spellStart"/>
      <w:r w:rsidRPr="001E5C8B">
        <w:rPr>
          <w:sz w:val="16"/>
        </w:rPr>
        <w:t>Cesarz</w:t>
      </w:r>
      <w:proofErr w:type="spellEnd"/>
      <w:r w:rsidRPr="001E5C8B">
        <w:rPr>
          <w:sz w:val="16"/>
        </w:rPr>
        <w:t xml:space="preserve">, Steve Morrison and Jennifer Cooke is of signal importance. As they properly say, the recent oil crisis highlights “more profound national challenges” that  are now facing the re-elected President Obasanjo and his government. In their view, the recent conflicts in the Delta mark a watershed, distinguished in particular by the prospects of “an upward spiral of violence”. The new levels of weaponry and criminal activity of a “frustrated and angry youth”, suggest “new ambitions and capacities” among the Ijaw who are nothing less than an armed militia. The specter of Colombia is now haunting Nigeria says the CSIS brief. </w:t>
      </w:r>
      <w:r w:rsidRPr="001E5C8B">
        <w:rPr>
          <w:rStyle w:val="StyleUnderline"/>
        </w:rPr>
        <w:t>US companies, they note, will become targets of terrorist activity, and Nigeria’s national stability and cohesion threatened. We believe that this account is wrong-headed on a number of accounts. It misdiagnoses the nature of the political crisis in the Delta, fails to understand the political dynamics of the Ijaw and minority politics in general, makes unsubstantiated comparisons with the likes of Aceh and Colombia, and rather astonishingly ignores some of the key actors (the oil companies being a case in point) and downplay a number of fundamental political problems to be faced.</w:t>
      </w:r>
      <w:r w:rsidRPr="001E5C8B">
        <w:rPr>
          <w:sz w:val="16"/>
        </w:rPr>
        <w:t xml:space="preserve"> None of this is to suggest that the issues the CSIS brief mentions in passing – federalism, resource allocation, minority rights and so on – are not of immediate and unequivocal concern, but their analysis of how such issues relate to the Niger Delta and the Ijaw in particular seem to us to be radically wanting. The Niger Delta and National Security A year before the events of September 11th 2001, </w:t>
      </w:r>
      <w:r w:rsidRPr="001E5C8B">
        <w:rPr>
          <w:rStyle w:val="StyleUnderline"/>
        </w:rPr>
        <w:t xml:space="preserve">the US Department of State in its annual </w:t>
      </w:r>
      <w:proofErr w:type="spellStart"/>
      <w:r w:rsidRPr="001E5C8B">
        <w:rPr>
          <w:rStyle w:val="StyleUnderline"/>
        </w:rPr>
        <w:t>encyclopaedia</w:t>
      </w:r>
      <w:proofErr w:type="spellEnd"/>
      <w:r w:rsidRPr="001E5C8B">
        <w:rPr>
          <w:rStyle w:val="StyleUnderline"/>
        </w:rPr>
        <w:t xml:space="preserve"> of ‘global terrorism’ identified the Niger Delta – the geographical heart of oil production in Nigeria – as a breeding ground for militant and “impoverished 1</w:t>
      </w:r>
      <w:r w:rsidRPr="001E5C8B">
        <w:rPr>
          <w:sz w:val="16"/>
        </w:rPr>
        <w:t xml:space="preserve"> This brief is in part a response to, and a continuing dialogue with, the CSIS Africa Notes #16 May 2003, “Alienation and Militancy in Nigeria’s Niger Delta”, The Africa Program, Center for Strategic and International Studies, Washington DC. 2 </w:t>
      </w:r>
      <w:proofErr w:type="spellStart"/>
      <w:r w:rsidRPr="001E5C8B">
        <w:rPr>
          <w:sz w:val="16"/>
        </w:rPr>
        <w:t>Oronto</w:t>
      </w:r>
      <w:proofErr w:type="spellEnd"/>
      <w:r w:rsidRPr="001E5C8B">
        <w:rPr>
          <w:sz w:val="16"/>
        </w:rPr>
        <w:t xml:space="preserve"> Douglas is associated with Environmental Rights Action in Port Harcourt; Ike </w:t>
      </w:r>
      <w:proofErr w:type="spellStart"/>
      <w:r w:rsidRPr="001E5C8B">
        <w:rPr>
          <w:sz w:val="16"/>
        </w:rPr>
        <w:t>Okonta</w:t>
      </w:r>
      <w:proofErr w:type="spellEnd"/>
      <w:r w:rsidRPr="001E5C8B">
        <w:rPr>
          <w:sz w:val="16"/>
        </w:rPr>
        <w:t xml:space="preserve"> and Michael Watts respectively </w:t>
      </w:r>
      <w:proofErr w:type="spellStart"/>
      <w:r w:rsidRPr="001E5C8B">
        <w:rPr>
          <w:sz w:val="16"/>
        </w:rPr>
        <w:t>Ciriacy-Wantrup</w:t>
      </w:r>
      <w:proofErr w:type="spellEnd"/>
      <w:r w:rsidRPr="001E5C8B">
        <w:rPr>
          <w:sz w:val="16"/>
        </w:rPr>
        <w:t xml:space="preserve"> Fellow and Director of the Institute of International Studies, University of California, Berkeley; Von </w:t>
      </w:r>
      <w:proofErr w:type="spellStart"/>
      <w:r w:rsidRPr="001E5C8B">
        <w:rPr>
          <w:sz w:val="16"/>
        </w:rPr>
        <w:t>Kemedi</w:t>
      </w:r>
      <w:proofErr w:type="spellEnd"/>
      <w:r w:rsidRPr="001E5C8B">
        <w:rPr>
          <w:sz w:val="16"/>
        </w:rPr>
        <w:t xml:space="preserve"> is the Director of Our Niger Delta in Port Harcourt. ethnic groups” for whom terrorist acts (abduction, hostage taking, kidnapping and extrajudicial killings) were legion (http://www.state.gov/s/ct/rls/pgtrpt/2000). A CIA report published a year earlier (2000), warned of the catalytic effects of “environmental stresses” in the oil-rich southern Delta on deepening “political tensions” at a time when Nigeria – currently the 6th largest producer of petroleum - was providing almost 14% of US American petroleum consumption (http://www.eia.gov/emeu/cabs/nigeria.html). </w:t>
      </w:r>
    </w:p>
    <w:p w14:paraId="61BECC4B" w14:textId="77777777" w:rsidR="00563A2E" w:rsidRPr="001E5C8B" w:rsidRDefault="00563A2E" w:rsidP="00563A2E"/>
    <w:p w14:paraId="4183F08E" w14:textId="77777777" w:rsidR="00563A2E" w:rsidRPr="001E5C8B" w:rsidRDefault="00563A2E" w:rsidP="00563A2E">
      <w:pPr>
        <w:pStyle w:val="Heading4"/>
      </w:pPr>
      <w:r w:rsidRPr="001E5C8B">
        <w:t>Oil companies fund disinformation scapegoating “Terrorists” for violence to hide the fact they caused it themselves</w:t>
      </w:r>
    </w:p>
    <w:p w14:paraId="7DB054F1" w14:textId="77777777" w:rsidR="00563A2E" w:rsidRPr="001E5C8B" w:rsidRDefault="00563A2E" w:rsidP="00563A2E">
      <w:pPr>
        <w:rPr>
          <w:sz w:val="16"/>
          <w:szCs w:val="16"/>
        </w:rPr>
      </w:pPr>
      <w:r w:rsidRPr="001E5C8B">
        <w:rPr>
          <w:rStyle w:val="Style13ptBold"/>
        </w:rPr>
        <w:t xml:space="preserve">Douglas 2004 –Director Institute of International Studies, UC Berkeley </w:t>
      </w:r>
      <w:r w:rsidRPr="001E5C8B">
        <w:rPr>
          <w:sz w:val="16"/>
          <w:szCs w:val="16"/>
        </w:rPr>
        <w:t>[</w:t>
      </w:r>
      <w:proofErr w:type="spellStart"/>
      <w:r w:rsidRPr="001E5C8B">
        <w:rPr>
          <w:sz w:val="16"/>
          <w:szCs w:val="16"/>
        </w:rPr>
        <w:t>Oronto</w:t>
      </w:r>
      <w:proofErr w:type="spellEnd"/>
      <w:r w:rsidRPr="001E5C8B">
        <w:rPr>
          <w:sz w:val="16"/>
          <w:szCs w:val="16"/>
        </w:rPr>
        <w:t xml:space="preserve">, “Oil and Militancy in the Niger Delta”, </w:t>
      </w:r>
      <w:hyperlink r:id="rId158" w:history="1">
        <w:r w:rsidRPr="001E5C8B">
          <w:rPr>
            <w:sz w:val="16"/>
            <w:szCs w:val="16"/>
          </w:rPr>
          <w:t>http://geog.berkeley.edu/ProjectsResources/ND%20Website/NigerDelta/WP/4-DouglasVonOkonta.pdf</w:t>
        </w:r>
      </w:hyperlink>
      <w:r w:rsidRPr="001E5C8B">
        <w:rPr>
          <w:sz w:val="16"/>
          <w:szCs w:val="16"/>
        </w:rPr>
        <w:t>]</w:t>
      </w:r>
    </w:p>
    <w:p w14:paraId="70B7AE30" w14:textId="77777777" w:rsidR="00563A2E" w:rsidRPr="001E5C8B" w:rsidRDefault="00563A2E" w:rsidP="00563A2E">
      <w:pPr>
        <w:rPr>
          <w:sz w:val="16"/>
        </w:rPr>
      </w:pPr>
    </w:p>
    <w:p w14:paraId="51A26564" w14:textId="77777777" w:rsidR="00563A2E" w:rsidRPr="001E5C8B" w:rsidRDefault="00563A2E" w:rsidP="00563A2E">
      <w:pPr>
        <w:rPr>
          <w:sz w:val="16"/>
        </w:rPr>
      </w:pPr>
      <w:r w:rsidRPr="001E5C8B">
        <w:rPr>
          <w:sz w:val="16"/>
        </w:rPr>
        <w:t xml:space="preserve">Indeed history suggests that these sorts of </w:t>
      </w:r>
      <w:r w:rsidRPr="001E5C8B">
        <w:rPr>
          <w:rStyle w:val="StyleUnderline"/>
        </w:rPr>
        <w:t xml:space="preserve">rumors and insinuations – oil corporations taking full-page advertisements in the Nigerian dailies suggesting a descent into terrorism - work to paint to paint picture of a fully armed and dangerous Ijaw militia out for blood sets the stage for yet another cycle of ethnic cleansing reminiscent of </w:t>
      </w:r>
      <w:proofErr w:type="spellStart"/>
      <w:r w:rsidRPr="001E5C8B">
        <w:rPr>
          <w:rStyle w:val="StyleUnderline"/>
        </w:rPr>
        <w:t>Od</w:t>
      </w:r>
      <w:r w:rsidRPr="001E5C8B">
        <w:rPr>
          <w:sz w:val="16"/>
        </w:rPr>
        <w:t>i</w:t>
      </w:r>
      <w:proofErr w:type="spellEnd"/>
      <w:r w:rsidRPr="001E5C8B">
        <w:rPr>
          <w:sz w:val="16"/>
        </w:rPr>
        <w:t xml:space="preserve">. What is most striking, however, is </w:t>
      </w:r>
      <w:r w:rsidRPr="001E5C8B">
        <w:rPr>
          <w:rStyle w:val="StyleUnderline"/>
        </w:rPr>
        <w:t xml:space="preserve">current discussions </w:t>
      </w:r>
      <w:r w:rsidRPr="001E5C8B">
        <w:rPr>
          <w:sz w:val="16"/>
        </w:rPr>
        <w:t xml:space="preserve">(including CSIS) </w:t>
      </w:r>
      <w:r w:rsidRPr="001E5C8B">
        <w:rPr>
          <w:rStyle w:val="StyleUnderline"/>
        </w:rPr>
        <w:t>of the security problems in the Niger Delta is the total invisibility of Shell and other powerful corporate international actors in deepening and sustaining the crisis in the Niger Delta</w:t>
      </w:r>
      <w:r w:rsidRPr="001E5C8B">
        <w:rPr>
          <w:sz w:val="16"/>
        </w:rPr>
        <w:t xml:space="preserve">. </w:t>
      </w:r>
      <w:r w:rsidRPr="001E5C8B">
        <w:rPr>
          <w:rStyle w:val="StyleUnderline"/>
        </w:rPr>
        <w:t>Several independent human rights organizations</w:t>
      </w:r>
      <w:r w:rsidRPr="001E5C8B">
        <w:rPr>
          <w:sz w:val="16"/>
        </w:rPr>
        <w:t xml:space="preserve">, most notably Human Rights Watch, </w:t>
      </w:r>
      <w:r w:rsidRPr="001E5C8B">
        <w:rPr>
          <w:rStyle w:val="StyleUnderline"/>
        </w:rPr>
        <w:t xml:space="preserve">have linked the oil company to the spate of killings, rapes, and inter-communal feuds that have crippled social and economic life in the Niger delta since 1993. Shell’s links to powerful and corrupt Nigerian state officials is also well-known. The company‚s unrelenting attack on the human ecosystem on which the local communities rely for sustenance has been copiously documented by environmental groups. The </w:t>
      </w:r>
      <w:r w:rsidRPr="001E5C8B">
        <w:rPr>
          <w:sz w:val="16"/>
        </w:rPr>
        <w:t>fact that a case against Chevron was recently heard in San Francisco Federal Court speaks powerfully to these issues of corporate practice.</w:t>
      </w:r>
    </w:p>
    <w:p w14:paraId="5E189434" w14:textId="77777777" w:rsidR="00563A2E" w:rsidRPr="001E5C8B" w:rsidRDefault="00563A2E" w:rsidP="00563A2E">
      <w:pPr>
        <w:rPr>
          <w:sz w:val="16"/>
        </w:rPr>
      </w:pPr>
    </w:p>
    <w:p w14:paraId="6FFA77CA" w14:textId="77777777" w:rsidR="00563A2E" w:rsidRPr="001E5C8B" w:rsidRDefault="00563A2E" w:rsidP="00563A2E">
      <w:pPr>
        <w:pStyle w:val="Heading4"/>
      </w:pPr>
      <w:r w:rsidRPr="001E5C8B">
        <w:t>Petro militarism has destroyed Nigeria – labelling “terrorism” as the cause of this collapse will only worsen militarism and violence</w:t>
      </w:r>
    </w:p>
    <w:p w14:paraId="76D2659C" w14:textId="77777777" w:rsidR="00563A2E" w:rsidRPr="001E5C8B" w:rsidRDefault="00563A2E" w:rsidP="00563A2E">
      <w:pPr>
        <w:rPr>
          <w:sz w:val="16"/>
          <w:szCs w:val="16"/>
        </w:rPr>
      </w:pPr>
      <w:r w:rsidRPr="001E5C8B">
        <w:rPr>
          <w:rStyle w:val="Style13ptBold"/>
        </w:rPr>
        <w:t xml:space="preserve">Douglas 2004 –Director Institute of International Studies, UC Berkeley </w:t>
      </w:r>
      <w:r w:rsidRPr="001E5C8B">
        <w:rPr>
          <w:sz w:val="16"/>
          <w:szCs w:val="16"/>
        </w:rPr>
        <w:t>[</w:t>
      </w:r>
      <w:proofErr w:type="spellStart"/>
      <w:r w:rsidRPr="001E5C8B">
        <w:rPr>
          <w:sz w:val="16"/>
          <w:szCs w:val="16"/>
        </w:rPr>
        <w:t>Oronto</w:t>
      </w:r>
      <w:proofErr w:type="spellEnd"/>
      <w:r w:rsidRPr="001E5C8B">
        <w:rPr>
          <w:sz w:val="16"/>
          <w:szCs w:val="16"/>
        </w:rPr>
        <w:t xml:space="preserve">, “Oil and Militancy in the Niger Delta”, </w:t>
      </w:r>
      <w:hyperlink r:id="rId159" w:history="1">
        <w:r w:rsidRPr="001E5C8B">
          <w:rPr>
            <w:sz w:val="16"/>
            <w:szCs w:val="16"/>
          </w:rPr>
          <w:t>http://geog.berkeley.edu/ProjectsResources/ND%20Website/NigerDelta/WP/4-DouglasVonOkonta.pdf</w:t>
        </w:r>
      </w:hyperlink>
      <w:r w:rsidRPr="001E5C8B">
        <w:rPr>
          <w:sz w:val="16"/>
          <w:szCs w:val="16"/>
        </w:rPr>
        <w:t>]</w:t>
      </w:r>
    </w:p>
    <w:p w14:paraId="0090FACD" w14:textId="77777777" w:rsidR="00563A2E" w:rsidRPr="001E5C8B" w:rsidRDefault="00563A2E" w:rsidP="00563A2E">
      <w:pPr>
        <w:rPr>
          <w:rStyle w:val="StyleUnderline"/>
        </w:rPr>
      </w:pPr>
    </w:p>
    <w:p w14:paraId="54F237F4" w14:textId="77777777" w:rsidR="00563A2E" w:rsidRPr="001E5C8B" w:rsidRDefault="00563A2E" w:rsidP="00563A2E">
      <w:pPr>
        <w:rPr>
          <w:sz w:val="12"/>
        </w:rPr>
      </w:pPr>
      <w:r w:rsidRPr="001E5C8B">
        <w:rPr>
          <w:rStyle w:val="StyleUnderline"/>
        </w:rPr>
        <w:t xml:space="preserve">The refusal of successive Nigerian governments to protect the land and people of the Niger Delta from the hazards of hydrocarbon activities such as oil spillages and seepages, human rights violations and poverty seemed to have convinced the people that the oil-military-governmental troika is not good for them </w:t>
      </w:r>
      <w:r w:rsidRPr="001E5C8B">
        <w:rPr>
          <w:sz w:val="12"/>
        </w:rPr>
        <w:t xml:space="preserve">and the Country. I </w:t>
      </w:r>
      <w:proofErr w:type="spellStart"/>
      <w:r w:rsidRPr="001E5C8B">
        <w:rPr>
          <w:sz w:val="12"/>
        </w:rPr>
        <w:t>ronically</w:t>
      </w:r>
      <w:proofErr w:type="spellEnd"/>
      <w:r w:rsidRPr="001E5C8B">
        <w:rPr>
          <w:sz w:val="12"/>
        </w:rPr>
        <w:t xml:space="preserve"> it is a return to the </w:t>
      </w:r>
      <w:proofErr w:type="spellStart"/>
      <w:r w:rsidRPr="001E5C8B">
        <w:rPr>
          <w:sz w:val="12"/>
        </w:rPr>
        <w:t>Willink</w:t>
      </w:r>
      <w:proofErr w:type="spellEnd"/>
      <w:r w:rsidRPr="001E5C8B">
        <w:rPr>
          <w:sz w:val="12"/>
        </w:rPr>
        <w:t xml:space="preserve">, a colonial report that remains ignored even as the communities clamor for true federalism, which should give local authorities significant leverage in holding government and corporations accountable for malfeasances that affects present and future survival. The solution to the resource conflict in the Niger Delta does not lie with the government alone, as the CSIS paper seems to suggest. The government is an interested party. Avowedly entrenched in the extraction and revenue politics, </w:t>
      </w:r>
      <w:r w:rsidRPr="001E5C8B">
        <w:rPr>
          <w:rStyle w:val="StyleUnderline"/>
        </w:rPr>
        <w:t xml:space="preserve">this present government and others before it see no other solution but military pacification </w:t>
      </w:r>
      <w:r w:rsidRPr="001E5C8B">
        <w:rPr>
          <w:sz w:val="12"/>
        </w:rPr>
        <w:t>and legalism. But the problem is political and it goes as deep as the first coming of Olusegun Obasanjo as the head of a military junta between 1976 –1979 when he decreed the seizure and control of land in Nigeria. That decree gave military access to the oil companies in the Niger Delta and helped to bury true federalism in a multi ethnic and multi religious country like Nigeria</w:t>
      </w:r>
      <w:r w:rsidRPr="001E5C8B">
        <w:rPr>
          <w:rStyle w:val="StyleUnderline"/>
        </w:rPr>
        <w:t xml:space="preserve">. </w:t>
      </w:r>
      <w:r w:rsidRPr="001E5C8B">
        <w:rPr>
          <w:sz w:val="12"/>
        </w:rPr>
        <w:t xml:space="preserve">The issues of environmental security, resource control and management, corporate liability for environmental damage and human rights violations, livelihood considerations are matters now about to be buried in the bowels of alleged “international networks of criminality and violence”. </w:t>
      </w:r>
      <w:r w:rsidRPr="001E5C8B">
        <w:rPr>
          <w:rStyle w:val="StyleUnderline"/>
        </w:rPr>
        <w:t>The grave danger, at this moment in history, is that such a misreading of the politics of the Niger Delta and the struggle for environmental and social justice will stigmatize Africa’s major oil-producing region as simply another site in which “terrorism” must be eradicated by any means possible</w:t>
      </w:r>
      <w:r w:rsidRPr="001E5C8B">
        <w:rPr>
          <w:sz w:val="12"/>
        </w:rPr>
        <w:t xml:space="preserve">. Third, there must be effective mediation at the community level to address the variety of intra- and inter-community violence. </w:t>
      </w:r>
      <w:r w:rsidRPr="001E5C8B">
        <w:rPr>
          <w:rStyle w:val="StyleUnderline"/>
        </w:rPr>
        <w:t xml:space="preserve">Mediation, de-escalation and intercession are indeed very central to addressing </w:t>
      </w:r>
      <w:r w:rsidRPr="001E5C8B">
        <w:rPr>
          <w:sz w:val="12"/>
        </w:rPr>
        <w:t>not only the Warri crisis but also to many other</w:t>
      </w:r>
      <w:r w:rsidRPr="001E5C8B">
        <w:rPr>
          <w:rStyle w:val="StyleUnderline"/>
        </w:rPr>
        <w:t xml:space="preserve"> inter and intra- community conflicts in the Niger Delta.</w:t>
      </w:r>
      <w:r w:rsidRPr="001E5C8B">
        <w:rPr>
          <w:sz w:val="12"/>
        </w:rPr>
        <w:t xml:space="preserve"> Any effort in this direction however will obviously have to be facilitated by an impartial party without a vested interest. Nobody should be under any illusion that the oil companies and the federal government are not the most important factors in inter-ethnic and inter-community conflicts. The federal government and the oil companies must be willing to submit to such a process. If the federal government participates in good faith in the suggested mediation process and works towards restoring federalism and resource control, it will be superfluous to suggest further that the federal government “will need to take swift and meaningful steps to enhance the region’s security”. To make such an inference runs the risk of wittingly or unwittingly play into the hands of hawks within the federal administration and the military who seek to continue the rape, looting, mass destruction and genocide that they started in </w:t>
      </w:r>
      <w:proofErr w:type="spellStart"/>
      <w:r w:rsidRPr="001E5C8B">
        <w:rPr>
          <w:sz w:val="12"/>
        </w:rPr>
        <w:t>Umuchem</w:t>
      </w:r>
      <w:proofErr w:type="spellEnd"/>
      <w:r w:rsidRPr="001E5C8B">
        <w:rPr>
          <w:sz w:val="12"/>
        </w:rPr>
        <w:t xml:space="preserve">, Ogoni, </w:t>
      </w:r>
      <w:proofErr w:type="spellStart"/>
      <w:r w:rsidRPr="001E5C8B">
        <w:rPr>
          <w:sz w:val="12"/>
        </w:rPr>
        <w:t>Kaima</w:t>
      </w:r>
      <w:proofErr w:type="spellEnd"/>
      <w:r w:rsidRPr="001E5C8B">
        <w:rPr>
          <w:sz w:val="12"/>
        </w:rPr>
        <w:t xml:space="preserve">, Yenagoa, </w:t>
      </w:r>
      <w:proofErr w:type="spellStart"/>
      <w:r w:rsidRPr="001E5C8B">
        <w:rPr>
          <w:sz w:val="12"/>
        </w:rPr>
        <w:t>Odi</w:t>
      </w:r>
      <w:proofErr w:type="spellEnd"/>
      <w:r w:rsidRPr="001E5C8B">
        <w:rPr>
          <w:sz w:val="12"/>
        </w:rPr>
        <w:t>, and numerous other communities. And finally there is the level of the international system. If the current situation in the Delta does not resemble Colombia, there is no reason to believe, nevertheless, that it could become such a quagmire</w:t>
      </w:r>
      <w:r w:rsidRPr="001E5C8B">
        <w:rPr>
          <w:rStyle w:val="StyleUnderline"/>
        </w:rPr>
        <w:t xml:space="preserve">. A militarization of the West Africa oil region under the sign of an American Empire intent on rooting out “terrorism” </w:t>
      </w:r>
      <w:r w:rsidRPr="001E5C8B">
        <w:rPr>
          <w:sz w:val="12"/>
        </w:rPr>
        <w:t>as outlined in the September 2002 National Security Strategy</w:t>
      </w:r>
      <w:r w:rsidRPr="001E5C8B">
        <w:rPr>
          <w:rStyle w:val="StyleUnderline"/>
        </w:rPr>
        <w:t>, would contribute directly to a ‘</w:t>
      </w:r>
      <w:proofErr w:type="spellStart"/>
      <w:r w:rsidRPr="001E5C8B">
        <w:rPr>
          <w:rStyle w:val="StyleUnderline"/>
        </w:rPr>
        <w:t>Colombianization</w:t>
      </w:r>
      <w:proofErr w:type="spellEnd"/>
      <w:r w:rsidRPr="001E5C8B">
        <w:rPr>
          <w:rStyle w:val="StyleUnderline"/>
        </w:rPr>
        <w:t>’ of the Niger Delta.</w:t>
      </w:r>
      <w:r w:rsidRPr="001E5C8B">
        <w:rPr>
          <w:sz w:val="12"/>
        </w:rPr>
        <w:t xml:space="preserve"> Equally, unless there is serious pressure from the US and European governments to ensure accountability and responsibility from the oil companies – many of whom are now anxious to get out of the business of ‘community development’ in Nigeria – the sense of historical grievance that is so widespread across the Delta will continue to fester.</w:t>
      </w:r>
      <w:r w:rsidRPr="001E5C8B">
        <w:rPr>
          <w:rStyle w:val="StyleUnderline"/>
        </w:rPr>
        <w:t xml:space="preserve"> The annals of oil are an uninterrupted chronicle of naked aggression, exploitation and the violent laws of the corporate frontier. </w:t>
      </w:r>
      <w:r w:rsidRPr="001E5C8B">
        <w:rPr>
          <w:sz w:val="12"/>
        </w:rPr>
        <w:t xml:space="preserve">Iraq was born from this vile trinity. The current spectacle of oil-men parading through the corridors of the White House, the rise of militant Islamism across the </w:t>
      </w:r>
      <w:proofErr w:type="spellStart"/>
      <w:r w:rsidRPr="001E5C8B">
        <w:rPr>
          <w:sz w:val="12"/>
        </w:rPr>
        <w:t>Q’uran</w:t>
      </w:r>
      <w:proofErr w:type="spellEnd"/>
      <w:r w:rsidRPr="001E5C8B">
        <w:rPr>
          <w:sz w:val="12"/>
        </w:rPr>
        <w:t xml:space="preserve"> belt, and the carnage on the road to Baghdad, all bear out the continuing dreadful dialectics of blood and oil. </w:t>
      </w:r>
      <w:r w:rsidRPr="001E5C8B">
        <w:rPr>
          <w:rStyle w:val="StyleUnderline"/>
        </w:rPr>
        <w:t xml:space="preserve">Nigeria bears all the hallmarks of such </w:t>
      </w:r>
      <w:proofErr w:type="spellStart"/>
      <w:r w:rsidRPr="001E5C8B">
        <w:rPr>
          <w:rStyle w:val="StyleUnderline"/>
        </w:rPr>
        <w:t>petrolic</w:t>
      </w:r>
      <w:proofErr w:type="spellEnd"/>
      <w:r w:rsidRPr="001E5C8B">
        <w:rPr>
          <w:rStyle w:val="StyleUnderline"/>
        </w:rPr>
        <w:t xml:space="preserve"> violence. </w:t>
      </w:r>
      <w:r w:rsidRPr="001E5C8B">
        <w:rPr>
          <w:sz w:val="12"/>
        </w:rPr>
        <w:t>To break with this bloody history will require a major political commitment on both sides of the Atlantic.</w:t>
      </w:r>
    </w:p>
    <w:p w14:paraId="6B596F4B" w14:textId="77777777" w:rsidR="00563A2E" w:rsidRPr="001E5C8B" w:rsidRDefault="00563A2E" w:rsidP="00563A2E"/>
    <w:p w14:paraId="42E65FCD" w14:textId="77777777" w:rsidR="00B65DD1" w:rsidRPr="001E5C8B" w:rsidRDefault="00B65DD1" w:rsidP="00B65DD1">
      <w:pPr>
        <w:pStyle w:val="Heading4"/>
      </w:pPr>
      <w:r w:rsidRPr="001E5C8B">
        <w:t>Oil Companies and Nigerian government punishing environmental activists</w:t>
      </w:r>
    </w:p>
    <w:p w14:paraId="1AF6068E" w14:textId="77777777" w:rsidR="00B65DD1" w:rsidRPr="001E5C8B" w:rsidRDefault="00B65DD1" w:rsidP="00B65DD1">
      <w:pPr>
        <w:rPr>
          <w:sz w:val="16"/>
          <w:szCs w:val="16"/>
        </w:rPr>
      </w:pPr>
      <w:proofErr w:type="spellStart"/>
      <w:r w:rsidRPr="001E5C8B">
        <w:rPr>
          <w:rStyle w:val="Style13ptBold"/>
        </w:rPr>
        <w:t>Abia</w:t>
      </w:r>
      <w:proofErr w:type="spellEnd"/>
      <w:r w:rsidRPr="001E5C8B">
        <w:rPr>
          <w:rStyle w:val="Style13ptBold"/>
        </w:rPr>
        <w:t xml:space="preserve"> 2019- Staff writer at The Independent</w:t>
      </w:r>
      <w:r w:rsidRPr="001E5C8B">
        <w:t xml:space="preserve"> </w:t>
      </w:r>
      <w:r w:rsidRPr="001E5C8B">
        <w:rPr>
          <w:sz w:val="16"/>
          <w:szCs w:val="16"/>
        </w:rPr>
        <w:t xml:space="preserve">[Daniel, 5-21-2019, “Effect of Shell’s Pollution in Niger Delta”, </w:t>
      </w:r>
      <w:hyperlink r:id="rId160" w:history="1">
        <w:r w:rsidRPr="001E5C8B">
          <w:rPr>
            <w:rStyle w:val="Hyperlink"/>
            <w:sz w:val="16"/>
            <w:szCs w:val="16"/>
          </w:rPr>
          <w:t>https://www.independent.ng/effect-of-shells-pollution-in-niger-delta/</w:t>
        </w:r>
      </w:hyperlink>
      <w:r w:rsidRPr="001E5C8B">
        <w:rPr>
          <w:sz w:val="16"/>
          <w:szCs w:val="16"/>
        </w:rPr>
        <w:t>, 7-12-19]</w:t>
      </w:r>
    </w:p>
    <w:p w14:paraId="6B662936" w14:textId="77777777" w:rsidR="00B65DD1" w:rsidRPr="001E5C8B" w:rsidRDefault="00B65DD1" w:rsidP="00B65DD1"/>
    <w:p w14:paraId="4947DC3A" w14:textId="77777777" w:rsidR="00B65DD1" w:rsidRPr="001E5C8B" w:rsidRDefault="00B65DD1" w:rsidP="00B65DD1">
      <w:pPr>
        <w:rPr>
          <w:sz w:val="12"/>
        </w:rPr>
      </w:pPr>
      <w:r w:rsidRPr="001E5C8B">
        <w:rPr>
          <w:sz w:val="12"/>
        </w:rPr>
        <w:t xml:space="preserve">The </w:t>
      </w:r>
      <w:r w:rsidRPr="001E5C8B">
        <w:rPr>
          <w:u w:val="single"/>
        </w:rPr>
        <w:t>oil companies, working with the military regimes</w:t>
      </w:r>
      <w:r w:rsidRPr="001E5C8B">
        <w:rPr>
          <w:sz w:val="12"/>
        </w:rPr>
        <w:t xml:space="preserve"> at the time, </w:t>
      </w:r>
      <w:r w:rsidRPr="001E5C8B">
        <w:rPr>
          <w:u w:val="single"/>
        </w:rPr>
        <w:t>waged a campaign of repression against the community victims of pollution</w:t>
      </w:r>
      <w:r w:rsidRPr="001E5C8B">
        <w:rPr>
          <w:sz w:val="12"/>
        </w:rPr>
        <w:t xml:space="preserve">. “In our midst today are </w:t>
      </w:r>
      <w:r w:rsidRPr="001E5C8B">
        <w:rPr>
          <w:u w:val="single"/>
        </w:rPr>
        <w:t xml:space="preserve">representatives of the </w:t>
      </w:r>
      <w:proofErr w:type="spellStart"/>
      <w:r w:rsidRPr="001E5C8B">
        <w:rPr>
          <w:u w:val="single"/>
        </w:rPr>
        <w:t>Umuechem</w:t>
      </w:r>
      <w:proofErr w:type="spellEnd"/>
      <w:r w:rsidRPr="001E5C8B">
        <w:rPr>
          <w:u w:val="single"/>
        </w:rPr>
        <w:t xml:space="preserve"> community </w:t>
      </w:r>
      <w:proofErr w:type="spellStart"/>
      <w:r w:rsidRPr="001E5C8B">
        <w:rPr>
          <w:u w:val="single"/>
        </w:rPr>
        <w:t>organised</w:t>
      </w:r>
      <w:proofErr w:type="spellEnd"/>
      <w:r w:rsidRPr="001E5C8B">
        <w:rPr>
          <w:u w:val="single"/>
        </w:rPr>
        <w:t xml:space="preserve"> a peaceful protest against the pollution of their environment and destruction of their livelihoods by Shell.</w:t>
      </w:r>
      <w:r w:rsidRPr="001E5C8B">
        <w:rPr>
          <w:sz w:val="12"/>
        </w:rPr>
        <w:t xml:space="preserve"> “The community members </w:t>
      </w:r>
      <w:r w:rsidRPr="001E5C8B">
        <w:rPr>
          <w:u w:val="single"/>
        </w:rPr>
        <w:t>demanded alternative means of livelihoods and social amenities such as better healthcare. Shell and the Nigerian government responded by sending the Mobile Police to burn down the entire community and kill everyone that they could find in the community</w:t>
      </w:r>
      <w:r w:rsidRPr="001E5C8B">
        <w:rPr>
          <w:sz w:val="12"/>
        </w:rPr>
        <w:t xml:space="preserve">”, he lamented. He further alleged that the soldiers spared not even domestic animals in the community. The only survivors of the </w:t>
      </w:r>
      <w:proofErr w:type="spellStart"/>
      <w:r w:rsidRPr="001E5C8B">
        <w:rPr>
          <w:sz w:val="12"/>
        </w:rPr>
        <w:t>Umuechem</w:t>
      </w:r>
      <w:proofErr w:type="spellEnd"/>
      <w:r w:rsidRPr="001E5C8B">
        <w:rPr>
          <w:sz w:val="12"/>
        </w:rPr>
        <w:t xml:space="preserve"> massacre are people that managed to escape into the bushes; though a government enquiry made recommendations for compensation for the survivors, neither the government nor Shell made any restitution. </w:t>
      </w:r>
      <w:r w:rsidRPr="001E5C8B">
        <w:rPr>
          <w:u w:val="single"/>
        </w:rPr>
        <w:t>Nobody was charged for the crime, and no one has apologized to the community</w:t>
      </w:r>
      <w:r w:rsidRPr="001E5C8B">
        <w:rPr>
          <w:sz w:val="12"/>
        </w:rPr>
        <w:t xml:space="preserve">. Following the </w:t>
      </w:r>
      <w:proofErr w:type="spellStart"/>
      <w:r w:rsidRPr="001E5C8B">
        <w:rPr>
          <w:sz w:val="12"/>
        </w:rPr>
        <w:t>Umuechem</w:t>
      </w:r>
      <w:proofErr w:type="spellEnd"/>
      <w:r w:rsidRPr="001E5C8B">
        <w:rPr>
          <w:sz w:val="12"/>
        </w:rPr>
        <w:t xml:space="preserve"> Massacre, </w:t>
      </w:r>
      <w:r w:rsidRPr="001E5C8B">
        <w:rPr>
          <w:u w:val="single"/>
        </w:rPr>
        <w:t xml:space="preserve">oil company and government repression of peaceful community resistance also continued in </w:t>
      </w:r>
      <w:proofErr w:type="spellStart"/>
      <w:r w:rsidRPr="001E5C8B">
        <w:rPr>
          <w:u w:val="single"/>
        </w:rPr>
        <w:t>Ogoniland</w:t>
      </w:r>
      <w:proofErr w:type="spellEnd"/>
      <w:r w:rsidRPr="001E5C8B">
        <w:rPr>
          <w:u w:val="single"/>
        </w:rPr>
        <w:t xml:space="preserve"> where many community members were killed, including the leaders of the Movement for the Survival of Ogoni People</w:t>
      </w:r>
      <w:r w:rsidRPr="001E5C8B">
        <w:rPr>
          <w:sz w:val="12"/>
        </w:rPr>
        <w:t xml:space="preserve"> (MOSOP), Ken </w:t>
      </w:r>
      <w:proofErr w:type="spellStart"/>
      <w:r w:rsidRPr="001E5C8B">
        <w:rPr>
          <w:sz w:val="12"/>
        </w:rPr>
        <w:t>Saro</w:t>
      </w:r>
      <w:proofErr w:type="spellEnd"/>
      <w:r w:rsidRPr="001E5C8B">
        <w:rPr>
          <w:sz w:val="12"/>
        </w:rPr>
        <w:t xml:space="preserve"> </w:t>
      </w:r>
      <w:proofErr w:type="spellStart"/>
      <w:r w:rsidRPr="001E5C8B">
        <w:rPr>
          <w:sz w:val="12"/>
        </w:rPr>
        <w:t>Wiwa</w:t>
      </w:r>
      <w:proofErr w:type="spellEnd"/>
      <w:r w:rsidRPr="001E5C8B">
        <w:rPr>
          <w:sz w:val="12"/>
        </w:rPr>
        <w:t xml:space="preserve">. </w:t>
      </w:r>
      <w:r w:rsidRPr="001E5C8B">
        <w:rPr>
          <w:u w:val="single"/>
        </w:rPr>
        <w:t>All over the Niger Delta region, communities have suffered different forms of human rights abuses and killings because of petroleum.</w:t>
      </w:r>
      <w:r w:rsidRPr="001E5C8B">
        <w:rPr>
          <w:sz w:val="12"/>
        </w:rPr>
        <w:t xml:space="preserve"> In some cases, such as </w:t>
      </w:r>
      <w:proofErr w:type="spellStart"/>
      <w:r w:rsidRPr="001E5C8B">
        <w:rPr>
          <w:sz w:val="12"/>
        </w:rPr>
        <w:t>Rumuekpe</w:t>
      </w:r>
      <w:proofErr w:type="spellEnd"/>
      <w:r w:rsidRPr="001E5C8B">
        <w:rPr>
          <w:sz w:val="12"/>
        </w:rPr>
        <w:t xml:space="preserve"> in Rivers State, </w:t>
      </w:r>
      <w:r w:rsidRPr="001E5C8B">
        <w:rPr>
          <w:u w:val="single"/>
        </w:rPr>
        <w:t>entire towns have been destroyed due to conflicts engineered by oil companies that paid thugs within the community as the companies tried to prevent the people from uniting to demand compensation for pollution and other deprivations</w:t>
      </w:r>
      <w:r w:rsidRPr="001E5C8B">
        <w:rPr>
          <w:sz w:val="12"/>
        </w:rPr>
        <w:t>.</w:t>
      </w:r>
    </w:p>
    <w:p w14:paraId="5E092951" w14:textId="77777777" w:rsidR="00B65DD1" w:rsidRPr="001E5C8B" w:rsidRDefault="00B65DD1" w:rsidP="00B65DD1"/>
    <w:p w14:paraId="6975C0F3" w14:textId="77777777" w:rsidR="00717BE2" w:rsidRPr="001E5C8B" w:rsidRDefault="00717BE2" w:rsidP="00717BE2">
      <w:pPr>
        <w:pStyle w:val="Heading4"/>
      </w:pPr>
      <w:r w:rsidRPr="001E5C8B">
        <w:t>The United States labels indigenous groups in the Niger Delta as “terrorists” to justify sending military aid in order to exploit Nigeria’s oil. Any group that resists oil imperialism is labeled a “terrorist” group.</w:t>
      </w:r>
    </w:p>
    <w:p w14:paraId="65780D08" w14:textId="77777777" w:rsidR="00717BE2" w:rsidRPr="001E5C8B" w:rsidRDefault="00717BE2" w:rsidP="00717BE2">
      <w:pPr>
        <w:rPr>
          <w:sz w:val="16"/>
          <w:szCs w:val="16"/>
        </w:rPr>
      </w:pPr>
      <w:proofErr w:type="spellStart"/>
      <w:r w:rsidRPr="001E5C8B">
        <w:rPr>
          <w:rStyle w:val="Style13ptBold"/>
        </w:rPr>
        <w:t>Calavita</w:t>
      </w:r>
      <w:proofErr w:type="spellEnd"/>
      <w:r w:rsidRPr="001E5C8B">
        <w:rPr>
          <w:rStyle w:val="Style13ptBold"/>
        </w:rPr>
        <w:t xml:space="preserve"> and Hunt, 2007 – prof at California State Sonoma</w:t>
      </w:r>
      <w:r w:rsidRPr="001E5C8B">
        <w:t xml:space="preserve"> </w:t>
      </w:r>
      <w:r w:rsidRPr="001E5C8B">
        <w:rPr>
          <w:sz w:val="16"/>
          <w:szCs w:val="16"/>
        </w:rPr>
        <w:t>[Marco and Steven September 17, 2007 AFRICOM – the big secret in the USA by Bryan Hunt (2/21/2007) https://dandelionsalad.wordpress.com/2007/09/17/africom-the-big-secret-in-the-usa-by-bryan-hunt-2212007/]</w:t>
      </w:r>
    </w:p>
    <w:p w14:paraId="4998D52E" w14:textId="77777777" w:rsidR="00717BE2" w:rsidRPr="001E5C8B" w:rsidRDefault="00717BE2" w:rsidP="00717BE2"/>
    <w:p w14:paraId="0737276C" w14:textId="77777777" w:rsidR="00717BE2" w:rsidRPr="001E5C8B" w:rsidRDefault="00717BE2" w:rsidP="00717BE2">
      <w:pPr>
        <w:rPr>
          <w:sz w:val="12"/>
          <w:szCs w:val="12"/>
        </w:rPr>
      </w:pPr>
      <w:r w:rsidRPr="001E5C8B">
        <w:rPr>
          <w:sz w:val="12"/>
        </w:rPr>
        <w:t xml:space="preserve">In February 2007 the White House announced the formation of the US African Command (AFRICOM), a new unified Pentagon command center in Africa, to be established by September 2008. This military penetration of Africa is being presented as a humanitarian guard in the Global War on Terror. The real objective is, however, the procurement and control of Africa’s oil and its global delivery systems. The most significant and growing challenge to US dominance in Africa is China. An increase in Chinese trade and investment in Africa threatens to substantially reduce US political and economic leverage in that resource-rich continent. The political implication of an economically emerging Africa in close alliance with China is resulting in a new cold war in which AFRICOM will be tasked with </w:t>
      </w:r>
      <w:proofErr w:type="spellStart"/>
      <w:r w:rsidRPr="001E5C8B">
        <w:rPr>
          <w:sz w:val="12"/>
        </w:rPr>
        <w:t>achiemving</w:t>
      </w:r>
      <w:proofErr w:type="spellEnd"/>
      <w:r w:rsidRPr="001E5C8B">
        <w:rPr>
          <w:sz w:val="12"/>
        </w:rPr>
        <w:t xml:space="preserve"> full-spectrum military dominance over Africa. AFRICOM will replace US military command posts in Africa, which were formerly under control of US European Command (EUCOM) and US Central Command (CENTCOM), with a more centralized and intensified US military presence. A context for the pending strategic role of AFRICOM can be gained from observing CENTCOM in the Middle East. CENTCOM grew out of the Carter Doctrine of 1980 which described the oil flow from the Persian Gulf as a “vital interest” of the US, and affirmed that the US would employ “any means necessary, including military force” to overcome an attempt by hostile interests to block that flow. It is in Western and Sub-Saharan Africa that the US military force is most rapidly increasing, as this area is projected to become as important a source of energy as the Middle East within the next decade. In this region,</w:t>
      </w:r>
      <w:r w:rsidRPr="001E5C8B">
        <w:rPr>
          <w:sz w:val="12"/>
          <w:szCs w:val="12"/>
        </w:rPr>
        <w:t xml:space="preserve"> </w:t>
      </w:r>
      <w:r w:rsidRPr="001E5C8B">
        <w:rPr>
          <w:sz w:val="22"/>
          <w:u w:val="single"/>
        </w:rPr>
        <w:t xml:space="preserve">challenge to US domination and exploitation is coming from the people of Africa—most specifically in Nigeria, </w:t>
      </w:r>
      <w:r w:rsidRPr="001E5C8B">
        <w:rPr>
          <w:sz w:val="12"/>
          <w:szCs w:val="12"/>
        </w:rPr>
        <w:t xml:space="preserve">where seventy percent of Africa’s oil is contained. </w:t>
      </w:r>
      <w:r w:rsidRPr="001E5C8B">
        <w:rPr>
          <w:sz w:val="22"/>
          <w:u w:val="single"/>
        </w:rPr>
        <w:t>People native to the Niger Delta region have</w:t>
      </w:r>
      <w:r w:rsidRPr="001E5C8B">
        <w:rPr>
          <w:sz w:val="12"/>
          <w:szCs w:val="12"/>
        </w:rPr>
        <w:t xml:space="preserve"> not benefited, but instead </w:t>
      </w:r>
      <w:r w:rsidRPr="001E5C8B">
        <w:rPr>
          <w:sz w:val="22"/>
          <w:u w:val="single"/>
        </w:rPr>
        <w:t>suffered, as a result of sitting on top of vast natural oil</w:t>
      </w:r>
      <w:r w:rsidRPr="001E5C8B">
        <w:rPr>
          <w:sz w:val="12"/>
          <w:szCs w:val="12"/>
        </w:rPr>
        <w:t xml:space="preserve"> and natural gas </w:t>
      </w:r>
      <w:r w:rsidRPr="001E5C8B">
        <w:rPr>
          <w:sz w:val="22"/>
          <w:u w:val="single"/>
        </w:rPr>
        <w:t>deposits</w:t>
      </w:r>
      <w:r w:rsidRPr="001E5C8B">
        <w:rPr>
          <w:sz w:val="12"/>
          <w:szCs w:val="12"/>
        </w:rPr>
        <w:t xml:space="preserve">. </w:t>
      </w:r>
      <w:r w:rsidRPr="001E5C8B">
        <w:rPr>
          <w:sz w:val="22"/>
          <w:u w:val="single"/>
        </w:rPr>
        <w:t>Nigerian people’s movements are demanding self-determination and equitable sharing of oil-receipts</w:t>
      </w:r>
      <w:r w:rsidRPr="001E5C8B">
        <w:rPr>
          <w:sz w:val="12"/>
          <w:szCs w:val="12"/>
        </w:rPr>
        <w:t xml:space="preserve">. Environmental and </w:t>
      </w:r>
      <w:r w:rsidRPr="001E5C8B">
        <w:rPr>
          <w:sz w:val="22"/>
          <w:u w:val="single"/>
        </w:rPr>
        <w:t>human rights activists have, for years, documented atrocities on the part of oil companies and the military in this region</w:t>
      </w:r>
      <w:r w:rsidRPr="001E5C8B">
        <w:rPr>
          <w:sz w:val="12"/>
          <w:szCs w:val="12"/>
        </w:rPr>
        <w:t xml:space="preserve">. As the tactics of resistance groups have shifted from petition and protest to more proactive measures, attacks on pipelines and oil facilities have curtailed the flow of oil leaving the region. As a Convergent Interests report puts it, “Within the first six months of 2006, there were nineteen attacks on foreign oil operations and over $2.187 billion lost in oil revenues; the Department of Petroleum Resources claims this figure represents 32 percent of ‘the revenue the country [Nigeria] generated this year.’” </w:t>
      </w:r>
      <w:r w:rsidRPr="001E5C8B">
        <w:rPr>
          <w:sz w:val="22"/>
          <w:u w:val="single"/>
        </w:rPr>
        <w:t>Oil companies and the Pentagon are attempting to link these resistance groups to international terror networks in order to legitimize the use of the US military to “stabilize” these areas and secure the energy flow.</w:t>
      </w:r>
      <w:r w:rsidRPr="001E5C8B">
        <w:rPr>
          <w:sz w:val="12"/>
          <w:szCs w:val="12"/>
        </w:rPr>
        <w:t xml:space="preserve"> No evidence has been found however to link the Niger Delta resistance groups to international terror networks or jihadists. Instead the situation in the Niger Delta is that of ethnic-nationalist movements fighting, by any means necessary, toward the political objective of self-determination. </w:t>
      </w:r>
      <w:r w:rsidRPr="001E5C8B">
        <w:rPr>
          <w:sz w:val="22"/>
          <w:u w:val="single"/>
        </w:rPr>
        <w:t>The volatility surrounding oil installations in Nigeria and elsewhere in the continent is, however, used by the US security establishment to justify military “support” in African oil producing states, under the guise of helping Africans defend themselves against those who would hinder their engagement in “Free Trade.”</w:t>
      </w:r>
    </w:p>
    <w:p w14:paraId="69F00850" w14:textId="77777777" w:rsidR="00717BE2" w:rsidRPr="001E5C8B" w:rsidRDefault="00717BE2" w:rsidP="00717BE2"/>
    <w:p w14:paraId="387BDA1A" w14:textId="77777777" w:rsidR="00717BE2" w:rsidRPr="001E5C8B" w:rsidRDefault="00717BE2" w:rsidP="00717BE2">
      <w:pPr>
        <w:rPr>
          <w:rStyle w:val="Style13ptBold"/>
        </w:rPr>
      </w:pPr>
      <w:r w:rsidRPr="001E5C8B">
        <w:rPr>
          <w:rStyle w:val="Style13ptBold"/>
        </w:rPr>
        <w:t>The US is focused on Nigeria for its oil resources. We use the excuse of the War on Terror to expand our military aid there, but to do that, we have to invent a terrorist threat.</w:t>
      </w:r>
    </w:p>
    <w:p w14:paraId="026AE6A6" w14:textId="77777777" w:rsidR="00717BE2" w:rsidRPr="001E5C8B" w:rsidRDefault="00717BE2" w:rsidP="00717BE2">
      <w:r w:rsidRPr="001E5C8B">
        <w:rPr>
          <w:rStyle w:val="Style13ptBold"/>
        </w:rPr>
        <w:t>Hunt 2007 – Moon of Alabama</w:t>
      </w:r>
      <w:r w:rsidRPr="001E5C8B">
        <w:t xml:space="preserve"> </w:t>
      </w:r>
      <w:r w:rsidRPr="001E5C8B">
        <w:rPr>
          <w:sz w:val="16"/>
          <w:szCs w:val="16"/>
        </w:rPr>
        <w:t>[Bryan February 21, Understanding AFRICOM: A Contextual Reading of Empire's New Combatant Command http://www.moonofalabama.org/images/understandingAFRICOM-bReal.pdf]</w:t>
      </w:r>
    </w:p>
    <w:p w14:paraId="5A1F218E" w14:textId="77777777" w:rsidR="00717BE2" w:rsidRPr="001E5C8B" w:rsidRDefault="00717BE2" w:rsidP="00717BE2"/>
    <w:p w14:paraId="775727B7" w14:textId="77777777" w:rsidR="00717BE2" w:rsidRPr="001E5C8B" w:rsidRDefault="00717BE2" w:rsidP="00717BE2">
      <w:pPr>
        <w:rPr>
          <w:sz w:val="12"/>
        </w:rPr>
      </w:pPr>
      <w:r w:rsidRPr="001E5C8B">
        <w:rPr>
          <w:sz w:val="12"/>
        </w:rPr>
        <w:t>West Africa Prior to the announcement of AFRICOM, the remaining portion of Africa fell under the AOR of the U.S. European Command (EUCOM), with the exception being U.S. Pacific Command's responsibility for the island of Madagascar. It is in Western and Sub- Sahara Africa where the most active presence of U.S. forces is taking place. It is also, not surprisingly, where most of Africa's oil and natural gas resources are located. The Cheney report identified the six largest Sub-Saharan oil-producing African nations as the focus for U.S. attention in expanding reliable oil supplies –</w:t>
      </w:r>
      <w:r w:rsidRPr="001E5C8B">
        <w:rPr>
          <w:rStyle w:val="StyleUnderline"/>
        </w:rPr>
        <w:t xml:space="preserve"> Nigeria</w:t>
      </w:r>
      <w:r w:rsidRPr="001E5C8B">
        <w:rPr>
          <w:sz w:val="12"/>
        </w:rPr>
        <w:t xml:space="preserve">, Angola, Gabon, Congo-Brazzaville, Chad, and Equatorial Guinea.18 As Bellamy noted, the introduction to a 2005 Council on Foreign Relations document, "More Than Humanitarianism: A Strategic U.S. Approach Toward Africa", declared that "By the end of the decade sub-Saharan Africa </w:t>
      </w:r>
      <w:r w:rsidRPr="001E5C8B">
        <w:rPr>
          <w:rStyle w:val="StyleUnderline"/>
        </w:rPr>
        <w:t>is likely to become as important as a source of U.S. energy imports</w:t>
      </w:r>
      <w:r w:rsidRPr="001E5C8B">
        <w:rPr>
          <w:sz w:val="12"/>
        </w:rPr>
        <w:t xml:space="preserve"> as the Middle East." The end of the decade, accordingly, is not very far into the future. The authors of a recent report for the Center for International Policy, titled “Convergent Interests: U.S. Energy Security and the ‘Securing’ of Nigerian Democracy,” elaborate: U.S. military involvement in West Africa has only mushroomed since 2001, focusing on three broad goals: (</w:t>
      </w:r>
      <w:proofErr w:type="spellStart"/>
      <w:r w:rsidRPr="001E5C8B">
        <w:rPr>
          <w:sz w:val="12"/>
        </w:rPr>
        <w:t>i</w:t>
      </w:r>
      <w:proofErr w:type="spellEnd"/>
      <w:r w:rsidRPr="001E5C8B">
        <w:rPr>
          <w:sz w:val="12"/>
        </w:rPr>
        <w:t xml:space="preserve">) getting U.S. forces on the ground in order to advise and upgrade the region's militaries in support of the GWOT; (ii) establishing maritime dominance in the Gulf in order to secure offshore oil installations and, if necessary, unilaterally defending American energy assets; and (iii) building or subcontracting access to new air and naval bases, to provide both forward supplies, surveillance and air cover capacities. As EUCOM's General Jones recently told the Wall Street Journal, "Africa plays an increased strategic role militarily, economically and politically..." for his command, which now spends "70 percent of its time and energy on Africa .. up from nearly none when he took it over three-plus years ago."19 EUCOM's AOR, prior to the AFRICOM announcement, consisted of 93 countries and territories, including all of Europe, most of Africa, Russia, three-quarters of Greenland, and Israel. </w:t>
      </w:r>
      <w:r w:rsidRPr="001E5C8B">
        <w:rPr>
          <w:rStyle w:val="StyleUnderline"/>
        </w:rPr>
        <w:t>Using the pretext of fighting terrorism, EUCOM has made significant steps toward planting a large boot print in West Africa</w:t>
      </w:r>
      <w:r w:rsidRPr="001E5C8B">
        <w:rPr>
          <w:sz w:val="12"/>
        </w:rPr>
        <w:t xml:space="preserve">. One of their first targets was the southern border of the world’s largest desert, the Sahara, which </w:t>
      </w:r>
      <w:r w:rsidRPr="001E5C8B">
        <w:rPr>
          <w:rStyle w:val="StyleUnderline"/>
        </w:rPr>
        <w:t>GWOT strategists described as an ungoverned space (i.e. not measuring up to western ideas of governance), replete with</w:t>
      </w:r>
      <w:r w:rsidRPr="001E5C8B">
        <w:rPr>
          <w:sz w:val="12"/>
        </w:rPr>
        <w:t xml:space="preserve"> smugglers, bandits, and </w:t>
      </w:r>
      <w:r w:rsidRPr="001E5C8B">
        <w:rPr>
          <w:rStyle w:val="StyleUnderline"/>
        </w:rPr>
        <w:t>70 million Muslims who not only possibly harbored transnational terrorists, but were themselves susceptible to becoming “seeds” in the international network of terror</w:t>
      </w:r>
      <w:r w:rsidRPr="001E5C8B">
        <w:rPr>
          <w:sz w:val="12"/>
        </w:rPr>
        <w:t xml:space="preserve">, easily persuaded by outsiders into a jihad against the West. Of course, there is also a capital-intensive oil infrastructure, including pipelines, in this 3,000-mile stretch of land – called the Sahel – that runs through Mauritania, Mali, Niger, and Chad, on into Sudan. </w:t>
      </w:r>
      <w:r w:rsidRPr="001E5C8B">
        <w:rPr>
          <w:rStyle w:val="StyleUnderline"/>
        </w:rPr>
        <w:t>Some Africa specialists complain that since 9-11 the United States has wrongfully collapsed the Sahel's manifold problems into an all-too-simple issue</w:t>
      </w:r>
      <w:r w:rsidRPr="001E5C8B">
        <w:rPr>
          <w:sz w:val="12"/>
        </w:rPr>
        <w:t xml:space="preserve">: hunting bad guys. </w:t>
      </w:r>
      <w:r w:rsidRPr="001E5C8B">
        <w:rPr>
          <w:rStyle w:val="StyleUnderline"/>
        </w:rPr>
        <w:t>"We are exaggerating the whole terrorism thing," said Robert Pringle, a former ambassador to Mali</w:t>
      </w:r>
      <w:r w:rsidRPr="001E5C8B">
        <w:rPr>
          <w:sz w:val="12"/>
        </w:rPr>
        <w:t xml:space="preserve">. ... Similar views can be found in Washington, where a number of people said that the </w:t>
      </w:r>
      <w:r w:rsidRPr="001E5C8B">
        <w:rPr>
          <w:rStyle w:val="StyleUnderline"/>
        </w:rPr>
        <w:t>European Command had a bureaucratic imperative to cast militant Islam in the region as an impending danger</w:t>
      </w:r>
      <w:r w:rsidRPr="001E5C8B">
        <w:rPr>
          <w:sz w:val="12"/>
        </w:rPr>
        <w:t xml:space="preserve">. A retired CIA specialist in counterterrorism told me that European Command had its "nose out of joint" because the main theaters of the war on terrorism fell under Central Command, the division responsible for American forces in Afghanistan and Iraq. A former U.S. diplomat who worked closely with the Defense Department said, "I mean, for European Command, when they tore down the Berlin Wall, a lot of their missions evaporated -- so it's a matter of having resources [allocated by Congress] and then trying to find missions to justify them." A State Department official familiar with the military's Saharan strategy called it "a hammer looking for a nail."20 Undoubtedly, EUCOM has benefited under a renewed sense of purpose, reversing earlier cuts in both personnel and financing after the crimson specters of the Cold War reanimated in traditional Islamic garb for the GWOT. </w:t>
      </w:r>
      <w:r w:rsidRPr="001E5C8B">
        <w:rPr>
          <w:rStyle w:val="StyleUnderline"/>
        </w:rPr>
        <w:t>Actual proof of transnational terrorist networks and international financing in Africa, however, has not been delivered, and specialists have debunked many of the perceptions advanced in the GWOT</w:t>
      </w:r>
      <w:r w:rsidRPr="001E5C8B">
        <w:rPr>
          <w:sz w:val="12"/>
        </w:rPr>
        <w:t xml:space="preserve">. In addition to the observation that “[t]here is little evidence of a significant terrorist threat in the West African countries visited,” the SFRC team reported to the Senate committee that U.S. embassy officials also downplayed the GWOT dangers. Section 1206 funding is supporting both the Gulf of Guinea initiative in West Africa and the Trans Sahara Counter-Terrorism Partnership. In neither case did embassy officials in countries visited see Section 1206 funding as addressing an emergency. Rather, it is seen as a new source of money for long-desired components in a military relationship. Old wish lists were dusted off and used to justify submitting a request for Section 1206 funding.21 If an organized, non-state international terrorist structure actually even exists, it has little chance, and no luck so far, penetrating and organizing clan and tribal societies in Africa. </w:t>
      </w:r>
      <w:r w:rsidRPr="001E5C8B">
        <w:rPr>
          <w:rStyle w:val="StyleUnderline"/>
        </w:rPr>
        <w:t xml:space="preserve">Much of the “terrorist” rhetoric amply demonstrates the biases and ignorance of the strategists and promoters.22 </w:t>
      </w:r>
      <w:r w:rsidRPr="001E5C8B">
        <w:rPr>
          <w:sz w:val="12"/>
        </w:rPr>
        <w:t xml:space="preserve">After 911, the U.S. Special Forces programs operating in a multitude of African nations switched from a narrative centered on building peacekeeping capabilities to that of counterterrorism and counterinsurgency training. Throughout the continent, U.S. forces worked with militaries such as those in Algeria, Angola, Benin, Botswana, Cameroon, Central African Republic, Chad, the </w:t>
      </w:r>
      <w:proofErr w:type="spellStart"/>
      <w:r w:rsidRPr="001E5C8B">
        <w:rPr>
          <w:sz w:val="12"/>
        </w:rPr>
        <w:t>Congos</w:t>
      </w:r>
      <w:proofErr w:type="spellEnd"/>
      <w:r w:rsidRPr="001E5C8B">
        <w:rPr>
          <w:sz w:val="12"/>
        </w:rPr>
        <w:t xml:space="preserve">, Cote d’Ivoire, Equatorial Guinea, Eritrea, Gabon, Ghana, Guinea-Bissau, Ivory Coast, Kenya, Malawi, Mali, Mauritania, Mozambique, Namibia, Nigeria, Rwanda, Sao Tome, Senegal, Sierra Leone, South Africa, Swaziland, Togo, Uganda, Zambia, and Zimbabwe. In some cases, SOF has worked alongside the militaries it trains, engaging in battle with “terrorist” outfits, as it did in 2004 in the Sahel helping the Algerian government eliminate opposition forces.23 </w:t>
      </w:r>
    </w:p>
    <w:p w14:paraId="659B943C" w14:textId="77777777" w:rsidR="00717BE2" w:rsidRPr="001E5C8B" w:rsidRDefault="00717BE2" w:rsidP="00717BE2"/>
    <w:p w14:paraId="5642DDE9" w14:textId="77777777" w:rsidR="00717BE2" w:rsidRPr="001E5C8B" w:rsidRDefault="00717BE2" w:rsidP="00717BE2">
      <w:pPr>
        <w:pStyle w:val="Heading4"/>
      </w:pPr>
      <w:r w:rsidRPr="001E5C8B">
        <w:t>The Negative frames the demand for justice in terms of Security, by calling the poor who resist “Terrorists”. This militarizes the Oil Industry, which makes violence and endless conflict inevitable</w:t>
      </w:r>
    </w:p>
    <w:p w14:paraId="5E48235C" w14:textId="77777777" w:rsidR="00717BE2" w:rsidRPr="001E5C8B" w:rsidRDefault="00717BE2" w:rsidP="00717BE2">
      <w:pPr>
        <w:rPr>
          <w:sz w:val="14"/>
        </w:rPr>
      </w:pPr>
      <w:r w:rsidRPr="001E5C8B">
        <w:rPr>
          <w:b/>
        </w:rPr>
        <w:t xml:space="preserve">Turcotte, 2002 - Prof of Political Science, UC Santa Cruz </w:t>
      </w:r>
      <w:r w:rsidRPr="001E5C8B">
        <w:rPr>
          <w:sz w:val="14"/>
        </w:rPr>
        <w:t>[Heather Slippery Security: National, International and Global Security Issues within Petroleum Production., Alternatives: Turkish Journal of International Relations; Winter  Vol. 1 Issue 4, p109-153, 45p Ebsco</w:t>
      </w:r>
    </w:p>
    <w:p w14:paraId="108179F5" w14:textId="77777777" w:rsidR="00717BE2" w:rsidRPr="001E5C8B" w:rsidRDefault="00717BE2" w:rsidP="00717BE2">
      <w:pPr>
        <w:rPr>
          <w:sz w:val="14"/>
        </w:rPr>
      </w:pPr>
    </w:p>
    <w:p w14:paraId="5230774E" w14:textId="77777777" w:rsidR="00717BE2" w:rsidRPr="001E5C8B" w:rsidRDefault="00717BE2" w:rsidP="00717BE2">
      <w:pPr>
        <w:rPr>
          <w:u w:val="single"/>
        </w:rPr>
      </w:pPr>
      <w:r w:rsidRPr="001E5C8B">
        <w:rPr>
          <w:u w:val="single"/>
        </w:rPr>
        <w:t>Multinational oil companies, worried of losing production revenue, increased security levels with military personnel</w:t>
      </w:r>
      <w:r w:rsidRPr="001E5C8B">
        <w:rPr>
          <w:sz w:val="14"/>
        </w:rPr>
        <w:t xml:space="preserve"> and private security agents </w:t>
      </w:r>
      <w:r w:rsidRPr="001E5C8B">
        <w:rPr>
          <w:u w:val="single"/>
        </w:rPr>
        <w:t>who suppressed protests with violent military retaliation. 1</w:t>
      </w:r>
      <w:r w:rsidRPr="001E5C8B">
        <w:rPr>
          <w:sz w:val="14"/>
        </w:rPr>
        <w:t xml:space="preserve">03 The </w:t>
      </w:r>
      <w:r w:rsidRPr="001E5C8B">
        <w:rPr>
          <w:u w:val="single"/>
        </w:rPr>
        <w:t>US continued to worsen the problem by increase military training in Nigeria and listing the Niger Delta as a terrorist region</w:t>
      </w:r>
      <w:r w:rsidRPr="001E5C8B">
        <w:rPr>
          <w:sz w:val="14"/>
        </w:rPr>
        <w:t xml:space="preserve"> that must be supervised by the US against violent acts by Nigeria’s people.104 </w:t>
      </w:r>
      <w:r w:rsidRPr="001E5C8B">
        <w:rPr>
          <w:u w:val="single"/>
        </w:rPr>
        <w:t>These declarations are an attempt to position the US government and military as protectors of Nigeria’s security and ultimately the protectors of the industry</w:t>
      </w:r>
      <w:r w:rsidRPr="001E5C8B">
        <w:rPr>
          <w:sz w:val="14"/>
        </w:rPr>
        <w:t xml:space="preserve">. So what does this mean for the future of Nigeria’s industry? What are the consequences of the US using its political, economic and now military influence within the oil producing State in an attempt to achieve stability within the industry? The problem goes beyond Nigeria’s oil industry, it is indicative of the industry on a global scale. </w:t>
      </w:r>
      <w:r w:rsidRPr="001E5C8B">
        <w:rPr>
          <w:u w:val="single"/>
        </w:rPr>
        <w:t>Corrupt oil practices that deprive people of their security leads to mass protests and international social movement alignments, which in turn spurs State-sanctioned violence supported by international actors as a means to protect national and international security concerns of the oil industry. It is a snow ball effect that has no end because each side threatens the security needs of the other. With each year, the problem continues to expand by the addition of new actors and security issues.</w:t>
      </w:r>
    </w:p>
    <w:p w14:paraId="285DDA3B" w14:textId="77777777" w:rsidR="00717BE2" w:rsidRPr="001E5C8B" w:rsidRDefault="00717BE2" w:rsidP="00717BE2"/>
    <w:p w14:paraId="6556D770" w14:textId="105907E1" w:rsidR="000A405A" w:rsidRPr="001E5C8B" w:rsidRDefault="000A405A" w:rsidP="000A405A">
      <w:pPr>
        <w:pStyle w:val="Heading3"/>
      </w:pPr>
      <w:r w:rsidRPr="001E5C8B">
        <w:t xml:space="preserve">Extend </w:t>
      </w:r>
      <w:r w:rsidR="00CB302F" w:rsidRPr="001E5C8B">
        <w:t xml:space="preserve">Colonialism </w:t>
      </w:r>
      <w:r w:rsidRPr="001E5C8B">
        <w:t xml:space="preserve">– </w:t>
      </w:r>
      <w:r w:rsidR="00CB302F" w:rsidRPr="001E5C8B">
        <w:t xml:space="preserve">Terrorism </w:t>
      </w:r>
      <w:r w:rsidRPr="001E5C8B">
        <w:t xml:space="preserve">Labelling </w:t>
      </w:r>
      <w:r w:rsidR="00312922">
        <w:t>– Racism</w:t>
      </w:r>
    </w:p>
    <w:p w14:paraId="13E4CDD1" w14:textId="77777777" w:rsidR="000A405A" w:rsidRPr="001E5C8B" w:rsidRDefault="000A405A" w:rsidP="000A405A">
      <w:pPr>
        <w:rPr>
          <w:rFonts w:cstheme="minorHAnsi"/>
          <w:color w:val="000000" w:themeColor="text1"/>
        </w:rPr>
      </w:pPr>
    </w:p>
    <w:p w14:paraId="02A4A6C3" w14:textId="77777777" w:rsidR="000A405A" w:rsidRPr="001E5C8B" w:rsidRDefault="000A405A" w:rsidP="000A405A">
      <w:pPr>
        <w:pStyle w:val="Heading4"/>
        <w:rPr>
          <w:color w:val="000000" w:themeColor="text1"/>
        </w:rPr>
      </w:pPr>
      <w:r w:rsidRPr="001E5C8B">
        <w:rPr>
          <w:color w:val="000000" w:themeColor="text1"/>
        </w:rPr>
        <w:t>Discourse controls how Ideas and Knowledge are shaped, but it is always controlled by those in power. US discourse of Terrorism constructs an enemy which masks our imperial intentions</w:t>
      </w:r>
    </w:p>
    <w:p w14:paraId="019E3F6A" w14:textId="77777777" w:rsidR="000A405A" w:rsidRPr="001E5C8B" w:rsidRDefault="000A405A" w:rsidP="000A405A">
      <w:pPr>
        <w:rPr>
          <w:color w:val="000000" w:themeColor="text1"/>
          <w:sz w:val="16"/>
          <w:szCs w:val="16"/>
        </w:rPr>
      </w:pPr>
      <w:r w:rsidRPr="001E5C8B">
        <w:rPr>
          <w:rStyle w:val="Style13ptBold"/>
          <w:color w:val="000000" w:themeColor="text1"/>
        </w:rPr>
        <w:t xml:space="preserve">Talbot, 2008- Defense Sociologist at Defense Science and Technology Organization </w:t>
      </w:r>
      <w:r w:rsidRPr="001E5C8B">
        <w:rPr>
          <w:color w:val="000000" w:themeColor="text1"/>
          <w:sz w:val="16"/>
          <w:szCs w:val="16"/>
        </w:rPr>
        <w:t>[Steven, 3-21-08, “'Us' and 'Them': Terrorism, Conflict and (O)</w:t>
      </w:r>
      <w:proofErr w:type="spellStart"/>
      <w:r w:rsidRPr="001E5C8B">
        <w:rPr>
          <w:color w:val="000000" w:themeColor="text1"/>
          <w:sz w:val="16"/>
          <w:szCs w:val="16"/>
        </w:rPr>
        <w:t>ther</w:t>
      </w:r>
      <w:proofErr w:type="spellEnd"/>
      <w:r w:rsidRPr="001E5C8B">
        <w:rPr>
          <w:color w:val="000000" w:themeColor="text1"/>
          <w:sz w:val="16"/>
          <w:szCs w:val="16"/>
        </w:rPr>
        <w:t xml:space="preserve"> Discursive Formations”, Sociological Research Online, </w:t>
      </w:r>
      <w:hyperlink r:id="rId161" w:history="1">
        <w:r w:rsidRPr="001E5C8B">
          <w:rPr>
            <w:rStyle w:val="Hyperlink"/>
            <w:color w:val="000000" w:themeColor="text1"/>
            <w:sz w:val="16"/>
            <w:szCs w:val="16"/>
          </w:rPr>
          <w:t>http://www.socresonline.org.uk/13/1/17.html</w:t>
        </w:r>
      </w:hyperlink>
      <w:r w:rsidRPr="001E5C8B">
        <w:rPr>
          <w:color w:val="000000" w:themeColor="text1"/>
          <w:sz w:val="16"/>
          <w:szCs w:val="16"/>
        </w:rPr>
        <w:t>, acc 7/11/19]</w:t>
      </w:r>
    </w:p>
    <w:p w14:paraId="2EF37E4F" w14:textId="77777777" w:rsidR="000A405A" w:rsidRPr="001E5C8B" w:rsidRDefault="000A405A" w:rsidP="000A405A">
      <w:pPr>
        <w:rPr>
          <w:rStyle w:val="Style13ptBold"/>
          <w:color w:val="000000" w:themeColor="text1"/>
          <w:sz w:val="16"/>
          <w:szCs w:val="16"/>
        </w:rPr>
      </w:pPr>
    </w:p>
    <w:p w14:paraId="4E415B08" w14:textId="77777777" w:rsidR="000A405A" w:rsidRPr="001E5C8B" w:rsidRDefault="000A405A" w:rsidP="000A405A">
      <w:pPr>
        <w:rPr>
          <w:rFonts w:cstheme="minorHAnsi"/>
          <w:color w:val="000000" w:themeColor="text1"/>
          <w:sz w:val="12"/>
        </w:rPr>
      </w:pPr>
      <w:r w:rsidRPr="001E5C8B">
        <w:rPr>
          <w:rFonts w:cstheme="minorHAnsi"/>
          <w:color w:val="000000" w:themeColor="text1"/>
          <w:sz w:val="12"/>
        </w:rPr>
        <w:t xml:space="preserve">3.2 </w:t>
      </w:r>
      <w:r w:rsidRPr="001E5C8B">
        <w:rPr>
          <w:rStyle w:val="StyleUnderline"/>
          <w:color w:val="000000" w:themeColor="text1"/>
        </w:rPr>
        <w:t xml:space="preserve">For Hall, a discourse: </w:t>
      </w:r>
      <w:r w:rsidRPr="001E5C8B">
        <w:rPr>
          <w:color w:val="000000" w:themeColor="text1"/>
          <w:sz w:val="12"/>
        </w:rPr>
        <w:t>“defines and produces the objects of our knowledge</w:t>
      </w:r>
      <w:r w:rsidRPr="001E5C8B">
        <w:rPr>
          <w:rStyle w:val="StyleUnderline"/>
          <w:color w:val="000000" w:themeColor="text1"/>
        </w:rPr>
        <w:t xml:space="preserve">. It governs the way that a topic can be meaningfully talked about and reasoned about. It also influences how ideas are put into practice and used to regulate the conduct of others” (1997, p.44). </w:t>
      </w:r>
      <w:r w:rsidRPr="001E5C8B">
        <w:rPr>
          <w:rFonts w:cstheme="minorHAnsi"/>
          <w:color w:val="000000" w:themeColor="text1"/>
          <w:sz w:val="12"/>
        </w:rPr>
        <w:t xml:space="preserve">3.3 </w:t>
      </w:r>
      <w:r w:rsidRPr="001E5C8B">
        <w:rPr>
          <w:color w:val="000000" w:themeColor="text1"/>
          <w:sz w:val="12"/>
        </w:rPr>
        <w:t xml:space="preserve">The same discourse (which </w:t>
      </w:r>
      <w:proofErr w:type="spellStart"/>
      <w:r w:rsidRPr="001E5C8B">
        <w:rPr>
          <w:color w:val="000000" w:themeColor="text1"/>
          <w:sz w:val="12"/>
        </w:rPr>
        <w:t>characterises</w:t>
      </w:r>
      <w:proofErr w:type="spellEnd"/>
      <w:r w:rsidRPr="001E5C8B">
        <w:rPr>
          <w:color w:val="000000" w:themeColor="text1"/>
          <w:sz w:val="12"/>
        </w:rPr>
        <w:t xml:space="preserve"> a way of thinking or the given state of knowledge at one time) can appear throughout a range of texts, across numerous sites. When these discursive events refer to the same object, say terrorism for example, and share a similar style and support a strategy, they are said to belong to the same discursive formation (Hall, 1997, p.44).</w:t>
      </w:r>
      <w:r w:rsidRPr="001E5C8B">
        <w:rPr>
          <w:rStyle w:val="StyleUnderline"/>
          <w:color w:val="000000" w:themeColor="text1"/>
        </w:rPr>
        <w:t xml:space="preserve"> It is through these discursive formations that things/practices acquire their meaning.</w:t>
      </w:r>
      <w:r w:rsidRPr="001E5C8B">
        <w:rPr>
          <w:rFonts w:cstheme="minorHAnsi"/>
          <w:color w:val="000000" w:themeColor="text1"/>
          <w:sz w:val="12"/>
        </w:rPr>
        <w:t xml:space="preserve"> </w:t>
      </w:r>
      <w:r w:rsidRPr="001E5C8B">
        <w:rPr>
          <w:rStyle w:val="StyleUnderline"/>
          <w:color w:val="000000" w:themeColor="text1"/>
        </w:rPr>
        <w:t xml:space="preserve">However, discursive representation is not a benign practice, for it is often those in positions of power and authority who are able to construct “reality” and thus knowledge itself. As Klein (1994) explains: </w:t>
      </w:r>
      <w:r w:rsidRPr="001E5C8B">
        <w:rPr>
          <w:color w:val="000000" w:themeColor="text1"/>
          <w:sz w:val="12"/>
        </w:rPr>
        <w:t xml:space="preserve">“[a] discourse, then, is not a way of learning “about” something out there in the “real world”; it is rather a way of producing that something as real, as identifiable, classifiable, knowable, and therefore, meaningful. Discourse creates the conditions of knowing (cited in George, 1994, p.30). </w:t>
      </w:r>
      <w:r w:rsidRPr="001E5C8B">
        <w:rPr>
          <w:rFonts w:cstheme="minorHAnsi"/>
          <w:color w:val="000000" w:themeColor="text1"/>
          <w:sz w:val="12"/>
        </w:rPr>
        <w:t xml:space="preserve">3.4 Foucault contends that knowledge is a form of power, and that power is present or exercised within decisions regarding what circumstances knowledge is applied or not. </w:t>
      </w:r>
      <w:r w:rsidRPr="001E5C8B">
        <w:rPr>
          <w:rStyle w:val="StyleUnderline"/>
          <w:color w:val="000000" w:themeColor="text1"/>
        </w:rPr>
        <w:t>Moreover, Foucault argues that knowledge (when linked to power) assumes the authority of “the truth” and has the power to make itself true through a variety of regulatory and disciplining practices (Hall, 1997, p.49).</w:t>
      </w:r>
      <w:r w:rsidRPr="001E5C8B">
        <w:rPr>
          <w:rFonts w:cstheme="minorHAnsi"/>
          <w:color w:val="000000" w:themeColor="text1"/>
          <w:sz w:val="12"/>
        </w:rPr>
        <w:t xml:space="preserve"> </w:t>
      </w:r>
      <w:r w:rsidRPr="001E5C8B">
        <w:rPr>
          <w:rStyle w:val="StyleUnderline"/>
          <w:color w:val="000000" w:themeColor="text1"/>
        </w:rPr>
        <w:t>Knowledge (ways of knowing about others through discursive representations) therefore is constructed by humans through their interactions with the world around them and is a reflection of existing social, historical and political factors, and as such, is never neutral.</w:t>
      </w:r>
      <w:r w:rsidRPr="001E5C8B">
        <w:rPr>
          <w:color w:val="000000" w:themeColor="text1"/>
          <w:u w:val="single"/>
        </w:rPr>
        <w:t xml:space="preserve"> </w:t>
      </w:r>
      <w:r w:rsidRPr="001E5C8B">
        <w:rPr>
          <w:rFonts w:cstheme="minorHAnsi"/>
          <w:color w:val="000000" w:themeColor="text1"/>
          <w:sz w:val="12"/>
        </w:rPr>
        <w:t xml:space="preserve">3.5 In his analysis of the socially constructed nature of knowledge, Foucault explores the production of knowledge through discourse, and particularly how knowledge about the social, the individual, and associated shared meanings are produced in specific periods. </w:t>
      </w:r>
      <w:r w:rsidRPr="001E5C8B">
        <w:rPr>
          <w:color w:val="000000" w:themeColor="text1"/>
          <w:sz w:val="12"/>
        </w:rPr>
        <w:t>In Madness and Civilization: A History of Insanity in the Age of Reason (1988) and The History of Sexuality Volume One (1981), Foucault provides examples of the shifting historical significance of sexuality and mental illness and the emergence of deviant identities.</w:t>
      </w:r>
      <w:r w:rsidRPr="001E5C8B">
        <w:rPr>
          <w:rFonts w:cstheme="minorHAnsi"/>
          <w:color w:val="000000" w:themeColor="text1"/>
          <w:sz w:val="12"/>
        </w:rPr>
        <w:t xml:space="preserve"> In this respect, mental illness and sexuality did not exist as independent objects, which remained the same and meant the same thing throughout all periods. </w:t>
      </w:r>
      <w:r w:rsidRPr="001E5C8B">
        <w:rPr>
          <w:color w:val="000000" w:themeColor="text1"/>
          <w:sz w:val="12"/>
        </w:rPr>
        <w:t>Rather, it was through distinct discursive formations that the objects “madness” or “heterosexuality” emerged and appeared as meaningful constructs.</w:t>
      </w:r>
      <w:r w:rsidRPr="001E5C8B">
        <w:rPr>
          <w:rStyle w:val="StyleUnderline"/>
          <w:color w:val="000000" w:themeColor="text1"/>
        </w:rPr>
        <w:t xml:space="preserve"> </w:t>
      </w:r>
      <w:r w:rsidRPr="001E5C8B">
        <w:rPr>
          <w:color w:val="000000" w:themeColor="text1"/>
          <w:sz w:val="12"/>
        </w:rPr>
        <w:t xml:space="preserve">Sexual relations and desires have always been present, but the constructs “heterosexual” and “homosexual” were produced through moral, legal, and medical discourses and practices. Through these discourses and practices, </w:t>
      </w:r>
      <w:proofErr w:type="spellStart"/>
      <w:r w:rsidRPr="001E5C8B">
        <w:rPr>
          <w:color w:val="000000" w:themeColor="text1"/>
          <w:sz w:val="12"/>
        </w:rPr>
        <w:t>behaviours</w:t>
      </w:r>
      <w:proofErr w:type="spellEnd"/>
      <w:r w:rsidRPr="001E5C8B">
        <w:rPr>
          <w:color w:val="000000" w:themeColor="text1"/>
          <w:sz w:val="12"/>
        </w:rPr>
        <w:t xml:space="preserve"> and acts were aligned with the construction of “types of” people or identities - identities which were subject to medical treatment and legal constraints designed to regulate </w:t>
      </w:r>
      <w:proofErr w:type="spellStart"/>
      <w:r w:rsidRPr="001E5C8B">
        <w:rPr>
          <w:color w:val="000000" w:themeColor="text1"/>
          <w:sz w:val="12"/>
        </w:rPr>
        <w:t>behaviour</w:t>
      </w:r>
      <w:proofErr w:type="spellEnd"/>
      <w:r w:rsidRPr="001E5C8B">
        <w:rPr>
          <w:color w:val="000000" w:themeColor="text1"/>
          <w:sz w:val="12"/>
        </w:rPr>
        <w:t>.</w:t>
      </w:r>
      <w:r w:rsidRPr="001E5C8B">
        <w:rPr>
          <w:rStyle w:val="StyleUnderline"/>
          <w:color w:val="000000" w:themeColor="text1"/>
        </w:rPr>
        <w:t xml:space="preserve"> In this respect, social and </w:t>
      </w:r>
      <w:proofErr w:type="spellStart"/>
      <w:r w:rsidRPr="001E5C8B">
        <w:rPr>
          <w:rStyle w:val="StyleUnderline"/>
          <w:color w:val="000000" w:themeColor="text1"/>
        </w:rPr>
        <w:t>self identities</w:t>
      </w:r>
      <w:proofErr w:type="spellEnd"/>
      <w:r w:rsidRPr="001E5C8B">
        <w:rPr>
          <w:rStyle w:val="StyleUnderline"/>
          <w:color w:val="000000" w:themeColor="text1"/>
        </w:rPr>
        <w:t xml:space="preserve"> are a consequence of power reflected in historically and institutionally specific systems/sites of discourse.</w:t>
      </w:r>
      <w:r w:rsidRPr="001E5C8B">
        <w:rPr>
          <w:rFonts w:cstheme="minorHAnsi"/>
          <w:color w:val="000000" w:themeColor="text1"/>
          <w:sz w:val="12"/>
        </w:rPr>
        <w:t xml:space="preserve"> 3.6 As social constructs, it is important therefore to view knowledge and discourse production through the socio-historical conditions in which they are produced. In this respect, </w:t>
      </w:r>
      <w:r w:rsidRPr="001E5C8B">
        <w:rPr>
          <w:rStyle w:val="StyleUnderline"/>
          <w:color w:val="000000" w:themeColor="text1"/>
        </w:rPr>
        <w:t>discourses concerning terrorism</w:t>
      </w:r>
      <w:r w:rsidRPr="001E5C8B">
        <w:rPr>
          <w:rFonts w:cstheme="minorHAnsi"/>
          <w:color w:val="000000" w:themeColor="text1"/>
          <w:sz w:val="12"/>
        </w:rPr>
        <w:t xml:space="preserve">, security dilemmas and threat, and world order, </w:t>
      </w:r>
      <w:r w:rsidRPr="001E5C8B">
        <w:rPr>
          <w:rStyle w:val="StyleUnderline"/>
          <w:color w:val="000000" w:themeColor="text1"/>
        </w:rPr>
        <w:t xml:space="preserve">are produced within specific historical, geographical and socio-political contexts as well as within social relations of power. Furthermore, the controlling and </w:t>
      </w:r>
      <w:proofErr w:type="spellStart"/>
      <w:r w:rsidRPr="001E5C8B">
        <w:rPr>
          <w:rStyle w:val="StyleUnderline"/>
          <w:color w:val="000000" w:themeColor="text1"/>
        </w:rPr>
        <w:t>legitimising</w:t>
      </w:r>
      <w:proofErr w:type="spellEnd"/>
      <w:r w:rsidRPr="001E5C8B">
        <w:rPr>
          <w:rStyle w:val="StyleUnderline"/>
          <w:color w:val="000000" w:themeColor="text1"/>
        </w:rPr>
        <w:t xml:space="preserve"> aspects of discourse are such that proponents of violence are not likely to construct a narrative that is contrary to their values</w:t>
      </w:r>
      <w:r w:rsidRPr="001E5C8B">
        <w:rPr>
          <w:rFonts w:cstheme="minorHAnsi"/>
          <w:color w:val="000000" w:themeColor="text1"/>
          <w:sz w:val="12"/>
        </w:rPr>
        <w:t xml:space="preserve">. For instance, Al Qaeda is unlikely to construct a narrative that posits them in a contrary manner to their own moral values by engaging in “terrorist” activities. Rather, they would position themselves as acting morally, and as victims of oppression or humiliation (Cobb, 2004). Similarly, </w:t>
      </w:r>
      <w:r w:rsidRPr="001E5C8B">
        <w:rPr>
          <w:rStyle w:val="StyleUnderline"/>
          <w:color w:val="000000" w:themeColor="text1"/>
        </w:rPr>
        <w:t>the U</w:t>
      </w:r>
      <w:r w:rsidRPr="001E5C8B">
        <w:rPr>
          <w:rFonts w:cstheme="minorHAnsi"/>
          <w:color w:val="000000" w:themeColor="text1"/>
          <w:sz w:val="12"/>
        </w:rPr>
        <w:t xml:space="preserve">S and her coalition allies </w:t>
      </w:r>
      <w:r w:rsidRPr="001E5C8B">
        <w:rPr>
          <w:rStyle w:val="StyleUnderline"/>
          <w:color w:val="000000" w:themeColor="text1"/>
        </w:rPr>
        <w:t>are</w:t>
      </w:r>
      <w:r w:rsidRPr="001E5C8B">
        <w:rPr>
          <w:rFonts w:cstheme="minorHAnsi"/>
          <w:color w:val="000000" w:themeColor="text1"/>
          <w:sz w:val="12"/>
        </w:rPr>
        <w:t xml:space="preserve"> also </w:t>
      </w:r>
      <w:r w:rsidRPr="001E5C8B">
        <w:rPr>
          <w:rStyle w:val="StyleUnderline"/>
          <w:color w:val="000000" w:themeColor="text1"/>
        </w:rPr>
        <w:t>likely to construct a narrative which posits their involvement in a “fight against terror” within a discursive framework of liberty and democracy, rather than expansionist or imperialist terms</w:t>
      </w:r>
      <w:r w:rsidRPr="001E5C8B">
        <w:rPr>
          <w:rFonts w:cstheme="minorHAnsi"/>
          <w:color w:val="000000" w:themeColor="text1"/>
          <w:sz w:val="12"/>
        </w:rPr>
        <w:t>.</w:t>
      </w:r>
    </w:p>
    <w:p w14:paraId="12BE24D3" w14:textId="77777777" w:rsidR="00312922" w:rsidRPr="001E5C8B" w:rsidRDefault="00312922" w:rsidP="00312922">
      <w:pPr>
        <w:pStyle w:val="Heading4"/>
        <w:rPr>
          <w:color w:val="000000" w:themeColor="text1"/>
        </w:rPr>
      </w:pPr>
      <w:r w:rsidRPr="001E5C8B">
        <w:rPr>
          <w:color w:val="000000" w:themeColor="text1"/>
        </w:rPr>
        <w:t>Labelling a group is an exercise of domination – it implies Otherness, deviance and inferiority, which justify racism and oppression</w:t>
      </w:r>
    </w:p>
    <w:p w14:paraId="23976096" w14:textId="77777777" w:rsidR="00312922" w:rsidRPr="001E5C8B" w:rsidRDefault="00312922" w:rsidP="00312922">
      <w:pPr>
        <w:rPr>
          <w:color w:val="000000" w:themeColor="text1"/>
          <w:sz w:val="16"/>
          <w:szCs w:val="16"/>
        </w:rPr>
      </w:pPr>
      <w:proofErr w:type="spellStart"/>
      <w:r w:rsidRPr="001E5C8B">
        <w:rPr>
          <w:rStyle w:val="Style13ptBold"/>
          <w:color w:val="000000" w:themeColor="text1"/>
        </w:rPr>
        <w:t>Alawam</w:t>
      </w:r>
      <w:proofErr w:type="spellEnd"/>
      <w:r w:rsidRPr="001E5C8B">
        <w:rPr>
          <w:rStyle w:val="Style13ptBold"/>
          <w:color w:val="000000" w:themeColor="text1"/>
        </w:rPr>
        <w:t xml:space="preserve"> 11- PhD Candidate in Social Work at Ohio State </w:t>
      </w:r>
      <w:r w:rsidRPr="001E5C8B">
        <w:rPr>
          <w:color w:val="000000" w:themeColor="text1"/>
          <w:sz w:val="16"/>
          <w:szCs w:val="16"/>
        </w:rPr>
        <w:t>[Sultan Ali, 2011, “In The Shadow Of The War On Terrorism: The Influence Of Terrorist-Labeling On Arab Muslims‘ Identity,” Dissertation Abstracts International, A: The Humanities and Social Sciences, https://etd.ohiolink.edu/!etd.send_file?accession=osu1306862460&amp;disposition=inline, acc 7/12/19]</w:t>
      </w:r>
    </w:p>
    <w:p w14:paraId="01611B3C" w14:textId="77777777" w:rsidR="00312922" w:rsidRPr="001E5C8B" w:rsidRDefault="00312922" w:rsidP="00312922">
      <w:pPr>
        <w:rPr>
          <w:color w:val="000000" w:themeColor="text1"/>
          <w:sz w:val="16"/>
          <w:szCs w:val="16"/>
        </w:rPr>
      </w:pPr>
    </w:p>
    <w:p w14:paraId="055E7DE1" w14:textId="77777777" w:rsidR="00312922" w:rsidRPr="001E5C8B" w:rsidRDefault="00312922" w:rsidP="00312922">
      <w:pPr>
        <w:rPr>
          <w:color w:val="000000" w:themeColor="text1"/>
          <w:sz w:val="14"/>
        </w:rPr>
      </w:pPr>
      <w:r w:rsidRPr="001E5C8B">
        <w:rPr>
          <w:color w:val="000000" w:themeColor="text1"/>
          <w:sz w:val="14"/>
        </w:rPr>
        <w:t xml:space="preserve">2. 7: </w:t>
      </w:r>
      <w:r w:rsidRPr="001E5C8B">
        <w:rPr>
          <w:rStyle w:val="StyleUnderline"/>
          <w:color w:val="000000" w:themeColor="text1"/>
        </w:rPr>
        <w:t>The Practice of Labeling in Building Terrorism-Identity</w:t>
      </w:r>
      <w:r w:rsidRPr="001E5C8B">
        <w:rPr>
          <w:color w:val="000000" w:themeColor="text1"/>
          <w:sz w:val="14"/>
        </w:rPr>
        <w:t xml:space="preserve"> Howard Becker's discussion on the "deviant" in his book Outsiders: Studies in the sociology of deviance (1963) is useful in conceptualizing how "deviant" or "criminal" identities are created in relation to the building of enemy identities. Becker (1963) writes,</w:t>
      </w:r>
      <w:r w:rsidRPr="001E5C8B">
        <w:rPr>
          <w:rStyle w:val="StyleUnderline"/>
          <w:color w:val="000000" w:themeColor="text1"/>
        </w:rPr>
        <w:t xml:space="preserve"> "the deviant is one to whom that label has successfully been applied; deviant behavior is behavior that people so label" (p. 9). </w:t>
      </w:r>
      <w:r w:rsidRPr="001E5C8B">
        <w:rPr>
          <w:color w:val="000000" w:themeColor="text1"/>
          <w:sz w:val="14"/>
        </w:rPr>
        <w:t xml:space="preserve">Similarly, the enemy label is assigned to those that threaten to disrupt the social order and equilibrium. In this way, the enemy serves as a symbol not only of what one ought not to be but also of what should be hated and feared. A review of the literature identifies labeling and discriminatory practices as a necessary function in the building of enemy identities. First, labeling creates clear divisions between "us" and "them" (Said; 1978). </w:t>
      </w:r>
      <w:r w:rsidRPr="001E5C8B">
        <w:rPr>
          <w:rStyle w:val="StyleUnderline"/>
          <w:color w:val="000000" w:themeColor="text1"/>
        </w:rPr>
        <w:t>Practices of racism and Islamophobia facilitate the construction of the enemy. According to Said (1978), these discourses and practices rely heavily upon the creation of opposites and "others" used to ostracize and deliberately separate the dominate group from the subordinate; this is done for the 40 purpose of maintaining cultural hegemony over others.</w:t>
      </w:r>
      <w:r w:rsidRPr="001E5C8B">
        <w:rPr>
          <w:color w:val="000000" w:themeColor="text1"/>
          <w:sz w:val="14"/>
        </w:rPr>
        <w:t xml:space="preserve"> Memmi (1982) writes that racism is useful in "generating a totally negative vision of the other who is then seen grossly distorted behind mists of prejudice" (p. 32). The second function of labeling, as a part of the process of enemy building, is that designating enemies can create solidarity within the dominant group. </w:t>
      </w:r>
      <w:r w:rsidRPr="001E5C8B">
        <w:rPr>
          <w:rStyle w:val="StyleUnderline"/>
          <w:color w:val="000000" w:themeColor="text1"/>
        </w:rPr>
        <w:t xml:space="preserve">The social construction of enemies becomes a valorizing tactic and a strategy of domination </w:t>
      </w:r>
      <w:r w:rsidRPr="001E5C8B">
        <w:rPr>
          <w:color w:val="000000" w:themeColor="text1"/>
          <w:sz w:val="14"/>
        </w:rPr>
        <w:t>(Memmi, 1982)</w:t>
      </w:r>
      <w:r w:rsidRPr="001E5C8B">
        <w:rPr>
          <w:rStyle w:val="StyleUnderline"/>
          <w:color w:val="000000" w:themeColor="text1"/>
        </w:rPr>
        <w:t xml:space="preserve"> while serving to isolate labeled groups socially and thus denying them "regular human and citizenship rights" (</w:t>
      </w:r>
      <w:r w:rsidRPr="001E5C8B">
        <w:rPr>
          <w:color w:val="000000" w:themeColor="text1"/>
          <w:sz w:val="14"/>
        </w:rPr>
        <w:t>Kinsman et al., 2000, p. 281).</w:t>
      </w:r>
      <w:r w:rsidRPr="001E5C8B">
        <w:rPr>
          <w:rStyle w:val="StyleUnderline"/>
          <w:color w:val="000000" w:themeColor="text1"/>
        </w:rPr>
        <w:t xml:space="preserve"> Furthermore "the deviant or group of deviants are then segregated or isolated and this operates to alienate them from conventional society" (</w:t>
      </w:r>
      <w:r w:rsidRPr="001E5C8B">
        <w:rPr>
          <w:color w:val="000000" w:themeColor="text1"/>
          <w:sz w:val="14"/>
        </w:rPr>
        <w:t xml:space="preserve">Kinsman et al., 2000, p. 284). </w:t>
      </w:r>
      <w:r w:rsidRPr="001E5C8B">
        <w:rPr>
          <w:rStyle w:val="Emphasis"/>
          <w:color w:val="000000" w:themeColor="text1"/>
        </w:rPr>
        <w:t xml:space="preserve">Third, labeling is a useful mechanism with which to legitimize the State's actions against the so-called enemy. Classifying individuals or groups based upon perceived differences that are real or imagined often results in the party being labeled as "backward," “different” “abnormal,” or “inferior” both biologically and culturally </w:t>
      </w:r>
      <w:r w:rsidRPr="001E5C8B">
        <w:rPr>
          <w:color w:val="000000" w:themeColor="text1"/>
          <w:sz w:val="14"/>
        </w:rPr>
        <w:t>(</w:t>
      </w:r>
      <w:proofErr w:type="spellStart"/>
      <w:r w:rsidRPr="001E5C8B">
        <w:rPr>
          <w:color w:val="000000" w:themeColor="text1"/>
          <w:sz w:val="14"/>
        </w:rPr>
        <w:t>Kappler</w:t>
      </w:r>
      <w:proofErr w:type="spellEnd"/>
      <w:r w:rsidRPr="001E5C8B">
        <w:rPr>
          <w:color w:val="000000" w:themeColor="text1"/>
          <w:sz w:val="14"/>
        </w:rPr>
        <w:t>, 1996).</w:t>
      </w:r>
      <w:r w:rsidRPr="001E5C8B">
        <w:rPr>
          <w:rStyle w:val="Emphasis"/>
          <w:color w:val="000000" w:themeColor="text1"/>
        </w:rPr>
        <w:t xml:space="preserve"> </w:t>
      </w:r>
      <w:r w:rsidRPr="001E5C8B">
        <w:rPr>
          <w:color w:val="000000" w:themeColor="text1"/>
          <w:sz w:val="14"/>
        </w:rPr>
        <w:t>This serves, most significantly, as a way of maintaining social control. Labels clarify "the moral boundaries of society and demonstrate that there are limits to how much diversity will be tolerated" (</w:t>
      </w:r>
      <w:proofErr w:type="spellStart"/>
      <w:r w:rsidRPr="001E5C8B">
        <w:rPr>
          <w:color w:val="000000" w:themeColor="text1"/>
          <w:sz w:val="14"/>
        </w:rPr>
        <w:t>Kappler</w:t>
      </w:r>
      <w:proofErr w:type="spellEnd"/>
      <w:r w:rsidRPr="001E5C8B">
        <w:rPr>
          <w:color w:val="000000" w:themeColor="text1"/>
          <w:sz w:val="14"/>
        </w:rPr>
        <w:t xml:space="preserve">, 1996, p. </w:t>
      </w:r>
    </w:p>
    <w:p w14:paraId="150FD33E" w14:textId="77777777" w:rsidR="00312922" w:rsidRPr="001E5C8B" w:rsidRDefault="00312922" w:rsidP="00312922">
      <w:pPr>
        <w:rPr>
          <w:color w:val="000000" w:themeColor="text1"/>
        </w:rPr>
      </w:pPr>
    </w:p>
    <w:p w14:paraId="2A6A6249" w14:textId="77777777" w:rsidR="00312922" w:rsidRPr="001E5C8B" w:rsidRDefault="00312922" w:rsidP="00312922">
      <w:pPr>
        <w:pStyle w:val="Heading4"/>
        <w:rPr>
          <w:rStyle w:val="Style13ptBold"/>
          <w:b/>
          <w:bCs w:val="0"/>
        </w:rPr>
      </w:pPr>
      <w:r w:rsidRPr="001E5C8B">
        <w:rPr>
          <w:rStyle w:val="Style13ptBold"/>
          <w:b/>
          <w:bCs w:val="0"/>
        </w:rPr>
        <w:t xml:space="preserve">Terrorist labelling is inherently biased against Muslims. This inherently </w:t>
      </w:r>
      <w:r w:rsidRPr="001E5C8B">
        <w:rPr>
          <w:rStyle w:val="Style13ptBold"/>
          <w:b/>
          <w:bCs w:val="0"/>
          <w:i/>
          <w:iCs w:val="0"/>
        </w:rPr>
        <w:t xml:space="preserve">Racial Bias </w:t>
      </w:r>
      <w:r w:rsidRPr="001E5C8B">
        <w:rPr>
          <w:rStyle w:val="Style13ptBold"/>
          <w:b/>
          <w:bCs w:val="0"/>
        </w:rPr>
        <w:t xml:space="preserve">is disguised by officials who say that Islamic attacks are more likely to meet the definition to terrorism </w:t>
      </w:r>
    </w:p>
    <w:p w14:paraId="4E495D51" w14:textId="77777777" w:rsidR="00312922" w:rsidRPr="001E5C8B" w:rsidRDefault="00312922" w:rsidP="00312922">
      <w:pPr>
        <w:rPr>
          <w:sz w:val="16"/>
          <w:szCs w:val="16"/>
        </w:rPr>
      </w:pPr>
      <w:r w:rsidRPr="001E5C8B">
        <w:rPr>
          <w:rStyle w:val="Style13ptBold"/>
        </w:rPr>
        <w:t>Fisher, 17 - writer for The Interpreter</w:t>
      </w:r>
      <w:r w:rsidRPr="001E5C8B">
        <w:t xml:space="preserve"> </w:t>
      </w:r>
      <w:r w:rsidRPr="001E5C8B">
        <w:rPr>
          <w:sz w:val="16"/>
          <w:szCs w:val="16"/>
        </w:rPr>
        <w:t>[Max,. June 20, 2017 Tuesday, “Complex Politics of 'Terrorism' Label” The New York Times, lexis/ap]</w:t>
      </w:r>
    </w:p>
    <w:p w14:paraId="6F8DBB3F" w14:textId="77777777" w:rsidR="00312922" w:rsidRPr="001E5C8B" w:rsidRDefault="00312922" w:rsidP="00312922"/>
    <w:p w14:paraId="2B556363" w14:textId="77777777" w:rsidR="00312922" w:rsidRPr="001E5C8B" w:rsidRDefault="00312922" w:rsidP="00312922">
      <w:pPr>
        <w:rPr>
          <w:sz w:val="14"/>
        </w:rPr>
      </w:pPr>
      <w:r w:rsidRPr="001E5C8B">
        <w:rPr>
          <w:sz w:val="14"/>
        </w:rPr>
        <w:t>When a 48-year-old man rammed a van into a crowd near a London mosque on Monday morning, controversy quickly erupted over whether the attack would be treated as less significant than others because it was committed against Muslims but not by them.</w:t>
      </w:r>
      <w:r w:rsidRPr="001E5C8B">
        <w:rPr>
          <w:rStyle w:val="StyleUnderline"/>
        </w:rPr>
        <w:t xml:space="preserve"> Such debates have typically played out over whether anti-Muslim violence is labeled terrorism.</w:t>
      </w:r>
      <w:r w:rsidRPr="001E5C8B">
        <w:rPr>
          <w:sz w:val="14"/>
        </w:rPr>
        <w:t xml:space="preserve"> </w:t>
      </w:r>
      <w:r w:rsidRPr="001E5C8B">
        <w:rPr>
          <w:rStyle w:val="StyleUnderline"/>
        </w:rPr>
        <w:t xml:space="preserve">Though Monday's attack appears to fit scholarly and legal definitions for terrorism, past incidents have been called hate crimes or attributed to disturbed loners with far-right leanings but no real agenda. </w:t>
      </w:r>
      <w:r w:rsidRPr="001E5C8B">
        <w:rPr>
          <w:sz w:val="14"/>
        </w:rPr>
        <w:t xml:space="preserve">Prime Minister Theresa May called the attack terrorism. </w:t>
      </w:r>
      <w:r w:rsidRPr="001E5C8B">
        <w:rPr>
          <w:rStyle w:val="StyleUnderline"/>
        </w:rPr>
        <w:t xml:space="preserve">But debate has continued, suggesting it is about more than labels, but a suspicion that society grants greater importance to non-Muslim than Muslim victims and to Islamist than far right or other threats. </w:t>
      </w:r>
      <w:r w:rsidRPr="001E5C8B">
        <w:rPr>
          <w:sz w:val="14"/>
        </w:rPr>
        <w:t>These debates have raged since 2015, when the rise of attacks by the Islamic State coincided with an uptick in violence against Muslims in the United States and Europe. The question of how to talk about and treat those two forms of violence overlaps with sensitive issues related to the integration of Muslim communities into Western societies. As attacks against Muslims have risen, many have been labeled something other than terrorism. For Muslim victims, this seemed to confirm suspicions that society sees them as potential threats more readily than as fellow citizens to be protected</w:t>
      </w:r>
      <w:r w:rsidRPr="001E5C8B">
        <w:rPr>
          <w:rStyle w:val="StyleUnderline"/>
        </w:rPr>
        <w:t xml:space="preserve">. Civil rights groups say the hesitation in labeling anti-Muslim violence as terrorism is part of the same anti-Muslim bias that manifests in, for example, policing and hiring discrimination. </w:t>
      </w:r>
      <w:r w:rsidRPr="001E5C8B">
        <w:rPr>
          <w:sz w:val="14"/>
        </w:rPr>
        <w:t>But other factors play a role as well. Formal definitions of terrorism typically rest on motive, which can be tricky to determine, particularly in the immediate moments after an attack. According to British law, an attack is deemed terrorism when it seeks ''to influence the government'' or ''intimidate the public'' with the aim of ''advancing a political, religious, racial or ideological cause.''</w:t>
      </w:r>
      <w:r w:rsidRPr="001E5C8B">
        <w:rPr>
          <w:rStyle w:val="StyleUnderline"/>
        </w:rPr>
        <w:t xml:space="preserve"> </w:t>
      </w:r>
      <w:r w:rsidRPr="001E5C8B">
        <w:rPr>
          <w:sz w:val="14"/>
        </w:rPr>
        <w:t xml:space="preserve">Louise Richardson, an Irish political scientist, has posed a similar definition: </w:t>
      </w:r>
      <w:r w:rsidRPr="001E5C8B">
        <w:rPr>
          <w:rStyle w:val="StyleUnderline"/>
        </w:rPr>
        <w:t>''Terrorism simply means deliberately and violently targeting civilians for political purposes.'' Islamist attacks often seem to meet this standard more easily. Transnational groups like the Islamic State or Al Qaeda are eager to claim faraway attacks and have the public relations machinery to do so.</w:t>
      </w:r>
      <w:r w:rsidRPr="001E5C8B">
        <w:rPr>
          <w:sz w:val="14"/>
        </w:rPr>
        <w:t xml:space="preserve"> Their reach online often means the attacker will have visited their sites or forums, allowing the groups to claim even loners as their own. </w:t>
      </w:r>
      <w:r w:rsidRPr="001E5C8B">
        <w:rPr>
          <w:rStyle w:val="StyleUnderline"/>
        </w:rPr>
        <w:t xml:space="preserve">Far-right extremists tend to be less organized. Groups are smaller and online communities more fractured. </w:t>
      </w:r>
      <w:r w:rsidRPr="001E5C8B">
        <w:rPr>
          <w:sz w:val="14"/>
        </w:rPr>
        <w:t>Though attacks are rising, often there is no group to claim them. The police may fall back on calling the incident a hate crime, which is easier to prove. An attack can be both. When Omar Mateen killed 49 people last year at a gay nightclub in Orlando, Fla., he appeared motivated by animus against gay people as well as the political agenda of Islamic State, to which he had sworn allegiance. The F.B.I. called the attack terrorism as well as a hate crime.</w:t>
      </w:r>
    </w:p>
    <w:p w14:paraId="05D29E6A" w14:textId="77777777" w:rsidR="00312922" w:rsidRPr="001E5C8B" w:rsidRDefault="00312922" w:rsidP="00312922"/>
    <w:p w14:paraId="7C140CFD" w14:textId="77777777" w:rsidR="00312922" w:rsidRPr="001E5C8B" w:rsidRDefault="00312922" w:rsidP="00312922"/>
    <w:p w14:paraId="43DDDA45" w14:textId="77777777" w:rsidR="00312922" w:rsidRPr="001E5C8B" w:rsidRDefault="00312922" w:rsidP="00312922">
      <w:pPr>
        <w:pStyle w:val="Heading4"/>
      </w:pPr>
      <w:r w:rsidRPr="001E5C8B">
        <w:t xml:space="preserve">Labelling Islamists as terrorists reinforces our biases against protecting Muslim lives. </w:t>
      </w:r>
    </w:p>
    <w:p w14:paraId="310B52B9" w14:textId="77777777" w:rsidR="00312922" w:rsidRPr="001E5C8B" w:rsidRDefault="00312922" w:rsidP="00312922">
      <w:pPr>
        <w:rPr>
          <w:sz w:val="16"/>
          <w:szCs w:val="16"/>
        </w:rPr>
      </w:pPr>
      <w:r w:rsidRPr="001E5C8B">
        <w:rPr>
          <w:rStyle w:val="Style13ptBold"/>
        </w:rPr>
        <w:t>Fisher, 17 - writer for The Interpreter</w:t>
      </w:r>
      <w:r w:rsidRPr="001E5C8B">
        <w:t xml:space="preserve"> </w:t>
      </w:r>
      <w:r w:rsidRPr="001E5C8B">
        <w:rPr>
          <w:sz w:val="16"/>
          <w:szCs w:val="16"/>
        </w:rPr>
        <w:t>[Max,. June 20, 2017 Tuesday, “Complex Politics of 'Terrorism' Label” The New York Times, lexis/ap]</w:t>
      </w:r>
    </w:p>
    <w:p w14:paraId="1A714BE4" w14:textId="77777777" w:rsidR="00312922" w:rsidRPr="001E5C8B" w:rsidRDefault="00312922" w:rsidP="00312922"/>
    <w:p w14:paraId="077924A7" w14:textId="77777777" w:rsidR="00312922" w:rsidRPr="001E5C8B" w:rsidRDefault="00312922" w:rsidP="00312922">
      <w:pPr>
        <w:rPr>
          <w:sz w:val="14"/>
        </w:rPr>
      </w:pPr>
      <w:r w:rsidRPr="001E5C8B">
        <w:rPr>
          <w:rStyle w:val="StyleUnderline"/>
        </w:rPr>
        <w:t xml:space="preserve">Over time, as this disparity has fed into Muslims' sense of being second class, the issue of labeling terrorism has grown more charged. Calling an attack terrorism has become a way of asserting that the targeted community feels terrorized and of asking society to take that threat as seriously as it does other forms of terrorism. The debate is less about legalistic definitions than a way to examine which groups society is willing to protect, and what kind of violence it is willing to tolerate. </w:t>
      </w:r>
      <w:r w:rsidRPr="001E5C8B">
        <w:rPr>
          <w:sz w:val="14"/>
        </w:rPr>
        <w:t>And it is a reaction against the politics around Islamist terrorism. Since Sept. 11, 2001, Western policy makers have described terrorism in the language of war, with President George W. Bush saying Al Qaeda sought to destroy ''our way of life.'' Though leaders like Mr. Bush were careful to distinguish extremist groups from mainstream Islam, some rights groups warned that the political climate contributed to anti-Muslim violence. Ever since</w:t>
      </w:r>
      <w:r w:rsidRPr="001E5C8B">
        <w:rPr>
          <w:rStyle w:val="StyleUnderline"/>
        </w:rPr>
        <w:t xml:space="preserve">, some see the speed with which Muslim attackers are called terrorists as proof that Muslims are considered outsiders. </w:t>
      </w:r>
      <w:r w:rsidRPr="001E5C8B">
        <w:rPr>
          <w:sz w:val="14"/>
        </w:rPr>
        <w:t>When episodes of right-wing violence are not labeled terrorism, that is taken as proof of a deadly double standard.</w:t>
      </w:r>
      <w:r w:rsidRPr="001E5C8B">
        <w:rPr>
          <w:rStyle w:val="StyleUnderline"/>
        </w:rPr>
        <w:t xml:space="preserve"> </w:t>
      </w:r>
      <w:r w:rsidRPr="001E5C8B">
        <w:rPr>
          <w:sz w:val="14"/>
        </w:rPr>
        <w:t xml:space="preserve">For others, any hesitation at labeling an Islamist attack as terrorism demonstrates that political correctness prevents policy makers from fully addressing the threat. </w:t>
      </w:r>
      <w:r w:rsidRPr="001E5C8B">
        <w:rPr>
          <w:rStyle w:val="StyleUnderline"/>
        </w:rPr>
        <w:t xml:space="preserve">Years of seeing terrorism as a foreign threat, and of arguments that Muslim communities must address the roots of extremism, has freighted the term with accusations that extend beyond the attacker to his or her community. </w:t>
      </w:r>
      <w:r w:rsidRPr="001E5C8B">
        <w:rPr>
          <w:sz w:val="14"/>
        </w:rPr>
        <w:t>As far-right violence has risen, accusations of responsibility once leveled at Muslims are now directed at white communities and right-wing politics broadly. Experts dispute that entire social groups can be blamed for terrorism. Still, some worry that far-right extremism is under-addressed as leaders strain to avoid the appearance of bias against mainstream conservatives -- a consideration not so easily afforded to Muslims</w:t>
      </w:r>
      <w:r w:rsidRPr="001E5C8B">
        <w:rPr>
          <w:rStyle w:val="StyleUnderline"/>
        </w:rPr>
        <w:t xml:space="preserve">. </w:t>
      </w:r>
      <w:r w:rsidRPr="001E5C8B">
        <w:rPr>
          <w:sz w:val="14"/>
        </w:rPr>
        <w:t xml:space="preserve">Micah </w:t>
      </w:r>
      <w:proofErr w:type="spellStart"/>
      <w:r w:rsidRPr="001E5C8B">
        <w:rPr>
          <w:sz w:val="14"/>
        </w:rPr>
        <w:t>Zenko</w:t>
      </w:r>
      <w:proofErr w:type="spellEnd"/>
      <w:r w:rsidRPr="001E5C8B">
        <w:rPr>
          <w:sz w:val="14"/>
        </w:rPr>
        <w:t xml:space="preserve">, who studies terrorism at the Council on Foreign Relations, wrote in 2014, </w:t>
      </w:r>
      <w:r w:rsidRPr="001E5C8B">
        <w:rPr>
          <w:rStyle w:val="StyleUnderline"/>
        </w:rPr>
        <w:t xml:space="preserve">''We treat 'terrorism' in the common vernacular differently because it is ascribed to foreigners who are unlike us, whereas similarly savage behavior conducted by fellow Americans is a reflection of us.'' </w:t>
      </w:r>
      <w:r w:rsidRPr="001E5C8B">
        <w:rPr>
          <w:sz w:val="14"/>
        </w:rPr>
        <w:t>When a Department of Homeland Security report on right-wing extremism leaked in 2009, it prompted accusations that Democrats were persecuting conservatives. The report was withdrawn and the office that had produced it quietly dismantled.</w:t>
      </w:r>
    </w:p>
    <w:p w14:paraId="4D7FBE55" w14:textId="77777777" w:rsidR="00312922" w:rsidRPr="001E5C8B" w:rsidRDefault="00312922" w:rsidP="00312922"/>
    <w:p w14:paraId="38B5AE67" w14:textId="77777777" w:rsidR="00312922" w:rsidRPr="001E5C8B" w:rsidRDefault="00312922" w:rsidP="00312922">
      <w:pPr>
        <w:rPr>
          <w:rStyle w:val="StyleUnderline"/>
        </w:rPr>
      </w:pPr>
    </w:p>
    <w:p w14:paraId="73C0C8BF" w14:textId="640A1833" w:rsidR="00312922" w:rsidRPr="001E5C8B" w:rsidRDefault="00312922" w:rsidP="00312922">
      <w:pPr>
        <w:pStyle w:val="Heading3"/>
      </w:pPr>
      <w:bookmarkStart w:id="15" w:name="_Hlk14254084"/>
      <w:r w:rsidRPr="001E5C8B">
        <w:t xml:space="preserve">Extend Colonialism – Terrorism Labelling </w:t>
      </w:r>
      <w:r>
        <w:t>– Violence</w:t>
      </w:r>
    </w:p>
    <w:bookmarkEnd w:id="15"/>
    <w:p w14:paraId="3C4E33C3" w14:textId="77777777" w:rsidR="000A405A" w:rsidRPr="001E5C8B" w:rsidRDefault="000A405A" w:rsidP="000A405A">
      <w:pPr>
        <w:rPr>
          <w:rFonts w:cstheme="minorHAnsi"/>
          <w:color w:val="000000" w:themeColor="text1"/>
        </w:rPr>
      </w:pPr>
    </w:p>
    <w:p w14:paraId="20AF5469" w14:textId="77777777" w:rsidR="000A405A" w:rsidRPr="001E5C8B" w:rsidRDefault="000A405A" w:rsidP="000A405A">
      <w:pPr>
        <w:pStyle w:val="Heading4"/>
        <w:rPr>
          <w:color w:val="000000" w:themeColor="text1"/>
        </w:rPr>
      </w:pPr>
      <w:r w:rsidRPr="001E5C8B">
        <w:rPr>
          <w:color w:val="000000" w:themeColor="text1"/>
        </w:rPr>
        <w:t>Terrorist labelling discourse creates identity boundaries between Us and Them, making conflict and the Extermination of the Other inevitable.</w:t>
      </w:r>
    </w:p>
    <w:p w14:paraId="01460169" w14:textId="77777777" w:rsidR="000A405A" w:rsidRPr="001E5C8B" w:rsidRDefault="000A405A" w:rsidP="000A405A">
      <w:pPr>
        <w:rPr>
          <w:color w:val="000000" w:themeColor="text1"/>
          <w:sz w:val="16"/>
          <w:szCs w:val="16"/>
        </w:rPr>
      </w:pPr>
      <w:r w:rsidRPr="001E5C8B">
        <w:rPr>
          <w:rStyle w:val="Style13ptBold"/>
          <w:color w:val="000000" w:themeColor="text1"/>
        </w:rPr>
        <w:t xml:space="preserve">Talbot, 2008- Defense Sociologist at Defense Science and Technology Organization </w:t>
      </w:r>
      <w:r w:rsidRPr="001E5C8B">
        <w:rPr>
          <w:color w:val="000000" w:themeColor="text1"/>
          <w:sz w:val="16"/>
          <w:szCs w:val="16"/>
        </w:rPr>
        <w:t>[Steven, 3-21-08, “'Us' and 'Them': Terrorism, Conflict and (O)</w:t>
      </w:r>
      <w:proofErr w:type="spellStart"/>
      <w:r w:rsidRPr="001E5C8B">
        <w:rPr>
          <w:color w:val="000000" w:themeColor="text1"/>
          <w:sz w:val="16"/>
          <w:szCs w:val="16"/>
        </w:rPr>
        <w:t>ther</w:t>
      </w:r>
      <w:proofErr w:type="spellEnd"/>
      <w:r w:rsidRPr="001E5C8B">
        <w:rPr>
          <w:color w:val="000000" w:themeColor="text1"/>
          <w:sz w:val="16"/>
          <w:szCs w:val="16"/>
        </w:rPr>
        <w:t xml:space="preserve"> Discursive Formations”, Sociological Research Online, </w:t>
      </w:r>
      <w:hyperlink r:id="rId162" w:history="1">
        <w:r w:rsidRPr="001E5C8B">
          <w:rPr>
            <w:rStyle w:val="Hyperlink"/>
            <w:color w:val="000000" w:themeColor="text1"/>
            <w:sz w:val="16"/>
            <w:szCs w:val="16"/>
          </w:rPr>
          <w:t>http://www.socresonline.org.uk/13/1/17.html</w:t>
        </w:r>
      </w:hyperlink>
      <w:r w:rsidRPr="001E5C8B">
        <w:rPr>
          <w:color w:val="000000" w:themeColor="text1"/>
          <w:sz w:val="16"/>
          <w:szCs w:val="16"/>
        </w:rPr>
        <w:t>, acc 7/11/19]</w:t>
      </w:r>
    </w:p>
    <w:p w14:paraId="75B0D4A2" w14:textId="77777777" w:rsidR="000A405A" w:rsidRPr="001E5C8B" w:rsidRDefault="000A405A" w:rsidP="000A405A">
      <w:pPr>
        <w:rPr>
          <w:rFonts w:cstheme="minorHAnsi"/>
          <w:color w:val="000000" w:themeColor="text1"/>
        </w:rPr>
      </w:pPr>
    </w:p>
    <w:p w14:paraId="1BDA5399" w14:textId="77777777" w:rsidR="000A405A" w:rsidRPr="001E5C8B" w:rsidRDefault="000A405A" w:rsidP="000A405A">
      <w:pPr>
        <w:rPr>
          <w:rStyle w:val="StyleUnderline"/>
          <w:color w:val="000000" w:themeColor="text1"/>
        </w:rPr>
      </w:pPr>
      <w:r w:rsidRPr="001E5C8B">
        <w:rPr>
          <w:rFonts w:cstheme="minorHAnsi"/>
          <w:color w:val="000000" w:themeColor="text1"/>
          <w:sz w:val="12"/>
        </w:rPr>
        <w:t xml:space="preserve">Enemies and Others 4.9 Identity boundaries are functional in that they allow us to distinguish humans from animals, culture from nature, as well as differences between classes and nations. </w:t>
      </w:r>
      <w:r w:rsidRPr="001E5C8B">
        <w:rPr>
          <w:rStyle w:val="StyleUnderline"/>
          <w:color w:val="000000" w:themeColor="text1"/>
        </w:rPr>
        <w:t>Using identity to distinguish</w:t>
      </w:r>
      <w:r w:rsidRPr="001E5C8B">
        <w:rPr>
          <w:rFonts w:cstheme="minorHAnsi"/>
          <w:color w:val="000000" w:themeColor="text1"/>
          <w:sz w:val="12"/>
        </w:rPr>
        <w:t xml:space="preserve"> in this way </w:t>
      </w:r>
      <w:r w:rsidRPr="001E5C8B">
        <w:rPr>
          <w:rStyle w:val="StyleUnderline"/>
          <w:color w:val="000000" w:themeColor="text1"/>
        </w:rPr>
        <w:t>is the foundation for insecurity and conflict. Such boundaries allow the demarcation of “Us” versus “Them” and “domestic” versus “foreign.” Without the creation of these distinctions, the “enemy” could not be identified</w:t>
      </w:r>
      <w:r w:rsidRPr="001E5C8B">
        <w:rPr>
          <w:rFonts w:cstheme="minorHAnsi"/>
          <w:color w:val="000000" w:themeColor="text1"/>
          <w:sz w:val="12"/>
        </w:rPr>
        <w:t xml:space="preserve"> (Campbell, 1998 cited in Hughes 2004). 4.10 </w:t>
      </w:r>
      <w:r w:rsidRPr="001E5C8B">
        <w:rPr>
          <w:rStyle w:val="StyleUnderline"/>
          <w:color w:val="000000" w:themeColor="text1"/>
        </w:rPr>
        <w:t>Sociology of the enemy examines the social process of constructing enemies</w:t>
      </w:r>
      <w:r w:rsidRPr="001E5C8B">
        <w:rPr>
          <w:rFonts w:cstheme="minorHAnsi"/>
          <w:color w:val="000000" w:themeColor="text1"/>
          <w:sz w:val="12"/>
        </w:rPr>
        <w:t xml:space="preserve">, and within the context of identity politics and negotiation, creating Others for advantageous reasons. </w:t>
      </w:r>
      <w:r w:rsidRPr="001E5C8B">
        <w:rPr>
          <w:rStyle w:val="StyleUnderline"/>
          <w:color w:val="000000" w:themeColor="text1"/>
        </w:rPr>
        <w:t>Politicians</w:t>
      </w:r>
      <w:r w:rsidRPr="001E5C8B">
        <w:rPr>
          <w:rFonts w:cstheme="minorHAnsi"/>
          <w:color w:val="000000" w:themeColor="text1"/>
          <w:sz w:val="12"/>
        </w:rPr>
        <w:t xml:space="preserve">, other charismatic leaders, social elites, </w:t>
      </w:r>
      <w:r w:rsidRPr="001E5C8B">
        <w:rPr>
          <w:rStyle w:val="StyleUnderline"/>
          <w:color w:val="000000" w:themeColor="text1"/>
        </w:rPr>
        <w:t>and the military alike, are in prime positions to construct particular representations of the enemy</w:t>
      </w:r>
      <w:r w:rsidRPr="001E5C8B">
        <w:rPr>
          <w:rFonts w:cstheme="minorHAnsi"/>
          <w:color w:val="000000" w:themeColor="text1"/>
          <w:sz w:val="12"/>
        </w:rPr>
        <w:t xml:space="preserve">. In turn, these representations are also influenced by a host of other actors (academics and intellectuals, advisors), and array of sources and representations at their disposal. </w:t>
      </w:r>
      <w:r w:rsidRPr="001E5C8B">
        <w:rPr>
          <w:rStyle w:val="StyleUnderline"/>
          <w:color w:val="000000" w:themeColor="text1"/>
        </w:rPr>
        <w:t>The proliferation of these representations</w:t>
      </w:r>
      <w:r w:rsidRPr="001E5C8B">
        <w:rPr>
          <w:rFonts w:cstheme="minorHAnsi"/>
          <w:color w:val="000000" w:themeColor="text1"/>
          <w:sz w:val="12"/>
        </w:rPr>
        <w:t xml:space="preserve"> through the internet, media reports, government documents, books, articles, and film </w:t>
      </w:r>
      <w:r w:rsidRPr="001E5C8B">
        <w:rPr>
          <w:rStyle w:val="StyleUnderline"/>
          <w:color w:val="000000" w:themeColor="text1"/>
        </w:rPr>
        <w:t>has led to an expansion of an enemy discourse</w:t>
      </w:r>
      <w:r w:rsidRPr="001E5C8B">
        <w:rPr>
          <w:rFonts w:cstheme="minorHAnsi"/>
          <w:color w:val="000000" w:themeColor="text1"/>
          <w:sz w:val="12"/>
        </w:rPr>
        <w:t xml:space="preserve"> (as part of a deliberate and incidental public diplomacy3), </w:t>
      </w:r>
      <w:r w:rsidRPr="001E5C8B">
        <w:rPr>
          <w:rStyle w:val="StyleUnderline"/>
          <w:color w:val="000000" w:themeColor="text1"/>
        </w:rPr>
        <w:t>assisting</w:t>
      </w:r>
      <w:r w:rsidRPr="001E5C8B">
        <w:rPr>
          <w:rFonts w:cstheme="minorHAnsi"/>
          <w:color w:val="000000" w:themeColor="text1"/>
          <w:sz w:val="12"/>
        </w:rPr>
        <w:t xml:space="preserve"> the articulation of a dualistic collective moral righteousness which attempts </w:t>
      </w:r>
      <w:r w:rsidRPr="001E5C8B">
        <w:rPr>
          <w:rStyle w:val="StyleUnderline"/>
          <w:color w:val="000000" w:themeColor="text1"/>
        </w:rPr>
        <w:t>to legitimate the destruction of the Other</w:t>
      </w:r>
      <w:r w:rsidRPr="001E5C8B">
        <w:rPr>
          <w:rFonts w:cstheme="minorHAnsi"/>
          <w:color w:val="000000" w:themeColor="text1"/>
          <w:sz w:val="12"/>
        </w:rPr>
        <w:t xml:space="preserve"> (</w:t>
      </w:r>
      <w:proofErr w:type="spellStart"/>
      <w:r w:rsidRPr="001E5C8B">
        <w:rPr>
          <w:rFonts w:cstheme="minorHAnsi"/>
          <w:color w:val="000000" w:themeColor="text1"/>
          <w:sz w:val="12"/>
        </w:rPr>
        <w:t>Aho</w:t>
      </w:r>
      <w:proofErr w:type="spellEnd"/>
      <w:r w:rsidRPr="001E5C8B">
        <w:rPr>
          <w:rFonts w:cstheme="minorHAnsi"/>
          <w:color w:val="000000" w:themeColor="text1"/>
          <w:sz w:val="12"/>
        </w:rPr>
        <w:t xml:space="preserve">, 1994; cited in </w:t>
      </w:r>
      <w:proofErr w:type="spellStart"/>
      <w:r w:rsidRPr="001E5C8B">
        <w:rPr>
          <w:rFonts w:cstheme="minorHAnsi"/>
          <w:color w:val="000000" w:themeColor="text1"/>
          <w:sz w:val="12"/>
        </w:rPr>
        <w:t>Cerulo</w:t>
      </w:r>
      <w:proofErr w:type="spellEnd"/>
      <w:r w:rsidRPr="001E5C8B">
        <w:rPr>
          <w:rFonts w:cstheme="minorHAnsi"/>
          <w:color w:val="000000" w:themeColor="text1"/>
          <w:sz w:val="12"/>
        </w:rPr>
        <w:t xml:space="preserve"> 1997; Berry, 2006; Hansen, 2004). 4.11 </w:t>
      </w:r>
      <w:r w:rsidRPr="001E5C8B">
        <w:rPr>
          <w:color w:val="000000" w:themeColor="text1"/>
          <w:sz w:val="12"/>
        </w:rPr>
        <w:t xml:space="preserve">Orientalist and </w:t>
      </w:r>
      <w:proofErr w:type="spellStart"/>
      <w:r w:rsidRPr="001E5C8B">
        <w:rPr>
          <w:color w:val="000000" w:themeColor="text1"/>
          <w:sz w:val="12"/>
        </w:rPr>
        <w:t>occidentalist</w:t>
      </w:r>
      <w:proofErr w:type="spellEnd"/>
      <w:r w:rsidRPr="001E5C8B">
        <w:rPr>
          <w:color w:val="000000" w:themeColor="text1"/>
          <w:sz w:val="12"/>
        </w:rPr>
        <w:t xml:space="preserve"> inspired representations of “enemies” can be seen at work within the current terrorism discourse.</w:t>
      </w:r>
      <w:r w:rsidRPr="001E5C8B">
        <w:rPr>
          <w:rStyle w:val="StyleUnderline"/>
          <w:color w:val="000000" w:themeColor="text1"/>
        </w:rPr>
        <w:t xml:space="preserve"> </w:t>
      </w:r>
      <w:r w:rsidRPr="001E5C8B">
        <w:rPr>
          <w:color w:val="000000" w:themeColor="text1"/>
          <w:sz w:val="12"/>
        </w:rPr>
        <w:t xml:space="preserve">The Australian and </w:t>
      </w:r>
      <w:r w:rsidRPr="001E5C8B">
        <w:rPr>
          <w:rStyle w:val="StyleUnderline"/>
          <w:color w:val="000000" w:themeColor="text1"/>
        </w:rPr>
        <w:t>US national security ideology for example frames the terrorism discourse within a system of representations that defines</w:t>
      </w:r>
      <w:r w:rsidRPr="001E5C8B">
        <w:rPr>
          <w:color w:val="000000" w:themeColor="text1"/>
          <w:sz w:val="12"/>
        </w:rPr>
        <w:t xml:space="preserve"> Australian and </w:t>
      </w:r>
      <w:r w:rsidRPr="001E5C8B">
        <w:rPr>
          <w:rStyle w:val="StyleUnderline"/>
          <w:color w:val="000000" w:themeColor="text1"/>
        </w:rPr>
        <w:t>US national identities through their reference to the</w:t>
      </w:r>
      <w:r w:rsidRPr="001E5C8B">
        <w:rPr>
          <w:color w:val="000000" w:themeColor="text1"/>
          <w:sz w:val="12"/>
        </w:rPr>
        <w:t xml:space="preserve"> Un-Australian, Un-American, </w:t>
      </w:r>
      <w:r w:rsidRPr="001E5C8B">
        <w:rPr>
          <w:rStyle w:val="StyleUnderline"/>
          <w:color w:val="000000" w:themeColor="text1"/>
        </w:rPr>
        <w:t>Un-Western Other</w:t>
      </w:r>
      <w:r w:rsidRPr="001E5C8B">
        <w:rPr>
          <w:color w:val="000000" w:themeColor="text1"/>
          <w:sz w:val="12"/>
        </w:rPr>
        <w:t xml:space="preserve">, usually confined to a Muslim/Islamic </w:t>
      </w:r>
      <w:proofErr w:type="spellStart"/>
      <w:r w:rsidRPr="001E5C8B">
        <w:rPr>
          <w:color w:val="000000" w:themeColor="text1"/>
          <w:sz w:val="12"/>
        </w:rPr>
        <w:t>centre</w:t>
      </w:r>
      <w:proofErr w:type="spellEnd"/>
      <w:r w:rsidRPr="001E5C8B">
        <w:rPr>
          <w:color w:val="000000" w:themeColor="text1"/>
          <w:sz w:val="12"/>
        </w:rPr>
        <w:t xml:space="preserve"> located in the Middle East, but also extending by association to Muslim/Islamist global diasporas. Similarly, representations of the Un-Eastern, Un-Muslim or Non-Islamic Other are employed by some Islamic fundamentalist groups to assert their identity and cause. Both parties construct an enemy that reflect and fuel ideological strains within the American/Australian body politic and Islamist terrorist networks (</w:t>
      </w:r>
      <w:proofErr w:type="spellStart"/>
      <w:r w:rsidRPr="001E5C8B">
        <w:rPr>
          <w:color w:val="000000" w:themeColor="text1"/>
          <w:sz w:val="12"/>
        </w:rPr>
        <w:t>Grondin</w:t>
      </w:r>
      <w:proofErr w:type="spellEnd"/>
      <w:r w:rsidRPr="001E5C8B">
        <w:rPr>
          <w:color w:val="000000" w:themeColor="text1"/>
          <w:sz w:val="12"/>
        </w:rPr>
        <w:t>, 2004, pp.15-16).</w:t>
      </w:r>
      <w:r w:rsidRPr="001E5C8B">
        <w:rPr>
          <w:rStyle w:val="StyleUnderline"/>
          <w:color w:val="000000" w:themeColor="text1"/>
        </w:rPr>
        <w:t xml:space="preserve"> The use of dichotomous logic in these representations fails to account for degrees of “Otherness” and “Usness,” or diversity, within both populations. In this sense, the </w:t>
      </w:r>
      <w:proofErr w:type="spellStart"/>
      <w:r w:rsidRPr="001E5C8B">
        <w:rPr>
          <w:rStyle w:val="StyleUnderline"/>
          <w:color w:val="000000" w:themeColor="text1"/>
        </w:rPr>
        <w:t>homogenising</w:t>
      </w:r>
      <w:proofErr w:type="spellEnd"/>
      <w:r w:rsidRPr="001E5C8B">
        <w:rPr>
          <w:rStyle w:val="StyleUnderline"/>
          <w:color w:val="000000" w:themeColor="text1"/>
        </w:rPr>
        <w:t xml:space="preserve"> effects of such a discourse fails to acknowledge an “other” Other, namely, a more moderate Muslim population located within an Islamic </w:t>
      </w:r>
      <w:proofErr w:type="spellStart"/>
      <w:r w:rsidRPr="001E5C8B">
        <w:rPr>
          <w:rStyle w:val="StyleUnderline"/>
          <w:color w:val="000000" w:themeColor="text1"/>
        </w:rPr>
        <w:t>centre</w:t>
      </w:r>
      <w:proofErr w:type="spellEnd"/>
      <w:r w:rsidRPr="001E5C8B">
        <w:rPr>
          <w:rStyle w:val="StyleUnderline"/>
          <w:color w:val="000000" w:themeColor="text1"/>
        </w:rPr>
        <w:t xml:space="preserve"> and its periphery</w:t>
      </w:r>
      <w:r w:rsidRPr="001E5C8B">
        <w:rPr>
          <w:rFonts w:cstheme="minorHAnsi"/>
          <w:color w:val="000000" w:themeColor="text1"/>
          <w:sz w:val="12"/>
        </w:rPr>
        <w:t xml:space="preserve">. Similarly, distinctions can be drawn between an Australian “Us” and her United States counterpart. </w:t>
      </w:r>
      <w:r w:rsidRPr="001E5C8B">
        <w:rPr>
          <w:rStyle w:val="StyleUnderline"/>
          <w:color w:val="000000" w:themeColor="text1"/>
        </w:rPr>
        <w:t>In either case, the discursive construction of a homogenous West and “Rest” has the effect of silencing dissenting voices residing within both camps.</w:t>
      </w:r>
      <w:r w:rsidRPr="001E5C8B">
        <w:rPr>
          <w:color w:val="000000" w:themeColor="text1"/>
          <w:u w:val="single"/>
        </w:rPr>
        <w:t xml:space="preserve"> </w:t>
      </w:r>
      <w:r w:rsidRPr="001E5C8B">
        <w:rPr>
          <w:rFonts w:cstheme="minorHAnsi"/>
          <w:color w:val="000000" w:themeColor="text1"/>
          <w:sz w:val="12"/>
        </w:rPr>
        <w:t xml:space="preserve">4.12 </w:t>
      </w:r>
      <w:r w:rsidRPr="001E5C8B">
        <w:rPr>
          <w:rStyle w:val="StyleUnderline"/>
          <w:color w:val="000000" w:themeColor="text1"/>
        </w:rPr>
        <w:t xml:space="preserve">Using simple dichotomies like “Us” and “Them” or “friend” or “foe” ignore the multidimensionality of identity and fail to </w:t>
      </w:r>
      <w:proofErr w:type="spellStart"/>
      <w:r w:rsidRPr="001E5C8B">
        <w:rPr>
          <w:rStyle w:val="StyleUnderline"/>
          <w:color w:val="000000" w:themeColor="text1"/>
        </w:rPr>
        <w:t>recognise</w:t>
      </w:r>
      <w:proofErr w:type="spellEnd"/>
      <w:r w:rsidRPr="001E5C8B">
        <w:rPr>
          <w:rStyle w:val="StyleUnderline"/>
          <w:color w:val="000000" w:themeColor="text1"/>
        </w:rPr>
        <w:t xml:space="preserve"> the interconnectedness and complexity of modern life. </w:t>
      </w:r>
      <w:r w:rsidRPr="001E5C8B">
        <w:rPr>
          <w:color w:val="000000" w:themeColor="text1"/>
          <w:sz w:val="12"/>
        </w:rPr>
        <w:t>The use of such terms also highlights the emotional underpinnings for issues of security. With their use of an enemy discourse which incorporates notions of religiosity, good versus evil, and right and wrong, both the Taliban and US led “coalition of the willing” appeal to beliefs over empiricism (what is knowable, measurable and debatable) belief systems grounded in notions of faith where it is important to believe things to be true, rather than actually being true (Berry, 2006, p.5).</w:t>
      </w:r>
      <w:r w:rsidRPr="001E5C8B">
        <w:rPr>
          <w:rFonts w:cstheme="minorHAnsi"/>
          <w:color w:val="000000" w:themeColor="text1"/>
          <w:sz w:val="12"/>
        </w:rPr>
        <w:t xml:space="preserve"> Similarly, claim making of this nature appeals to emotions (like hatred, revenge and fear) in contrast to logic in the sense that they encourage communities to feel in particular ways which are less likely to be challenged than appeals to think in particular ways (</w:t>
      </w:r>
      <w:proofErr w:type="spellStart"/>
      <w:r w:rsidRPr="001E5C8B">
        <w:rPr>
          <w:rFonts w:cstheme="minorHAnsi"/>
          <w:color w:val="000000" w:themeColor="text1"/>
          <w:sz w:val="12"/>
        </w:rPr>
        <w:t>Loseke</w:t>
      </w:r>
      <w:proofErr w:type="spellEnd"/>
      <w:r w:rsidRPr="001E5C8B">
        <w:rPr>
          <w:rFonts w:cstheme="minorHAnsi"/>
          <w:color w:val="000000" w:themeColor="text1"/>
          <w:sz w:val="12"/>
        </w:rPr>
        <w:t xml:space="preserve">, 2003, p.76). </w:t>
      </w:r>
      <w:r w:rsidRPr="001E5C8B">
        <w:rPr>
          <w:rStyle w:val="StyleUnderline"/>
          <w:color w:val="000000" w:themeColor="text1"/>
        </w:rPr>
        <w:t>Hence, Berry (2006) contends, that because definitions of enemies are often not empirically based, they can fluctuate according to the needs of the definers.</w:t>
      </w:r>
    </w:p>
    <w:p w14:paraId="21C5E6A1" w14:textId="77777777" w:rsidR="000A405A" w:rsidRPr="001E5C8B" w:rsidRDefault="000A405A" w:rsidP="000A405A">
      <w:pPr>
        <w:rPr>
          <w:rStyle w:val="StyleUnderline"/>
          <w:color w:val="000000" w:themeColor="text1"/>
        </w:rPr>
      </w:pPr>
    </w:p>
    <w:p w14:paraId="2D3B770B" w14:textId="77777777" w:rsidR="000A405A" w:rsidRPr="001E5C8B" w:rsidRDefault="000A405A" w:rsidP="000A405A">
      <w:pPr>
        <w:pStyle w:val="Heading4"/>
        <w:rPr>
          <w:color w:val="000000" w:themeColor="text1"/>
        </w:rPr>
      </w:pPr>
      <w:r w:rsidRPr="001E5C8B">
        <w:rPr>
          <w:color w:val="000000" w:themeColor="text1"/>
        </w:rPr>
        <w:t>Defining something as Evil defines ourselves as Good, because they are two sides of the same dichotomy – dehumanizing the other as Evil makes violence possible, as does defining ourselves as superior.</w:t>
      </w:r>
    </w:p>
    <w:p w14:paraId="5D52AE9F" w14:textId="77777777" w:rsidR="000A405A" w:rsidRPr="001E5C8B" w:rsidRDefault="000A405A" w:rsidP="000A405A">
      <w:pPr>
        <w:rPr>
          <w:color w:val="000000" w:themeColor="text1"/>
          <w:sz w:val="16"/>
          <w:szCs w:val="16"/>
        </w:rPr>
      </w:pPr>
      <w:r w:rsidRPr="001E5C8B">
        <w:rPr>
          <w:rStyle w:val="Style13ptBold"/>
          <w:color w:val="000000" w:themeColor="text1"/>
        </w:rPr>
        <w:t xml:space="preserve">Talbot, 2008- Defense Sociologist at Defense Science and Technology Organization </w:t>
      </w:r>
      <w:r w:rsidRPr="001E5C8B">
        <w:rPr>
          <w:color w:val="000000" w:themeColor="text1"/>
          <w:sz w:val="16"/>
          <w:szCs w:val="16"/>
        </w:rPr>
        <w:t>[Steven, 3-21-08, “'Us' and 'Them': Terrorism, Conflict and (O)</w:t>
      </w:r>
      <w:proofErr w:type="spellStart"/>
      <w:r w:rsidRPr="001E5C8B">
        <w:rPr>
          <w:color w:val="000000" w:themeColor="text1"/>
          <w:sz w:val="16"/>
          <w:szCs w:val="16"/>
        </w:rPr>
        <w:t>ther</w:t>
      </w:r>
      <w:proofErr w:type="spellEnd"/>
      <w:r w:rsidRPr="001E5C8B">
        <w:rPr>
          <w:color w:val="000000" w:themeColor="text1"/>
          <w:sz w:val="16"/>
          <w:szCs w:val="16"/>
        </w:rPr>
        <w:t xml:space="preserve"> Discursive Formations”, Sociological Research Online, </w:t>
      </w:r>
      <w:hyperlink r:id="rId163" w:history="1">
        <w:r w:rsidRPr="001E5C8B">
          <w:rPr>
            <w:rStyle w:val="Hyperlink"/>
            <w:color w:val="000000" w:themeColor="text1"/>
            <w:sz w:val="16"/>
            <w:szCs w:val="16"/>
          </w:rPr>
          <w:t>http://www.socresonline.org.uk/13/1/17.html</w:t>
        </w:r>
      </w:hyperlink>
      <w:r w:rsidRPr="001E5C8B">
        <w:rPr>
          <w:color w:val="000000" w:themeColor="text1"/>
          <w:sz w:val="16"/>
          <w:szCs w:val="16"/>
        </w:rPr>
        <w:t>, acc 7/11/19]</w:t>
      </w:r>
    </w:p>
    <w:p w14:paraId="4801EA7E" w14:textId="77777777" w:rsidR="000A405A" w:rsidRPr="001E5C8B" w:rsidRDefault="000A405A" w:rsidP="000A405A">
      <w:pPr>
        <w:rPr>
          <w:rStyle w:val="Style13ptBold"/>
          <w:color w:val="000000" w:themeColor="text1"/>
          <w:sz w:val="16"/>
          <w:szCs w:val="16"/>
        </w:rPr>
      </w:pPr>
    </w:p>
    <w:p w14:paraId="0C8DD0B9" w14:textId="77777777" w:rsidR="000A405A" w:rsidRPr="001E5C8B" w:rsidRDefault="000A405A" w:rsidP="000A405A">
      <w:pPr>
        <w:rPr>
          <w:rFonts w:cstheme="minorHAnsi"/>
          <w:color w:val="000000" w:themeColor="text1"/>
          <w:sz w:val="12"/>
        </w:rPr>
      </w:pPr>
      <w:r w:rsidRPr="001E5C8B">
        <w:rPr>
          <w:rFonts w:cstheme="minorHAnsi"/>
          <w:color w:val="000000" w:themeColor="text1"/>
          <w:sz w:val="12"/>
        </w:rPr>
        <w:t xml:space="preserve">4.13 </w:t>
      </w:r>
      <w:r w:rsidRPr="001E5C8B">
        <w:rPr>
          <w:rStyle w:val="StyleUnderline"/>
          <w:color w:val="000000" w:themeColor="text1"/>
        </w:rPr>
        <w:t xml:space="preserve">With the creation of “identifiable” enemies, defining “Us” automatically entails defining “Them,” with “Them” being the social foe or “evil” (Huntington, 1996). </w:t>
      </w:r>
      <w:r w:rsidRPr="001E5C8B">
        <w:rPr>
          <w:color w:val="000000" w:themeColor="text1"/>
          <w:sz w:val="12"/>
        </w:rPr>
        <w:t xml:space="preserve">As Burman and </w:t>
      </w:r>
      <w:proofErr w:type="spellStart"/>
      <w:r w:rsidRPr="001E5C8B">
        <w:rPr>
          <w:color w:val="000000" w:themeColor="text1"/>
          <w:sz w:val="12"/>
        </w:rPr>
        <w:t>MacLure</w:t>
      </w:r>
      <w:proofErr w:type="spellEnd"/>
      <w:r w:rsidRPr="001E5C8B">
        <w:rPr>
          <w:color w:val="000000" w:themeColor="text1"/>
          <w:sz w:val="12"/>
        </w:rPr>
        <w:t xml:space="preserve"> (2005) remind us, “there is always a hierarchy in these oppositions” for there is an essence of a higher principle or ideal articulated in one, and something lesser, or subordinate in the other (p.284).</w:t>
      </w:r>
      <w:r w:rsidRPr="001E5C8B">
        <w:rPr>
          <w:rStyle w:val="StyleUnderline"/>
          <w:color w:val="000000" w:themeColor="text1"/>
        </w:rPr>
        <w:t xml:space="preserve"> Thus, within this hierarchical value system of </w:t>
      </w:r>
      <w:proofErr w:type="spellStart"/>
      <w:r w:rsidRPr="001E5C8B">
        <w:rPr>
          <w:rStyle w:val="StyleUnderline"/>
          <w:color w:val="000000" w:themeColor="text1"/>
        </w:rPr>
        <w:t>prioritised</w:t>
      </w:r>
      <w:proofErr w:type="spellEnd"/>
      <w:r w:rsidRPr="001E5C8B">
        <w:rPr>
          <w:rStyle w:val="StyleUnderline"/>
          <w:color w:val="000000" w:themeColor="text1"/>
        </w:rPr>
        <w:t xml:space="preserve"> logic, good is seen as coming before evil, positive before negative, Us before Them, and real over the written. Moreover, to label a population as evil is to render the other “sub-human.” We are told of the “Evil doers,” Axis of evil, Osama Bin Laden the evil, America the evil, capitalism the evil, and terrorism the evil, and evil acts (</w:t>
      </w:r>
      <w:proofErr w:type="spellStart"/>
      <w:r w:rsidRPr="001E5C8B">
        <w:rPr>
          <w:rStyle w:val="StyleUnderline"/>
          <w:color w:val="000000" w:themeColor="text1"/>
        </w:rPr>
        <w:t>Davetian</w:t>
      </w:r>
      <w:proofErr w:type="spellEnd"/>
      <w:r w:rsidRPr="001E5C8B">
        <w:rPr>
          <w:rStyle w:val="StyleUnderline"/>
          <w:color w:val="000000" w:themeColor="text1"/>
        </w:rPr>
        <w:t>, 2001).</w:t>
      </w:r>
      <w:r w:rsidRPr="001E5C8B">
        <w:rPr>
          <w:color w:val="000000" w:themeColor="text1"/>
          <w:sz w:val="12"/>
        </w:rPr>
        <w:t xml:space="preserve"> The ensuing pursuit and eradication of this evil within the context of calls for jihad and a corresponding “war on terror” also implies a “promotion of war more willingly than accommodation” (Armitage, 2003, p.202). </w:t>
      </w:r>
      <w:r w:rsidRPr="001E5C8B">
        <w:rPr>
          <w:rStyle w:val="StyleUnderline"/>
          <w:color w:val="000000" w:themeColor="text1"/>
        </w:rPr>
        <w:t xml:space="preserve">However, as is the case with dichotomous logic, good and evil are two sides of the same coin, or mutually sustaining concepts. Thus, to speak of eradicating evil in this context is a nonsensical pursuit. As Baudrillard explains: ”We believe naively that the progress of the Good, its advance in all fields (the sciences, technology, democracy, human rights), corresponds to a defeat of Evil. No one seems to have understood that Good and Evil advance together, as part of the same movement. Good does not conquer Evil, nor indeed does the reverse happen: they are once both irreducible to each other and inextricably interrelated” (2002, p.13). </w:t>
      </w:r>
      <w:r w:rsidRPr="001E5C8B">
        <w:rPr>
          <w:rFonts w:cstheme="minorHAnsi"/>
          <w:color w:val="000000" w:themeColor="text1"/>
          <w:sz w:val="12"/>
        </w:rPr>
        <w:t>Dichotomous logic can be applied to an examination of security and associated threat discourses.</w:t>
      </w:r>
    </w:p>
    <w:p w14:paraId="378D00BB" w14:textId="77777777" w:rsidR="000A405A" w:rsidRPr="001E5C8B" w:rsidRDefault="000A405A" w:rsidP="000A405A">
      <w:pPr>
        <w:rPr>
          <w:rFonts w:cstheme="minorHAnsi"/>
          <w:color w:val="000000" w:themeColor="text1"/>
        </w:rPr>
      </w:pPr>
    </w:p>
    <w:p w14:paraId="4DEDD400" w14:textId="77D137D6" w:rsidR="00312922" w:rsidRPr="001E5C8B" w:rsidRDefault="00312922" w:rsidP="00312922">
      <w:pPr>
        <w:pStyle w:val="Heading3"/>
      </w:pPr>
      <w:r w:rsidRPr="001E5C8B">
        <w:t xml:space="preserve">Extend Colonialism – Terrorism Labelling </w:t>
      </w:r>
      <w:r>
        <w:t>– Policy Failure</w:t>
      </w:r>
    </w:p>
    <w:p w14:paraId="3761D043" w14:textId="77777777" w:rsidR="000A405A" w:rsidRPr="001E5C8B" w:rsidRDefault="000A405A" w:rsidP="000A405A">
      <w:pPr>
        <w:rPr>
          <w:color w:val="000000" w:themeColor="text1"/>
        </w:rPr>
      </w:pPr>
    </w:p>
    <w:p w14:paraId="3E7F7B5F" w14:textId="77777777" w:rsidR="000A405A" w:rsidRPr="001E5C8B" w:rsidRDefault="000A405A" w:rsidP="000A405A">
      <w:pPr>
        <w:pStyle w:val="Heading4"/>
        <w:rPr>
          <w:color w:val="000000" w:themeColor="text1"/>
        </w:rPr>
      </w:pPr>
      <w:r w:rsidRPr="001E5C8B">
        <w:rPr>
          <w:color w:val="000000" w:themeColor="text1"/>
        </w:rPr>
        <w:t xml:space="preserve">Our Discourse shapes our political options - Labelling insurgents a Terrorists causes threat construction and justifies militarized responses. </w:t>
      </w:r>
    </w:p>
    <w:p w14:paraId="3BACCDF8" w14:textId="77777777" w:rsidR="000A405A" w:rsidRPr="001E5C8B" w:rsidRDefault="000A405A" w:rsidP="000A405A">
      <w:pPr>
        <w:rPr>
          <w:color w:val="000000" w:themeColor="text1"/>
          <w:sz w:val="16"/>
          <w:szCs w:val="16"/>
        </w:rPr>
      </w:pPr>
      <w:r w:rsidRPr="001E5C8B">
        <w:rPr>
          <w:rStyle w:val="Style13ptBold"/>
          <w:color w:val="000000" w:themeColor="text1"/>
        </w:rPr>
        <w:t xml:space="preserve">Talbot, 2008- Defense Sociologist at Defense Science and Technology Organization </w:t>
      </w:r>
      <w:r w:rsidRPr="001E5C8B">
        <w:rPr>
          <w:color w:val="000000" w:themeColor="text1"/>
          <w:sz w:val="16"/>
          <w:szCs w:val="16"/>
        </w:rPr>
        <w:t>[Steven, 3-21-08, “'Us' and 'Them': Terrorism, Conflict and (O)</w:t>
      </w:r>
      <w:proofErr w:type="spellStart"/>
      <w:r w:rsidRPr="001E5C8B">
        <w:rPr>
          <w:color w:val="000000" w:themeColor="text1"/>
          <w:sz w:val="16"/>
          <w:szCs w:val="16"/>
        </w:rPr>
        <w:t>ther</w:t>
      </w:r>
      <w:proofErr w:type="spellEnd"/>
      <w:r w:rsidRPr="001E5C8B">
        <w:rPr>
          <w:color w:val="000000" w:themeColor="text1"/>
          <w:sz w:val="16"/>
          <w:szCs w:val="16"/>
        </w:rPr>
        <w:t xml:space="preserve"> Discursive Formations”, Sociological Research Online, </w:t>
      </w:r>
      <w:hyperlink r:id="rId164" w:history="1">
        <w:r w:rsidRPr="001E5C8B">
          <w:rPr>
            <w:rStyle w:val="Hyperlink"/>
            <w:color w:val="000000" w:themeColor="text1"/>
            <w:sz w:val="16"/>
            <w:szCs w:val="16"/>
          </w:rPr>
          <w:t>http://www.socresonline.org.uk/13/1/17.html</w:t>
        </w:r>
      </w:hyperlink>
      <w:r w:rsidRPr="001E5C8B">
        <w:rPr>
          <w:color w:val="000000" w:themeColor="text1"/>
          <w:sz w:val="16"/>
          <w:szCs w:val="16"/>
        </w:rPr>
        <w:t>, acc 7/11/19]</w:t>
      </w:r>
    </w:p>
    <w:p w14:paraId="6F66707E" w14:textId="77777777" w:rsidR="000A405A" w:rsidRPr="001E5C8B" w:rsidRDefault="000A405A" w:rsidP="000A405A">
      <w:pPr>
        <w:rPr>
          <w:rStyle w:val="Style13ptBold"/>
          <w:color w:val="000000" w:themeColor="text1"/>
          <w:sz w:val="16"/>
          <w:szCs w:val="16"/>
        </w:rPr>
      </w:pPr>
    </w:p>
    <w:p w14:paraId="47F683F7" w14:textId="77777777" w:rsidR="000A405A" w:rsidRPr="001E5C8B" w:rsidRDefault="000A405A" w:rsidP="000A405A">
      <w:pPr>
        <w:rPr>
          <w:rFonts w:cstheme="minorHAnsi"/>
          <w:color w:val="000000" w:themeColor="text1"/>
          <w:sz w:val="12"/>
        </w:rPr>
      </w:pPr>
      <w:r w:rsidRPr="001E5C8B">
        <w:rPr>
          <w:color w:val="000000" w:themeColor="text1"/>
          <w:sz w:val="12"/>
        </w:rPr>
        <w:t xml:space="preserve"> </w:t>
      </w:r>
      <w:r w:rsidRPr="001E5C8B">
        <w:rPr>
          <w:rFonts w:cstheme="minorHAnsi"/>
          <w:color w:val="000000" w:themeColor="text1"/>
          <w:sz w:val="12"/>
        </w:rPr>
        <w:t xml:space="preserve">Threats and (in)security 4.14 Stern defines terrorism as “an act or threat of violence against non-combatants with the objective of exacting revenge, intimidation, or otherwise influencing an audience” (2003, </w:t>
      </w:r>
      <w:proofErr w:type="spellStart"/>
      <w:r w:rsidRPr="001E5C8B">
        <w:rPr>
          <w:rFonts w:cstheme="minorHAnsi"/>
          <w:color w:val="000000" w:themeColor="text1"/>
          <w:sz w:val="12"/>
        </w:rPr>
        <w:t>p.xx</w:t>
      </w:r>
      <w:proofErr w:type="spellEnd"/>
      <w:r w:rsidRPr="001E5C8B">
        <w:rPr>
          <w:rFonts w:cstheme="minorHAnsi"/>
          <w:color w:val="000000" w:themeColor="text1"/>
          <w:sz w:val="12"/>
        </w:rPr>
        <w:t xml:space="preserve">). One of the aims of this act of violence is to </w:t>
      </w:r>
      <w:proofErr w:type="spellStart"/>
      <w:r w:rsidRPr="001E5C8B">
        <w:rPr>
          <w:rFonts w:cstheme="minorHAnsi"/>
          <w:color w:val="000000" w:themeColor="text1"/>
          <w:sz w:val="12"/>
        </w:rPr>
        <w:t>instil</w:t>
      </w:r>
      <w:proofErr w:type="spellEnd"/>
      <w:r w:rsidRPr="001E5C8B">
        <w:rPr>
          <w:rFonts w:cstheme="minorHAnsi"/>
          <w:color w:val="000000" w:themeColor="text1"/>
          <w:sz w:val="12"/>
        </w:rPr>
        <w:t xml:space="preserve"> fear in the target audience. However, </w:t>
      </w:r>
      <w:r w:rsidRPr="001E5C8B">
        <w:rPr>
          <w:rStyle w:val="StyleUnderline"/>
          <w:color w:val="000000" w:themeColor="text1"/>
        </w:rPr>
        <w:t xml:space="preserve">to better understand this notion of terrorism and threat, one also needs to understand the discursive power of claim makers, and those in positions of authority </w:t>
      </w:r>
      <w:r w:rsidRPr="001E5C8B">
        <w:rPr>
          <w:rFonts w:cstheme="minorHAnsi"/>
          <w:color w:val="000000" w:themeColor="text1"/>
          <w:sz w:val="12"/>
        </w:rPr>
        <w:t xml:space="preserve">(whether they be political parties, clerics and other elites or the military for that matter) </w:t>
      </w:r>
      <w:r w:rsidRPr="001E5C8B">
        <w:rPr>
          <w:rStyle w:val="StyleUnderline"/>
          <w:color w:val="000000" w:themeColor="text1"/>
        </w:rPr>
        <w:t>in shaping</w:t>
      </w:r>
      <w:r w:rsidRPr="001E5C8B">
        <w:rPr>
          <w:rFonts w:cstheme="minorHAnsi"/>
          <w:color w:val="000000" w:themeColor="text1"/>
          <w:sz w:val="12"/>
        </w:rPr>
        <w:t xml:space="preserve"> or co-constituting </w:t>
      </w:r>
      <w:r w:rsidRPr="001E5C8B">
        <w:rPr>
          <w:rStyle w:val="StyleUnderline"/>
          <w:color w:val="000000" w:themeColor="text1"/>
        </w:rPr>
        <w:t>them so</w:t>
      </w:r>
      <w:r w:rsidRPr="001E5C8B">
        <w:rPr>
          <w:rFonts w:cstheme="minorHAnsi"/>
          <w:color w:val="000000" w:themeColor="text1"/>
          <w:sz w:val="12"/>
        </w:rPr>
        <w:t xml:space="preserve">. As Campbell (1998) alludes: </w:t>
      </w:r>
      <w:r w:rsidRPr="001E5C8B">
        <w:rPr>
          <w:color w:val="000000" w:themeColor="text1"/>
          <w:sz w:val="12"/>
        </w:rPr>
        <w:t xml:space="preserve">“[d]anger is not an objective condition. It is not a thing which exists independently of those to whom it may become a threat; nothing is a risk in itself; it all depends on how one analyses the danger, considers the event” (pp.1-2). </w:t>
      </w:r>
      <w:r w:rsidRPr="001E5C8B">
        <w:rPr>
          <w:rFonts w:cstheme="minorHAnsi"/>
          <w:color w:val="000000" w:themeColor="text1"/>
          <w:sz w:val="12"/>
        </w:rPr>
        <w:t xml:space="preserve">4.15 </w:t>
      </w:r>
      <w:r w:rsidRPr="001E5C8B">
        <w:rPr>
          <w:color w:val="000000" w:themeColor="text1"/>
          <w:sz w:val="12"/>
        </w:rPr>
        <w:t>To this end, the securitization school of thought developed by the Copenhagen School examines the socially constructed dimension of security threats by looking at the ways in which processes like social interaction form as well as alter interests, and in the process, construct or constitute security.</w:t>
      </w:r>
      <w:r w:rsidRPr="001E5C8B">
        <w:rPr>
          <w:rFonts w:cstheme="minorHAnsi"/>
          <w:color w:val="000000" w:themeColor="text1"/>
          <w:sz w:val="12"/>
        </w:rPr>
        <w:t xml:space="preserve"> By using an inter-subjective lens to look at security, proponents of this school explore the extent to which </w:t>
      </w:r>
      <w:r w:rsidRPr="001E5C8B">
        <w:rPr>
          <w:rStyle w:val="StyleUnderline"/>
          <w:color w:val="000000" w:themeColor="text1"/>
        </w:rPr>
        <w:t>power relationships and language as expressed through discourse shape understandings of threats</w:t>
      </w:r>
      <w:r w:rsidRPr="001E5C8B">
        <w:rPr>
          <w:rFonts w:cstheme="minorHAnsi"/>
          <w:color w:val="000000" w:themeColor="text1"/>
          <w:sz w:val="12"/>
        </w:rPr>
        <w:t xml:space="preserve"> and subsequent security responses. </w:t>
      </w:r>
      <w:r w:rsidRPr="001E5C8B">
        <w:rPr>
          <w:color w:val="000000" w:themeColor="text1"/>
          <w:sz w:val="12"/>
        </w:rPr>
        <w:t xml:space="preserve">They argue that </w:t>
      </w:r>
      <w:r w:rsidRPr="001E5C8B">
        <w:rPr>
          <w:rStyle w:val="StyleUnderline"/>
          <w:color w:val="000000" w:themeColor="text1"/>
        </w:rPr>
        <w:t xml:space="preserve">by labelling something a security </w:t>
      </w:r>
      <w:r w:rsidRPr="001E5C8B">
        <w:rPr>
          <w:color w:val="000000" w:themeColor="text1"/>
          <w:sz w:val="12"/>
        </w:rPr>
        <w:t>issue or</w:t>
      </w:r>
      <w:r w:rsidRPr="001E5C8B">
        <w:rPr>
          <w:rStyle w:val="StyleUnderline"/>
          <w:color w:val="000000" w:themeColor="text1"/>
        </w:rPr>
        <w:t xml:space="preserve"> threat, actors invoke the right to use whatever means to stop that threat. </w:t>
      </w:r>
      <w:r w:rsidRPr="001E5C8B">
        <w:rPr>
          <w:color w:val="000000" w:themeColor="text1"/>
          <w:sz w:val="12"/>
        </w:rPr>
        <w:t xml:space="preserve">Here language is akin to a “speech act,” or in other words, relates to the act of speaking in a way that gets someone else to act (Hughes, 2004, p.14). </w:t>
      </w:r>
      <w:r w:rsidRPr="001E5C8B">
        <w:rPr>
          <w:rFonts w:cstheme="minorHAnsi"/>
          <w:color w:val="000000" w:themeColor="text1"/>
          <w:sz w:val="12"/>
        </w:rPr>
        <w:t xml:space="preserve">4.16 </w:t>
      </w:r>
      <w:r w:rsidRPr="001E5C8B">
        <w:rPr>
          <w:rStyle w:val="StyleUnderline"/>
          <w:color w:val="000000" w:themeColor="text1"/>
        </w:rPr>
        <w:t xml:space="preserve">Labelling something as a security issue, or some group or community as a threat can therefore be seen as a powerful political tool in terms of the </w:t>
      </w:r>
      <w:proofErr w:type="spellStart"/>
      <w:r w:rsidRPr="001E5C8B">
        <w:rPr>
          <w:rStyle w:val="StyleUnderline"/>
          <w:color w:val="000000" w:themeColor="text1"/>
        </w:rPr>
        <w:t>behaviour</w:t>
      </w:r>
      <w:proofErr w:type="spellEnd"/>
      <w:r w:rsidRPr="001E5C8B">
        <w:rPr>
          <w:rStyle w:val="StyleUnderline"/>
          <w:color w:val="000000" w:themeColor="text1"/>
        </w:rPr>
        <w:t xml:space="preserve"> of governments and other interest groups. Indeed, to label a problem a “security” issue or a “threat” gives this problem a special status, and one which can legitimate extraordinary measures to tackle it. Within the current climate of terrorism, threats to security are often </w:t>
      </w:r>
      <w:proofErr w:type="spellStart"/>
      <w:r w:rsidRPr="001E5C8B">
        <w:rPr>
          <w:rStyle w:val="StyleUnderline"/>
          <w:color w:val="000000" w:themeColor="text1"/>
        </w:rPr>
        <w:t>characterised</w:t>
      </w:r>
      <w:proofErr w:type="spellEnd"/>
      <w:r w:rsidRPr="001E5C8B">
        <w:rPr>
          <w:rStyle w:val="StyleUnderline"/>
          <w:color w:val="000000" w:themeColor="text1"/>
        </w:rPr>
        <w:t xml:space="preserve"> as emanating from Others who view their global </w:t>
      </w:r>
      <w:proofErr w:type="spellStart"/>
      <w:r w:rsidRPr="001E5C8B">
        <w:rPr>
          <w:rStyle w:val="StyleUnderline"/>
          <w:color w:val="000000" w:themeColor="text1"/>
        </w:rPr>
        <w:t>neighbours</w:t>
      </w:r>
      <w:proofErr w:type="spellEnd"/>
      <w:r w:rsidRPr="001E5C8B">
        <w:rPr>
          <w:rStyle w:val="StyleUnderline"/>
          <w:color w:val="000000" w:themeColor="text1"/>
        </w:rPr>
        <w:t xml:space="preserve"> rapaciously and are ready to pounce at first sign of weakness.</w:t>
      </w:r>
    </w:p>
    <w:p w14:paraId="57316DAD" w14:textId="77777777" w:rsidR="000A405A" w:rsidRPr="001E5C8B" w:rsidRDefault="000A405A" w:rsidP="000A405A">
      <w:pPr>
        <w:rPr>
          <w:rFonts w:cstheme="minorHAnsi"/>
          <w:color w:val="000000" w:themeColor="text1"/>
        </w:rPr>
      </w:pPr>
    </w:p>
    <w:p w14:paraId="1E49629C" w14:textId="77777777" w:rsidR="000A405A" w:rsidRPr="001E5C8B" w:rsidRDefault="000A405A" w:rsidP="000A405A">
      <w:pPr>
        <w:rPr>
          <w:rFonts w:cstheme="minorHAnsi"/>
          <w:color w:val="000000" w:themeColor="text1"/>
        </w:rPr>
      </w:pPr>
    </w:p>
    <w:p w14:paraId="0058CF92" w14:textId="77777777" w:rsidR="000A405A" w:rsidRPr="001E5C8B" w:rsidRDefault="000A405A" w:rsidP="000A405A">
      <w:pPr>
        <w:pStyle w:val="Heading4"/>
        <w:rPr>
          <w:color w:val="000000" w:themeColor="text1"/>
        </w:rPr>
      </w:pPr>
      <w:r w:rsidRPr="001E5C8B">
        <w:rPr>
          <w:color w:val="000000" w:themeColor="text1"/>
        </w:rPr>
        <w:t>Terrorism labelling discourse constrains possible political solutions, making demonization, insecurity and conflict inevitable. The only alternative is to create a counter discourse that humanizes the position of the “Other.”</w:t>
      </w:r>
    </w:p>
    <w:p w14:paraId="6A1FBFCC" w14:textId="77777777" w:rsidR="000A405A" w:rsidRPr="001E5C8B" w:rsidRDefault="000A405A" w:rsidP="000A405A">
      <w:pPr>
        <w:rPr>
          <w:color w:val="000000" w:themeColor="text1"/>
          <w:sz w:val="16"/>
          <w:szCs w:val="16"/>
        </w:rPr>
      </w:pPr>
      <w:r w:rsidRPr="001E5C8B">
        <w:rPr>
          <w:rStyle w:val="Style13ptBold"/>
          <w:color w:val="000000" w:themeColor="text1"/>
        </w:rPr>
        <w:t xml:space="preserve">Talbot, 2008- Defense Sociologist at Defense Science and Technology Organization </w:t>
      </w:r>
      <w:r w:rsidRPr="001E5C8B">
        <w:rPr>
          <w:color w:val="000000" w:themeColor="text1"/>
          <w:sz w:val="16"/>
          <w:szCs w:val="16"/>
        </w:rPr>
        <w:t>[Steven, 3-21-08, “'Us' and 'Them': Terrorism, Conflict and (O)</w:t>
      </w:r>
      <w:proofErr w:type="spellStart"/>
      <w:r w:rsidRPr="001E5C8B">
        <w:rPr>
          <w:color w:val="000000" w:themeColor="text1"/>
          <w:sz w:val="16"/>
          <w:szCs w:val="16"/>
        </w:rPr>
        <w:t>ther</w:t>
      </w:r>
      <w:proofErr w:type="spellEnd"/>
      <w:r w:rsidRPr="001E5C8B">
        <w:rPr>
          <w:color w:val="000000" w:themeColor="text1"/>
          <w:sz w:val="16"/>
          <w:szCs w:val="16"/>
        </w:rPr>
        <w:t xml:space="preserve"> Discursive Formations”, Sociological Research Online, </w:t>
      </w:r>
      <w:hyperlink r:id="rId165" w:history="1">
        <w:r w:rsidRPr="001E5C8B">
          <w:rPr>
            <w:rStyle w:val="Hyperlink"/>
            <w:color w:val="000000" w:themeColor="text1"/>
            <w:sz w:val="16"/>
            <w:szCs w:val="16"/>
          </w:rPr>
          <w:t>http://www.socresonline.org.uk/13/1/17.html</w:t>
        </w:r>
      </w:hyperlink>
      <w:r w:rsidRPr="001E5C8B">
        <w:rPr>
          <w:color w:val="000000" w:themeColor="text1"/>
          <w:sz w:val="16"/>
          <w:szCs w:val="16"/>
        </w:rPr>
        <w:t>, acc 7/11/19]</w:t>
      </w:r>
    </w:p>
    <w:p w14:paraId="5F0DD1F2" w14:textId="77777777" w:rsidR="000A405A" w:rsidRPr="001E5C8B" w:rsidRDefault="000A405A" w:rsidP="000A405A">
      <w:pPr>
        <w:rPr>
          <w:rStyle w:val="Style13ptBold"/>
          <w:color w:val="000000" w:themeColor="text1"/>
          <w:sz w:val="16"/>
          <w:szCs w:val="16"/>
        </w:rPr>
      </w:pPr>
    </w:p>
    <w:p w14:paraId="303C1B2A" w14:textId="77777777" w:rsidR="000A405A" w:rsidRPr="001E5C8B" w:rsidRDefault="000A405A" w:rsidP="000A405A">
      <w:pPr>
        <w:rPr>
          <w:rStyle w:val="StyleUnderline"/>
          <w:color w:val="000000" w:themeColor="text1"/>
        </w:rPr>
      </w:pPr>
      <w:r w:rsidRPr="001E5C8B">
        <w:rPr>
          <w:rFonts w:cstheme="minorHAnsi"/>
          <w:color w:val="000000" w:themeColor="text1"/>
          <w:sz w:val="12"/>
        </w:rPr>
        <w:t xml:space="preserve">6.2 Meaning is therefore also relational, for the identification of/with difference between imagined communities like the East and West denotes, or holds meaning. </w:t>
      </w:r>
      <w:r w:rsidRPr="001E5C8B">
        <w:rPr>
          <w:color w:val="000000" w:themeColor="text1"/>
          <w:sz w:val="12"/>
        </w:rPr>
        <w:t>Consequently, identity construction involves a degree of “Othering”, and within this context, social identities can be constructed and understood as being more or less threatening and different.</w:t>
      </w:r>
      <w:r w:rsidRPr="001E5C8B">
        <w:rPr>
          <w:rStyle w:val="StyleUnderline"/>
          <w:color w:val="000000" w:themeColor="text1"/>
        </w:rPr>
        <w:t xml:space="preserve"> Issues of Otherness are central to understanding terrorist activity, and are a feature of security discourses girding the current “war on terror.”</w:t>
      </w:r>
      <w:r w:rsidRPr="001E5C8B">
        <w:rPr>
          <w:rFonts w:cstheme="minorHAnsi"/>
          <w:color w:val="000000" w:themeColor="text1"/>
          <w:sz w:val="12"/>
        </w:rPr>
        <w:t xml:space="preserve"> To this end, this paper has examined the relationship between power and the formation, emergence, and </w:t>
      </w:r>
      <w:proofErr w:type="spellStart"/>
      <w:r w:rsidRPr="001E5C8B">
        <w:rPr>
          <w:rFonts w:cstheme="minorHAnsi"/>
          <w:color w:val="000000" w:themeColor="text1"/>
          <w:sz w:val="12"/>
        </w:rPr>
        <w:t>mobilisation</w:t>
      </w:r>
      <w:proofErr w:type="spellEnd"/>
      <w:r w:rsidRPr="001E5C8B">
        <w:rPr>
          <w:rFonts w:cstheme="minorHAnsi"/>
          <w:color w:val="000000" w:themeColor="text1"/>
          <w:sz w:val="12"/>
        </w:rPr>
        <w:t xml:space="preserve"> of culturally-based collective identities and their expression through representation, narratives, discourse and language. 6.3 </w:t>
      </w:r>
      <w:r w:rsidRPr="001E5C8B">
        <w:rPr>
          <w:rStyle w:val="StyleUnderline"/>
          <w:color w:val="000000" w:themeColor="text1"/>
        </w:rPr>
        <w:t xml:space="preserve">Using a social constructionist and a somewhat </w:t>
      </w:r>
      <w:proofErr w:type="spellStart"/>
      <w:r w:rsidRPr="001E5C8B">
        <w:rPr>
          <w:rStyle w:val="StyleUnderline"/>
          <w:color w:val="000000" w:themeColor="text1"/>
        </w:rPr>
        <w:t>postcolonialist</w:t>
      </w:r>
      <w:proofErr w:type="spellEnd"/>
      <w:r w:rsidRPr="001E5C8B">
        <w:rPr>
          <w:rStyle w:val="StyleUnderline"/>
          <w:color w:val="000000" w:themeColor="text1"/>
        </w:rPr>
        <w:t xml:space="preserve"> inspired analysis, this paper questions the utility of dichotomies like Self/Other, insider/outsider, Us/Them, Good/Evil used within terrorist discourses. </w:t>
      </w:r>
      <w:r w:rsidRPr="001E5C8B">
        <w:rPr>
          <w:color w:val="000000" w:themeColor="text1"/>
          <w:sz w:val="12"/>
        </w:rPr>
        <w:t xml:space="preserve">The ensuing discursive formation shapes the ways in which terrorism can be meaningfully talked about, understood, and tackled. In the process of defining and establishing difference, the discourse of the Other is also highlighted, since such definitions invariably allude to an object in terms of what it is not. </w:t>
      </w:r>
      <w:r w:rsidRPr="001E5C8B">
        <w:rPr>
          <w:rStyle w:val="StyleUnderline"/>
          <w:color w:val="000000" w:themeColor="text1"/>
        </w:rPr>
        <w:t>Such a practice entails the social construction of some other person, group, culture or nation as being different and deficient from one’s own.</w:t>
      </w:r>
      <w:r w:rsidRPr="001E5C8B">
        <w:rPr>
          <w:rFonts w:cstheme="minorHAnsi"/>
          <w:color w:val="000000" w:themeColor="text1"/>
          <w:sz w:val="12"/>
        </w:rPr>
        <w:t xml:space="preserve"> </w:t>
      </w:r>
      <w:r w:rsidRPr="001E5C8B">
        <w:rPr>
          <w:color w:val="000000" w:themeColor="text1"/>
          <w:sz w:val="12"/>
        </w:rPr>
        <w:t xml:space="preserve">Hence as Simon Dalby (1997) observes, </w:t>
      </w:r>
      <w:r w:rsidRPr="001E5C8B">
        <w:rPr>
          <w:rStyle w:val="StyleUnderline"/>
          <w:color w:val="000000" w:themeColor="text1"/>
        </w:rPr>
        <w:t>specifying difference is a linguistic, epistemological and, most importantly, a political act;</w:t>
      </w:r>
      <w:r w:rsidRPr="001E5C8B">
        <w:rPr>
          <w:color w:val="000000" w:themeColor="text1"/>
          <w:sz w:val="12"/>
        </w:rPr>
        <w:t xml:space="preserve"> it constructs a space for the other distanced and inferior from the vantage point of the person specifying the difference (cited in </w:t>
      </w:r>
      <w:proofErr w:type="spellStart"/>
      <w:r w:rsidRPr="001E5C8B">
        <w:rPr>
          <w:color w:val="000000" w:themeColor="text1"/>
          <w:sz w:val="12"/>
        </w:rPr>
        <w:t>Grondin</w:t>
      </w:r>
      <w:proofErr w:type="spellEnd"/>
      <w:r w:rsidRPr="001E5C8B">
        <w:rPr>
          <w:color w:val="000000" w:themeColor="text1"/>
          <w:sz w:val="12"/>
        </w:rPr>
        <w:t>, 2004, p.5-6).</w:t>
      </w:r>
      <w:r w:rsidRPr="001E5C8B">
        <w:rPr>
          <w:rStyle w:val="StyleUnderline"/>
          <w:color w:val="000000" w:themeColor="text1"/>
        </w:rPr>
        <w:t xml:space="preserve"> </w:t>
      </w:r>
      <w:r w:rsidRPr="001E5C8B">
        <w:rPr>
          <w:color w:val="000000" w:themeColor="text1"/>
          <w:sz w:val="12"/>
        </w:rPr>
        <w:t xml:space="preserve">For Said, </w:t>
      </w:r>
      <w:r w:rsidRPr="001E5C8B">
        <w:rPr>
          <w:rStyle w:val="StyleUnderline"/>
          <w:color w:val="000000" w:themeColor="text1"/>
        </w:rPr>
        <w:t>accentuating difference in this way</w:t>
      </w:r>
      <w:r w:rsidRPr="001E5C8B">
        <w:rPr>
          <w:color w:val="000000" w:themeColor="text1"/>
          <w:sz w:val="12"/>
        </w:rPr>
        <w:t xml:space="preserve"> is central to dichotomous representations of the Self and Other, and through the lens of Orientalism, the creation of a </w:t>
      </w:r>
      <w:proofErr w:type="spellStart"/>
      <w:r w:rsidRPr="001E5C8B">
        <w:rPr>
          <w:color w:val="000000" w:themeColor="text1"/>
          <w:sz w:val="12"/>
        </w:rPr>
        <w:t>self serving</w:t>
      </w:r>
      <w:proofErr w:type="spellEnd"/>
      <w:r w:rsidRPr="001E5C8B">
        <w:rPr>
          <w:color w:val="000000" w:themeColor="text1"/>
          <w:sz w:val="12"/>
        </w:rPr>
        <w:t xml:space="preserve"> discourse which </w:t>
      </w:r>
      <w:r w:rsidRPr="001E5C8B">
        <w:rPr>
          <w:rStyle w:val="StyleUnderline"/>
          <w:color w:val="000000" w:themeColor="text1"/>
        </w:rPr>
        <w:t>privileges the world-view of the West</w:t>
      </w:r>
      <w:r w:rsidRPr="001E5C8B">
        <w:rPr>
          <w:color w:val="000000" w:themeColor="text1"/>
          <w:sz w:val="12"/>
        </w:rPr>
        <w:t xml:space="preserve">. </w:t>
      </w:r>
      <w:r w:rsidRPr="001E5C8B">
        <w:rPr>
          <w:rFonts w:cstheme="minorHAnsi"/>
          <w:color w:val="000000" w:themeColor="text1"/>
          <w:sz w:val="12"/>
        </w:rPr>
        <w:t xml:space="preserve">6.4 </w:t>
      </w:r>
      <w:r w:rsidRPr="001E5C8B">
        <w:rPr>
          <w:rStyle w:val="StyleUnderline"/>
          <w:color w:val="000000" w:themeColor="text1"/>
        </w:rPr>
        <w:t>When examining issues concerning what is terrorism</w:t>
      </w:r>
      <w:r w:rsidRPr="001E5C8B">
        <w:rPr>
          <w:color w:val="000000" w:themeColor="text1"/>
          <w:sz w:val="12"/>
        </w:rPr>
        <w:t xml:space="preserve">, who practices it and why, </w:t>
      </w:r>
      <w:r w:rsidRPr="001E5C8B">
        <w:rPr>
          <w:rStyle w:val="StyleUnderline"/>
          <w:color w:val="000000" w:themeColor="text1"/>
        </w:rPr>
        <w:t>as well as appropriate responses</w:t>
      </w:r>
      <w:r w:rsidRPr="001E5C8B">
        <w:rPr>
          <w:color w:val="000000" w:themeColor="text1"/>
          <w:sz w:val="12"/>
        </w:rPr>
        <w:t xml:space="preserve"> to this activity, this paper contends that </w:t>
      </w:r>
      <w:r w:rsidRPr="001E5C8B">
        <w:rPr>
          <w:rStyle w:val="StyleUnderline"/>
          <w:color w:val="000000" w:themeColor="text1"/>
        </w:rPr>
        <w:t>such issues are often clouded by a rhetoric (discourse) that has deflected attention away from political and moral concerns underlying political violence</w:t>
      </w:r>
      <w:r w:rsidRPr="001E5C8B">
        <w:rPr>
          <w:color w:val="000000" w:themeColor="text1"/>
          <w:sz w:val="12"/>
        </w:rPr>
        <w:t>.</w:t>
      </w:r>
      <w:r w:rsidRPr="001E5C8B">
        <w:rPr>
          <w:rStyle w:val="StyleUnderline"/>
          <w:color w:val="000000" w:themeColor="text1"/>
        </w:rPr>
        <w:t xml:space="preserve"> </w:t>
      </w:r>
      <w:r w:rsidRPr="001E5C8B">
        <w:rPr>
          <w:color w:val="000000" w:themeColor="text1"/>
          <w:sz w:val="12"/>
        </w:rPr>
        <w:t>This paper has also argued that</w:t>
      </w:r>
      <w:r w:rsidRPr="001E5C8B">
        <w:rPr>
          <w:rStyle w:val="StyleUnderline"/>
          <w:color w:val="000000" w:themeColor="text1"/>
        </w:rPr>
        <w:t xml:space="preserve"> </w:t>
      </w:r>
      <w:proofErr w:type="spellStart"/>
      <w:r w:rsidRPr="001E5C8B">
        <w:rPr>
          <w:rStyle w:val="StyleUnderline"/>
          <w:color w:val="000000" w:themeColor="text1"/>
        </w:rPr>
        <w:t>utilising</w:t>
      </w:r>
      <w:proofErr w:type="spellEnd"/>
      <w:r w:rsidRPr="001E5C8B">
        <w:rPr>
          <w:rStyle w:val="StyleUnderline"/>
          <w:color w:val="000000" w:themeColor="text1"/>
        </w:rPr>
        <w:t xml:space="preserve"> dichotomous logic in the construction of an enemy is a counterproductive strategy for grappling with terrorism. The use of binaries like Good/Evil and Us/Them assist with the construction of a </w:t>
      </w:r>
      <w:proofErr w:type="spellStart"/>
      <w:r w:rsidRPr="001E5C8B">
        <w:rPr>
          <w:rStyle w:val="StyleUnderline"/>
          <w:color w:val="000000" w:themeColor="text1"/>
        </w:rPr>
        <w:t>dehumanised</w:t>
      </w:r>
      <w:proofErr w:type="spellEnd"/>
      <w:r w:rsidRPr="001E5C8B">
        <w:rPr>
          <w:rStyle w:val="StyleUnderline"/>
          <w:color w:val="000000" w:themeColor="text1"/>
        </w:rPr>
        <w:t xml:space="preserve"> Other who cannot be reasoned with, thus repudiating calls for negotiation, and in the process, reducing incentives to understand difference. </w:t>
      </w:r>
      <w:proofErr w:type="spellStart"/>
      <w:r w:rsidRPr="001E5C8B">
        <w:rPr>
          <w:rStyle w:val="StyleUnderline"/>
          <w:color w:val="000000" w:themeColor="text1"/>
        </w:rPr>
        <w:t>Demonising</w:t>
      </w:r>
      <w:proofErr w:type="spellEnd"/>
      <w:r w:rsidRPr="001E5C8B">
        <w:rPr>
          <w:rStyle w:val="StyleUnderline"/>
          <w:color w:val="000000" w:themeColor="text1"/>
        </w:rPr>
        <w:t xml:space="preserve"> the enemy in such a manner, amplifies fear and alarm, and perpetuates cycles of revenge and retaliation which necessitate more violent responses to perceived injustices. In this sense, the production and maintenance of a West and Rest dichotomy, a dichotomy which </w:t>
      </w:r>
      <w:proofErr w:type="spellStart"/>
      <w:r w:rsidRPr="001E5C8B">
        <w:rPr>
          <w:rStyle w:val="StyleUnderline"/>
          <w:color w:val="000000" w:themeColor="text1"/>
        </w:rPr>
        <w:t>characterises</w:t>
      </w:r>
      <w:proofErr w:type="spellEnd"/>
      <w:r w:rsidRPr="001E5C8B">
        <w:rPr>
          <w:rStyle w:val="StyleUnderline"/>
          <w:color w:val="000000" w:themeColor="text1"/>
        </w:rPr>
        <w:t xml:space="preserve"> current terrorist and security discourses, has also lead to the creation of mutually sustaining antagonisms ensuring further conflict. </w:t>
      </w:r>
      <w:r w:rsidRPr="001E5C8B">
        <w:rPr>
          <w:rFonts w:cstheme="minorHAnsi"/>
          <w:color w:val="000000" w:themeColor="text1"/>
          <w:sz w:val="12"/>
        </w:rPr>
        <w:t xml:space="preserve">6.5 Consequently, it is important to rethink the binary oppositions employed within the social constructions of other socio-cultural groups, enemies or threats, and national identities. </w:t>
      </w:r>
      <w:r w:rsidRPr="001E5C8B">
        <w:rPr>
          <w:color w:val="000000" w:themeColor="text1"/>
          <w:sz w:val="12"/>
        </w:rPr>
        <w:t>When employed within a national security context, these dichotomies not only serve to reify imagined differences between communities, but also may inflame hostilities through the continuation of oppositional identities and relations which are viewed as being fixed, and thus resistant to change.</w:t>
      </w:r>
      <w:r w:rsidRPr="001E5C8B">
        <w:rPr>
          <w:rStyle w:val="StyleUnderline"/>
          <w:color w:val="000000" w:themeColor="text1"/>
        </w:rPr>
        <w:t xml:space="preserve"> A way around this binary impasse is the construction of counter-discourses which contain dual positions for both parties as victims and as agents of conflict. </w:t>
      </w:r>
      <w:r w:rsidRPr="001E5C8B">
        <w:rPr>
          <w:color w:val="000000" w:themeColor="text1"/>
          <w:sz w:val="12"/>
        </w:rPr>
        <w:t>As long as both sides represent themselves as being victims, rather than perpetrators of violence, more violence will ensue.</w:t>
      </w:r>
      <w:r w:rsidRPr="001E5C8B">
        <w:rPr>
          <w:rStyle w:val="StyleUnderline"/>
          <w:color w:val="000000" w:themeColor="text1"/>
        </w:rPr>
        <w:t xml:space="preserve"> Moreover, another way to challenge the legitimacy of dichotomous logic is to create a counter-discourse highlighting the diversity extant within “so-called” homogenous populations.</w:t>
      </w:r>
    </w:p>
    <w:p w14:paraId="0CEAE377" w14:textId="77777777" w:rsidR="000A405A" w:rsidRPr="001E5C8B" w:rsidRDefault="000A405A" w:rsidP="000A405A">
      <w:pPr>
        <w:rPr>
          <w:b/>
          <w:bCs/>
          <w:color w:val="000000" w:themeColor="text1"/>
        </w:rPr>
      </w:pPr>
    </w:p>
    <w:p w14:paraId="2A251177" w14:textId="77777777" w:rsidR="000A405A" w:rsidRPr="001E5C8B" w:rsidRDefault="000A405A" w:rsidP="00053C30">
      <w:pPr>
        <w:pStyle w:val="Heading4"/>
      </w:pPr>
      <w:r w:rsidRPr="001E5C8B">
        <w:t>Terrorism Discourse shapes reactions - Labelling a group terrorist activates social stereotypes and assumptions that justify maximum violence and Islamophobic racism.</w:t>
      </w:r>
    </w:p>
    <w:p w14:paraId="6B1BD5C6" w14:textId="77777777" w:rsidR="000A405A" w:rsidRPr="001E5C8B" w:rsidRDefault="000A405A" w:rsidP="000A405A">
      <w:pPr>
        <w:rPr>
          <w:color w:val="000000" w:themeColor="text1"/>
          <w:sz w:val="16"/>
          <w:szCs w:val="16"/>
        </w:rPr>
      </w:pPr>
      <w:bookmarkStart w:id="16" w:name="_Hlk14004341"/>
      <w:proofErr w:type="spellStart"/>
      <w:r w:rsidRPr="001E5C8B">
        <w:rPr>
          <w:rStyle w:val="Style13ptBold"/>
          <w:color w:val="000000" w:themeColor="text1"/>
        </w:rPr>
        <w:t>Alawam</w:t>
      </w:r>
      <w:proofErr w:type="spellEnd"/>
      <w:r w:rsidRPr="001E5C8B">
        <w:rPr>
          <w:rStyle w:val="Style13ptBold"/>
          <w:color w:val="000000" w:themeColor="text1"/>
        </w:rPr>
        <w:t xml:space="preserve"> 11- PhD Candidate in Social Work at Ohio State </w:t>
      </w:r>
      <w:r w:rsidRPr="001E5C8B">
        <w:rPr>
          <w:color w:val="000000" w:themeColor="text1"/>
          <w:sz w:val="16"/>
          <w:szCs w:val="16"/>
        </w:rPr>
        <w:t>[Sultan Ali, 2011, “In The Shadow Of The War On Terrorism: The Influence Of Terrorist-Labeling On Arab Muslims‘ Identity,” Dissertation Abstracts International, A: The Humanities and Social Sciences, https://etd.ohiolink.edu/!etd.send_file?accession=osu1306862460&amp;disposition=inline, acc 7/12/19]</w:t>
      </w:r>
    </w:p>
    <w:bookmarkEnd w:id="16"/>
    <w:p w14:paraId="25E4FB14" w14:textId="77777777" w:rsidR="000A405A" w:rsidRPr="001E5C8B" w:rsidRDefault="000A405A" w:rsidP="000A405A">
      <w:pPr>
        <w:rPr>
          <w:color w:val="000000" w:themeColor="text1"/>
          <w:sz w:val="16"/>
          <w:szCs w:val="16"/>
        </w:rPr>
      </w:pPr>
    </w:p>
    <w:p w14:paraId="5C80E257" w14:textId="77777777" w:rsidR="000A405A" w:rsidRPr="001E5C8B" w:rsidRDefault="000A405A" w:rsidP="000A405A">
      <w:pPr>
        <w:rPr>
          <w:color w:val="000000" w:themeColor="text1"/>
          <w:sz w:val="14"/>
        </w:rPr>
      </w:pPr>
      <w:r w:rsidRPr="001E5C8B">
        <w:rPr>
          <w:color w:val="000000" w:themeColor="text1"/>
          <w:sz w:val="14"/>
        </w:rPr>
        <w:t xml:space="preserve">2. 6: The Nature of Labeling </w:t>
      </w:r>
      <w:proofErr w:type="spellStart"/>
      <w:r w:rsidRPr="001E5C8B">
        <w:rPr>
          <w:rStyle w:val="StyleUnderline"/>
          <w:color w:val="000000" w:themeColor="text1"/>
        </w:rPr>
        <w:t>Labeling</w:t>
      </w:r>
      <w:proofErr w:type="spellEnd"/>
      <w:r w:rsidRPr="001E5C8B">
        <w:rPr>
          <w:rStyle w:val="StyleUnderline"/>
          <w:color w:val="000000" w:themeColor="text1"/>
        </w:rPr>
        <w:t xml:space="preserve"> is concerned with how the self-identity and behavior of an individual is influenced by how that individual is categorized and described by others in their society (Link &amp; Phelan, 2001). </w:t>
      </w:r>
      <w:r w:rsidRPr="001E5C8B">
        <w:rPr>
          <w:color w:val="000000" w:themeColor="text1"/>
          <w:sz w:val="14"/>
        </w:rPr>
        <w:t>Proposed conceptualizations of the various components of stigma might prove helpful for defining and explaining the nature and process of labeling. Link and Phelan (2001) have developed such a concept, which is applicable to all kinds of stigma, not only to that of mental illness. As the authors stated, ―stigma exists when the following interrelated components converge:</w:t>
      </w:r>
      <w:r w:rsidRPr="001E5C8B">
        <w:rPr>
          <w:rStyle w:val="StyleUnderline"/>
          <w:color w:val="000000" w:themeColor="text1"/>
        </w:rPr>
        <w:t xml:space="preserve"> People distinguish and label human differences; dominant cultural beliefs link labeled persons to undesirable characteristics that form the stereotype; labeled persons are seen as an out-group, as “them” and not “us,” and labeled persons experience status loss and discrimination that lead to unequal outcomes” </w:t>
      </w:r>
      <w:r w:rsidRPr="001E5C8B">
        <w:rPr>
          <w:color w:val="000000" w:themeColor="text1"/>
          <w:sz w:val="14"/>
        </w:rPr>
        <w:t xml:space="preserve">(Link and Phelan 2001, p. 367). </w:t>
      </w:r>
      <w:proofErr w:type="spellStart"/>
      <w:r w:rsidRPr="001E5C8B">
        <w:rPr>
          <w:color w:val="000000" w:themeColor="text1"/>
          <w:sz w:val="14"/>
        </w:rPr>
        <w:t>Jussim</w:t>
      </w:r>
      <w:proofErr w:type="spellEnd"/>
      <w:r w:rsidRPr="001E5C8B">
        <w:rPr>
          <w:color w:val="000000" w:themeColor="text1"/>
          <w:sz w:val="14"/>
        </w:rPr>
        <w:t xml:space="preserve"> et al. (1995) point out that labeling refers to phenomena whereby perceivers‘ interpretations, evaluation, or judgment of difference are used to target an individual or group. </w:t>
      </w:r>
      <w:r w:rsidRPr="001E5C8B">
        <w:rPr>
          <w:rStyle w:val="StyleUnderline"/>
          <w:color w:val="000000" w:themeColor="text1"/>
        </w:rPr>
        <w:t>The way of linking a label to a person often influences how perceivers judge and evaluate the target (Link &amp; Phelan, 2001).</w:t>
      </w:r>
      <w:r w:rsidRPr="001E5C8B">
        <w:rPr>
          <w:color w:val="000000" w:themeColor="text1"/>
          <w:sz w:val="14"/>
        </w:rPr>
        <w:t xml:space="preserve"> </w:t>
      </w:r>
      <w:proofErr w:type="spellStart"/>
      <w:r w:rsidRPr="001E5C8B">
        <w:rPr>
          <w:color w:val="000000" w:themeColor="text1"/>
          <w:sz w:val="14"/>
        </w:rPr>
        <w:t>Jussim</w:t>
      </w:r>
      <w:proofErr w:type="spellEnd"/>
      <w:r w:rsidRPr="001E5C8B">
        <w:rPr>
          <w:color w:val="000000" w:themeColor="text1"/>
          <w:sz w:val="14"/>
        </w:rPr>
        <w:t xml:space="preserve"> et al. (1995) state that this influence is seen as more aggressive when believed to have been committed by an African American than by a White. Jeffrey </w:t>
      </w:r>
      <w:proofErr w:type="spellStart"/>
      <w:r w:rsidRPr="001E5C8B">
        <w:rPr>
          <w:color w:val="000000" w:themeColor="text1"/>
          <w:sz w:val="14"/>
        </w:rPr>
        <w:t>Welgan</w:t>
      </w:r>
      <w:proofErr w:type="spellEnd"/>
      <w:r w:rsidRPr="001E5C8B">
        <w:rPr>
          <w:color w:val="000000" w:themeColor="text1"/>
          <w:sz w:val="14"/>
        </w:rPr>
        <w:t xml:space="preserve"> (2009) explains that a label is a term given to a group of people or objects in an effort for the user of the label to make a generalization concerning the group or object they are labeling.</w:t>
      </w:r>
      <w:r w:rsidRPr="001E5C8B">
        <w:rPr>
          <w:rStyle w:val="StyleUnderline"/>
          <w:color w:val="000000" w:themeColor="text1"/>
        </w:rPr>
        <w:t xml:space="preserve"> He states that a particular label, such as “terrorist”, has "significant meaning, and many individuals have a preconceived idea, or cognitive bias, for what actions each of these particular groups conduct” (</w:t>
      </w:r>
      <w:proofErr w:type="spellStart"/>
      <w:r w:rsidRPr="001E5C8B">
        <w:rPr>
          <w:rStyle w:val="StyleUnderline"/>
          <w:color w:val="000000" w:themeColor="text1"/>
        </w:rPr>
        <w:t>Welgan</w:t>
      </w:r>
      <w:proofErr w:type="spellEnd"/>
      <w:r w:rsidRPr="001E5C8B">
        <w:rPr>
          <w:rStyle w:val="StyleUnderline"/>
          <w:color w:val="000000" w:themeColor="text1"/>
        </w:rPr>
        <w:t xml:space="preserve">, 2009. 38 p. 5). </w:t>
      </w:r>
      <w:proofErr w:type="spellStart"/>
      <w:r w:rsidRPr="001E5C8B">
        <w:rPr>
          <w:color w:val="000000" w:themeColor="text1"/>
          <w:sz w:val="14"/>
        </w:rPr>
        <w:t>Welgan</w:t>
      </w:r>
      <w:proofErr w:type="spellEnd"/>
      <w:r w:rsidRPr="001E5C8B">
        <w:rPr>
          <w:color w:val="000000" w:themeColor="text1"/>
          <w:sz w:val="14"/>
        </w:rPr>
        <w:t xml:space="preserve"> also shows a number of common threads uniting behind the “terrorist” labeling because “it refers to a group of individuals who come together against a higher power or government. They use violence and/or coercion to further their cause, and all of them have a cause for which they have banned together” (</w:t>
      </w:r>
      <w:proofErr w:type="spellStart"/>
      <w:r w:rsidRPr="001E5C8B">
        <w:rPr>
          <w:color w:val="000000" w:themeColor="text1"/>
          <w:sz w:val="14"/>
        </w:rPr>
        <w:t>Welgan</w:t>
      </w:r>
      <w:proofErr w:type="spellEnd"/>
      <w:r w:rsidRPr="001E5C8B">
        <w:rPr>
          <w:color w:val="000000" w:themeColor="text1"/>
          <w:sz w:val="14"/>
        </w:rPr>
        <w:t>, 2009. p. 5).</w:t>
      </w:r>
      <w:r w:rsidRPr="001E5C8B">
        <w:rPr>
          <w:rStyle w:val="StyleUnderline"/>
          <w:color w:val="000000" w:themeColor="text1"/>
        </w:rPr>
        <w:t xml:space="preserve"> Simmons and Mitch (1985) report that there are strong public views about the seriousness of an act of terrorism; “severe penalties for terrorists are widely favorable. They indicate that people ―react strongly to a terrorist label and favor strong measures to prevent or punish terrorism” (246).</w:t>
      </w:r>
      <w:r w:rsidRPr="001E5C8B">
        <w:rPr>
          <w:color w:val="000000" w:themeColor="text1"/>
          <w:sz w:val="14"/>
        </w:rPr>
        <w:t xml:space="preserve"> </w:t>
      </w:r>
      <w:proofErr w:type="spellStart"/>
      <w:r w:rsidRPr="001E5C8B">
        <w:rPr>
          <w:color w:val="000000" w:themeColor="text1"/>
          <w:sz w:val="14"/>
        </w:rPr>
        <w:t>Wittenbrink</w:t>
      </w:r>
      <w:proofErr w:type="spellEnd"/>
      <w:r w:rsidRPr="001E5C8B">
        <w:rPr>
          <w:color w:val="000000" w:themeColor="text1"/>
          <w:sz w:val="14"/>
        </w:rPr>
        <w:t xml:space="preserve"> and </w:t>
      </w:r>
      <w:proofErr w:type="spellStart"/>
      <w:r w:rsidRPr="001E5C8B">
        <w:rPr>
          <w:color w:val="000000" w:themeColor="text1"/>
          <w:sz w:val="14"/>
        </w:rPr>
        <w:t>Henly</w:t>
      </w:r>
      <w:proofErr w:type="spellEnd"/>
      <w:r w:rsidRPr="001E5C8B">
        <w:rPr>
          <w:color w:val="000000" w:themeColor="text1"/>
          <w:sz w:val="14"/>
        </w:rPr>
        <w:t xml:space="preserve"> (1996) primed racial stereotypes by asking subjects questions designed to elicit high or low estimates of Black stereotypic behaviors. Individuals who were high in prejudice were more likely to see a Black defendant as guilty in a mock trial when their stereotypes had been so primed. The principal effects may also occur as a result of judging the behavior of a category member (</w:t>
      </w:r>
      <w:proofErr w:type="spellStart"/>
      <w:r w:rsidRPr="001E5C8B">
        <w:rPr>
          <w:color w:val="000000" w:themeColor="text1"/>
          <w:sz w:val="14"/>
        </w:rPr>
        <w:t>Wittenbrink</w:t>
      </w:r>
      <w:proofErr w:type="spellEnd"/>
      <w:r w:rsidRPr="001E5C8B">
        <w:rPr>
          <w:color w:val="000000" w:themeColor="text1"/>
          <w:sz w:val="14"/>
        </w:rPr>
        <w:t xml:space="preserve"> &amp; </w:t>
      </w:r>
      <w:proofErr w:type="spellStart"/>
      <w:r w:rsidRPr="001E5C8B">
        <w:rPr>
          <w:color w:val="000000" w:themeColor="text1"/>
          <w:sz w:val="14"/>
        </w:rPr>
        <w:t>Henly</w:t>
      </w:r>
      <w:proofErr w:type="spellEnd"/>
      <w:r w:rsidRPr="001E5C8B">
        <w:rPr>
          <w:color w:val="000000" w:themeColor="text1"/>
          <w:sz w:val="14"/>
        </w:rPr>
        <w:t>, 1996). So when non-Black see a negative behavior by one Black male, or even hear about a crime committed by a Black person, this may lead to increased stereotyping of Blacks as well as increased in-group favoritism for Whites (</w:t>
      </w:r>
      <w:proofErr w:type="spellStart"/>
      <w:r w:rsidRPr="001E5C8B">
        <w:rPr>
          <w:color w:val="000000" w:themeColor="text1"/>
          <w:sz w:val="14"/>
        </w:rPr>
        <w:t>Wittenbrink</w:t>
      </w:r>
      <w:proofErr w:type="spellEnd"/>
      <w:r w:rsidRPr="001E5C8B">
        <w:rPr>
          <w:color w:val="000000" w:themeColor="text1"/>
          <w:sz w:val="14"/>
        </w:rPr>
        <w:t xml:space="preserve"> &amp; </w:t>
      </w:r>
      <w:proofErr w:type="spellStart"/>
      <w:r w:rsidRPr="001E5C8B">
        <w:rPr>
          <w:color w:val="000000" w:themeColor="text1"/>
          <w:sz w:val="14"/>
        </w:rPr>
        <w:t>Henly</w:t>
      </w:r>
      <w:proofErr w:type="spellEnd"/>
      <w:r w:rsidRPr="001E5C8B">
        <w:rPr>
          <w:color w:val="000000" w:themeColor="text1"/>
          <w:sz w:val="14"/>
        </w:rPr>
        <w:t xml:space="preserve">, 1996). </w:t>
      </w:r>
      <w:r w:rsidRPr="001E5C8B">
        <w:rPr>
          <w:rStyle w:val="StyleUnderline"/>
          <w:color w:val="000000" w:themeColor="text1"/>
        </w:rPr>
        <w:t>Link (1987) conducted a study in Canadian society that sought to incorporate a measure of the extent to which people believed that Muslims in general were dangerous.</w:t>
      </w:r>
      <w:r w:rsidRPr="001E5C8B">
        <w:rPr>
          <w:color w:val="000000" w:themeColor="text1"/>
          <w:sz w:val="14"/>
        </w:rPr>
        <w:t xml:space="preserve"> By applying an experiment test, he tested the idea that labeling could make these beliefs relevant to a person‘s acceptance. The experiment varied labeling (a Muslim worker versus a Canadian worker) and deviant behavior. A social distance scale was used as an outcome measure. The data analysis indicated that when the vignette described a subject 39 with a Canadian label, beliefs about the dangerousness of terrorist persons played no part in determining social-distancing responses to the person described in the vignette. However, when the vignette described a Muslim subject, these beliefs became a potent determinant of responses.</w:t>
      </w:r>
      <w:r w:rsidRPr="001E5C8B">
        <w:rPr>
          <w:rStyle w:val="StyleUnderline"/>
          <w:color w:val="000000" w:themeColor="text1"/>
        </w:rPr>
        <w:t xml:space="preserve"> </w:t>
      </w:r>
      <w:r w:rsidRPr="001E5C8B">
        <w:rPr>
          <w:color w:val="000000" w:themeColor="text1"/>
          <w:sz w:val="14"/>
        </w:rPr>
        <w:t>The results of Link‘s study confirmed that beliefs about dangerousness that were activated by labeling were just as strong predictors of social distance responses as were variations in behavior.</w:t>
      </w:r>
      <w:r w:rsidRPr="001E5C8B">
        <w:rPr>
          <w:rStyle w:val="StyleUnderline"/>
          <w:color w:val="000000" w:themeColor="text1"/>
        </w:rPr>
        <w:t xml:space="preserve"> Apparently, a terrorism label activates beliefs about the dangerousness of Arabs and Muslims.</w:t>
      </w:r>
      <w:r w:rsidRPr="001E5C8B">
        <w:rPr>
          <w:color w:val="000000" w:themeColor="text1"/>
          <w:sz w:val="14"/>
        </w:rPr>
        <w:t xml:space="preserve"> </w:t>
      </w:r>
    </w:p>
    <w:p w14:paraId="577806A9" w14:textId="77777777" w:rsidR="000A405A" w:rsidRPr="001E5C8B" w:rsidRDefault="000A405A" w:rsidP="000A405A">
      <w:pPr>
        <w:rPr>
          <w:color w:val="000000" w:themeColor="text1"/>
        </w:rPr>
      </w:pPr>
    </w:p>
    <w:p w14:paraId="6BBC264E" w14:textId="67A49878" w:rsidR="00CB302F" w:rsidRPr="001E5C8B" w:rsidRDefault="00CB302F" w:rsidP="00CB302F">
      <w:pPr>
        <w:pStyle w:val="Heading3"/>
      </w:pPr>
      <w:r w:rsidRPr="001E5C8B">
        <w:t>Extend Colonialism - Labelling Boko Haram</w:t>
      </w:r>
    </w:p>
    <w:p w14:paraId="2C167C38" w14:textId="77777777" w:rsidR="00CB302F" w:rsidRPr="001E5C8B" w:rsidRDefault="00CB302F" w:rsidP="00CB302F">
      <w:pPr>
        <w:pStyle w:val="Heading4"/>
      </w:pPr>
      <w:r w:rsidRPr="001E5C8B">
        <w:t>Western Representations of Boko Haram perpetuate colonialism – they reinforce the image of the White Savior and ignore that colonialism is the root cause of extremism</w:t>
      </w:r>
    </w:p>
    <w:p w14:paraId="75A829D0" w14:textId="77777777" w:rsidR="00CB302F" w:rsidRPr="001E5C8B" w:rsidRDefault="00CB302F" w:rsidP="00CB302F">
      <w:r w:rsidRPr="001E5C8B">
        <w:rPr>
          <w:rStyle w:val="Style13ptBold"/>
        </w:rPr>
        <w:t>John, 2014 – the Wire writer</w:t>
      </w:r>
      <w:r w:rsidRPr="001E5C8B">
        <w:t xml:space="preserve"> </w:t>
      </w:r>
      <w:r w:rsidRPr="001E5C8B">
        <w:rPr>
          <w:sz w:val="16"/>
          <w:szCs w:val="16"/>
        </w:rPr>
        <w:t>[</w:t>
      </w:r>
      <w:proofErr w:type="spellStart"/>
      <w:r w:rsidRPr="001E5C8B">
        <w:rPr>
          <w:sz w:val="16"/>
          <w:szCs w:val="16"/>
        </w:rPr>
        <w:t>Arit</w:t>
      </w:r>
      <w:proofErr w:type="spellEnd"/>
      <w:r w:rsidRPr="001E5C8B">
        <w:rPr>
          <w:sz w:val="16"/>
          <w:szCs w:val="16"/>
        </w:rPr>
        <w:t xml:space="preserve">, May 9, the Atlantic, “What's Wrong With Our Well-Intentioned Boko Haram Coverage,” </w:t>
      </w:r>
      <w:hyperlink r:id="rId166" w:history="1">
        <w:r w:rsidRPr="001E5C8B">
          <w:rPr>
            <w:rStyle w:val="Hyperlink"/>
            <w:sz w:val="16"/>
            <w:szCs w:val="16"/>
          </w:rPr>
          <w:t>https://www.theatlantic.com/politics/archive/2014/05/whats-wrong-with-our-well-intentioned-boko-haram-coverage/361993/</w:t>
        </w:r>
      </w:hyperlink>
      <w:r w:rsidRPr="001E5C8B">
        <w:t>]</w:t>
      </w:r>
    </w:p>
    <w:p w14:paraId="4F58F69D" w14:textId="77777777" w:rsidR="00CB302F" w:rsidRPr="001E5C8B" w:rsidRDefault="00CB302F" w:rsidP="00CB302F"/>
    <w:p w14:paraId="22F9CE29" w14:textId="77777777" w:rsidR="00CB302F" w:rsidRPr="001E5C8B" w:rsidRDefault="00CB302F" w:rsidP="00CB302F">
      <w:pPr>
        <w:rPr>
          <w:sz w:val="14"/>
        </w:rPr>
      </w:pPr>
      <w:r w:rsidRPr="001E5C8B">
        <w:rPr>
          <w:sz w:val="14"/>
        </w:rPr>
        <w:t xml:space="preserve">The West's Nigeria coverage is perfectly described by this one anecdote: Nigerians live with Boko Haram's terrorism for five years, and when the western media finally takes notice, it latches onto a hashtag and wrongly identifies the creator of the hashtag as an American woman. This is just one of several examples about </w:t>
      </w:r>
      <w:r w:rsidRPr="001E5C8B">
        <w:rPr>
          <w:rStyle w:val="StyleUnderline"/>
        </w:rPr>
        <w:t>the lack of nuance that characterizes western coverage of African countries</w:t>
      </w:r>
      <w:r w:rsidRPr="001E5C8B">
        <w:rPr>
          <w:sz w:val="14"/>
        </w:rPr>
        <w:t xml:space="preserve">. If you haven't been following the story closely, last month the Islamic extremist group </w:t>
      </w:r>
      <w:r w:rsidRPr="001E5C8B">
        <w:rPr>
          <w:rStyle w:val="StyleUnderline"/>
        </w:rPr>
        <w:t xml:space="preserve">Boko Haram </w:t>
      </w:r>
      <w:hyperlink r:id="rId167" w:history="1">
        <w:r w:rsidRPr="001E5C8B">
          <w:rPr>
            <w:rStyle w:val="StyleUnderline"/>
          </w:rPr>
          <w:t>kidnapped more than 230 school girls</w:t>
        </w:r>
      </w:hyperlink>
      <w:r w:rsidRPr="001E5C8B">
        <w:rPr>
          <w:rStyle w:val="StyleUnderline"/>
        </w:rPr>
        <w:t xml:space="preserve"> </w:t>
      </w:r>
      <w:r w:rsidRPr="001E5C8B">
        <w:rPr>
          <w:sz w:val="14"/>
        </w:rPr>
        <w:t>between the ages of 16 and 18 from a boarding school in northern Nigeria. The group has been operating in Nigeria for over five years, but the recent mass kidnapping, along with the ineffectiveness of the government in rescuing the girls,</w:t>
      </w:r>
      <w:r w:rsidRPr="001E5C8B">
        <w:rPr>
          <w:rStyle w:val="StyleUnderline"/>
        </w:rPr>
        <w:t xml:space="preserve"> proved a tipping point. The kidnapping gained global attention </w:t>
      </w:r>
      <w:r w:rsidRPr="001E5C8B">
        <w:rPr>
          <w:sz w:val="14"/>
        </w:rPr>
        <w:t>in part thanks to the #</w:t>
      </w:r>
      <w:proofErr w:type="spellStart"/>
      <w:r w:rsidRPr="001E5C8B">
        <w:rPr>
          <w:sz w:val="14"/>
        </w:rPr>
        <w:t>BringBackOurGirls</w:t>
      </w:r>
      <w:proofErr w:type="spellEnd"/>
      <w:r w:rsidRPr="001E5C8B">
        <w:rPr>
          <w:sz w:val="14"/>
        </w:rPr>
        <w:t xml:space="preserve"> hashtag. Our </w:t>
      </w:r>
      <w:r w:rsidRPr="001E5C8B">
        <w:rPr>
          <w:rStyle w:val="StyleUnderline"/>
        </w:rPr>
        <w:t>coverage has</w:t>
      </w:r>
      <w:r w:rsidRPr="001E5C8B">
        <w:rPr>
          <w:sz w:val="14"/>
        </w:rPr>
        <w:t xml:space="preserve"> </w:t>
      </w:r>
      <w:r w:rsidRPr="001E5C8B">
        <w:rPr>
          <w:rStyle w:val="StyleUnderline"/>
        </w:rPr>
        <w:t xml:space="preserve">reflected the oversimplified and paternalistic narrative western countries have of Africa, a narrative that underestimates the damage of colonialism and overestimates the ability of those former colonizers to help at the same time. </w:t>
      </w:r>
      <w:r w:rsidRPr="001E5C8B">
        <w:rPr>
          <w:sz w:val="14"/>
        </w:rPr>
        <w:t xml:space="preserve">Someone out there figured out that Americans are slightly more likely to care about something if there's a Twitter hashtag associated with it, and American filmmaker </w:t>
      </w:r>
      <w:proofErr w:type="spellStart"/>
      <w:r w:rsidRPr="001E5C8B">
        <w:rPr>
          <w:sz w:val="14"/>
        </w:rPr>
        <w:t>Ramaa</w:t>
      </w:r>
      <w:proofErr w:type="spellEnd"/>
      <w:r w:rsidRPr="001E5C8B">
        <w:rPr>
          <w:sz w:val="14"/>
        </w:rPr>
        <w:t xml:space="preserve"> Mosley decided to take credit for the #</w:t>
      </w:r>
      <w:proofErr w:type="spellStart"/>
      <w:r w:rsidRPr="001E5C8B">
        <w:rPr>
          <w:sz w:val="14"/>
        </w:rPr>
        <w:t>BringBackOurGirls</w:t>
      </w:r>
      <w:proofErr w:type="spellEnd"/>
      <w:r w:rsidRPr="001E5C8B">
        <w:rPr>
          <w:sz w:val="14"/>
        </w:rPr>
        <w:t xml:space="preserve"> hashtag that has symbolized the world's concern for the more than 200 girls kidnapped last month. But as </w:t>
      </w:r>
      <w:hyperlink r:id="rId168" w:history="1">
        <w:r w:rsidRPr="001E5C8B">
          <w:rPr>
            <w:rStyle w:val="Hyperlink"/>
            <w:sz w:val="14"/>
          </w:rPr>
          <w:t>The Wall Street Journal reported</w:t>
        </w:r>
      </w:hyperlink>
      <w:r w:rsidRPr="001E5C8B">
        <w:rPr>
          <w:sz w:val="14"/>
        </w:rPr>
        <w:t xml:space="preserve"> on Thursday, the hashtag was actually created by a Nigerian Muslim man. Oh, and Mosley just happens to have a documentary coming out soon about the struggle to educate young girls around the world, similar to the girls who were kidnapped from their school. Last month Mosley explicitly took credit for the hashtag on her Facebook. "I quickly noticed that there was no social media presence, no petitions, no action cry. So pathetically I set out to create a Facebook page and Twitter account for the cause... then I began tweeting and </w:t>
      </w:r>
      <w:proofErr w:type="spellStart"/>
      <w:r w:rsidRPr="001E5C8B">
        <w:rPr>
          <w:sz w:val="14"/>
        </w:rPr>
        <w:t>hashtagging</w:t>
      </w:r>
      <w:proofErr w:type="spellEnd"/>
      <w:r w:rsidRPr="001E5C8B">
        <w:rPr>
          <w:sz w:val="14"/>
        </w:rPr>
        <w:t xml:space="preserve"> one particular phrase #</w:t>
      </w:r>
      <w:proofErr w:type="spellStart"/>
      <w:r w:rsidRPr="001E5C8B">
        <w:rPr>
          <w:sz w:val="14"/>
        </w:rPr>
        <w:t>bringbackourgirls</w:t>
      </w:r>
      <w:proofErr w:type="spellEnd"/>
      <w:r w:rsidRPr="001E5C8B">
        <w:rPr>
          <w:sz w:val="14"/>
        </w:rPr>
        <w:t>," she said in an April 30 message about herself on her Facebook page, The Journal notes. One of Mosley's documentary partners said the kidnapping was "an important moment for us to promote our film." T</w:t>
      </w:r>
      <w:r w:rsidRPr="001E5C8B">
        <w:rPr>
          <w:rStyle w:val="StyleUnderline"/>
        </w:rPr>
        <w:t>he White Savior motif is the idea that Africans are so downtrodden they can't help or defend themselves, and need Westerners to step in</w:t>
      </w:r>
      <w:r w:rsidRPr="001E5C8B">
        <w:rPr>
          <w:sz w:val="14"/>
        </w:rPr>
        <w:t>. The beauty of the Bring Back Our Girls movement was that Nigerian women were rallying and protesting in Nigeria to force the government to act. We turned it into a social media campaign graciously retweeted by benevolent Americans to promote a for-profit documentary</w:t>
      </w:r>
      <w:r w:rsidRPr="001E5C8B">
        <w:rPr>
          <w:rStyle w:val="StyleUnderline"/>
        </w:rPr>
        <w:t>.</w:t>
      </w:r>
      <w:r w:rsidRPr="001E5C8B">
        <w:rPr>
          <w:sz w:val="14"/>
        </w:rPr>
        <w:t xml:space="preserve"> ABC had to correct a story titled "Los Angeles Mother of Two Creates Viral Hashtag," but it's pretty damning that the headline was written at all. Earlier this week, NBC's </w:t>
      </w:r>
      <w:hyperlink r:id="rId169" w:history="1">
        <w:r w:rsidRPr="001E5C8B">
          <w:rPr>
            <w:rStyle w:val="Hyperlink"/>
            <w:sz w:val="14"/>
          </w:rPr>
          <w:t>Brian Williams referred to the kidnapped girls of Kenya</w:t>
        </w:r>
      </w:hyperlink>
      <w:r w:rsidRPr="001E5C8B">
        <w:rPr>
          <w:sz w:val="14"/>
        </w:rPr>
        <w:t xml:space="preserve"> twice, before being corrected a few minutes later. He was off by about 3,000 miles. Meanwhile, some of the photos being passed around by celebrities are pictures of young girls from other countries. </w:t>
      </w:r>
      <w:hyperlink r:id="rId170" w:tgtFrame="_blank" w:history="1">
        <w:r w:rsidRPr="001E5C8B">
          <w:rPr>
            <w:rStyle w:val="Hyperlink"/>
            <w:sz w:val="14"/>
          </w:rPr>
          <w:t>The New York Times points out</w:t>
        </w:r>
      </w:hyperlink>
      <w:r w:rsidRPr="001E5C8B">
        <w:rPr>
          <w:sz w:val="14"/>
        </w:rPr>
        <w:t xml:space="preserve"> that Chris Brown's #</w:t>
      </w:r>
      <w:proofErr w:type="spellStart"/>
      <w:r w:rsidRPr="001E5C8B">
        <w:rPr>
          <w:sz w:val="14"/>
        </w:rPr>
        <w:t>BringBackOurGirls</w:t>
      </w:r>
      <w:proofErr w:type="spellEnd"/>
      <w:r w:rsidRPr="001E5C8B">
        <w:rPr>
          <w:sz w:val="14"/>
        </w:rPr>
        <w:t xml:space="preserve"> tweet features a young girl from Guinea-Bissau. </w:t>
      </w:r>
    </w:p>
    <w:p w14:paraId="6466CEAA" w14:textId="77777777" w:rsidR="00CB302F" w:rsidRPr="001E5C8B" w:rsidRDefault="00CB302F" w:rsidP="00CB302F">
      <w:pPr>
        <w:rPr>
          <w:sz w:val="16"/>
        </w:rPr>
      </w:pPr>
    </w:p>
    <w:p w14:paraId="57132C71" w14:textId="77777777" w:rsidR="00CB302F" w:rsidRPr="001E5C8B" w:rsidRDefault="00CB302F" w:rsidP="00CB302F">
      <w:pPr>
        <w:rPr>
          <w:sz w:val="16"/>
        </w:rPr>
      </w:pPr>
    </w:p>
    <w:p w14:paraId="6E3C57E0" w14:textId="77777777" w:rsidR="0033216E" w:rsidRPr="001E5C8B" w:rsidRDefault="0033216E" w:rsidP="0033216E">
      <w:pPr>
        <w:pStyle w:val="Heading4"/>
      </w:pPr>
      <w:r w:rsidRPr="001E5C8B">
        <w:t>The US Labels Boko Haram as “Terrorist” which ignores real motivations and resists appropriate solutions</w:t>
      </w:r>
    </w:p>
    <w:p w14:paraId="1C0411E8" w14:textId="77777777" w:rsidR="0033216E" w:rsidRPr="001E5C8B" w:rsidRDefault="0033216E" w:rsidP="0033216E">
      <w:r w:rsidRPr="001E5C8B">
        <w:rPr>
          <w:rStyle w:val="Style13ptBold"/>
        </w:rPr>
        <w:t>Council on Foreign Relations 2014</w:t>
      </w:r>
      <w:r w:rsidRPr="001E5C8B">
        <w:t xml:space="preserve"> </w:t>
      </w:r>
      <w:r w:rsidRPr="001E5C8B">
        <w:rPr>
          <w:sz w:val="16"/>
          <w:szCs w:val="16"/>
        </w:rPr>
        <w:t xml:space="preserve">[John Campbell – Book Announcement U.S. Policy to Counter Nigeria's Boko Haram Release Date – Nov 2014 </w:t>
      </w:r>
      <w:hyperlink r:id="rId171" w:history="1">
        <w:r w:rsidRPr="001E5C8B">
          <w:rPr>
            <w:rStyle w:val="Hyperlink"/>
            <w:sz w:val="16"/>
            <w:szCs w:val="16"/>
          </w:rPr>
          <w:t>https://www.cfr.org/report/us-policy-counter-nigerias-boko-haram</w:t>
        </w:r>
      </w:hyperlink>
      <w:r w:rsidRPr="001E5C8B">
        <w:rPr>
          <w:sz w:val="16"/>
          <w:szCs w:val="16"/>
        </w:rPr>
        <w:t>]</w:t>
      </w:r>
    </w:p>
    <w:p w14:paraId="632FA98D" w14:textId="77777777" w:rsidR="0033216E" w:rsidRPr="001E5C8B" w:rsidRDefault="0033216E" w:rsidP="0033216E"/>
    <w:p w14:paraId="36886FDF" w14:textId="77777777" w:rsidR="0033216E" w:rsidRPr="001E5C8B" w:rsidRDefault="0033216E" w:rsidP="0033216E">
      <w:pPr>
        <w:rPr>
          <w:sz w:val="12"/>
        </w:rPr>
      </w:pPr>
      <w:r w:rsidRPr="001E5C8B">
        <w:rPr>
          <w:sz w:val="12"/>
        </w:rPr>
        <w:t xml:space="preserve">Boko Haram's proclamation that it has established an Islamic caliphate has stoked global fears over the insurgents' rapid ascent in Africa's most populous country ahead of the February 2015 national elections. </w:t>
      </w:r>
      <w:r w:rsidRPr="001E5C8B">
        <w:rPr>
          <w:rStyle w:val="StyleUnderline"/>
        </w:rPr>
        <w:t>Campbell,</w:t>
      </w:r>
      <w:r w:rsidRPr="001E5C8B">
        <w:rPr>
          <w:sz w:val="12"/>
        </w:rPr>
        <w:t xml:space="preserve"> however, </w:t>
      </w:r>
      <w:r w:rsidRPr="001E5C8B">
        <w:rPr>
          <w:rStyle w:val="StyleUnderline"/>
        </w:rPr>
        <w:t>warns U.S. policymakers to resist characterizing Boko Haram as simply another foe in the global war on terrorism, since the group's grievances are primarily local. "The Boko Haram insurgency</w:t>
      </w:r>
      <w:r w:rsidRPr="001E5C8B">
        <w:rPr>
          <w:sz w:val="12"/>
        </w:rPr>
        <w:t>," Campbell explains, "</w:t>
      </w:r>
      <w:r w:rsidRPr="001E5C8B">
        <w:rPr>
          <w:rStyle w:val="StyleUnderline"/>
        </w:rPr>
        <w:t>is a direct result of chronic poor governance by Nigeria's federal and state governments, the political marginalization of northeastern Nigeria, and the region's accelerating impoverishment." Rather than fighting the militant group</w:t>
      </w:r>
      <w:r w:rsidRPr="001E5C8B">
        <w:rPr>
          <w:sz w:val="12"/>
        </w:rPr>
        <w:t xml:space="preserve"> solely </w:t>
      </w:r>
      <w:r w:rsidRPr="001E5C8B">
        <w:rPr>
          <w:rStyle w:val="StyleUnderline"/>
        </w:rPr>
        <w:t>through military force</w:t>
      </w:r>
      <w:r w:rsidRPr="001E5C8B">
        <w:rPr>
          <w:sz w:val="12"/>
        </w:rPr>
        <w:t>, he argues, t</w:t>
      </w:r>
      <w:r w:rsidRPr="001E5C8B">
        <w:rPr>
          <w:rStyle w:val="StyleUnderline"/>
        </w:rPr>
        <w:t>he U.S. and Nigerian governments must work together to redress the alienation of Nigeria's Muslim</w:t>
      </w:r>
      <w:r w:rsidRPr="001E5C8B">
        <w:rPr>
          <w:sz w:val="12"/>
        </w:rPr>
        <w:t>s. "Washington should follow a short-term strategy that presses Abuja to end its gross human rights abuses, conduct credible national elections in 2015, and meet the immediate needs of refugees and persons internally displaced by fighting in the northeast," Campbell continues. He also recommends that the Obama administration revive plans to open a consulate in the northern city of Kano in order to improve U.S. outreach to that region's predominantly Muslim population. Though the United States has "little leverage" over President Goodluck Jonathan's government, Washington should "pursue a longer-term strategy to address the roots of northern disillusionment, preserve national unity, and restore Nigeria's trajectory toward democracy and the rule of law." Campbell's long-term recommendations comprise: supporting Nigerians working for human rights and democracy; revoking U.S. visas held by Nigerians who promote ethnic and religious violence and commit financial crimes; and encouraging Abuja to revamp the culture of its military and police.</w:t>
      </w:r>
    </w:p>
    <w:p w14:paraId="2B389C33" w14:textId="77777777" w:rsidR="0033216E" w:rsidRPr="001E5C8B" w:rsidRDefault="0033216E" w:rsidP="0033216E"/>
    <w:p w14:paraId="6AFA96EA" w14:textId="77777777" w:rsidR="0033216E" w:rsidRPr="001E5C8B" w:rsidRDefault="0033216E" w:rsidP="0033216E"/>
    <w:p w14:paraId="2A7C82A0" w14:textId="77777777" w:rsidR="0033216E" w:rsidRPr="001E5C8B" w:rsidRDefault="0033216E" w:rsidP="0033216E"/>
    <w:p w14:paraId="621B5B78" w14:textId="117062FA" w:rsidR="00CB302F" w:rsidRPr="001E5C8B" w:rsidRDefault="00CB302F" w:rsidP="00CB302F">
      <w:pPr>
        <w:pStyle w:val="Heading3"/>
      </w:pPr>
      <w:r w:rsidRPr="001E5C8B">
        <w:t>Extend Colonialism - Labelling MEND</w:t>
      </w:r>
    </w:p>
    <w:p w14:paraId="4E90EEC6" w14:textId="77777777" w:rsidR="00CB302F" w:rsidRPr="001E5C8B" w:rsidRDefault="00CB302F" w:rsidP="00CB302F">
      <w:pPr>
        <w:pStyle w:val="Heading4"/>
      </w:pPr>
      <w:r w:rsidRPr="001E5C8B">
        <w:t>Labelling MEND as terrorists shapes policy choices and has real world policy effects.</w:t>
      </w:r>
    </w:p>
    <w:p w14:paraId="2924F627" w14:textId="77777777" w:rsidR="00CB302F" w:rsidRPr="001E5C8B" w:rsidRDefault="00CB302F" w:rsidP="00CB302F">
      <w:pPr>
        <w:rPr>
          <w:sz w:val="16"/>
          <w:szCs w:val="16"/>
        </w:rPr>
      </w:pPr>
      <w:proofErr w:type="spellStart"/>
      <w:r w:rsidRPr="001E5C8B">
        <w:rPr>
          <w:b/>
          <w:bCs/>
        </w:rPr>
        <w:t>Zelinka</w:t>
      </w:r>
      <w:proofErr w:type="spellEnd"/>
      <w:r w:rsidRPr="001E5C8B">
        <w:rPr>
          <w:b/>
          <w:bCs/>
        </w:rPr>
        <w:t xml:space="preserve"> 2008- MA candidate in security and strategic studies at Masaryk Univ, Brno </w:t>
      </w:r>
      <w:r w:rsidRPr="001E5C8B">
        <w:rPr>
          <w:sz w:val="16"/>
          <w:szCs w:val="16"/>
        </w:rPr>
        <w:t xml:space="preserve">[Petr “Conceptualizing and Countering the Movement for the Emancipation of the Niger Delta”, </w:t>
      </w:r>
      <w:hyperlink r:id="rId172" w:history="1">
        <w:r w:rsidRPr="001E5C8B">
          <w:rPr>
            <w:rStyle w:val="Hyperlink"/>
            <w:sz w:val="16"/>
            <w:szCs w:val="16"/>
          </w:rPr>
          <w:t>https://www.obranaastrategie.cz/en/articles/conceptualizing-and-countering-the-movement-for-the-emancipation-of-the-niger-delta.html</w:t>
        </w:r>
      </w:hyperlink>
      <w:r w:rsidRPr="001E5C8B">
        <w:rPr>
          <w:sz w:val="16"/>
          <w:szCs w:val="16"/>
        </w:rPr>
        <w:t xml:space="preserve">, </w:t>
      </w:r>
      <w:proofErr w:type="spellStart"/>
      <w:r w:rsidRPr="001E5C8B">
        <w:rPr>
          <w:sz w:val="16"/>
          <w:szCs w:val="16"/>
        </w:rPr>
        <w:t>Obrana</w:t>
      </w:r>
      <w:proofErr w:type="spellEnd"/>
      <w:r w:rsidRPr="001E5C8B">
        <w:rPr>
          <w:sz w:val="16"/>
          <w:szCs w:val="16"/>
        </w:rPr>
        <w:t xml:space="preserve"> a </w:t>
      </w:r>
      <w:proofErr w:type="spellStart"/>
      <w:r w:rsidRPr="001E5C8B">
        <w:rPr>
          <w:sz w:val="16"/>
          <w:szCs w:val="16"/>
        </w:rPr>
        <w:t>Strategie</w:t>
      </w:r>
      <w:proofErr w:type="spellEnd"/>
      <w:r w:rsidRPr="001E5C8B">
        <w:rPr>
          <w:sz w:val="16"/>
          <w:szCs w:val="16"/>
        </w:rPr>
        <w:t xml:space="preserve"> vol 2 7-11-2019]</w:t>
      </w:r>
    </w:p>
    <w:p w14:paraId="0A03EFF1" w14:textId="77777777" w:rsidR="00CB302F" w:rsidRPr="001E5C8B" w:rsidRDefault="00CB302F" w:rsidP="00CB302F">
      <w:pPr>
        <w:rPr>
          <w:sz w:val="16"/>
          <w:szCs w:val="16"/>
        </w:rPr>
      </w:pPr>
    </w:p>
    <w:p w14:paraId="5418A5C0" w14:textId="77777777" w:rsidR="00CB302F" w:rsidRPr="001E5C8B" w:rsidRDefault="00CB302F" w:rsidP="00CB302F">
      <w:pPr>
        <w:rPr>
          <w:sz w:val="14"/>
        </w:rPr>
      </w:pPr>
      <w:r w:rsidRPr="001E5C8B">
        <w:rPr>
          <w:u w:val="single"/>
        </w:rPr>
        <w:t xml:space="preserve">Nowadays we are witnesses of an upsurge of violence in one of the key regions of the Gulf of Guinea - the Niger Delta. The situation has come so far that both actors - army and the insurgents have declared all-out war </w:t>
      </w:r>
      <w:r w:rsidRPr="001E5C8B">
        <w:rPr>
          <w:sz w:val="14"/>
        </w:rPr>
        <w:t xml:space="preserve">1. The </w:t>
      </w:r>
      <w:r w:rsidRPr="001E5C8B">
        <w:rPr>
          <w:u w:val="single"/>
        </w:rPr>
        <w:t>most important actor in the Niger Delta is beyond any doubts the Movement for the Emancipation of the Niger Delta (MEND).</w:t>
      </w:r>
      <w:r w:rsidRPr="001E5C8B">
        <w:rPr>
          <w:sz w:val="14"/>
        </w:rPr>
        <w:t xml:space="preserve"> We will try to conceptualize this group, in more concrete terms, find out whether it is appropriate to label it as a </w:t>
      </w:r>
      <w:r w:rsidRPr="001E5C8B">
        <w:rPr>
          <w:u w:val="single"/>
        </w:rPr>
        <w:t>terrorist organization.</w:t>
      </w:r>
      <w:r w:rsidRPr="001E5C8B">
        <w:rPr>
          <w:sz w:val="14"/>
        </w:rPr>
        <w:t xml:space="preserve"> This </w:t>
      </w:r>
      <w:r w:rsidRPr="001E5C8B">
        <w:rPr>
          <w:u w:val="single"/>
        </w:rPr>
        <w:t>label has its consequences not only on the normative and legitimate level but also in the possible response of actors involved - with the possible establishment of USÁs AFRICOM due to, among others aims, stabilization of oil output of the region</w:t>
      </w:r>
      <w:r w:rsidRPr="001E5C8B">
        <w:rPr>
          <w:sz w:val="14"/>
        </w:rPr>
        <w:t xml:space="preserve">, a crucial question in the near future. Conceptualization itself will be done by approximation, which means that the conceptualization will begin on the most general level - using the concept of violent non-state actor (VNSA) as formulated by Thomas, Kiser and </w:t>
      </w:r>
      <w:proofErr w:type="spellStart"/>
      <w:r w:rsidRPr="001E5C8B">
        <w:rPr>
          <w:sz w:val="14"/>
        </w:rPr>
        <w:t>Casebeer</w:t>
      </w:r>
      <w:proofErr w:type="spellEnd"/>
      <w:r w:rsidRPr="001E5C8B">
        <w:rPr>
          <w:sz w:val="14"/>
        </w:rPr>
        <w:t xml:space="preserve">. Then we will proceed to the question whether MEND is or is not a terrorist organization, where we will apply more than one definition or approach because consensus on this level does not exist so far. Last step will consist in deciding upon the question of ethnic terrorism and its relevance for MEND, we will draw upon the work of Daniel </w:t>
      </w:r>
      <w:proofErr w:type="spellStart"/>
      <w:r w:rsidRPr="001E5C8B">
        <w:rPr>
          <w:sz w:val="14"/>
        </w:rPr>
        <w:t>Byman</w:t>
      </w:r>
      <w:proofErr w:type="spellEnd"/>
      <w:r w:rsidRPr="001E5C8B">
        <w:rPr>
          <w:sz w:val="14"/>
        </w:rPr>
        <w:t xml:space="preserve">. </w:t>
      </w:r>
      <w:r w:rsidRPr="001E5C8B">
        <w:rPr>
          <w:rStyle w:val="StyleUnderline"/>
        </w:rPr>
        <w:t>This analysis should not be understood as an academical and theoretical play with terms and categorization.</w:t>
      </w:r>
      <w:r w:rsidRPr="001E5C8B">
        <w:rPr>
          <w:sz w:val="14"/>
        </w:rPr>
        <w:t xml:space="preserve"> </w:t>
      </w:r>
      <w:r w:rsidRPr="001E5C8B">
        <w:rPr>
          <w:u w:val="single"/>
        </w:rPr>
        <w:t>Each concept (VNSA, terrorism, ethnic terrorism) not only tells us something about the actor but also offers possible solution and hints how to overcome its strength and diminish its support</w:t>
      </w:r>
      <w:r w:rsidRPr="001E5C8B">
        <w:rPr>
          <w:sz w:val="14"/>
        </w:rPr>
        <w:t xml:space="preserve">. Goal which Nigerian government led by both </w:t>
      </w:r>
      <w:proofErr w:type="spellStart"/>
      <w:r w:rsidRPr="001E5C8B">
        <w:rPr>
          <w:sz w:val="14"/>
        </w:rPr>
        <w:t>Olosegun</w:t>
      </w:r>
      <w:proofErr w:type="spellEnd"/>
      <w:r w:rsidRPr="001E5C8B">
        <w:rPr>
          <w:sz w:val="14"/>
        </w:rPr>
        <w:t xml:space="preserve"> Obasanjo and now Umar </w:t>
      </w:r>
      <w:proofErr w:type="spellStart"/>
      <w:r w:rsidRPr="001E5C8B">
        <w:rPr>
          <w:sz w:val="14"/>
        </w:rPr>
        <w:t>Yar'Adua</w:t>
      </w:r>
      <w:proofErr w:type="spellEnd"/>
      <w:r w:rsidRPr="001E5C8B">
        <w:rPr>
          <w:sz w:val="14"/>
        </w:rPr>
        <w:t xml:space="preserve"> was not able to achieve so far. On each level of analysis or approximation we will </w:t>
      </w:r>
      <w:proofErr w:type="spellStart"/>
      <w:r w:rsidRPr="001E5C8B">
        <w:rPr>
          <w:sz w:val="14"/>
        </w:rPr>
        <w:t>weight</w:t>
      </w:r>
      <w:proofErr w:type="spellEnd"/>
      <w:r w:rsidRPr="001E5C8B">
        <w:rPr>
          <w:sz w:val="14"/>
        </w:rPr>
        <w:t xml:space="preserve"> the importance of counter-strategy as proposed by the key authors for particular type of violence. We should bear in mind that the three concepts used in this article are not mutually exclusive, precisely opposite, violent non-state actor being the most general category; terrorism will be understood as a certain type of VNSA and ethnic terrorism as a specific form of terrorism. </w:t>
      </w:r>
    </w:p>
    <w:p w14:paraId="509B8F3D" w14:textId="77777777" w:rsidR="00CB302F" w:rsidRPr="001E5C8B" w:rsidRDefault="00CB302F" w:rsidP="00CB302F">
      <w:pPr>
        <w:rPr>
          <w:b/>
          <w:bCs/>
          <w:color w:val="000000" w:themeColor="text1"/>
        </w:rPr>
      </w:pPr>
    </w:p>
    <w:p w14:paraId="7AD304DA" w14:textId="77777777" w:rsidR="00CB302F" w:rsidRPr="001E5C8B" w:rsidRDefault="00CB302F" w:rsidP="00CB302F">
      <w:pPr>
        <w:pStyle w:val="Heading4"/>
      </w:pPr>
      <w:r w:rsidRPr="001E5C8B">
        <w:t>Labelling MEND as terrorists should not distract from applying the Same label to the Nigerian government</w:t>
      </w:r>
    </w:p>
    <w:p w14:paraId="0C6E1C67" w14:textId="77777777" w:rsidR="00CB302F" w:rsidRPr="001E5C8B" w:rsidRDefault="00CB302F" w:rsidP="00CB302F">
      <w:pPr>
        <w:rPr>
          <w:sz w:val="16"/>
          <w:szCs w:val="16"/>
        </w:rPr>
      </w:pPr>
      <w:proofErr w:type="spellStart"/>
      <w:r w:rsidRPr="001E5C8B">
        <w:rPr>
          <w:b/>
          <w:bCs/>
        </w:rPr>
        <w:t>Zelinka</w:t>
      </w:r>
      <w:proofErr w:type="spellEnd"/>
      <w:r w:rsidRPr="001E5C8B">
        <w:rPr>
          <w:b/>
          <w:bCs/>
        </w:rPr>
        <w:t xml:space="preserve"> 2008- MA candidate in security and strategic studies at Masaryk Univ, Brno </w:t>
      </w:r>
      <w:r w:rsidRPr="001E5C8B">
        <w:rPr>
          <w:sz w:val="16"/>
          <w:szCs w:val="16"/>
        </w:rPr>
        <w:t xml:space="preserve">[Petr “Conceptualizing and Countering the Movement for the Emancipation of the Niger Delta”, </w:t>
      </w:r>
      <w:hyperlink r:id="rId173" w:history="1">
        <w:r w:rsidRPr="001E5C8B">
          <w:rPr>
            <w:rStyle w:val="Hyperlink"/>
            <w:sz w:val="16"/>
            <w:szCs w:val="16"/>
          </w:rPr>
          <w:t>https://www.obranaastrategie.cz/en/articles/conceptualizing-and-countering-the-movement-for-the-emancipation-of-the-niger-delta.html</w:t>
        </w:r>
      </w:hyperlink>
      <w:r w:rsidRPr="001E5C8B">
        <w:rPr>
          <w:sz w:val="16"/>
          <w:szCs w:val="16"/>
        </w:rPr>
        <w:t xml:space="preserve">, </w:t>
      </w:r>
      <w:proofErr w:type="spellStart"/>
      <w:r w:rsidRPr="001E5C8B">
        <w:rPr>
          <w:sz w:val="16"/>
          <w:szCs w:val="16"/>
        </w:rPr>
        <w:t>Obrana</w:t>
      </w:r>
      <w:proofErr w:type="spellEnd"/>
      <w:r w:rsidRPr="001E5C8B">
        <w:rPr>
          <w:sz w:val="16"/>
          <w:szCs w:val="16"/>
        </w:rPr>
        <w:t xml:space="preserve"> a </w:t>
      </w:r>
      <w:proofErr w:type="spellStart"/>
      <w:r w:rsidRPr="001E5C8B">
        <w:rPr>
          <w:sz w:val="16"/>
          <w:szCs w:val="16"/>
        </w:rPr>
        <w:t>Strategie</w:t>
      </w:r>
      <w:proofErr w:type="spellEnd"/>
      <w:r w:rsidRPr="001E5C8B">
        <w:rPr>
          <w:sz w:val="16"/>
          <w:szCs w:val="16"/>
        </w:rPr>
        <w:t xml:space="preserve"> vol 2 7-11-2019]</w:t>
      </w:r>
    </w:p>
    <w:p w14:paraId="774462F9" w14:textId="77777777" w:rsidR="00CB302F" w:rsidRPr="001E5C8B" w:rsidRDefault="00CB302F" w:rsidP="00CB302F">
      <w:pPr>
        <w:rPr>
          <w:u w:val="single"/>
        </w:rPr>
      </w:pPr>
    </w:p>
    <w:p w14:paraId="1595D635" w14:textId="77777777" w:rsidR="00CB302F" w:rsidRPr="001E5C8B" w:rsidRDefault="00CB302F" w:rsidP="00CB302F">
      <w:pPr>
        <w:rPr>
          <w:u w:val="single"/>
        </w:rPr>
      </w:pPr>
      <w:r w:rsidRPr="001E5C8B">
        <w:rPr>
          <w:sz w:val="14"/>
        </w:rPr>
        <w:t xml:space="preserve">Many groups in the region have become or have been from the beginning just criminal organizations focusing on raising dividends from oil companies and collecting ransoms from relatives or superiors of hostages. This activity could be labeled as criminal terrorism. Is not MEND built on the same foundations? With closer look we can say it is not. Once again Bruce Hoffman offers some points for differencing the both types: "criminal act is not designed or intended to have consequences or create psychological repercussions beyond act itself...criminal is not affected with influencing or affecting public opinion." Both points do not correspond with the case of MEND - sending emails to different media or showing the photos of hostages clearly speaks in favor of MEND trying to affect wider audience then the primary victims. Also as Hoffman mentions that </w:t>
      </w:r>
      <w:r w:rsidRPr="001E5C8B">
        <w:rPr>
          <w:u w:val="single"/>
        </w:rPr>
        <w:t>terrorists (with the exception of religious terrorists) do seek to serve greater good than just for themselves - for the community and region in case of MEND</w:t>
      </w:r>
      <w:r w:rsidRPr="001E5C8B">
        <w:rPr>
          <w:sz w:val="14"/>
        </w:rPr>
        <w:t>. So although it is possible (but not confirmed) that MEND raises money from kidnapping, oil bunkering or smuggling - it is also quite common nowadays, most terrorist organizations as they are in need of assuring enough finance for its operations use criminal activities to raise sufficient funds</w:t>
      </w:r>
      <w:r w:rsidRPr="001E5C8B">
        <w:rPr>
          <w:u w:val="single"/>
        </w:rPr>
        <w:t>.</w:t>
      </w:r>
      <w:r w:rsidRPr="001E5C8B">
        <w:rPr>
          <w:sz w:val="14"/>
        </w:rPr>
        <w:t xml:space="preserve"> In the author's point of view </w:t>
      </w:r>
      <w:r w:rsidRPr="001E5C8B">
        <w:rPr>
          <w:rStyle w:val="StyleUnderline"/>
        </w:rPr>
        <w:t>it has been argued beyond doubt tha</w:t>
      </w:r>
      <w:r w:rsidRPr="001E5C8B">
        <w:rPr>
          <w:sz w:val="14"/>
        </w:rPr>
        <w:t xml:space="preserve">t </w:t>
      </w:r>
      <w:r w:rsidRPr="001E5C8B">
        <w:rPr>
          <w:u w:val="single"/>
        </w:rPr>
        <w:t>when considering terrorism mainly as mean or tactic MEND should be labeled as terrorist organization,</w:t>
      </w:r>
      <w:r w:rsidRPr="001E5C8B">
        <w:rPr>
          <w:sz w:val="14"/>
        </w:rPr>
        <w:t xml:space="preserve"> this was further confirmed by eliminating possibilities of guerrillas or criminal organization. One more point must be assured though. It should be also mentioned that </w:t>
      </w:r>
      <w:r w:rsidRPr="001E5C8B">
        <w:rPr>
          <w:u w:val="single"/>
        </w:rPr>
        <w:t xml:space="preserve">government's military and police forces have deliberately targeted civilians and government is responsible for more casualties than any other actor. Instead of labeling the government as a terrorist too, which is usually reserved for non-state actors, we should say for maintaining balance and objectivity, that it waged terror or committed crimes against humanity. </w:t>
      </w:r>
    </w:p>
    <w:p w14:paraId="30476A86" w14:textId="77777777" w:rsidR="00CB302F" w:rsidRPr="001E5C8B" w:rsidRDefault="00CB302F" w:rsidP="00CB302F">
      <w:pPr>
        <w:rPr>
          <w:color w:val="000000" w:themeColor="text1"/>
        </w:rPr>
      </w:pPr>
    </w:p>
    <w:p w14:paraId="1AA5811C" w14:textId="0AC58D40" w:rsidR="00B65DD1" w:rsidRPr="001E5C8B" w:rsidRDefault="00B65DD1" w:rsidP="00B65DD1">
      <w:pPr>
        <w:pStyle w:val="Heading3"/>
      </w:pPr>
      <w:r w:rsidRPr="001E5C8B">
        <w:t xml:space="preserve">Extend </w:t>
      </w:r>
      <w:r w:rsidR="00CB302F" w:rsidRPr="001E5C8B">
        <w:t xml:space="preserve">Framework </w:t>
      </w:r>
      <w:r w:rsidRPr="001E5C8B">
        <w:t xml:space="preserve">– Petro Sexual Politics </w:t>
      </w:r>
    </w:p>
    <w:p w14:paraId="5A56BE73" w14:textId="77777777" w:rsidR="00B65DD1" w:rsidRPr="001E5C8B" w:rsidRDefault="00B65DD1" w:rsidP="00B65DD1">
      <w:pPr>
        <w:pStyle w:val="Heading4"/>
        <w:rPr>
          <w:color w:val="000000" w:themeColor="text1"/>
        </w:rPr>
      </w:pPr>
      <w:r w:rsidRPr="001E5C8B">
        <w:rPr>
          <w:color w:val="000000" w:themeColor="text1"/>
        </w:rPr>
        <w:t xml:space="preserve">Representations of Terrorism and Ethnic conflict in Nigeria are used to Hide the violence against women that are Inherent to Petro-colonialism. Only approaching Nigeria from a framework that explicitly recognizes </w:t>
      </w:r>
      <w:proofErr w:type="spellStart"/>
      <w:r w:rsidRPr="001E5C8B">
        <w:rPr>
          <w:color w:val="000000" w:themeColor="text1"/>
        </w:rPr>
        <w:t>petro</w:t>
      </w:r>
      <w:proofErr w:type="spellEnd"/>
      <w:r w:rsidRPr="001E5C8B">
        <w:rPr>
          <w:color w:val="000000" w:themeColor="text1"/>
        </w:rPr>
        <w:t>-sexual imperialism can solve</w:t>
      </w:r>
    </w:p>
    <w:p w14:paraId="4CD53338" w14:textId="77777777" w:rsidR="00B65DD1" w:rsidRPr="001E5C8B" w:rsidRDefault="00B65DD1" w:rsidP="00B65DD1">
      <w:pPr>
        <w:rPr>
          <w:color w:val="000000" w:themeColor="text1"/>
          <w:sz w:val="16"/>
          <w:szCs w:val="18"/>
        </w:rPr>
      </w:pPr>
      <w:r w:rsidRPr="001E5C8B">
        <w:rPr>
          <w:rStyle w:val="Style13ptBold"/>
          <w:color w:val="000000" w:themeColor="text1"/>
        </w:rPr>
        <w:t xml:space="preserve">Turcotte, 2011 – prof of Political Science and Women’s Studies at Univ of Connecticut </w:t>
      </w:r>
      <w:r w:rsidRPr="001E5C8B">
        <w:rPr>
          <w:color w:val="000000" w:themeColor="text1"/>
          <w:sz w:val="16"/>
          <w:szCs w:val="18"/>
        </w:rPr>
        <w:t>[Heather August, 2011 American Political Science Association 2011 Annual Meeting “Petro – Sexual Politics: Petroleum, Gender Violence and Transnational Justice”</w:t>
      </w:r>
      <w:r w:rsidRPr="001E5C8B">
        <w:rPr>
          <w:color w:val="000000" w:themeColor="text1"/>
        </w:rPr>
        <w:t xml:space="preserve"> </w:t>
      </w:r>
      <w:r w:rsidRPr="001E5C8B">
        <w:rPr>
          <w:color w:val="000000" w:themeColor="text1"/>
          <w:sz w:val="16"/>
          <w:szCs w:val="18"/>
        </w:rPr>
        <w:t>https://papers.ssrn.com/sol3/papers.cfm?abstract_id=1902068 ]</w:t>
      </w:r>
    </w:p>
    <w:p w14:paraId="2A1AC556" w14:textId="77777777" w:rsidR="00B65DD1" w:rsidRPr="001E5C8B" w:rsidRDefault="00B65DD1" w:rsidP="00B65DD1">
      <w:pPr>
        <w:rPr>
          <w:color w:val="000000" w:themeColor="text1"/>
        </w:rPr>
      </w:pPr>
    </w:p>
    <w:p w14:paraId="60112D7C" w14:textId="77777777" w:rsidR="00B65DD1" w:rsidRPr="001E5C8B" w:rsidRDefault="00B65DD1" w:rsidP="00B65DD1">
      <w:pPr>
        <w:rPr>
          <w:color w:val="000000" w:themeColor="text1"/>
          <w:sz w:val="14"/>
        </w:rPr>
      </w:pPr>
      <w:r w:rsidRPr="001E5C8B">
        <w:rPr>
          <w:color w:val="000000" w:themeColor="text1"/>
          <w:sz w:val="14"/>
        </w:rPr>
        <w:t xml:space="preserve">Petro-Sexual Politics: Petroleum, Gender Violence, and Transnational Justice Rosemary Douglas has no connection to the oil business that pumps more than two million barrels of crude a day from beneath the swampy Niger Delta. But the violence surrounding it pierced her home in September anyway, when a bullet shattered her upper left arm as she napped with her 2-year-old daughter…the guns have turned inward, and open battles have erupted with terrifying frequency on the pothole-riddled streets of this ramshackle city. The origins of the violence are as murky and convoluted as the mangrove swamps that snake across the delta, one of the poorest places on earth. But they lie principally in the rivalry among gangs, known locally as cults, that have ties to political leaders who use them as private militias… The cults go by names that veer from the chilling to the improbable — like the Black Axe, the Klansmen, the Icelanders, the Outlaws and the Niger Delta Vigilante. Separate but not entirely distinct from the militant groups that have attacked the oil industry in the past, they represent a new, worrisome phase…1 </w:t>
      </w:r>
      <w:r w:rsidRPr="001E5C8B">
        <w:rPr>
          <w:rStyle w:val="StyleUnderline"/>
          <w:color w:val="000000" w:themeColor="text1"/>
        </w:rPr>
        <w:t>Gender and sexuality are central to representations of petroleum violence. In this, petroleum is hardly unique.</w:t>
      </w:r>
      <w:r w:rsidRPr="001E5C8B">
        <w:rPr>
          <w:color w:val="000000" w:themeColor="text1"/>
          <w:sz w:val="14"/>
        </w:rPr>
        <w:t xml:space="preserve"> But, given its high visibility, </w:t>
      </w:r>
      <w:r w:rsidRPr="001E5C8B">
        <w:rPr>
          <w:rStyle w:val="StyleUnderline"/>
          <w:color w:val="000000" w:themeColor="text1"/>
        </w:rPr>
        <w:t>representations</w:t>
      </w:r>
      <w:r w:rsidRPr="001E5C8B">
        <w:rPr>
          <w:color w:val="000000" w:themeColor="text1"/>
          <w:sz w:val="14"/>
        </w:rPr>
        <w:t xml:space="preserve"> such as those found in The New York Times and many other places </w:t>
      </w:r>
      <w:r w:rsidRPr="001E5C8B">
        <w:rPr>
          <w:rStyle w:val="StyleUnderline"/>
          <w:color w:val="000000" w:themeColor="text1"/>
        </w:rPr>
        <w:t>are</w:t>
      </w:r>
      <w:r w:rsidRPr="001E5C8B">
        <w:rPr>
          <w:color w:val="000000" w:themeColor="text1"/>
          <w:sz w:val="14"/>
        </w:rPr>
        <w:t xml:space="preserve"> altogether too </w:t>
      </w:r>
      <w:r w:rsidRPr="001E5C8B">
        <w:rPr>
          <w:rStyle w:val="StyleUnderline"/>
          <w:color w:val="000000" w:themeColor="text1"/>
        </w:rPr>
        <w:t>typical</w:t>
      </w:r>
      <w:r w:rsidRPr="001E5C8B">
        <w:rPr>
          <w:color w:val="000000" w:themeColor="text1"/>
          <w:sz w:val="14"/>
        </w:rPr>
        <w:t xml:space="preserve"> of reportage on and </w:t>
      </w:r>
      <w:r w:rsidRPr="001E5C8B">
        <w:rPr>
          <w:rStyle w:val="StyleUnderline"/>
          <w:color w:val="000000" w:themeColor="text1"/>
        </w:rPr>
        <w:t xml:space="preserve">perceptions of </w:t>
      </w:r>
      <w:proofErr w:type="spellStart"/>
      <w:r w:rsidRPr="001E5C8B">
        <w:rPr>
          <w:rStyle w:val="StyleUnderline"/>
          <w:color w:val="000000" w:themeColor="text1"/>
        </w:rPr>
        <w:t>petro</w:t>
      </w:r>
      <w:proofErr w:type="spellEnd"/>
      <w:r w:rsidRPr="001E5C8B">
        <w:rPr>
          <w:rStyle w:val="StyleUnderline"/>
          <w:color w:val="000000" w:themeColor="text1"/>
        </w:rPr>
        <w:t>-violence</w:t>
      </w:r>
      <w:r w:rsidRPr="001E5C8B">
        <w:rPr>
          <w:color w:val="000000" w:themeColor="text1"/>
          <w:sz w:val="14"/>
        </w:rPr>
        <w:t xml:space="preserve">. In this chapter, I propose that </w:t>
      </w:r>
      <w:r w:rsidRPr="001E5C8B">
        <w:rPr>
          <w:rStyle w:val="StyleUnderline"/>
          <w:color w:val="000000" w:themeColor="text1"/>
        </w:rPr>
        <w:t xml:space="preserve">such representations of </w:t>
      </w:r>
      <w:proofErr w:type="spellStart"/>
      <w:r w:rsidRPr="001E5C8B">
        <w:rPr>
          <w:rStyle w:val="StyleUnderline"/>
          <w:color w:val="000000" w:themeColor="text1"/>
        </w:rPr>
        <w:t>petro</w:t>
      </w:r>
      <w:proofErr w:type="spellEnd"/>
      <w:r w:rsidRPr="001E5C8B">
        <w:rPr>
          <w:rStyle w:val="StyleUnderline"/>
          <w:color w:val="000000" w:themeColor="text1"/>
        </w:rPr>
        <w:t xml:space="preserve">-violence and gender violence work to obscure, elide, and “disappear” structural and interpersonal global histories of gender, sexual, and racial violence. That is, rather than understanding such forms of violence as  necessary elements of the international system, they are portrayed as endemic to the community itself. </w:t>
      </w:r>
      <w:r w:rsidRPr="001E5C8B">
        <w:rPr>
          <w:color w:val="000000" w:themeColor="text1"/>
          <w:sz w:val="14"/>
        </w:rPr>
        <w:t xml:space="preserve">The excerpt above describes how “gangs” represent “a new worrisome phase” of </w:t>
      </w:r>
      <w:proofErr w:type="spellStart"/>
      <w:r w:rsidRPr="001E5C8B">
        <w:rPr>
          <w:color w:val="000000" w:themeColor="text1"/>
          <w:sz w:val="14"/>
        </w:rPr>
        <w:t>petroviolence</w:t>
      </w:r>
      <w:proofErr w:type="spellEnd"/>
      <w:r w:rsidRPr="001E5C8B">
        <w:rPr>
          <w:color w:val="000000" w:themeColor="text1"/>
          <w:sz w:val="14"/>
        </w:rPr>
        <w:t xml:space="preserve"> in the Niger Delta region of Nigeria, connected to earlier systemic understandings of “militant groups.” Yet, in contrast with past episodes of violence, the victims here are not the oil industry but, rather, women and children. At first reading, </w:t>
      </w:r>
      <w:r w:rsidRPr="001E5C8B">
        <w:rPr>
          <w:rStyle w:val="StyleUnderline"/>
          <w:color w:val="000000" w:themeColor="text1"/>
        </w:rPr>
        <w:t xml:space="preserve">this articulation suggests that </w:t>
      </w:r>
      <w:proofErr w:type="spellStart"/>
      <w:r w:rsidRPr="001E5C8B">
        <w:rPr>
          <w:rStyle w:val="StyleUnderline"/>
          <w:color w:val="000000" w:themeColor="text1"/>
        </w:rPr>
        <w:t>petrocommunities</w:t>
      </w:r>
      <w:proofErr w:type="spellEnd"/>
      <w:r w:rsidRPr="001E5C8B">
        <w:rPr>
          <w:rStyle w:val="StyleUnderline"/>
          <w:color w:val="000000" w:themeColor="text1"/>
        </w:rPr>
        <w:t xml:space="preserve"> are just beginning to feel the effects of </w:t>
      </w:r>
      <w:proofErr w:type="spellStart"/>
      <w:r w:rsidRPr="001E5C8B">
        <w:rPr>
          <w:rStyle w:val="StyleUnderline"/>
          <w:color w:val="000000" w:themeColor="text1"/>
        </w:rPr>
        <w:t>petro</w:t>
      </w:r>
      <w:proofErr w:type="spellEnd"/>
      <w:r w:rsidRPr="001E5C8B">
        <w:rPr>
          <w:rStyle w:val="StyleUnderline"/>
          <w:color w:val="000000" w:themeColor="text1"/>
        </w:rPr>
        <w:t>-violence and that gender violence is something “new,”</w:t>
      </w:r>
      <w:r w:rsidRPr="001E5C8B">
        <w:rPr>
          <w:color w:val="000000" w:themeColor="text1"/>
          <w:sz w:val="14"/>
        </w:rPr>
        <w:t xml:space="preserve"> a result of the community turning on itself. Lydia </w:t>
      </w:r>
      <w:proofErr w:type="spellStart"/>
      <w:r w:rsidRPr="001E5C8B">
        <w:rPr>
          <w:color w:val="000000" w:themeColor="text1"/>
          <w:sz w:val="14"/>
        </w:rPr>
        <w:t>Polgreen’s</w:t>
      </w:r>
      <w:proofErr w:type="spellEnd"/>
      <w:r w:rsidRPr="001E5C8B">
        <w:rPr>
          <w:color w:val="000000" w:themeColor="text1"/>
          <w:sz w:val="14"/>
        </w:rPr>
        <w:t xml:space="preserve"> New York Times article above constructs a teleological and </w:t>
      </w:r>
      <w:proofErr w:type="spellStart"/>
      <w:r w:rsidRPr="001E5C8B">
        <w:rPr>
          <w:color w:val="000000" w:themeColor="text1"/>
          <w:sz w:val="14"/>
        </w:rPr>
        <w:t>uni</w:t>
      </w:r>
      <w:proofErr w:type="spellEnd"/>
      <w:r w:rsidRPr="001E5C8B">
        <w:rPr>
          <w:color w:val="000000" w:themeColor="text1"/>
          <w:sz w:val="14"/>
        </w:rPr>
        <w:t xml:space="preserve">-dimensional understanding of petroleum violence, one that begins and ends with the community. </w:t>
      </w:r>
      <w:r w:rsidRPr="001E5C8B">
        <w:rPr>
          <w:rStyle w:val="StyleUnderline"/>
          <w:color w:val="000000" w:themeColor="text1"/>
        </w:rPr>
        <w:t>This erases historical legacies and the complicated intersections of colonial, imperial, and capitalist violence of the interstate system that are part of the production of petro-violence</w:t>
      </w:r>
      <w:r w:rsidRPr="001E5C8B">
        <w:rPr>
          <w:color w:val="000000" w:themeColor="text1"/>
          <w:sz w:val="14"/>
        </w:rPr>
        <w:t xml:space="preserve">.2 </w:t>
      </w:r>
      <w:proofErr w:type="spellStart"/>
      <w:r w:rsidRPr="001E5C8B">
        <w:rPr>
          <w:color w:val="000000" w:themeColor="text1"/>
          <w:sz w:val="14"/>
        </w:rPr>
        <w:t>Polgreen’s</w:t>
      </w:r>
      <w:proofErr w:type="spellEnd"/>
      <w:r w:rsidRPr="001E5C8B">
        <w:rPr>
          <w:color w:val="000000" w:themeColor="text1"/>
          <w:sz w:val="14"/>
        </w:rPr>
        <w:t xml:space="preserve"> reportage offers an entry point into </w:t>
      </w:r>
      <w:r w:rsidRPr="001E5C8B">
        <w:rPr>
          <w:rStyle w:val="StyleUnderline"/>
          <w:color w:val="000000" w:themeColor="text1"/>
        </w:rPr>
        <w:t xml:space="preserve">understanding the systemic links between gender violence and </w:t>
      </w:r>
      <w:proofErr w:type="spellStart"/>
      <w:r w:rsidRPr="001E5C8B">
        <w:rPr>
          <w:rStyle w:val="StyleUnderline"/>
          <w:color w:val="000000" w:themeColor="text1"/>
        </w:rPr>
        <w:t>petro</w:t>
      </w:r>
      <w:proofErr w:type="spellEnd"/>
      <w:r w:rsidRPr="001E5C8B">
        <w:rPr>
          <w:rStyle w:val="StyleUnderline"/>
          <w:color w:val="000000" w:themeColor="text1"/>
        </w:rPr>
        <w:t>-violence because of the contradictory ways gender and petroleum are presented to the U.S. and mainstream international public.</w:t>
      </w:r>
      <w:r w:rsidRPr="001E5C8B">
        <w:rPr>
          <w:color w:val="000000" w:themeColor="text1"/>
          <w:sz w:val="14"/>
        </w:rPr>
        <w:t xml:space="preserve"> </w:t>
      </w:r>
      <w:r w:rsidRPr="001E5C8B">
        <w:rPr>
          <w:rStyle w:val="StyleUnderline"/>
          <w:color w:val="000000" w:themeColor="text1"/>
        </w:rPr>
        <w:t xml:space="preserve">When one scratches the surface of gender violence within representations of </w:t>
      </w:r>
      <w:proofErr w:type="spellStart"/>
      <w:r w:rsidRPr="001E5C8B">
        <w:rPr>
          <w:rStyle w:val="StyleUnderline"/>
          <w:color w:val="000000" w:themeColor="text1"/>
        </w:rPr>
        <w:t>petro</w:t>
      </w:r>
      <w:proofErr w:type="spellEnd"/>
      <w:r w:rsidRPr="001E5C8B">
        <w:rPr>
          <w:rStyle w:val="StyleUnderline"/>
          <w:color w:val="000000" w:themeColor="text1"/>
        </w:rPr>
        <w:t>-violence,</w:t>
      </w:r>
      <w:r w:rsidRPr="001E5C8B">
        <w:rPr>
          <w:color w:val="000000" w:themeColor="text1"/>
          <w:sz w:val="14"/>
        </w:rPr>
        <w:t xml:space="preserve"> a more complicated history of gendered petroleum politics appears. It is </w:t>
      </w:r>
      <w:r w:rsidRPr="001E5C8B">
        <w:rPr>
          <w:rStyle w:val="StyleUnderline"/>
          <w:color w:val="000000" w:themeColor="text1"/>
        </w:rPr>
        <w:t>a history that implicates the role of the international state system, rather than suggesting the communities themselves are the cause of such violence</w:t>
      </w:r>
      <w:r w:rsidRPr="001E5C8B">
        <w:rPr>
          <w:color w:val="000000" w:themeColor="text1"/>
          <w:sz w:val="14"/>
        </w:rPr>
        <w:t xml:space="preserve">. Texts such as this one from The New York Times serve as a reminder of how </w:t>
      </w:r>
      <w:r w:rsidRPr="001E5C8B">
        <w:rPr>
          <w:rStyle w:val="StyleUnderline"/>
          <w:color w:val="000000" w:themeColor="text1"/>
        </w:rPr>
        <w:t>naturalized and accepted state violence is within international politics</w:t>
      </w:r>
      <w:r w:rsidRPr="001E5C8B">
        <w:rPr>
          <w:color w:val="000000" w:themeColor="text1"/>
          <w:sz w:val="14"/>
        </w:rPr>
        <w:t xml:space="preserve">. It also demands that </w:t>
      </w:r>
      <w:r w:rsidRPr="001E5C8B">
        <w:rPr>
          <w:rStyle w:val="StyleUnderline"/>
          <w:color w:val="000000" w:themeColor="text1"/>
        </w:rPr>
        <w:t>we must continue to challenge representations of global violence</w:t>
      </w:r>
      <w:r w:rsidRPr="001E5C8B">
        <w:rPr>
          <w:color w:val="000000" w:themeColor="text1"/>
          <w:sz w:val="14"/>
        </w:rPr>
        <w:t xml:space="preserve"> and question how they are made possible through continuing imperial histories of gender violence and practice. More to the point, </w:t>
      </w:r>
      <w:r w:rsidRPr="001E5C8B">
        <w:rPr>
          <w:rStyle w:val="StyleUnderline"/>
          <w:color w:val="000000" w:themeColor="text1"/>
        </w:rPr>
        <w:t xml:space="preserve">through gendered and racial </w:t>
      </w:r>
      <w:proofErr w:type="spellStart"/>
      <w:r w:rsidRPr="001E5C8B">
        <w:rPr>
          <w:rStyle w:val="StyleUnderline"/>
          <w:color w:val="000000" w:themeColor="text1"/>
        </w:rPr>
        <w:t>pathologizations</w:t>
      </w:r>
      <w:proofErr w:type="spellEnd"/>
      <w:r w:rsidRPr="001E5C8B">
        <w:rPr>
          <w:rStyle w:val="StyleUnderline"/>
          <w:color w:val="000000" w:themeColor="text1"/>
        </w:rPr>
        <w:t xml:space="preserve"> of ethnic-terrorist-gang violence, these representations highlight how the U.S. is accountable to the manufacturing of legitimate and illegitimate bodies of violence for the public’s consumption. Such an economy of knowledge can and often does lead to further instances of violence</w:t>
      </w:r>
      <w:r w:rsidRPr="001E5C8B">
        <w:rPr>
          <w:color w:val="000000" w:themeColor="text1"/>
          <w:sz w:val="14"/>
        </w:rPr>
        <w:t xml:space="preserve">. </w:t>
      </w:r>
      <w:r w:rsidRPr="001E5C8B">
        <w:rPr>
          <w:rStyle w:val="StyleUnderline"/>
          <w:color w:val="000000" w:themeColor="text1"/>
        </w:rPr>
        <w:t xml:space="preserve">The U.S. produces knowledge about </w:t>
      </w:r>
      <w:proofErr w:type="spellStart"/>
      <w:r w:rsidRPr="001E5C8B">
        <w:rPr>
          <w:rStyle w:val="StyleUnderline"/>
          <w:color w:val="000000" w:themeColor="text1"/>
        </w:rPr>
        <w:t>petro</w:t>
      </w:r>
      <w:proofErr w:type="spellEnd"/>
      <w:r w:rsidRPr="001E5C8B">
        <w:rPr>
          <w:rStyle w:val="StyleUnderline"/>
          <w:color w:val="000000" w:themeColor="text1"/>
        </w:rPr>
        <w:t>-violence that criminalizes some communities in the Delta while legitimating others but only through the tropes of victimhood.</w:t>
      </w:r>
      <w:r w:rsidRPr="001E5C8B">
        <w:rPr>
          <w:color w:val="000000" w:themeColor="text1"/>
          <w:sz w:val="14"/>
        </w:rPr>
        <w:t xml:space="preserve"> </w:t>
      </w:r>
      <w:r w:rsidRPr="001E5C8B">
        <w:rPr>
          <w:rStyle w:val="StyleUnderline"/>
          <w:color w:val="000000" w:themeColor="text1"/>
        </w:rPr>
        <w:t>These configurations enable different forms of intervention that create new forms, as well as perpetuate old forms, of global violence and resource conflict.</w:t>
      </w:r>
      <w:r w:rsidRPr="001E5C8B">
        <w:rPr>
          <w:color w:val="000000" w:themeColor="text1"/>
          <w:sz w:val="14"/>
        </w:rPr>
        <w:t xml:space="preserve"> </w:t>
      </w:r>
      <w:r w:rsidRPr="001E5C8B">
        <w:rPr>
          <w:rStyle w:val="StyleUnderline"/>
          <w:color w:val="000000" w:themeColor="text1"/>
        </w:rPr>
        <w:t xml:space="preserve">By examining narratives of gender violence and </w:t>
      </w:r>
      <w:proofErr w:type="spellStart"/>
      <w:r w:rsidRPr="001E5C8B">
        <w:rPr>
          <w:rStyle w:val="StyleUnderline"/>
          <w:color w:val="000000" w:themeColor="text1"/>
        </w:rPr>
        <w:t>petro</w:t>
      </w:r>
      <w:proofErr w:type="spellEnd"/>
      <w:r w:rsidRPr="001E5C8B">
        <w:rPr>
          <w:rStyle w:val="StyleUnderline"/>
          <w:color w:val="000000" w:themeColor="text1"/>
        </w:rPr>
        <w:t xml:space="preserve">-violence together, and not as an arrangement of one is an effect of the other, the chapter illustrates how the constitutive relationships of violence within petroleum politics are often segregated from each other. </w:t>
      </w:r>
      <w:r w:rsidRPr="001E5C8B">
        <w:rPr>
          <w:color w:val="000000" w:themeColor="text1"/>
          <w:sz w:val="14"/>
        </w:rPr>
        <w:t xml:space="preserve">This production of these segregations, I suggest, serves the U.S., state system, transnational oil corporations and, at times, </w:t>
      </w:r>
      <w:r w:rsidRPr="001E5C8B">
        <w:rPr>
          <w:rStyle w:val="StyleUnderline"/>
          <w:color w:val="000000" w:themeColor="text1"/>
        </w:rPr>
        <w:t xml:space="preserve">activists and academics involved in </w:t>
      </w:r>
      <w:proofErr w:type="spellStart"/>
      <w:r w:rsidRPr="001E5C8B">
        <w:rPr>
          <w:rStyle w:val="StyleUnderline"/>
          <w:color w:val="000000" w:themeColor="text1"/>
        </w:rPr>
        <w:t>petro</w:t>
      </w:r>
      <w:proofErr w:type="spellEnd"/>
      <w:r w:rsidRPr="001E5C8B">
        <w:rPr>
          <w:rStyle w:val="StyleUnderline"/>
          <w:color w:val="000000" w:themeColor="text1"/>
        </w:rPr>
        <w:t>-politics because they are able position themselves outside and above the conflict</w:t>
      </w:r>
      <w:r w:rsidRPr="001E5C8B">
        <w:rPr>
          <w:color w:val="000000" w:themeColor="text1"/>
          <w:sz w:val="14"/>
        </w:rPr>
        <w:t xml:space="preserve">. Segregation is a move that obscures, in particular, the role of the U.S. political and social imaginary in historical and contemporary configurations of threat in, to, and from the Delta. </w:t>
      </w:r>
      <w:r w:rsidRPr="001E5C8B">
        <w:rPr>
          <w:rStyle w:val="StyleUnderline"/>
          <w:color w:val="000000" w:themeColor="text1"/>
        </w:rPr>
        <w:t xml:space="preserve">Thus it is through the deployment of my desegregation framework of </w:t>
      </w:r>
      <w:proofErr w:type="spellStart"/>
      <w:r w:rsidRPr="001E5C8B">
        <w:rPr>
          <w:rStyle w:val="StyleUnderline"/>
          <w:color w:val="000000" w:themeColor="text1"/>
        </w:rPr>
        <w:t>petro</w:t>
      </w:r>
      <w:proofErr w:type="spellEnd"/>
      <w:r w:rsidRPr="001E5C8B">
        <w:rPr>
          <w:rStyle w:val="StyleUnderline"/>
          <w:color w:val="000000" w:themeColor="text1"/>
        </w:rPr>
        <w:t xml:space="preserve">-sexual politics, I contend in thus chapter that </w:t>
      </w:r>
      <w:proofErr w:type="spellStart"/>
      <w:r w:rsidRPr="001E5C8B">
        <w:rPr>
          <w:rStyle w:val="StyleUnderline"/>
          <w:color w:val="000000" w:themeColor="text1"/>
        </w:rPr>
        <w:t>petro</w:t>
      </w:r>
      <w:proofErr w:type="spellEnd"/>
      <w:r w:rsidRPr="001E5C8B">
        <w:rPr>
          <w:rStyle w:val="StyleUnderline"/>
          <w:color w:val="000000" w:themeColor="text1"/>
        </w:rPr>
        <w:t xml:space="preserve">-violence is a feminist issue, one in which gender and petroleum must be thought together rather than as separate moments to intervene in U.S. reproductions of </w:t>
      </w:r>
      <w:proofErr w:type="spellStart"/>
      <w:r w:rsidRPr="001E5C8B">
        <w:rPr>
          <w:rStyle w:val="StyleUnderline"/>
          <w:color w:val="000000" w:themeColor="text1"/>
        </w:rPr>
        <w:t>petro</w:t>
      </w:r>
      <w:proofErr w:type="spellEnd"/>
      <w:r w:rsidRPr="001E5C8B">
        <w:rPr>
          <w:rStyle w:val="StyleUnderline"/>
          <w:color w:val="000000" w:themeColor="text1"/>
        </w:rPr>
        <w:t>-violence</w:t>
      </w:r>
      <w:r w:rsidRPr="001E5C8B">
        <w:rPr>
          <w:color w:val="000000" w:themeColor="text1"/>
          <w:sz w:val="14"/>
        </w:rPr>
        <w:t xml:space="preserve">. {need outline of chapter here} Configuring Threats Turcotte, P-S Politics Working Paper, August 2011 </w:t>
      </w:r>
    </w:p>
    <w:p w14:paraId="0E0AE590" w14:textId="77777777" w:rsidR="00B65DD1" w:rsidRPr="001E5C8B" w:rsidRDefault="00B65DD1" w:rsidP="00B65DD1">
      <w:pPr>
        <w:rPr>
          <w:color w:val="000000" w:themeColor="text1"/>
        </w:rPr>
      </w:pPr>
    </w:p>
    <w:p w14:paraId="53156DEC" w14:textId="793AB5D7" w:rsidR="00B65DD1" w:rsidRPr="001E5C8B" w:rsidRDefault="00B65DD1" w:rsidP="00B65DD1">
      <w:pPr>
        <w:pStyle w:val="Heading4"/>
        <w:rPr>
          <w:color w:val="000000" w:themeColor="text1"/>
        </w:rPr>
      </w:pPr>
      <w:r w:rsidRPr="001E5C8B">
        <w:rPr>
          <w:color w:val="000000" w:themeColor="text1"/>
        </w:rPr>
        <w:t>Petro-Sexual politics breaks out of the colonial world view that sees gender violence as a private instance – it exposes the use of gender</w:t>
      </w:r>
      <w:r w:rsidR="00B975F4" w:rsidRPr="001E5C8B">
        <w:rPr>
          <w:color w:val="000000" w:themeColor="text1"/>
        </w:rPr>
        <w:t xml:space="preserve"> </w:t>
      </w:r>
      <w:r w:rsidRPr="001E5C8B">
        <w:rPr>
          <w:color w:val="000000" w:themeColor="text1"/>
        </w:rPr>
        <w:t xml:space="preserve">sexual violence inherent in the </w:t>
      </w:r>
      <w:proofErr w:type="spellStart"/>
      <w:r w:rsidRPr="001E5C8B">
        <w:rPr>
          <w:color w:val="000000" w:themeColor="text1"/>
        </w:rPr>
        <w:t>petro</w:t>
      </w:r>
      <w:proofErr w:type="spellEnd"/>
      <w:r w:rsidRPr="001E5C8B">
        <w:rPr>
          <w:color w:val="000000" w:themeColor="text1"/>
        </w:rPr>
        <w:t xml:space="preserve">-state by emphasizing </w:t>
      </w:r>
      <w:r w:rsidR="00B975F4" w:rsidRPr="001E5C8B">
        <w:rPr>
          <w:color w:val="000000" w:themeColor="text1"/>
        </w:rPr>
        <w:t>Interconnections</w:t>
      </w:r>
      <w:r w:rsidRPr="001E5C8B">
        <w:rPr>
          <w:color w:val="000000" w:themeColor="text1"/>
        </w:rPr>
        <w:t>.</w:t>
      </w:r>
    </w:p>
    <w:p w14:paraId="7826E1CE" w14:textId="77777777" w:rsidR="00B65DD1" w:rsidRPr="001E5C8B" w:rsidRDefault="00B65DD1" w:rsidP="00B65DD1">
      <w:pPr>
        <w:rPr>
          <w:color w:val="000000" w:themeColor="text1"/>
          <w:sz w:val="16"/>
          <w:szCs w:val="18"/>
        </w:rPr>
      </w:pPr>
      <w:r w:rsidRPr="001E5C8B">
        <w:rPr>
          <w:rStyle w:val="Style13ptBold"/>
          <w:color w:val="000000" w:themeColor="text1"/>
        </w:rPr>
        <w:t xml:space="preserve">Turcotte, 2011 – prof of Political Science and Women’s Studies at Univ of Connecticut </w:t>
      </w:r>
      <w:r w:rsidRPr="001E5C8B">
        <w:rPr>
          <w:color w:val="000000" w:themeColor="text1"/>
          <w:sz w:val="16"/>
          <w:szCs w:val="18"/>
        </w:rPr>
        <w:t>[Heather August, 2011 American Political Science Association 2011 Annual Meeting “Petro – Sexual Politics: Petroleum, Gender Violence and Transnational Justice”</w:t>
      </w:r>
      <w:r w:rsidRPr="001E5C8B">
        <w:rPr>
          <w:color w:val="000000" w:themeColor="text1"/>
        </w:rPr>
        <w:t xml:space="preserve"> </w:t>
      </w:r>
      <w:r w:rsidRPr="001E5C8B">
        <w:rPr>
          <w:color w:val="000000" w:themeColor="text1"/>
          <w:sz w:val="16"/>
          <w:szCs w:val="18"/>
        </w:rPr>
        <w:t>https://papers.ssrn.com/sol3/papers.cfm?abstract_id=1902068 ]</w:t>
      </w:r>
    </w:p>
    <w:p w14:paraId="06B18B55" w14:textId="77777777" w:rsidR="00B65DD1" w:rsidRPr="001E5C8B" w:rsidRDefault="00B65DD1" w:rsidP="00B65DD1">
      <w:pPr>
        <w:rPr>
          <w:color w:val="000000" w:themeColor="text1"/>
        </w:rPr>
      </w:pPr>
    </w:p>
    <w:p w14:paraId="643AFA24" w14:textId="77777777" w:rsidR="00B65DD1" w:rsidRPr="001E5C8B" w:rsidRDefault="00B65DD1" w:rsidP="00B65DD1">
      <w:pPr>
        <w:rPr>
          <w:color w:val="000000" w:themeColor="text1"/>
          <w:sz w:val="12"/>
        </w:rPr>
      </w:pPr>
      <w:r w:rsidRPr="001E5C8B">
        <w:rPr>
          <w:color w:val="000000" w:themeColor="text1"/>
          <w:sz w:val="12"/>
        </w:rPr>
        <w:t xml:space="preserve">As a feminist issue, </w:t>
      </w:r>
      <w:r w:rsidRPr="001E5C8B">
        <w:rPr>
          <w:rStyle w:val="StyleUnderline"/>
          <w:color w:val="000000" w:themeColor="text1"/>
        </w:rPr>
        <w:t xml:space="preserve">the relationships between </w:t>
      </w:r>
      <w:proofErr w:type="spellStart"/>
      <w:r w:rsidRPr="001E5C8B">
        <w:rPr>
          <w:rStyle w:val="StyleUnderline"/>
          <w:color w:val="000000" w:themeColor="text1"/>
        </w:rPr>
        <w:t>petro</w:t>
      </w:r>
      <w:proofErr w:type="spellEnd"/>
      <w:r w:rsidRPr="001E5C8B">
        <w:rPr>
          <w:rStyle w:val="StyleUnderline"/>
          <w:color w:val="000000" w:themeColor="text1"/>
        </w:rPr>
        <w:t>-violence and violence-against-women must be investigated more deeply. In contrast to</w:t>
      </w:r>
      <w:r w:rsidRPr="001E5C8B">
        <w:rPr>
          <w:color w:val="000000" w:themeColor="text1"/>
          <w:sz w:val="12"/>
        </w:rPr>
        <w:t xml:space="preserve"> the </w:t>
      </w:r>
      <w:r w:rsidRPr="001E5C8B">
        <w:rPr>
          <w:rStyle w:val="StyleUnderline"/>
          <w:color w:val="000000" w:themeColor="text1"/>
        </w:rPr>
        <w:t>segregations</w:t>
      </w:r>
      <w:r w:rsidRPr="001E5C8B">
        <w:rPr>
          <w:color w:val="000000" w:themeColor="text1"/>
          <w:sz w:val="12"/>
        </w:rPr>
        <w:t xml:space="preserve"> discussed above, here </w:t>
      </w:r>
      <w:r w:rsidRPr="001E5C8B">
        <w:rPr>
          <w:rStyle w:val="StyleUnderline"/>
          <w:color w:val="000000" w:themeColor="text1"/>
        </w:rPr>
        <w:t>I offer a framework of desegregation—what I call “</w:t>
      </w:r>
      <w:proofErr w:type="spellStart"/>
      <w:r w:rsidRPr="001E5C8B">
        <w:rPr>
          <w:rStyle w:val="StyleUnderline"/>
          <w:color w:val="000000" w:themeColor="text1"/>
        </w:rPr>
        <w:t>petro</w:t>
      </w:r>
      <w:proofErr w:type="spellEnd"/>
      <w:r w:rsidRPr="001E5C8B">
        <w:rPr>
          <w:rStyle w:val="StyleUnderline"/>
          <w:color w:val="000000" w:themeColor="text1"/>
        </w:rPr>
        <w:t xml:space="preserve">-sexual politics”—that highlights the interconnectedness of </w:t>
      </w:r>
      <w:proofErr w:type="spellStart"/>
      <w:r w:rsidRPr="001E5C8B">
        <w:rPr>
          <w:rStyle w:val="StyleUnderline"/>
          <w:color w:val="000000" w:themeColor="text1"/>
        </w:rPr>
        <w:t>petro</w:t>
      </w:r>
      <w:proofErr w:type="spellEnd"/>
      <w:r w:rsidRPr="001E5C8B">
        <w:rPr>
          <w:rStyle w:val="StyleUnderline"/>
          <w:color w:val="000000" w:themeColor="text1"/>
        </w:rPr>
        <w:t>-violence and gender</w:t>
      </w:r>
      <w:r w:rsidRPr="001E5C8B">
        <w:rPr>
          <w:color w:val="000000" w:themeColor="text1"/>
          <w:sz w:val="12"/>
        </w:rPr>
        <w:t xml:space="preserve">- </w:t>
      </w:r>
      <w:r w:rsidRPr="001E5C8B">
        <w:rPr>
          <w:rStyle w:val="StyleUnderline"/>
          <w:color w:val="000000" w:themeColor="text1"/>
        </w:rPr>
        <w:t>sexual violence and challenges more conventional frameworks of ethnic conflict</w:t>
      </w:r>
      <w:r w:rsidRPr="001E5C8B">
        <w:rPr>
          <w:color w:val="000000" w:themeColor="text1"/>
          <w:sz w:val="12"/>
        </w:rPr>
        <w:t xml:space="preserve"> and/or violence against-women. </w:t>
      </w:r>
      <w:r w:rsidRPr="001E5C8B">
        <w:rPr>
          <w:rStyle w:val="StyleUnderline"/>
          <w:color w:val="000000" w:themeColor="text1"/>
        </w:rPr>
        <w:t>Both critical feminist analytics and post-colonial approaches are attentive to the exchanges of knowledges of and about Africa</w:t>
      </w:r>
      <w:r w:rsidRPr="001E5C8B">
        <w:rPr>
          <w:color w:val="000000" w:themeColor="text1"/>
          <w:sz w:val="12"/>
        </w:rPr>
        <w:t xml:space="preserve"> throughout the global marketplace and the ways in which such knowledges make and remake landscapes of violence, gender, and geopolitics.23 My conceptualization of </w:t>
      </w:r>
      <w:proofErr w:type="spellStart"/>
      <w:r w:rsidRPr="001E5C8B">
        <w:rPr>
          <w:rStyle w:val="StyleUnderline"/>
          <w:color w:val="000000" w:themeColor="text1"/>
        </w:rPr>
        <w:t>petro</w:t>
      </w:r>
      <w:proofErr w:type="spellEnd"/>
      <w:r w:rsidRPr="001E5C8B">
        <w:rPr>
          <w:rStyle w:val="StyleUnderline"/>
          <w:color w:val="000000" w:themeColor="text1"/>
        </w:rPr>
        <w:t xml:space="preserve">-sexual politics is rooted in the statist junctures of conflict </w:t>
      </w:r>
      <w:r w:rsidRPr="001E5C8B">
        <w:rPr>
          <w:color w:val="000000" w:themeColor="text1"/>
          <w:sz w:val="12"/>
        </w:rPr>
        <w:t xml:space="preserve">War, </w:t>
      </w:r>
      <w:r w:rsidRPr="001E5C8B">
        <w:rPr>
          <w:rStyle w:val="StyleUnderline"/>
          <w:color w:val="000000" w:themeColor="text1"/>
        </w:rPr>
        <w:t>through which sexual violence is linked to the security of petroleum production</w:t>
      </w:r>
      <w:r w:rsidRPr="001E5C8B">
        <w:rPr>
          <w:color w:val="000000" w:themeColor="text1"/>
          <w:sz w:val="12"/>
        </w:rPr>
        <w:t xml:space="preserve">, and which pushes the realms of gender-sexual violence beyond rape-as-tool-of-war into multiple frames of nation-building. Not only does the state justify sexual violence in times of War, the existence of both the state and petroleum industry, the latter the main source of the former’s growth, are possible only through gender and sexual violence. War becomes a moment of rupture in which linkages between petroleum and the conditions of sexual-gender violence are made visible and material. Through histories of War writ large, international discourses and practices of “security” reconfigure the Delta as a constant site of naturalized and spectacularized gender violence. Women’s bodies then become the means of and justification for securitization of both oil and state through intervention, suppression and “protection.” </w:t>
      </w:r>
      <w:r w:rsidRPr="001E5C8B">
        <w:rPr>
          <w:rStyle w:val="StyleUnderline"/>
          <w:color w:val="000000" w:themeColor="text1"/>
        </w:rPr>
        <w:t xml:space="preserve">This state juncture locates </w:t>
      </w:r>
      <w:proofErr w:type="spellStart"/>
      <w:r w:rsidRPr="001E5C8B">
        <w:rPr>
          <w:rStyle w:val="StyleUnderline"/>
          <w:color w:val="000000" w:themeColor="text1"/>
        </w:rPr>
        <w:t>petrogeographies</w:t>
      </w:r>
      <w:proofErr w:type="spellEnd"/>
      <w:r w:rsidRPr="001E5C8B">
        <w:rPr>
          <w:rStyle w:val="StyleUnderline"/>
          <w:color w:val="000000" w:themeColor="text1"/>
        </w:rPr>
        <w:t xml:space="preserve"> in a constant state of conflict-War-terror and shrinks the spaces between the public and private violence so often fabricated in the media and other locations.</w:t>
      </w:r>
      <w:r w:rsidRPr="001E5C8B">
        <w:rPr>
          <w:color w:val="000000" w:themeColor="text1"/>
          <w:sz w:val="12"/>
        </w:rPr>
        <w:t xml:space="preserve"> War is a venue for explicitly institutionalizing state violence in the private realm without having to address the state as a condition of sexual-gender violence. As I discussed in chapter two, </w:t>
      </w:r>
      <w:r w:rsidRPr="001E5C8B">
        <w:rPr>
          <w:rStyle w:val="StyleUnderline"/>
          <w:color w:val="000000" w:themeColor="text1"/>
        </w:rPr>
        <w:t xml:space="preserve">postcolonial and transnational feminist attention to the gendered histories of colonialism reveals that gender and sexual violence made colonization possible </w:t>
      </w:r>
      <w:r w:rsidRPr="001E5C8B">
        <w:rPr>
          <w:color w:val="000000" w:themeColor="text1"/>
          <w:sz w:val="12"/>
        </w:rPr>
        <w:t>and is required to maintain the order of the state and inter-state system</w:t>
      </w:r>
      <w:r w:rsidRPr="001E5C8B">
        <w:rPr>
          <w:rStyle w:val="StyleUnderline"/>
          <w:color w:val="000000" w:themeColor="text1"/>
        </w:rPr>
        <w:t xml:space="preserve">. Sexual and gender violence is a means of securing productive and reproductive resources that include bodies, labor, and land as well as oil. For Nigeria, this means an overlapping relationship between petroleum and sexual politics during its colonial period. </w:t>
      </w:r>
      <w:r w:rsidRPr="001E5C8B">
        <w:rPr>
          <w:color w:val="000000" w:themeColor="text1"/>
          <w:sz w:val="12"/>
        </w:rPr>
        <w:t>The U.K. controlled oil exploration and production in colonial Nigeria. At the time of Nigeria’s independence, the U.K. remained firmly implanted in the oil industry and by extension of colonial affinities, the U.S. also held a very active and stable role.24 The frameworks of colonial state practices of resource extraction and violence did not dissipate with independence; rather, they are further solidified within postcolonial state relationships of international security. By Nigerian independence from British rule in 1960, petroleum was Nigeria’s main export (</w:t>
      </w:r>
      <w:proofErr w:type="spellStart"/>
      <w:r w:rsidRPr="001E5C8B">
        <w:rPr>
          <w:color w:val="000000" w:themeColor="text1"/>
          <w:sz w:val="12"/>
        </w:rPr>
        <w:t>Frynas</w:t>
      </w:r>
      <w:proofErr w:type="spellEnd"/>
      <w:r w:rsidRPr="001E5C8B">
        <w:rPr>
          <w:color w:val="000000" w:themeColor="text1"/>
          <w:sz w:val="12"/>
        </w:rPr>
        <w:t xml:space="preserve"> 2000; </w:t>
      </w:r>
      <w:proofErr w:type="spellStart"/>
      <w:r w:rsidRPr="001E5C8B">
        <w:rPr>
          <w:color w:val="000000" w:themeColor="text1"/>
          <w:sz w:val="12"/>
        </w:rPr>
        <w:t>Ikein</w:t>
      </w:r>
      <w:proofErr w:type="spellEnd"/>
      <w:r w:rsidRPr="001E5C8B">
        <w:rPr>
          <w:color w:val="000000" w:themeColor="text1"/>
          <w:sz w:val="12"/>
        </w:rPr>
        <w:t xml:space="preserve"> 1990).27 Due to its versatility, Nigerian oil became a valued commodity on the world market (Pearson 1970).28 As world demand for crude oil significantly increased between 1958-1968, Nigeria became an important international supplier (Pearson 1970; U.S. Energy Information Administration 2000). The U.S. and the U.K. focused on bringing Nigeria into the global political economy through the site of oil, which led to the protection of national and international politico-economic interests and the exploitation of oil regions. Nigeria’s political and economic relationships have been intensely regulated through petroleum and the industry, whose rules and regulations reflect the colonial-imperial interests of the U.K. and the U.S. and whose </w:t>
      </w:r>
      <w:r w:rsidRPr="001E5C8B">
        <w:rPr>
          <w:rStyle w:val="StyleUnderline"/>
          <w:color w:val="000000" w:themeColor="text1"/>
        </w:rPr>
        <w:t xml:space="preserve">MNCs are, in the critical </w:t>
      </w:r>
      <w:proofErr w:type="spellStart"/>
      <w:r w:rsidRPr="001E5C8B">
        <w:rPr>
          <w:rStyle w:val="StyleUnderline"/>
          <w:color w:val="000000" w:themeColor="text1"/>
        </w:rPr>
        <w:t>petro</w:t>
      </w:r>
      <w:proofErr w:type="spellEnd"/>
      <w:r w:rsidRPr="001E5C8B">
        <w:rPr>
          <w:rStyle w:val="StyleUnderline"/>
          <w:color w:val="000000" w:themeColor="text1"/>
        </w:rPr>
        <w:t>-politics literature, generally regarded as extensions of the colonial stat</w:t>
      </w:r>
      <w:r w:rsidRPr="001E5C8B">
        <w:rPr>
          <w:color w:val="000000" w:themeColor="text1"/>
          <w:sz w:val="12"/>
        </w:rPr>
        <w:t xml:space="preserve">e. 29 When these policies were first formulated, they were oriented solely to the interests of state, industry, and imperialist powers, deliberately excluding the needs and interests of oil-producing communities. With independence, little changed in this respect and, coupled with the Delta’s political, economic, and social exclusion from Nigeria’s domestic policies, considerable unrest continued to grow.30 Within a few years, the Biafran secession and war ripped the country apart. I turn to the moment of Nigeria’s Civil War, known as the Biafran War (1966-1970), as a postcolonial marker that provides insight into how gender-sexual violence and petroleum are linked within global politics. </w:t>
      </w:r>
      <w:r w:rsidRPr="001E5C8B">
        <w:rPr>
          <w:rStyle w:val="StyleUnderline"/>
          <w:color w:val="000000" w:themeColor="text1"/>
        </w:rPr>
        <w:t>This moment</w:t>
      </w:r>
      <w:r w:rsidRPr="001E5C8B">
        <w:rPr>
          <w:color w:val="000000" w:themeColor="text1"/>
          <w:sz w:val="12"/>
        </w:rPr>
        <w:t xml:space="preserve">, I argue, </w:t>
      </w:r>
      <w:r w:rsidRPr="001E5C8B">
        <w:rPr>
          <w:rStyle w:val="StyleUnderline"/>
          <w:color w:val="000000" w:themeColor="text1"/>
        </w:rPr>
        <w:t>requires an investigation into the connective link of gender and petroleum “beyond the most immediate and visible levels of might and conquest</w:t>
      </w:r>
      <w:r w:rsidRPr="001E5C8B">
        <w:rPr>
          <w:color w:val="000000" w:themeColor="text1"/>
          <w:sz w:val="12"/>
        </w:rPr>
        <w:t xml:space="preserve">.”31 </w:t>
      </w:r>
    </w:p>
    <w:p w14:paraId="459B351C" w14:textId="77777777" w:rsidR="00B65DD1" w:rsidRPr="001E5C8B" w:rsidRDefault="00B65DD1" w:rsidP="00B65DD1">
      <w:pPr>
        <w:rPr>
          <w:color w:val="000000" w:themeColor="text1"/>
        </w:rPr>
      </w:pPr>
    </w:p>
    <w:p w14:paraId="6E513A93" w14:textId="77777777" w:rsidR="00B65DD1" w:rsidRPr="001E5C8B" w:rsidRDefault="00B65DD1" w:rsidP="00B65DD1">
      <w:pPr>
        <w:rPr>
          <w:color w:val="000000" w:themeColor="text1"/>
        </w:rPr>
      </w:pPr>
    </w:p>
    <w:p w14:paraId="3D411D94" w14:textId="77777777" w:rsidR="00B65DD1" w:rsidRPr="001E5C8B" w:rsidRDefault="00B65DD1" w:rsidP="00B65DD1">
      <w:pPr>
        <w:pStyle w:val="Heading4"/>
        <w:rPr>
          <w:color w:val="000000" w:themeColor="text1"/>
        </w:rPr>
      </w:pPr>
      <w:r w:rsidRPr="001E5C8B">
        <w:rPr>
          <w:color w:val="000000" w:themeColor="text1"/>
        </w:rPr>
        <w:t>Petro-sexual politics exposes the links between colonialism, petroleum, gender and capitalism – it tells stories that do not reinforce disempowered roles for women</w:t>
      </w:r>
    </w:p>
    <w:p w14:paraId="06187A21" w14:textId="77777777" w:rsidR="00B65DD1" w:rsidRPr="001E5C8B" w:rsidRDefault="00B65DD1" w:rsidP="00B65DD1">
      <w:pPr>
        <w:rPr>
          <w:color w:val="000000" w:themeColor="text1"/>
          <w:sz w:val="16"/>
          <w:szCs w:val="18"/>
        </w:rPr>
      </w:pPr>
      <w:r w:rsidRPr="001E5C8B">
        <w:rPr>
          <w:rStyle w:val="Style13ptBold"/>
          <w:color w:val="000000" w:themeColor="text1"/>
        </w:rPr>
        <w:t xml:space="preserve">Turcotte, 2011 – prof of Political Science and Women’s Studies at Univ of Connecticut </w:t>
      </w:r>
      <w:r w:rsidRPr="001E5C8B">
        <w:rPr>
          <w:color w:val="000000" w:themeColor="text1"/>
          <w:sz w:val="16"/>
          <w:szCs w:val="18"/>
        </w:rPr>
        <w:t>[Heather August, 2011 American Political Science Association 2011 Annual Meeting “Petro – Sexual Politics: Petroleum, Gender Violence and Transnational Justice”</w:t>
      </w:r>
      <w:r w:rsidRPr="001E5C8B">
        <w:rPr>
          <w:color w:val="000000" w:themeColor="text1"/>
        </w:rPr>
        <w:t xml:space="preserve"> </w:t>
      </w:r>
      <w:r w:rsidRPr="001E5C8B">
        <w:rPr>
          <w:color w:val="000000" w:themeColor="text1"/>
          <w:sz w:val="16"/>
          <w:szCs w:val="18"/>
        </w:rPr>
        <w:t>https://papers.ssrn.com/sol3/papers.cfm?abstract_id=1902068 ]</w:t>
      </w:r>
    </w:p>
    <w:p w14:paraId="741202C6" w14:textId="77777777" w:rsidR="00B65DD1" w:rsidRPr="001E5C8B" w:rsidRDefault="00B65DD1" w:rsidP="00B65DD1">
      <w:pPr>
        <w:rPr>
          <w:rStyle w:val="StyleUnderline"/>
          <w:color w:val="000000" w:themeColor="text1"/>
        </w:rPr>
      </w:pPr>
    </w:p>
    <w:p w14:paraId="72016E5F" w14:textId="77777777" w:rsidR="00B65DD1" w:rsidRPr="001E5C8B" w:rsidRDefault="00B65DD1" w:rsidP="00B65DD1">
      <w:pPr>
        <w:rPr>
          <w:color w:val="000000" w:themeColor="text1"/>
          <w:sz w:val="12"/>
        </w:rPr>
      </w:pPr>
      <w:r w:rsidRPr="001E5C8B">
        <w:rPr>
          <w:rStyle w:val="StyleUnderline"/>
          <w:color w:val="000000" w:themeColor="text1"/>
        </w:rPr>
        <w:t xml:space="preserve">Alternative representations of </w:t>
      </w:r>
      <w:proofErr w:type="spellStart"/>
      <w:r w:rsidRPr="001E5C8B">
        <w:rPr>
          <w:rStyle w:val="StyleUnderline"/>
          <w:color w:val="000000" w:themeColor="text1"/>
        </w:rPr>
        <w:t>petro</w:t>
      </w:r>
      <w:proofErr w:type="spellEnd"/>
      <w:r w:rsidRPr="001E5C8B">
        <w:rPr>
          <w:rStyle w:val="StyleUnderline"/>
          <w:color w:val="000000" w:themeColor="text1"/>
        </w:rPr>
        <w:t xml:space="preserve">-violence that support the plight of oil-producing communities now circulates within international arenas, and much attention has been given to the connections between the geopolitical sites of oil.85  Increased international attention on </w:t>
      </w:r>
      <w:proofErr w:type="spellStart"/>
      <w:r w:rsidRPr="001E5C8B">
        <w:rPr>
          <w:rStyle w:val="StyleUnderline"/>
          <w:color w:val="000000" w:themeColor="text1"/>
        </w:rPr>
        <w:t>petro</w:t>
      </w:r>
      <w:proofErr w:type="spellEnd"/>
      <w:r w:rsidRPr="001E5C8B">
        <w:rPr>
          <w:rStyle w:val="StyleUnderline"/>
          <w:color w:val="000000" w:themeColor="text1"/>
        </w:rPr>
        <w:t>-politics</w:t>
      </w:r>
      <w:r w:rsidRPr="001E5C8B">
        <w:rPr>
          <w:color w:val="000000" w:themeColor="text1"/>
          <w:sz w:val="12"/>
        </w:rPr>
        <w:t xml:space="preserve">, and </w:t>
      </w:r>
      <w:proofErr w:type="spellStart"/>
      <w:r w:rsidRPr="001E5C8B">
        <w:rPr>
          <w:color w:val="000000" w:themeColor="text1"/>
          <w:sz w:val="12"/>
        </w:rPr>
        <w:t>petro</w:t>
      </w:r>
      <w:proofErr w:type="spellEnd"/>
      <w:r w:rsidRPr="001E5C8B">
        <w:rPr>
          <w:color w:val="000000" w:themeColor="text1"/>
          <w:sz w:val="12"/>
        </w:rPr>
        <w:t>-violence specifically, continues to</w:t>
      </w:r>
      <w:r w:rsidRPr="001E5C8B">
        <w:rPr>
          <w:rStyle w:val="StyleUnderline"/>
          <w:color w:val="000000" w:themeColor="text1"/>
        </w:rPr>
        <w:t xml:space="preserve"> situate the U.S. and Chevron in closer proximity to the violence in the Delta</w:t>
      </w:r>
      <w:r w:rsidRPr="001E5C8B">
        <w:rPr>
          <w:color w:val="000000" w:themeColor="text1"/>
          <w:sz w:val="12"/>
        </w:rPr>
        <w:t xml:space="preserve">; </w:t>
      </w:r>
      <w:r w:rsidRPr="001E5C8B">
        <w:rPr>
          <w:rStyle w:val="StyleUnderline"/>
          <w:color w:val="000000" w:themeColor="text1"/>
        </w:rPr>
        <w:t xml:space="preserve">alternative representations put forth by Delta communities and transnational </w:t>
      </w:r>
      <w:proofErr w:type="spellStart"/>
      <w:r w:rsidRPr="001E5C8B">
        <w:rPr>
          <w:rStyle w:val="StyleUnderline"/>
          <w:color w:val="000000" w:themeColor="text1"/>
        </w:rPr>
        <w:t>petro</w:t>
      </w:r>
      <w:proofErr w:type="spellEnd"/>
      <w:r w:rsidRPr="001E5C8B">
        <w:rPr>
          <w:rStyle w:val="StyleUnderline"/>
          <w:color w:val="000000" w:themeColor="text1"/>
        </w:rPr>
        <w:t>-activists make explicit the systemic and interconnected relationships of corporate and state violence through the site of oil.</w:t>
      </w:r>
      <w:r w:rsidRPr="001E5C8B">
        <w:rPr>
          <w:color w:val="000000" w:themeColor="text1"/>
          <w:sz w:val="12"/>
        </w:rPr>
        <w:t xml:space="preserve"> For instance, </w:t>
      </w:r>
      <w:proofErr w:type="spellStart"/>
      <w:r w:rsidRPr="001E5C8B">
        <w:rPr>
          <w:rStyle w:val="StyleUnderline"/>
          <w:color w:val="000000" w:themeColor="text1"/>
        </w:rPr>
        <w:t>petro</w:t>
      </w:r>
      <w:proofErr w:type="spellEnd"/>
      <w:r w:rsidRPr="001E5C8B">
        <w:rPr>
          <w:rStyle w:val="StyleUnderline"/>
          <w:color w:val="000000" w:themeColor="text1"/>
        </w:rPr>
        <w:t xml:space="preserve">-activists have highlighted one particular historical moment of </w:t>
      </w:r>
      <w:proofErr w:type="spellStart"/>
      <w:r w:rsidRPr="001E5C8B">
        <w:rPr>
          <w:rStyle w:val="StyleUnderline"/>
          <w:color w:val="000000" w:themeColor="text1"/>
        </w:rPr>
        <w:t>petro</w:t>
      </w:r>
      <w:proofErr w:type="spellEnd"/>
      <w:r w:rsidRPr="001E5C8B">
        <w:rPr>
          <w:rStyle w:val="StyleUnderline"/>
          <w:color w:val="000000" w:themeColor="text1"/>
        </w:rPr>
        <w:t>-violence production</w:t>
      </w:r>
      <w:r w:rsidRPr="001E5C8B">
        <w:rPr>
          <w:color w:val="000000" w:themeColor="text1"/>
          <w:sz w:val="12"/>
        </w:rPr>
        <w:t xml:space="preserve"> that the U.S. is complicit in through Chevron’s activities in the Delta: what is known in </w:t>
      </w:r>
      <w:proofErr w:type="spellStart"/>
      <w:r w:rsidRPr="001E5C8B">
        <w:rPr>
          <w:color w:val="000000" w:themeColor="text1"/>
          <w:sz w:val="12"/>
        </w:rPr>
        <w:t>petro</w:t>
      </w:r>
      <w:proofErr w:type="spellEnd"/>
      <w:r w:rsidRPr="001E5C8B">
        <w:rPr>
          <w:color w:val="000000" w:themeColor="text1"/>
          <w:sz w:val="12"/>
        </w:rPr>
        <w:t xml:space="preserve">-activist communities as the 28 March 1998 </w:t>
      </w:r>
      <w:r w:rsidRPr="001E5C8B">
        <w:rPr>
          <w:rStyle w:val="StyleUnderline"/>
          <w:color w:val="000000" w:themeColor="text1"/>
        </w:rPr>
        <w:t>Chevron massacres</w:t>
      </w:r>
      <w:r w:rsidRPr="001E5C8B">
        <w:rPr>
          <w:color w:val="000000" w:themeColor="text1"/>
          <w:sz w:val="12"/>
        </w:rPr>
        <w:t xml:space="preserve">. Goodman and </w:t>
      </w:r>
      <w:proofErr w:type="spellStart"/>
      <w:r w:rsidRPr="001E5C8B">
        <w:rPr>
          <w:color w:val="000000" w:themeColor="text1"/>
          <w:sz w:val="12"/>
        </w:rPr>
        <w:t>Scahill</w:t>
      </w:r>
      <w:proofErr w:type="spellEnd"/>
      <w:r w:rsidRPr="001E5C8B">
        <w:rPr>
          <w:color w:val="000000" w:themeColor="text1"/>
          <w:sz w:val="12"/>
        </w:rPr>
        <w:t xml:space="preserve"> (2000) report that the day after U.S. President Clinton made his African Growth and Opportunity speech,86 Chevron allegedly paid and transported Nigerian soldiers, in company vehicles, to the </w:t>
      </w:r>
      <w:proofErr w:type="spellStart"/>
      <w:r w:rsidRPr="001E5C8B">
        <w:rPr>
          <w:color w:val="000000" w:themeColor="text1"/>
          <w:sz w:val="12"/>
        </w:rPr>
        <w:t>Parabe</w:t>
      </w:r>
      <w:proofErr w:type="spellEnd"/>
      <w:r w:rsidRPr="001E5C8B">
        <w:rPr>
          <w:color w:val="000000" w:themeColor="text1"/>
          <w:sz w:val="12"/>
        </w:rPr>
        <w:t xml:space="preserve"> oil platform where </w:t>
      </w:r>
      <w:proofErr w:type="spellStart"/>
      <w:r w:rsidRPr="001E5C8B">
        <w:rPr>
          <w:color w:val="000000" w:themeColor="text1"/>
          <w:sz w:val="12"/>
        </w:rPr>
        <w:t>petro</w:t>
      </w:r>
      <w:proofErr w:type="spellEnd"/>
      <w:r w:rsidRPr="001E5C8B">
        <w:rPr>
          <w:color w:val="000000" w:themeColor="text1"/>
          <w:sz w:val="12"/>
        </w:rPr>
        <w:t xml:space="preserve">-activists were protesting. </w:t>
      </w:r>
      <w:r w:rsidRPr="001E5C8B">
        <w:rPr>
          <w:rStyle w:val="StyleUnderline"/>
          <w:color w:val="000000" w:themeColor="text1"/>
        </w:rPr>
        <w:t>Two protesters were killed, others wounded and eleven imprisoned.</w:t>
      </w:r>
      <w:r w:rsidRPr="001E5C8B">
        <w:rPr>
          <w:color w:val="000000" w:themeColor="text1"/>
          <w:sz w:val="12"/>
        </w:rPr>
        <w:t xml:space="preserve"> In January 1999, </w:t>
      </w:r>
      <w:r w:rsidRPr="001E5C8B">
        <w:rPr>
          <w:rStyle w:val="StyleUnderline"/>
          <w:color w:val="000000" w:themeColor="text1"/>
        </w:rPr>
        <w:t>Chevron</w:t>
      </w:r>
      <w:r w:rsidRPr="001E5C8B">
        <w:rPr>
          <w:color w:val="000000" w:themeColor="text1"/>
          <w:sz w:val="12"/>
        </w:rPr>
        <w:t xml:space="preserve"> was said to </w:t>
      </w:r>
      <w:r w:rsidRPr="001E5C8B">
        <w:rPr>
          <w:rStyle w:val="StyleUnderline"/>
          <w:color w:val="000000" w:themeColor="text1"/>
        </w:rPr>
        <w:t>have leased helicopters and boats</w:t>
      </w:r>
      <w:r w:rsidRPr="001E5C8B">
        <w:rPr>
          <w:color w:val="000000" w:themeColor="text1"/>
          <w:sz w:val="12"/>
        </w:rPr>
        <w:t xml:space="preserve"> to private security forces </w:t>
      </w:r>
      <w:r w:rsidRPr="001E5C8B">
        <w:rPr>
          <w:rStyle w:val="StyleUnderline"/>
          <w:color w:val="000000" w:themeColor="text1"/>
        </w:rPr>
        <w:t>to put down</w:t>
      </w:r>
      <w:r w:rsidRPr="001E5C8B">
        <w:rPr>
          <w:color w:val="000000" w:themeColor="text1"/>
          <w:sz w:val="12"/>
        </w:rPr>
        <w:t xml:space="preserve"> another round of community </w:t>
      </w:r>
      <w:r w:rsidRPr="001E5C8B">
        <w:rPr>
          <w:rStyle w:val="StyleUnderline"/>
          <w:color w:val="000000" w:themeColor="text1"/>
        </w:rPr>
        <w:t>protests</w:t>
      </w:r>
      <w:r w:rsidRPr="001E5C8B">
        <w:rPr>
          <w:color w:val="000000" w:themeColor="text1"/>
          <w:sz w:val="12"/>
        </w:rPr>
        <w:t xml:space="preserve">.87 </w:t>
      </w:r>
      <w:r w:rsidRPr="001E5C8B">
        <w:rPr>
          <w:rStyle w:val="StyleUnderline"/>
          <w:color w:val="000000" w:themeColor="text1"/>
        </w:rPr>
        <w:t xml:space="preserve">International activist and lawyer from Nigeria, </w:t>
      </w:r>
      <w:proofErr w:type="spellStart"/>
      <w:r w:rsidRPr="001E5C8B">
        <w:rPr>
          <w:rStyle w:val="StyleUnderline"/>
          <w:color w:val="000000" w:themeColor="text1"/>
        </w:rPr>
        <w:t>Oronto</w:t>
      </w:r>
      <w:proofErr w:type="spellEnd"/>
      <w:r w:rsidRPr="001E5C8B">
        <w:rPr>
          <w:rStyle w:val="StyleUnderline"/>
          <w:color w:val="000000" w:themeColor="text1"/>
        </w:rPr>
        <w:t xml:space="preserve"> Douglas, links histories of oil violence in his statement, “it is very clear that Chevron, just like Shell, uses the military to protect its oil activities… they drill and they kill.”</w:t>
      </w:r>
      <w:r w:rsidRPr="001E5C8B">
        <w:rPr>
          <w:color w:val="000000" w:themeColor="text1"/>
          <w:sz w:val="12"/>
        </w:rPr>
        <w:t xml:space="preserve"> 88 The claim of the Chevron massacre it not a separate moment from the claims against Shell. Douglas’ explicit connection of the logics and systemic practices between Shell and Chevron provides important insight into the way in which </w:t>
      </w:r>
      <w:proofErr w:type="spellStart"/>
      <w:r w:rsidRPr="001E5C8B">
        <w:rPr>
          <w:color w:val="000000" w:themeColor="text1"/>
          <w:sz w:val="12"/>
        </w:rPr>
        <w:t>petro</w:t>
      </w:r>
      <w:proofErr w:type="spellEnd"/>
      <w:r w:rsidRPr="001E5C8B">
        <w:rPr>
          <w:color w:val="000000" w:themeColor="text1"/>
          <w:sz w:val="12"/>
        </w:rPr>
        <w:t xml:space="preserve">-violence is institutionalized, but it also creates an innovative terrain for activists to articulate nuanced possibilities of justice. </w:t>
      </w:r>
      <w:r w:rsidRPr="001E5C8B">
        <w:rPr>
          <w:rStyle w:val="StyleUnderline"/>
          <w:color w:val="000000" w:themeColor="text1"/>
        </w:rPr>
        <w:t xml:space="preserve">Continuing to draw upon the language of international human rights abuses by MNCs raises the issues of Delta violence away from an endemic concern to one of an interconnected local-global scale. Differing representations of conditions in the Delta generate contrary understandings of </w:t>
      </w:r>
      <w:proofErr w:type="spellStart"/>
      <w:r w:rsidRPr="001E5C8B">
        <w:rPr>
          <w:rStyle w:val="StyleUnderline"/>
          <w:color w:val="000000" w:themeColor="text1"/>
        </w:rPr>
        <w:t>petro</w:t>
      </w:r>
      <w:proofErr w:type="spellEnd"/>
      <w:r w:rsidRPr="001E5C8B">
        <w:rPr>
          <w:rStyle w:val="StyleUnderline"/>
          <w:color w:val="000000" w:themeColor="text1"/>
        </w:rPr>
        <w:t>-violence, especially within the United States</w:t>
      </w:r>
      <w:r w:rsidRPr="001E5C8B">
        <w:rPr>
          <w:color w:val="000000" w:themeColor="text1"/>
          <w:sz w:val="12"/>
        </w:rPr>
        <w:t xml:space="preserve">. Some argue in favor of petroleum security in order to protect against terrorist attacks on the industry while others favor protecting Delta communities against the human rights abuses performed by MNCs and state. As with many transnational social movements, focus, attention and action wax and wane in response to ruptures of the perceived ordinary. The Ogoni movement achieved widespread attention in the mid to late 1990s and became a particularly important topic for the U.S. around the time of writer and political activist Ken </w:t>
      </w:r>
      <w:proofErr w:type="spellStart"/>
      <w:r w:rsidRPr="001E5C8B">
        <w:rPr>
          <w:color w:val="000000" w:themeColor="text1"/>
          <w:sz w:val="12"/>
        </w:rPr>
        <w:t>Saro-Wiwa’s</w:t>
      </w:r>
      <w:proofErr w:type="spellEnd"/>
      <w:r w:rsidRPr="001E5C8B">
        <w:rPr>
          <w:color w:val="000000" w:themeColor="text1"/>
          <w:sz w:val="12"/>
        </w:rPr>
        <w:t xml:space="preserve"> execution by the military government of Nigeria in 1995. Yet, by the early 2000s </w:t>
      </w:r>
      <w:proofErr w:type="spellStart"/>
      <w:r w:rsidRPr="001E5C8B">
        <w:rPr>
          <w:color w:val="000000" w:themeColor="text1"/>
          <w:sz w:val="12"/>
        </w:rPr>
        <w:t>petro</w:t>
      </w:r>
      <w:proofErr w:type="spellEnd"/>
      <w:r w:rsidRPr="001E5C8B">
        <w:rPr>
          <w:color w:val="000000" w:themeColor="text1"/>
          <w:sz w:val="12"/>
        </w:rPr>
        <w:t xml:space="preserve">-violence did not receive much attention in U.S. media. It was in this context that the 2002 women’s protests against Chevron-Texaco reignited widespread international media attention. </w:t>
      </w:r>
    </w:p>
    <w:p w14:paraId="3BF429E0" w14:textId="77777777" w:rsidR="00B65DD1" w:rsidRPr="001E5C8B" w:rsidRDefault="00B65DD1" w:rsidP="00B65DD1">
      <w:pPr>
        <w:rPr>
          <w:color w:val="000000" w:themeColor="text1"/>
        </w:rPr>
      </w:pPr>
    </w:p>
    <w:p w14:paraId="29C95CCD" w14:textId="77777777" w:rsidR="00B65DD1" w:rsidRPr="001E5C8B" w:rsidRDefault="00B65DD1" w:rsidP="00B65DD1">
      <w:pPr>
        <w:rPr>
          <w:sz w:val="12"/>
        </w:rPr>
      </w:pPr>
    </w:p>
    <w:p w14:paraId="780DFCC5" w14:textId="26B827E5" w:rsidR="001608F6" w:rsidRPr="001E5C8B" w:rsidRDefault="001608F6" w:rsidP="001608F6">
      <w:pPr>
        <w:pStyle w:val="Heading3"/>
      </w:pPr>
      <w:r w:rsidRPr="001E5C8B">
        <w:t xml:space="preserve">Extend </w:t>
      </w:r>
      <w:r w:rsidR="00CB302F" w:rsidRPr="001E5C8B">
        <w:t xml:space="preserve">Framework </w:t>
      </w:r>
      <w:r w:rsidRPr="001E5C8B">
        <w:t xml:space="preserve">– </w:t>
      </w:r>
      <w:r w:rsidR="00CB302F" w:rsidRPr="001E5C8B">
        <w:t xml:space="preserve">Reject </w:t>
      </w:r>
      <w:r w:rsidRPr="001E5C8B">
        <w:t>Colonialism</w:t>
      </w:r>
    </w:p>
    <w:p w14:paraId="4BA7112B" w14:textId="77777777" w:rsidR="001608F6" w:rsidRPr="001E5C8B" w:rsidRDefault="001608F6" w:rsidP="001608F6">
      <w:pPr>
        <w:pStyle w:val="Heading4"/>
      </w:pPr>
      <w:r w:rsidRPr="001E5C8B">
        <w:t>Colonialism outweighs ideal theories. Values such as equality and morality are warped by colonialism.</w:t>
      </w:r>
    </w:p>
    <w:p w14:paraId="634A8559" w14:textId="77777777" w:rsidR="001608F6" w:rsidRPr="001E5C8B" w:rsidRDefault="001608F6" w:rsidP="001608F6">
      <w:pPr>
        <w:rPr>
          <w:sz w:val="16"/>
          <w:szCs w:val="16"/>
        </w:rPr>
      </w:pPr>
      <w:proofErr w:type="spellStart"/>
      <w:r w:rsidRPr="001E5C8B">
        <w:rPr>
          <w:rStyle w:val="Style13ptBold"/>
        </w:rPr>
        <w:t>Edet</w:t>
      </w:r>
      <w:proofErr w:type="spellEnd"/>
      <w:r w:rsidRPr="001E5C8B">
        <w:rPr>
          <w:rStyle w:val="Style13ptBold"/>
        </w:rPr>
        <w:t xml:space="preserve"> 2005 – Lecturer at the department of philosophy in the university of Calabar, Nigeria</w:t>
      </w:r>
      <w:r w:rsidRPr="001E5C8B">
        <w:rPr>
          <w:b/>
          <w:sz w:val="24"/>
          <w:szCs w:val="24"/>
        </w:rPr>
        <w:t xml:space="preserve"> </w:t>
      </w:r>
      <w:r w:rsidRPr="001E5C8B">
        <w:rPr>
          <w:sz w:val="16"/>
          <w:szCs w:val="16"/>
        </w:rPr>
        <w:t>[</w:t>
      </w:r>
      <w:proofErr w:type="spellStart"/>
      <w:r w:rsidRPr="001E5C8B">
        <w:rPr>
          <w:sz w:val="16"/>
          <w:szCs w:val="16"/>
        </w:rPr>
        <w:t>Mesembe</w:t>
      </w:r>
      <w:proofErr w:type="spellEnd"/>
      <w:r w:rsidRPr="001E5C8B">
        <w:rPr>
          <w:sz w:val="16"/>
          <w:szCs w:val="16"/>
        </w:rPr>
        <w:t xml:space="preserve"> Ida </w:t>
      </w:r>
      <w:proofErr w:type="spellStart"/>
      <w:r w:rsidRPr="001E5C8B">
        <w:rPr>
          <w:sz w:val="16"/>
          <w:szCs w:val="16"/>
        </w:rPr>
        <w:t>Edet</w:t>
      </w:r>
      <w:proofErr w:type="spellEnd"/>
      <w:r w:rsidRPr="001E5C8B">
        <w:rPr>
          <w:sz w:val="16"/>
          <w:szCs w:val="16"/>
        </w:rPr>
        <w:t xml:space="preserve">, On the teaching of western philosophy in African universities, </w:t>
      </w:r>
      <w:hyperlink r:id="rId174" w:history="1">
        <w:r w:rsidRPr="001E5C8B">
          <w:rPr>
            <w:rStyle w:val="Hyperlink"/>
            <w:sz w:val="16"/>
            <w:szCs w:val="16"/>
          </w:rPr>
          <w:t>http://www.frasouzu.com/Issues%20and%20Papers/Mesembe%20on%20THE%20TEACHING%20OF%20WESTERN%20PHILOSOPHY.pdf</w:t>
        </w:r>
      </w:hyperlink>
      <w:r w:rsidRPr="001E5C8B">
        <w:rPr>
          <w:sz w:val="16"/>
          <w:szCs w:val="16"/>
        </w:rPr>
        <w:t>]</w:t>
      </w:r>
    </w:p>
    <w:p w14:paraId="3CEA824C" w14:textId="77777777" w:rsidR="001608F6" w:rsidRPr="001E5C8B" w:rsidRDefault="001608F6" w:rsidP="001608F6">
      <w:pPr>
        <w:rPr>
          <w:b/>
          <w:sz w:val="24"/>
          <w:szCs w:val="24"/>
        </w:rPr>
      </w:pPr>
    </w:p>
    <w:p w14:paraId="0B9564B8" w14:textId="77777777" w:rsidR="001608F6" w:rsidRPr="001E5C8B" w:rsidRDefault="001608F6" w:rsidP="001608F6">
      <w:pPr>
        <w:rPr>
          <w:b/>
          <w:sz w:val="10"/>
          <w:szCs w:val="24"/>
        </w:rPr>
      </w:pPr>
      <w:r w:rsidRPr="001E5C8B">
        <w:rPr>
          <w:rStyle w:val="StyleUnderline"/>
        </w:rPr>
        <w:t>The degradation of man in these centuries stirred the conscience of social thinkers, and it was in response to these objective realities that different strands of social and philosophical thought emerged. Theories were propounded to explain the cause of the contradictions of the era.</w:t>
      </w:r>
      <w:r w:rsidRPr="001E5C8B">
        <w:rPr>
          <w:sz w:val="10"/>
        </w:rPr>
        <w:t xml:space="preserve"> </w:t>
      </w:r>
      <w:r w:rsidRPr="001E5C8B">
        <w:rPr>
          <w:rStyle w:val="StyleUnderline"/>
        </w:rPr>
        <w:t>The social theories of the Enlightenment, typically the social contract theories of Rosseau and Hobbes were rejected as they were considered to have outlived their usefulness and the concepts of “liberty” “equality” and “fraternity” which these social contract theorists harped upon were considered mere metaphysical jargons</w:t>
      </w:r>
      <w:r w:rsidRPr="001E5C8B">
        <w:rPr>
          <w:sz w:val="10"/>
        </w:rPr>
        <w:t xml:space="preserve">. </w:t>
      </w:r>
      <w:r w:rsidRPr="001E5C8B">
        <w:rPr>
          <w:rStyle w:val="StyleUnderline"/>
        </w:rPr>
        <w:t>The import of Utilitarianism is that seeking the greatest happiness for the greatest number implies ignoring the rights of minorities. For example, the majority might derive happiness or pleasure from enslaving the minority. With this kind of justification the transatlantic slave trade was rationalized</w:t>
      </w:r>
      <w:r w:rsidRPr="001E5C8B">
        <w:rPr>
          <w:sz w:val="10"/>
        </w:rPr>
        <w:t xml:space="preserve">. In the thinking of the colonizers the exploitation and subjugation of the Africans was minor and inconsequential as long as the Europeans, who considered themselves as the majority achieved the “greatest happiness for the greatest number”. </w:t>
      </w:r>
      <w:r w:rsidRPr="001E5C8B">
        <w:rPr>
          <w:rStyle w:val="StyleUnderline"/>
        </w:rPr>
        <w:t xml:space="preserve">If the trade and practices of transatlantic slavery were carefully philosophically constructed on the principle of ensuring the “greatest happiness for the greatest number”, the practice of colonialism was </w:t>
      </w:r>
      <w:proofErr w:type="spellStart"/>
      <w:r w:rsidRPr="001E5C8B">
        <w:rPr>
          <w:rStyle w:val="StyleUnderline"/>
        </w:rPr>
        <w:t>parallely</w:t>
      </w:r>
      <w:proofErr w:type="spellEnd"/>
      <w:r w:rsidRPr="001E5C8B">
        <w:rPr>
          <w:rStyle w:val="StyleUnderline"/>
        </w:rPr>
        <w:t xml:space="preserve"> predicated on a metaphysical denial of the historicity of African existence.</w:t>
      </w:r>
      <w:r w:rsidRPr="001E5C8B">
        <w:rPr>
          <w:sz w:val="10"/>
        </w:rPr>
        <w:t xml:space="preserve"> </w:t>
      </w:r>
      <w:r w:rsidRPr="001E5C8B">
        <w:rPr>
          <w:rStyle w:val="StyleUnderline"/>
        </w:rPr>
        <w:t>Nowhere is this line of modern European thought as evident as in Hegel’s twin treatise</w:t>
      </w:r>
      <w:r w:rsidRPr="001E5C8B">
        <w:rPr>
          <w:sz w:val="10"/>
        </w:rPr>
        <w:t xml:space="preserve">; Lectures on Philosophy of History and Lectures on the Philosophy of Right. </w:t>
      </w:r>
      <w:r w:rsidRPr="001E5C8B">
        <w:rPr>
          <w:rStyle w:val="StyleUnderline"/>
        </w:rPr>
        <w:t xml:space="preserve">Colonial and capitalist expansions are therefore a logical necessity for the realization of the obviously universal European Idea and by labeling the non-European territories and people as “backward” in “industry” they become legitimate prey for colonial and colonialist activities . </w:t>
      </w:r>
      <w:r w:rsidRPr="001E5C8B">
        <w:t>According to Hegel,</w:t>
      </w:r>
    </w:p>
    <w:p w14:paraId="7D45A8C7" w14:textId="77777777" w:rsidR="001608F6" w:rsidRPr="001E5C8B" w:rsidRDefault="001608F6" w:rsidP="001608F6"/>
    <w:p w14:paraId="308A15D4" w14:textId="77777777" w:rsidR="001608F6" w:rsidRPr="001E5C8B" w:rsidRDefault="001608F6" w:rsidP="001608F6"/>
    <w:p w14:paraId="45B4B055" w14:textId="77777777" w:rsidR="00D9460C" w:rsidRDefault="00D9460C" w:rsidP="00563A2E">
      <w:pPr>
        <w:pStyle w:val="Heading3"/>
      </w:pPr>
    </w:p>
    <w:p w14:paraId="577796D3" w14:textId="348AA3A5" w:rsidR="00563A2E" w:rsidRPr="001E5C8B" w:rsidRDefault="00563A2E" w:rsidP="00563A2E">
      <w:pPr>
        <w:pStyle w:val="Heading3"/>
      </w:pPr>
      <w:r w:rsidRPr="001E5C8B">
        <w:t>AT China is More Colonialist</w:t>
      </w:r>
    </w:p>
    <w:p w14:paraId="21E206AE" w14:textId="77777777" w:rsidR="00563A2E" w:rsidRPr="001E5C8B" w:rsidRDefault="00563A2E" w:rsidP="00563A2E">
      <w:pPr>
        <w:pStyle w:val="Heading4"/>
      </w:pPr>
      <w:r w:rsidRPr="001E5C8B">
        <w:t>Saying that “China is worse” is a part of the new colonialist method that exploits Africa</w:t>
      </w:r>
    </w:p>
    <w:p w14:paraId="7726F582" w14:textId="77777777" w:rsidR="00563A2E" w:rsidRPr="001E5C8B" w:rsidRDefault="00563A2E" w:rsidP="00563A2E">
      <w:pPr>
        <w:rPr>
          <w:sz w:val="16"/>
          <w:szCs w:val="16"/>
        </w:rPr>
      </w:pPr>
      <w:r w:rsidRPr="001E5C8B">
        <w:rPr>
          <w:rStyle w:val="Style13ptBold"/>
        </w:rPr>
        <w:t>Okeke 2008 - Prof of International &amp; Comparative Law at Golden Gate Univ</w:t>
      </w:r>
      <w:r w:rsidRPr="001E5C8B">
        <w:t xml:space="preserve">. </w:t>
      </w:r>
      <w:r w:rsidRPr="001E5C8B">
        <w:rPr>
          <w:sz w:val="16"/>
          <w:szCs w:val="16"/>
        </w:rPr>
        <w:t xml:space="preserve">[Chris Nwachukwu Okeke Spring 2008 </w:t>
      </w:r>
      <w:proofErr w:type="spellStart"/>
      <w:r w:rsidRPr="001E5C8B">
        <w:rPr>
          <w:sz w:val="16"/>
          <w:szCs w:val="16"/>
        </w:rPr>
        <w:t>Proquest</w:t>
      </w:r>
      <w:proofErr w:type="spellEnd"/>
      <w:r w:rsidRPr="001E5C8B">
        <w:rPr>
          <w:sz w:val="16"/>
          <w:szCs w:val="16"/>
        </w:rPr>
        <w:t xml:space="preserve"> “The Second Scramble for Africa's Oil and Mineral Resources: Blessing or Curse?” 42 The International Lawyer 193]</w:t>
      </w:r>
    </w:p>
    <w:p w14:paraId="2CA57430" w14:textId="77777777" w:rsidR="00563A2E" w:rsidRPr="001E5C8B" w:rsidRDefault="00563A2E" w:rsidP="00563A2E"/>
    <w:p w14:paraId="626727EF" w14:textId="77777777" w:rsidR="00563A2E" w:rsidRPr="001E5C8B" w:rsidRDefault="00563A2E" w:rsidP="00563A2E">
      <w:pPr>
        <w:rPr>
          <w:sz w:val="12"/>
        </w:rPr>
      </w:pPr>
      <w:r w:rsidRPr="001E5C8B">
        <w:rPr>
          <w:sz w:val="12"/>
        </w:rPr>
        <w:t xml:space="preserve">This article, while critically examining the second wave of the scramble for oil and mineral resources of the African countries, advocates for the people themselves, not just the governments, to be involved. </w:t>
      </w:r>
      <w:r w:rsidRPr="001E5C8B">
        <w:rPr>
          <w:rStyle w:val="StyleUnderline"/>
        </w:rPr>
        <w:t>Historically, the scramble for Africa's economic resources</w:t>
      </w:r>
      <w:r w:rsidRPr="001E5C8B">
        <w:rPr>
          <w:sz w:val="12"/>
        </w:rPr>
        <w:t xml:space="preserve"> by the European countries </w:t>
      </w:r>
      <w:r w:rsidRPr="001E5C8B">
        <w:rPr>
          <w:rStyle w:val="StyleUnderline"/>
        </w:rPr>
        <w:t>that began in colonial times never ceased as such, even with decolonization, owing to the continent's strategic resource richness. What appears to be new in the current situation is the emergence of new non-traditional "customers"</w:t>
      </w:r>
      <w:r w:rsidRPr="001E5C8B">
        <w:rPr>
          <w:sz w:val="12"/>
        </w:rPr>
        <w:t xml:space="preserve"> in the struggle for the control of the resources by some non-European nations, </w:t>
      </w:r>
      <w:r w:rsidRPr="001E5C8B">
        <w:rPr>
          <w:rStyle w:val="StyleUnderline"/>
        </w:rPr>
        <w:t>in particular America and</w:t>
      </w:r>
      <w:r w:rsidRPr="001E5C8B">
        <w:rPr>
          <w:sz w:val="12"/>
        </w:rPr>
        <w:t xml:space="preserve"> some Asian countries, led by </w:t>
      </w:r>
      <w:r w:rsidRPr="001E5C8B">
        <w:rPr>
          <w:rStyle w:val="StyleUnderline"/>
        </w:rPr>
        <w:t>China.</w:t>
      </w:r>
      <w:r w:rsidRPr="001E5C8B">
        <w:rPr>
          <w:sz w:val="12"/>
        </w:rPr>
        <w:t xml:space="preserve"> </w:t>
      </w:r>
      <w:r w:rsidRPr="001E5C8B">
        <w:rPr>
          <w:rStyle w:val="StyleUnderline"/>
        </w:rPr>
        <w:t>If there is any difference at all from the past in the way America and China joined the scramble for Africa's oil and mineral resources, it is in the strategy they adopted, one showing itself as a "superior," while the other presents itself as a "partner."</w:t>
      </w:r>
      <w:r w:rsidRPr="001E5C8B">
        <w:rPr>
          <w:sz w:val="12"/>
        </w:rPr>
        <w:t xml:space="preserve"> The most important reasons for the current wave of second scramble </w:t>
      </w:r>
      <w:proofErr w:type="spellStart"/>
      <w:r w:rsidRPr="001E5C8B">
        <w:rPr>
          <w:sz w:val="12"/>
        </w:rPr>
        <w:t>far</w:t>
      </w:r>
      <w:proofErr w:type="spellEnd"/>
      <w:r w:rsidRPr="001E5C8B">
        <w:rPr>
          <w:sz w:val="12"/>
        </w:rPr>
        <w:t xml:space="preserve"> oil and mineral resources of Africa are: strategic location, lack of obstacles fir transportation of its oil, quality of oil, less complicated contractual conditions, and non-membership of OPEC by many of the oil-producing countries in the continent. </w:t>
      </w:r>
      <w:r w:rsidRPr="001E5C8B">
        <w:rPr>
          <w:rStyle w:val="StyleUnderline"/>
        </w:rPr>
        <w:t>The heart of the problem of this scramble lies in the fact that while the resource exploration and exploitation by all stakeholders could be beneficial to the people if properly done, the scourges of corruption, environmental degradation, and human rights abuses have taken the upper hand</w:t>
      </w:r>
      <w:r w:rsidRPr="001E5C8B">
        <w:rPr>
          <w:sz w:val="12"/>
        </w:rPr>
        <w:t>. This being so, this paper further advocates a solution ensuring democratic accountability, reform of the constitutions for more respect for private property rights over natural resources, and finally, reform of the judiciary to provide more access to individuals and groups seeking to enforce their fundamental human rights. The article also rebuts the sharp criticism in some quarters that the proposed remedies contained herein are still not achievable even with great political will demonstrated by the governments of African countries.</w:t>
      </w:r>
    </w:p>
    <w:p w14:paraId="2A73D524" w14:textId="77777777" w:rsidR="00563A2E" w:rsidRPr="001E5C8B" w:rsidRDefault="00563A2E" w:rsidP="00563A2E"/>
    <w:p w14:paraId="38C48D56" w14:textId="77777777" w:rsidR="00563A2E" w:rsidRPr="001E5C8B" w:rsidRDefault="00563A2E" w:rsidP="00563A2E">
      <w:pPr>
        <w:pStyle w:val="Heading4"/>
      </w:pPr>
      <w:r w:rsidRPr="001E5C8B">
        <w:t>China is less colonialist than the US because they do not view themselves as superior – they see themselves as equal partners.</w:t>
      </w:r>
    </w:p>
    <w:p w14:paraId="676EEC1D" w14:textId="77777777" w:rsidR="00563A2E" w:rsidRPr="001E5C8B" w:rsidRDefault="00563A2E" w:rsidP="00563A2E">
      <w:pPr>
        <w:rPr>
          <w:sz w:val="16"/>
          <w:szCs w:val="16"/>
        </w:rPr>
      </w:pPr>
      <w:r w:rsidRPr="001E5C8B">
        <w:rPr>
          <w:rStyle w:val="Style13ptBold"/>
        </w:rPr>
        <w:t>Okeke 2008 - Prof of International &amp; Comparative Law at Golden Gate Univ</w:t>
      </w:r>
      <w:r w:rsidRPr="001E5C8B">
        <w:t xml:space="preserve">. </w:t>
      </w:r>
      <w:r w:rsidRPr="001E5C8B">
        <w:rPr>
          <w:sz w:val="16"/>
          <w:szCs w:val="16"/>
        </w:rPr>
        <w:t xml:space="preserve">[Chris Nwachukwu Okeke Spring 2008 </w:t>
      </w:r>
      <w:proofErr w:type="spellStart"/>
      <w:r w:rsidRPr="001E5C8B">
        <w:rPr>
          <w:sz w:val="16"/>
          <w:szCs w:val="16"/>
        </w:rPr>
        <w:t>Proquest</w:t>
      </w:r>
      <w:proofErr w:type="spellEnd"/>
      <w:r w:rsidRPr="001E5C8B">
        <w:rPr>
          <w:sz w:val="16"/>
          <w:szCs w:val="16"/>
        </w:rPr>
        <w:t xml:space="preserve"> “The Second Scramble for Africa's Oil and Mineral Resources: Blessing or Curse?” 42 The International Lawyer 193]</w:t>
      </w:r>
    </w:p>
    <w:p w14:paraId="25650681" w14:textId="77777777" w:rsidR="00563A2E" w:rsidRPr="001E5C8B" w:rsidRDefault="00563A2E" w:rsidP="00563A2E"/>
    <w:p w14:paraId="2FB740E8" w14:textId="77777777" w:rsidR="00563A2E" w:rsidRPr="001E5C8B" w:rsidRDefault="00563A2E" w:rsidP="00563A2E">
      <w:pPr>
        <w:rPr>
          <w:sz w:val="12"/>
        </w:rPr>
      </w:pPr>
      <w:r w:rsidRPr="001E5C8B">
        <w:rPr>
          <w:sz w:val="12"/>
        </w:rPr>
        <w:t xml:space="preserve">B. THE PEOPLE'S REPUBLIC OF CHINA The next important actor after the United States in the present struggle for the exploitation of Africa's oil and other mineral resources is the People's Republic of China. The Chinese government and politicians, just like their American counterparts, never hid their interest in identifying the African continent as an important strategic region for its energy security.25 Indeed, China declared energy security as one of the most important goals of its foreign policy.26 This official foreign policy stance is understandable because it is hard to imagine a real separation of the government from the corporate business entities under the Chinese political and economic systems. </w:t>
      </w:r>
      <w:r w:rsidRPr="001E5C8B">
        <w:rPr>
          <w:rStyle w:val="StyleUnderline"/>
        </w:rPr>
        <w:t xml:space="preserve">One remarkable difference that must be noted when comparing the way the Chinese came into Africa with the way America and the other western European countries did is that China did not view itself as superior but rather as a partner. Accordingly, China has successfully launched corporate partnerships with African governments. </w:t>
      </w:r>
      <w:r w:rsidRPr="001E5C8B">
        <w:rPr>
          <w:sz w:val="12"/>
        </w:rPr>
        <w:t xml:space="preserve">It has also promoted significant direct foreign investments.27 Chinese trade, economic and technological activities in Africa are vast. </w:t>
      </w:r>
      <w:r w:rsidRPr="001E5C8B">
        <w:rPr>
          <w:rStyle w:val="StyleUnderline"/>
        </w:rPr>
        <w:t>For example, China is constructing a new railway in Nigeria</w:t>
      </w:r>
      <w:r w:rsidRPr="001E5C8B">
        <w:rPr>
          <w:sz w:val="12"/>
        </w:rPr>
        <w:t xml:space="preserve">, building a new port in Gabon, and has paved roads in Rwanda. China's bilateral trade with Angola jumped 113 percent in 2004 to $4.9 billion.28 The overall Chinese trade with Africa between 2000 and 2005 is estimated at $50 billion, and is expected to hit $100 billion by 2010." Also, </w:t>
      </w:r>
      <w:r w:rsidRPr="001E5C8B">
        <w:rPr>
          <w:rStyle w:val="StyleUnderline"/>
        </w:rPr>
        <w:t>China has forgiven virtually billions of dollars of bilateral debt from African countries</w:t>
      </w:r>
      <w:r w:rsidRPr="001E5C8B">
        <w:rPr>
          <w:sz w:val="12"/>
        </w:rPr>
        <w:t xml:space="preserve"> and has set up scholarships allowing some 10,000 African students to be educated in China. By doing these, China has adopted a long-term approach. Unlike Shell BP or Exxon Mobil, China National Petroleum Corporation (CNPC) is strongly supported by the state. </w:t>
      </w:r>
      <w:r w:rsidRPr="001E5C8B">
        <w:rPr>
          <w:rStyle w:val="StyleUnderline"/>
        </w:rPr>
        <w:t>The Chinese played an important role during the formation of the Non-Aligned Movement</w:t>
      </w:r>
      <w:r w:rsidRPr="001E5C8B">
        <w:rPr>
          <w:sz w:val="12"/>
        </w:rPr>
        <w:t xml:space="preserve"> in the late 1950s following the successful 1955 Bandung Conference that established that organization. The goal was to unite the developing countries in such a way that they adopted a neutral position in the Cold War between the then two super powers of the United States and the Union of Soviet Socialist Republics.30 Recently, China decided to use the networks it built on the African continent during the Cold War years to a great advantage. On April 23, 2005, the fiftieth anniversary of Bandung, China launched its New Asian-African Strategic Partnership (NAASP).31</w:t>
      </w:r>
    </w:p>
    <w:p w14:paraId="2441C70B" w14:textId="77777777" w:rsidR="00563A2E" w:rsidRPr="001E5C8B" w:rsidRDefault="00563A2E" w:rsidP="00563A2E"/>
    <w:p w14:paraId="10BB4BC2" w14:textId="77777777" w:rsidR="00563A2E" w:rsidRPr="001E5C8B" w:rsidRDefault="00563A2E" w:rsidP="00563A2E">
      <w:pPr>
        <w:pStyle w:val="Heading4"/>
      </w:pPr>
      <w:r w:rsidRPr="001E5C8B">
        <w:t>The U.S. criticism of Chinese involvement in Africa is colonialist – it ignores our own history of exploitation and support for authoritarianism</w:t>
      </w:r>
    </w:p>
    <w:p w14:paraId="7C56015A" w14:textId="77777777" w:rsidR="00563A2E" w:rsidRPr="001E5C8B" w:rsidRDefault="00563A2E" w:rsidP="00563A2E">
      <w:pPr>
        <w:rPr>
          <w:rStyle w:val="Style13ptBold"/>
          <w:b w:val="0"/>
        </w:rPr>
      </w:pPr>
      <w:proofErr w:type="spellStart"/>
      <w:r w:rsidRPr="001E5C8B">
        <w:rPr>
          <w:rStyle w:val="Style13ptBold"/>
        </w:rPr>
        <w:t>Wengraf</w:t>
      </w:r>
      <w:proofErr w:type="spellEnd"/>
      <w:r w:rsidRPr="001E5C8B">
        <w:rPr>
          <w:rStyle w:val="Style13ptBold"/>
        </w:rPr>
        <w:t xml:space="preserve">, 2008 - author for International Socialist Review </w:t>
      </w:r>
      <w:r w:rsidRPr="001E5C8B">
        <w:rPr>
          <w:rStyle w:val="Style13ptBold"/>
          <w:b w:val="0"/>
          <w:bCs w:val="0"/>
          <w:sz w:val="16"/>
          <w:szCs w:val="16"/>
        </w:rPr>
        <w:t>[Lee, July 2008, “The New Scramble for Africa,” International Socialist Review</w:t>
      </w:r>
      <w:r w:rsidRPr="001E5C8B">
        <w:rPr>
          <w:rStyle w:val="Style13ptBold"/>
          <w:sz w:val="16"/>
          <w:szCs w:val="16"/>
        </w:rPr>
        <w:t xml:space="preserve">, </w:t>
      </w:r>
      <w:hyperlink r:id="rId175" w:history="1">
        <w:r w:rsidRPr="001E5C8B">
          <w:rPr>
            <w:rStyle w:val="Hyperlink"/>
            <w:sz w:val="16"/>
            <w:szCs w:val="16"/>
          </w:rPr>
          <w:t>https://isreview.org/issue/60/new-scramble-africa acc 7/11/19</w:t>
        </w:r>
      </w:hyperlink>
      <w:r w:rsidRPr="001E5C8B">
        <w:rPr>
          <w:rStyle w:val="Style13ptBold"/>
          <w:b w:val="0"/>
          <w:bCs w:val="0"/>
          <w:sz w:val="16"/>
          <w:szCs w:val="16"/>
        </w:rPr>
        <w:t>]</w:t>
      </w:r>
    </w:p>
    <w:p w14:paraId="0A7EDC86" w14:textId="77777777" w:rsidR="00563A2E" w:rsidRPr="001E5C8B" w:rsidRDefault="00563A2E" w:rsidP="00563A2E">
      <w:pPr>
        <w:rPr>
          <w:rStyle w:val="Style13ptBold"/>
          <w:b w:val="0"/>
        </w:rPr>
      </w:pPr>
    </w:p>
    <w:p w14:paraId="3FDEB9DA" w14:textId="7E8809B5" w:rsidR="00563A2E" w:rsidRPr="001E5C8B" w:rsidRDefault="00563A2E" w:rsidP="00563A2E">
      <w:pPr>
        <w:rPr>
          <w:rStyle w:val="Style13ptBold"/>
          <w:b w:val="0"/>
          <w:bCs w:val="0"/>
          <w:sz w:val="14"/>
        </w:rPr>
      </w:pPr>
      <w:r w:rsidRPr="001E5C8B">
        <w:rPr>
          <w:rStyle w:val="Style13ptBold"/>
          <w:b w:val="0"/>
          <w:bCs w:val="0"/>
          <w:sz w:val="14"/>
        </w:rPr>
        <w:t>The Greater Horn has become a hotbed of competition between oil companies flush with profits</w:t>
      </w:r>
      <w:r w:rsidRPr="001E5C8B">
        <w:rPr>
          <w:rStyle w:val="Style13ptBold"/>
          <w:sz w:val="14"/>
        </w:rPr>
        <w:t xml:space="preserve">. </w:t>
      </w:r>
      <w:r w:rsidRPr="001E5C8B">
        <w:rPr>
          <w:sz w:val="14"/>
        </w:rPr>
        <w:t>Oil companies have hundreds of millions of dollars from high oil prices to spend on exploration this year, but have been burned in countries like Venezuela, Ecuador, Bolivia and Russia, which are all taking a much tougher stance on production deals. This has boosted Africa’s profile, while factors like growing violence in Nigeria and rising taxes for producers in Algeria have shone a new spotlight on the eastern seaboard. Much of the interest is from Chinese, Indian and Malaysian firms with deep pockets, technological skills and an appetite for higher insecurity than Western competitors.27</w:t>
      </w:r>
      <w:r w:rsidRPr="001E5C8B">
        <w:rPr>
          <w:b/>
          <w:bCs/>
          <w:sz w:val="14"/>
        </w:rPr>
        <w:t xml:space="preserve"> </w:t>
      </w:r>
      <w:r w:rsidRPr="001E5C8B">
        <w:rPr>
          <w:rStyle w:val="StyleUnderline"/>
        </w:rPr>
        <w:t>China’s trade with Africa “has risen more than tenfold in a decade to $55 billion.</w:t>
      </w:r>
      <w:r w:rsidRPr="001E5C8B">
        <w:rPr>
          <w:rStyle w:val="Style13ptBold"/>
          <w:b w:val="0"/>
          <w:bCs w:val="0"/>
          <w:sz w:val="14"/>
        </w:rPr>
        <w:t xml:space="preserve"> Chinese demand for energy and mineral resources to fuel its booming domestic economy has helped drive up commodity prices on world markets, and contributed to the longest period of sustained growth in Africa since the 1970s.”28 At a 2007 meeting of the African Development Bank hosted in Shanghai, China pledged $20 billion in infrastructure and trade financing over the next three years, with a chunk of that amount intended for electricity, roads, and other infrastructure. </w:t>
      </w:r>
      <w:r w:rsidRPr="001E5C8B">
        <w:rPr>
          <w:rStyle w:val="StyleUnderline"/>
        </w:rPr>
        <w:t xml:space="preserve">Most of China’s trade in Africa is with oil-producing countries like </w:t>
      </w:r>
      <w:r w:rsidRPr="001E5C8B">
        <w:rPr>
          <w:sz w:val="14"/>
        </w:rPr>
        <w:t>Sudan,</w:t>
      </w:r>
      <w:r w:rsidRPr="001E5C8B">
        <w:rPr>
          <w:rStyle w:val="StyleUnderline"/>
        </w:rPr>
        <w:t xml:space="preserve"> Nigeria, </w:t>
      </w:r>
      <w:r w:rsidRPr="001E5C8B">
        <w:rPr>
          <w:sz w:val="14"/>
        </w:rPr>
        <w:t>and Angola</w:t>
      </w:r>
      <w:r w:rsidRPr="001E5C8B">
        <w:rPr>
          <w:rStyle w:val="Style13ptBold"/>
          <w:sz w:val="14"/>
        </w:rPr>
        <w:t>,</w:t>
      </w:r>
      <w:r w:rsidRPr="001E5C8B">
        <w:rPr>
          <w:rStyle w:val="Style13ptBold"/>
          <w:b w:val="0"/>
          <w:bCs w:val="0"/>
          <w:sz w:val="14"/>
        </w:rPr>
        <w:t xml:space="preserve"> but it is also mining in Zambia, Namibia, and South Africa. China’s most significant role is in the Greater Horn, where billion-dollar deals with Sudan and Ethiopia have established it as a major power and threat to the U.S., all the more so because of the Horn’s strategic proximity to the Middle East.29 China buys 60 percent of Sudan’s oil, much of it through its largest state-owned company, China National Petroleum Corporation. Hence, U.S. sanctions against Sudan, announced by Bush last year, will not harm the country’s oil production, as even U.S. officials admit.30 The stakes in Darfur are all the more clear given the abundance of resources in the area: massive amounts of oil in both Sudan and Chad, plus gold, uranium, copper, and bauxite in Sudan, including Darfur.31 Chinese President Hu Jintao went on a whirlwind African tour in early 2007, and, as the New York Times described it, “swept through 8 nations, among them some of China’s closest allies, largest trading partners and most prominent objects of Chinese investment. He left behind a multibillion-dollar trail of forgiven debts, cheap new loans, and pledges of schools and cultural centers.”32 China has followed up its own investment with recent calls by Wen Jiabao, China’s premier, “for developed nations to deliver on promises of aid and market access for Africa.”33 </w:t>
      </w:r>
      <w:r w:rsidRPr="001E5C8B">
        <w:rPr>
          <w:rStyle w:val="StyleUnderline"/>
        </w:rPr>
        <w:t>China’s involvement has generated hypocritical hand-wringing from the U.S. and EU, distressed that China has become such a big player in Africa and is building alliances through grants and loans without strings attached. Western investors claim that China’s loans to Africa could pave the way for economic crisis down the road, with African nations tied to oil exports and world prices that have no guarantee of sustaining high levels.</w:t>
      </w:r>
      <w:r w:rsidRPr="001E5C8B">
        <w:rPr>
          <w:rStyle w:val="Style13ptBold"/>
          <w:b w:val="0"/>
          <w:bCs w:val="0"/>
          <w:sz w:val="14"/>
        </w:rPr>
        <w:t xml:space="preserve"> The IMF has delivered warnings of a “new wave of African debt” led by China, but also other competitors like Brazil and India.34 The irony of Western concerns was not missed on at least one Financial Times writer, who commented that China’s pattern of operation in Africa, “draws comparisons with Africa’s past relationship with European colonial powers, which exploited the continent’s natural resources but failed to encourage more labor-intensive industry.”35 </w:t>
      </w:r>
      <w:r w:rsidRPr="001E5C8B">
        <w:rPr>
          <w:rStyle w:val="StyleUnderline"/>
        </w:rPr>
        <w:t>Western powers’ real concern is that African states will opt for Chinese deals to free themselves from the punitive conditions of IMF-World Bank loans and other forms of financial dependence on Europe and the United States</w:t>
      </w:r>
      <w:r w:rsidRPr="001E5C8B">
        <w:rPr>
          <w:rStyle w:val="Style13ptBold"/>
          <w:b w:val="0"/>
          <w:bCs w:val="0"/>
          <w:sz w:val="14"/>
        </w:rPr>
        <w:t>. As the second largest source of oil in Africa, Angola is now in such a strong position that it is rejecting IMF loans completely. As one consultant put it, “[w]</w:t>
      </w:r>
      <w:proofErr w:type="spellStart"/>
      <w:r w:rsidRPr="001E5C8B">
        <w:rPr>
          <w:rStyle w:val="Style13ptBold"/>
          <w:b w:val="0"/>
          <w:bCs w:val="0"/>
          <w:sz w:val="14"/>
        </w:rPr>
        <w:t>ith</w:t>
      </w:r>
      <w:proofErr w:type="spellEnd"/>
      <w:r w:rsidRPr="001E5C8B">
        <w:rPr>
          <w:rStyle w:val="Style13ptBold"/>
          <w:b w:val="0"/>
          <w:bCs w:val="0"/>
          <w:sz w:val="14"/>
        </w:rPr>
        <w:t xml:space="preserve"> all their oil revenue, they don’t need the IMF or the World Bank. They can play the Chinese off the Americans.”36 Or more to the point, as one writer put it, “[w]ho needs the painful medicine of the IMF when China gives easy terms and builds roads and schools to boot?”37 </w:t>
      </w:r>
      <w:r w:rsidRPr="001E5C8B">
        <w:rPr>
          <w:rStyle w:val="StyleUnderline"/>
        </w:rPr>
        <w:t>Chinese threats to Western hegemony in Africa are behind some of the recent Western cries of distress over China’s human rights record in Africa,</w:t>
      </w:r>
      <w:r w:rsidRPr="001E5C8B">
        <w:rPr>
          <w:rStyle w:val="Style13ptBold"/>
          <w:sz w:val="14"/>
        </w:rPr>
        <w:t xml:space="preserve"> </w:t>
      </w:r>
      <w:r w:rsidRPr="001E5C8B">
        <w:rPr>
          <w:rStyle w:val="Style13ptBold"/>
          <w:b w:val="0"/>
          <w:bCs w:val="0"/>
          <w:sz w:val="14"/>
        </w:rPr>
        <w:t xml:space="preserve">especially Darfur, where Western politicians have strong-armed China into pressuring the Sudanese government to accept peacekeeping forces. Similar base concerns motivate Western politicians targeting the 2008 Beijing Olympics.38 “More than 100 U.S. Congressmen released a letter…saying inaction by China threatened ‘disaster’ for [this] year’s games. ‘This is a moral challenge for us all; if China fails to do its part, it risks being forever known as the host of the ‘Genocide Olympics’.”39 This hypocrisy is not unique to U.S. politicians. European investors and statesmen have done their share of finger-wagging, saying that the Chinese “prefer” to work with “non-democratic” governments. “A lot of the provincial Chinese governments are active in Africa and they basically just want to grab the minerals and go,” says Richard Dowden of the Royal Africa Society.40 “Today most western institutions are preaching the values of good governance and democracy,” the Financial Times claims. “Turning a blind eye to corruption and the abuse of political power is a recipe for political instability. It does not serve China’s long-term interests, either.”41 Or as another journalist noted, “China is not sniffy about dealing with despots.”42 </w:t>
      </w:r>
      <w:r w:rsidRPr="001E5C8B">
        <w:rPr>
          <w:rStyle w:val="StyleUnderline"/>
        </w:rPr>
        <w:t>The U.S. and European governments stoop to new lows when they chastise China for its record on human rights in Africa, given their own far longer and bloodier legacy of colonialism and “dealing with despots.”</w:t>
      </w:r>
      <w:r w:rsidRPr="001E5C8B">
        <w:rPr>
          <w:rStyle w:val="Style13ptBold"/>
          <w:b w:val="0"/>
          <w:bCs w:val="0"/>
          <w:sz w:val="14"/>
        </w:rPr>
        <w:t xml:space="preserve"> As a Financial Times special report notes, </w:t>
      </w:r>
      <w:r w:rsidRPr="001E5C8B">
        <w:rPr>
          <w:rStyle w:val="StyleUnderline"/>
        </w:rPr>
        <w:t>U.S. cooperation with brutal regimes in Africa “has drawn criticism from human rights groups which say the U.S. is repeating its Middle East mistakes by cozying up to despotic and corrupt regimes on the continent” in order to combat Islamic “terrorism</w:t>
      </w:r>
      <w:r w:rsidRPr="001E5C8B">
        <w:rPr>
          <w:rStyle w:val="Style13ptBold"/>
          <w:sz w:val="14"/>
        </w:rPr>
        <w:t>.”</w:t>
      </w:r>
      <w:r w:rsidRPr="001E5C8B">
        <w:rPr>
          <w:rStyle w:val="Style13ptBold"/>
          <w:b w:val="0"/>
          <w:bCs w:val="0"/>
          <w:sz w:val="14"/>
        </w:rPr>
        <w:t xml:space="preserve">43 </w:t>
      </w:r>
    </w:p>
    <w:p w14:paraId="43E96D46" w14:textId="6D11EE78" w:rsidR="00053C30" w:rsidRPr="001E5C8B" w:rsidRDefault="00053C30" w:rsidP="00563A2E">
      <w:pPr>
        <w:rPr>
          <w:rStyle w:val="Style13ptBold"/>
          <w:b w:val="0"/>
          <w:bCs w:val="0"/>
          <w:sz w:val="14"/>
        </w:rPr>
      </w:pPr>
    </w:p>
    <w:p w14:paraId="63F65BD7" w14:textId="77777777" w:rsidR="00053C30" w:rsidRPr="001E5C8B" w:rsidRDefault="00053C30" w:rsidP="00563A2E">
      <w:pPr>
        <w:rPr>
          <w:rStyle w:val="Style13ptBold"/>
          <w:sz w:val="14"/>
        </w:rPr>
      </w:pPr>
    </w:p>
    <w:p w14:paraId="5E8CAA5F" w14:textId="54ACDDD2" w:rsidR="00563A2E" w:rsidRPr="001E5C8B" w:rsidRDefault="00053C30" w:rsidP="00053C30">
      <w:pPr>
        <w:pStyle w:val="Heading4"/>
      </w:pPr>
      <w:r w:rsidRPr="001E5C8B">
        <w:t>Focusing on Chinese abuses is a means to distract from our own colonial failures – it ignores the harm that we do to Africa</w:t>
      </w:r>
    </w:p>
    <w:p w14:paraId="3660CB16" w14:textId="77777777" w:rsidR="0027175A" w:rsidRPr="001E5C8B" w:rsidRDefault="0027175A" w:rsidP="0027175A">
      <w:pPr>
        <w:rPr>
          <w:sz w:val="16"/>
          <w:szCs w:val="16"/>
        </w:rPr>
      </w:pPr>
      <w:bookmarkStart w:id="17" w:name="_Hlk14248384"/>
      <w:proofErr w:type="spellStart"/>
      <w:r w:rsidRPr="001E5C8B">
        <w:rPr>
          <w:rStyle w:val="Style13ptBold"/>
        </w:rPr>
        <w:t>Calavita</w:t>
      </w:r>
      <w:proofErr w:type="spellEnd"/>
      <w:r w:rsidRPr="001E5C8B">
        <w:rPr>
          <w:rStyle w:val="Style13ptBold"/>
        </w:rPr>
        <w:t xml:space="preserve"> and Hunt, 2007 – prof at California State Sonoma</w:t>
      </w:r>
      <w:r w:rsidRPr="001E5C8B">
        <w:t xml:space="preserve"> </w:t>
      </w:r>
      <w:r w:rsidRPr="001E5C8B">
        <w:rPr>
          <w:sz w:val="16"/>
          <w:szCs w:val="16"/>
        </w:rPr>
        <w:t>[Marco and Steven September 17, 2007 AFRICOM – the big secret in the USA by Bryan Hunt (2/21/2007) https://dandelionsalad.wordpress.com/2007/09/17/africom-the-big-secret-in-the-usa-by-bryan-hunt-2212007/]</w:t>
      </w:r>
    </w:p>
    <w:p w14:paraId="3A5BD15A" w14:textId="77777777" w:rsidR="0027175A" w:rsidRPr="001E5C8B" w:rsidRDefault="0027175A" w:rsidP="0027175A"/>
    <w:p w14:paraId="6F7B32AC" w14:textId="77777777" w:rsidR="0027175A" w:rsidRPr="001E5C8B" w:rsidRDefault="0027175A" w:rsidP="0027175A">
      <w:pPr>
        <w:rPr>
          <w:sz w:val="14"/>
        </w:rPr>
      </w:pPr>
      <w:r w:rsidRPr="001E5C8B">
        <w:rPr>
          <w:sz w:val="14"/>
        </w:rPr>
        <w:t>The December 2006 invasion of Somalia was coordinated using US bases throughout the region. The arrival of AFRICOM will effectively reinforce efforts to replace the popular Islamic Courts Union of Somalia with the oil industry–friendly Transitional Federal Government.</w:t>
      </w:r>
      <w:r w:rsidRPr="001E5C8B">
        <w:rPr>
          <w:rStyle w:val="StyleUnderline"/>
        </w:rPr>
        <w:t xml:space="preserve"> </w:t>
      </w:r>
      <w:r w:rsidRPr="001E5C8B">
        <w:rPr>
          <w:sz w:val="14"/>
        </w:rPr>
        <w:t xml:space="preserve">Meanwhile, the persistent Western calls for “humanitarian intervention” into the Darfur region of Sudan sets up another possibility for military engagement to deliver regime change in another Islamic state rich in oil reserves. </w:t>
      </w:r>
      <w:r w:rsidRPr="001E5C8B">
        <w:rPr>
          <w:rStyle w:val="StyleUnderline"/>
        </w:rPr>
        <w:t xml:space="preserve">Hunt warns that this sort of “support” is only bound to increase as rhetoric of stabilizing Africa </w:t>
      </w:r>
      <w:r w:rsidRPr="001E5C8B">
        <w:rPr>
          <w:sz w:val="14"/>
        </w:rPr>
        <w:t xml:space="preserve">makes the dailies, </w:t>
      </w:r>
      <w:r w:rsidRPr="001E5C8B">
        <w:rPr>
          <w:rStyle w:val="StyleUnderline"/>
        </w:rPr>
        <w:t>copied directly out of official AFRICOM press releases</w:t>
      </w:r>
      <w:r w:rsidRPr="001E5C8B">
        <w:rPr>
          <w:sz w:val="14"/>
        </w:rPr>
        <w:t xml:space="preserve">. Readers of the mainstream media can expect to encounter more frequent usage of terms like “genocide” and “misguided.” He notes that already </w:t>
      </w:r>
      <w:r w:rsidRPr="001E5C8B">
        <w:rPr>
          <w:rStyle w:val="StyleUnderline"/>
        </w:rPr>
        <w:t xml:space="preserve">corporate media decry China’s human rights record and support for Sudan and Zimbabwe while ignoring the ongoing violations of Western corporations engaged in the plunder of natural resources, the pollution other peoples’ homelands, and the “shoring up” of repressive regimes. </w:t>
      </w:r>
      <w:r w:rsidRPr="001E5C8B">
        <w:rPr>
          <w:sz w:val="14"/>
        </w:rPr>
        <w:t xml:space="preserve">In FY 2005 the Trans-Sahara Counter Terrorism Initiative received $16 million; in FY 2006, nearly $31 million. A big increase is expected in 2008, with the administration pushing for $100 million each year for five years. With the passage of AFRICOM and continued promotion of the Global War on Terror, Congressional funding is likely to increase significantly. </w:t>
      </w:r>
      <w:r w:rsidRPr="001E5C8B">
        <w:rPr>
          <w:rStyle w:val="StyleUnderline"/>
        </w:rPr>
        <w:t>In the end, regardless of whether it’s US or Chinese domination over Africa, the blood spilled will be African.</w:t>
      </w:r>
      <w:r w:rsidRPr="001E5C8B">
        <w:rPr>
          <w:sz w:val="14"/>
        </w:rPr>
        <w:t xml:space="preserve"> Hunt concludes: </w:t>
      </w:r>
      <w:r w:rsidRPr="001E5C8B">
        <w:rPr>
          <w:rStyle w:val="StyleUnderline"/>
        </w:rPr>
        <w:t xml:space="preserve">“It does not require a crystal ball or great imagination to realize what the increased militarization of the continent </w:t>
      </w:r>
      <w:r w:rsidRPr="001E5C8B">
        <w:rPr>
          <w:sz w:val="14"/>
        </w:rPr>
        <w:t>through AFRICOM</w:t>
      </w:r>
      <w:r w:rsidRPr="001E5C8B">
        <w:rPr>
          <w:rStyle w:val="StyleUnderline"/>
        </w:rPr>
        <w:t xml:space="preserve"> will bring to the peoples of Africa.”</w:t>
      </w:r>
    </w:p>
    <w:bookmarkEnd w:id="17"/>
    <w:p w14:paraId="5570F7F8" w14:textId="77777777" w:rsidR="00563A2E" w:rsidRPr="001E5C8B" w:rsidRDefault="00563A2E" w:rsidP="00563A2E">
      <w:pPr>
        <w:rPr>
          <w:rStyle w:val="Style13ptBold"/>
          <w:b w:val="0"/>
          <w:sz w:val="14"/>
        </w:rPr>
      </w:pPr>
    </w:p>
    <w:p w14:paraId="0E972A8C" w14:textId="77777777" w:rsidR="00563A2E" w:rsidRPr="001E5C8B" w:rsidRDefault="00563A2E" w:rsidP="00563A2E">
      <w:pPr>
        <w:pStyle w:val="Heading3"/>
      </w:pPr>
      <w:r w:rsidRPr="001E5C8B">
        <w:t>AT Corporations aren’t Colonialism</w:t>
      </w:r>
    </w:p>
    <w:p w14:paraId="5847EDC9" w14:textId="77777777" w:rsidR="00563A2E" w:rsidRPr="001E5C8B" w:rsidRDefault="00563A2E" w:rsidP="00563A2E">
      <w:pPr>
        <w:pStyle w:val="Heading4"/>
      </w:pPr>
      <w:r w:rsidRPr="001E5C8B">
        <w:t>Neo Colonialism is driven by nations And their corporations – it still exploits the colonized nations , undermining human rights and the environment</w:t>
      </w:r>
    </w:p>
    <w:p w14:paraId="5A7A294F" w14:textId="77777777" w:rsidR="00563A2E" w:rsidRPr="001E5C8B" w:rsidRDefault="00563A2E" w:rsidP="00563A2E">
      <w:pPr>
        <w:rPr>
          <w:sz w:val="16"/>
          <w:szCs w:val="16"/>
        </w:rPr>
      </w:pPr>
      <w:r w:rsidRPr="001E5C8B">
        <w:rPr>
          <w:rStyle w:val="Style13ptBold"/>
        </w:rPr>
        <w:t>Okeke 2008 - Prof of International &amp; Comparative Law at Golden Gate Univ</w:t>
      </w:r>
      <w:r w:rsidRPr="001E5C8B">
        <w:t xml:space="preserve">. </w:t>
      </w:r>
      <w:r w:rsidRPr="001E5C8B">
        <w:rPr>
          <w:sz w:val="16"/>
          <w:szCs w:val="16"/>
        </w:rPr>
        <w:t xml:space="preserve">[Chris Nwachukwu Okeke Spring 2008 </w:t>
      </w:r>
      <w:proofErr w:type="spellStart"/>
      <w:r w:rsidRPr="001E5C8B">
        <w:rPr>
          <w:sz w:val="16"/>
          <w:szCs w:val="16"/>
        </w:rPr>
        <w:t>Proquest</w:t>
      </w:r>
      <w:proofErr w:type="spellEnd"/>
      <w:r w:rsidRPr="001E5C8B">
        <w:rPr>
          <w:sz w:val="16"/>
          <w:szCs w:val="16"/>
        </w:rPr>
        <w:t xml:space="preserve"> “The Second Scramble for Africa's Oil and Mineral Resources: Blessing or Curse?” 42 The International Lawyer 193]</w:t>
      </w:r>
    </w:p>
    <w:p w14:paraId="1B8FAE1E" w14:textId="77777777" w:rsidR="00563A2E" w:rsidRPr="001E5C8B" w:rsidRDefault="00563A2E" w:rsidP="00563A2E"/>
    <w:p w14:paraId="72177662" w14:textId="77777777" w:rsidR="00563A2E" w:rsidRPr="001E5C8B" w:rsidRDefault="00563A2E" w:rsidP="00563A2E">
      <w:pPr>
        <w:rPr>
          <w:sz w:val="12"/>
        </w:rPr>
      </w:pPr>
      <w:r w:rsidRPr="001E5C8B">
        <w:rPr>
          <w:sz w:val="12"/>
        </w:rPr>
        <w:t xml:space="preserve">In discussing this subject, it is useful to address a vital preliminary question: what are the distinguishing key characteristics between the first scramble for Africa and the contemporary economic activities recently taking place on the continent? </w:t>
      </w:r>
      <w:r w:rsidRPr="001E5C8B">
        <w:rPr>
          <w:rStyle w:val="StyleUnderline"/>
        </w:rPr>
        <w:t>Historically, Africa is well known for its strategic resource riches</w:t>
      </w:r>
      <w:r w:rsidRPr="001E5C8B">
        <w:rPr>
          <w:sz w:val="12"/>
        </w:rPr>
        <w:t xml:space="preserve">. For ages, European countries have competed for the control of Africa's resources. </w:t>
      </w:r>
      <w:r w:rsidRPr="001E5C8B">
        <w:rPr>
          <w:rStyle w:val="StyleUnderline"/>
        </w:rPr>
        <w:t>The modern oil craze has accentuated that rivalry and scramble for Africa's oil. What may be new in this regard is the entry of Asian and other new nations in the keen competition</w:t>
      </w:r>
      <w:r w:rsidRPr="001E5C8B">
        <w:rPr>
          <w:sz w:val="12"/>
        </w:rPr>
        <w:t xml:space="preserve">. </w:t>
      </w:r>
      <w:r w:rsidRPr="001E5C8B">
        <w:rPr>
          <w:rStyle w:val="StyleUnderline"/>
        </w:rPr>
        <w:t>An important element of the first scramble for Africa was its European government driven nature,</w:t>
      </w:r>
      <w:r w:rsidRPr="001E5C8B">
        <w:rPr>
          <w:sz w:val="12"/>
        </w:rPr>
        <w:t xml:space="preserve"> resulting from the 1884-1885 Berlin Conference on Africa. There, the West-European powers laid down the rules for dividing up Africa by establishing the principle of "effective occupation" in order to claim territories in Africa. Subsequently, this principle was followed by the great inroad into the interior parts of the continent demonstrating the two forms of arrogance for which the West is now very well known-military and cultural. The European nations also demonstrated a total disregard for African governments and their people during this move.2 Without question, the first scramble was more beneficial to the European countries than to Africa, its governments, and people. </w:t>
      </w:r>
      <w:r w:rsidRPr="001E5C8B">
        <w:rPr>
          <w:rStyle w:val="StyleUnderline"/>
        </w:rPr>
        <w:t xml:space="preserve">The major characteristic of the second scramble for Africa is that it is more private sector-driven than foreign government-driven, although foreign governments frequently hide behind private companies owned by their nationals. </w:t>
      </w:r>
      <w:r w:rsidRPr="001E5C8B">
        <w:rPr>
          <w:sz w:val="12"/>
        </w:rPr>
        <w:t xml:space="preserve">According to a recent author, the contemporary method of scramble for Africa's resources is mainly two-fold: (1) the underground scramble for the continent's mineral wealth, and (2) the white collar scramble for Africa's state-owned economic and organizational outfits (e.g., corporations, factories, concerns, services, </w:t>
      </w:r>
      <w:proofErr w:type="spellStart"/>
      <w:r w:rsidRPr="001E5C8B">
        <w:rPr>
          <w:sz w:val="12"/>
        </w:rPr>
        <w:t>etc</w:t>
      </w:r>
      <w:proofErr w:type="spellEnd"/>
      <w:r w:rsidRPr="001E5C8B">
        <w:rPr>
          <w:sz w:val="12"/>
        </w:rPr>
        <w:t xml:space="preserve">).3 </w:t>
      </w:r>
      <w:r w:rsidRPr="001E5C8B">
        <w:rPr>
          <w:rStyle w:val="StyleUnderline"/>
        </w:rPr>
        <w:t>Just like the first scramble, the second scramble is clearly more beneficial to the main actors-that is, the private foreign corporations and their home governments-than to African governments and people. As the industrial and emerging industrial powers race to extract Africa's natural resources to feed their own consumption, important questions regarding human rights abuses, environmental degradation and corruption aris</w:t>
      </w:r>
      <w:r w:rsidRPr="001E5C8B">
        <w:rPr>
          <w:sz w:val="12"/>
        </w:rPr>
        <w:t xml:space="preserve">e and should be critically reexamined.4 The issues raised by this contemporary conduct represent a complex and </w:t>
      </w:r>
      <w:proofErr w:type="spellStart"/>
      <w:r w:rsidRPr="001E5C8B">
        <w:rPr>
          <w:sz w:val="12"/>
        </w:rPr>
        <w:t>underanalyzed</w:t>
      </w:r>
      <w:proofErr w:type="spellEnd"/>
      <w:r w:rsidRPr="001E5C8B">
        <w:rPr>
          <w:sz w:val="12"/>
        </w:rPr>
        <w:t xml:space="preserve"> area of international law.</w:t>
      </w:r>
    </w:p>
    <w:p w14:paraId="0925845E" w14:textId="77777777" w:rsidR="00563A2E" w:rsidRPr="001E5C8B" w:rsidRDefault="00563A2E" w:rsidP="00563A2E"/>
    <w:p w14:paraId="75DE4E8B" w14:textId="77777777" w:rsidR="0027175A" w:rsidRPr="001E5C8B" w:rsidRDefault="0027175A" w:rsidP="0027175A">
      <w:pPr>
        <w:pStyle w:val="Heading3"/>
      </w:pPr>
      <w:r w:rsidRPr="001E5C8B">
        <w:t>AT Oil Revenue solves Poverty</w:t>
      </w:r>
    </w:p>
    <w:p w14:paraId="6C782779" w14:textId="77777777" w:rsidR="0027175A" w:rsidRPr="001E5C8B" w:rsidRDefault="0027175A" w:rsidP="0027175A"/>
    <w:p w14:paraId="588F4C42" w14:textId="77777777" w:rsidR="0027175A" w:rsidRPr="001E5C8B" w:rsidRDefault="0027175A" w:rsidP="0027175A">
      <w:pPr>
        <w:pStyle w:val="Heading4"/>
      </w:pPr>
      <w:r w:rsidRPr="001E5C8B">
        <w:t>Investment in African oil does not benefit African citizens because they do not see the profits of the industry</w:t>
      </w:r>
    </w:p>
    <w:p w14:paraId="0C6D7132" w14:textId="77777777" w:rsidR="0027175A" w:rsidRPr="001E5C8B" w:rsidRDefault="0027175A" w:rsidP="0027175A">
      <w:pPr>
        <w:rPr>
          <w:sz w:val="16"/>
          <w:szCs w:val="16"/>
        </w:rPr>
      </w:pPr>
      <w:r w:rsidRPr="001E5C8B">
        <w:rPr>
          <w:rStyle w:val="Style13ptBold"/>
        </w:rPr>
        <w:t>Okeke 2008 - Prof of International &amp; Comparative Law at Golden Gate Univ</w:t>
      </w:r>
      <w:r w:rsidRPr="001E5C8B">
        <w:t xml:space="preserve">. </w:t>
      </w:r>
      <w:r w:rsidRPr="001E5C8B">
        <w:rPr>
          <w:sz w:val="16"/>
          <w:szCs w:val="16"/>
        </w:rPr>
        <w:t xml:space="preserve">[Chris Nwachukwu Okeke Spring 2008 </w:t>
      </w:r>
      <w:proofErr w:type="spellStart"/>
      <w:r w:rsidRPr="001E5C8B">
        <w:rPr>
          <w:sz w:val="16"/>
          <w:szCs w:val="16"/>
        </w:rPr>
        <w:t>Proquest</w:t>
      </w:r>
      <w:proofErr w:type="spellEnd"/>
      <w:r w:rsidRPr="001E5C8B">
        <w:rPr>
          <w:sz w:val="16"/>
          <w:szCs w:val="16"/>
        </w:rPr>
        <w:t xml:space="preserve"> “The Second Scramble for Africa's Oil and Mineral Resources: Blessing or Curse?” 42 The International Lawyer 193]</w:t>
      </w:r>
    </w:p>
    <w:p w14:paraId="5D9C503F" w14:textId="77777777" w:rsidR="0027175A" w:rsidRPr="001E5C8B" w:rsidRDefault="0027175A" w:rsidP="0027175A">
      <w:pPr>
        <w:rPr>
          <w:sz w:val="12"/>
        </w:rPr>
      </w:pPr>
      <w:r w:rsidRPr="001E5C8B">
        <w:rPr>
          <w:u w:val="single"/>
        </w:rPr>
        <w:t>Apart from the United States and the People's Republic of China, other countries joining the struggle for Africa's economic resources</w:t>
      </w:r>
      <w:r w:rsidRPr="001E5C8B">
        <w:rPr>
          <w:sz w:val="12"/>
        </w:rPr>
        <w:t xml:space="preserve"> have included France, Britain, India, Russia, South Korea, Turkey, Brazil, Malaysia and Australia. </w:t>
      </w:r>
      <w:r w:rsidRPr="001E5C8B">
        <w:rPr>
          <w:u w:val="single"/>
        </w:rPr>
        <w:t>The misfortune surrounding the surge of companies</w:t>
      </w:r>
      <w:r w:rsidRPr="001E5C8B">
        <w:rPr>
          <w:sz w:val="12"/>
        </w:rPr>
        <w:t xml:space="preserve"> from these countries </w:t>
      </w:r>
      <w:r w:rsidRPr="001E5C8B">
        <w:rPr>
          <w:u w:val="single"/>
        </w:rPr>
        <w:t>into</w:t>
      </w:r>
      <w:r w:rsidRPr="001E5C8B">
        <w:rPr>
          <w:sz w:val="12"/>
        </w:rPr>
        <w:t xml:space="preserve"> the oil-producing nations of </w:t>
      </w:r>
      <w:r w:rsidRPr="001E5C8B">
        <w:rPr>
          <w:u w:val="single"/>
        </w:rPr>
        <w:t>Africa is the decline of the standard of living of Africans even though their neighbors with fewer resources appear to be prospering</w:t>
      </w:r>
      <w:r w:rsidRPr="001E5C8B">
        <w:rPr>
          <w:sz w:val="12"/>
        </w:rPr>
        <w:t xml:space="preserve">. This may be </w:t>
      </w:r>
      <w:r w:rsidRPr="001E5C8B">
        <w:rPr>
          <w:u w:val="single"/>
        </w:rPr>
        <w:t>due to</w:t>
      </w:r>
      <w:r w:rsidRPr="001E5C8B">
        <w:rPr>
          <w:sz w:val="12"/>
        </w:rPr>
        <w:t xml:space="preserve"> the fact that </w:t>
      </w:r>
      <w:r w:rsidRPr="001E5C8B">
        <w:rPr>
          <w:u w:val="single"/>
        </w:rPr>
        <w:t>the volume of foreign investment</w:t>
      </w:r>
      <w:r w:rsidRPr="001E5C8B">
        <w:rPr>
          <w:sz w:val="12"/>
        </w:rPr>
        <w:t xml:space="preserve"> by these countries </w:t>
      </w:r>
      <w:r w:rsidRPr="001E5C8B">
        <w:rPr>
          <w:u w:val="single"/>
        </w:rPr>
        <w:t>in the petroleum sector</w:t>
      </w:r>
      <w:r w:rsidRPr="001E5C8B">
        <w:rPr>
          <w:sz w:val="12"/>
        </w:rPr>
        <w:t xml:space="preserve"> Africa </w:t>
      </w:r>
      <w:r w:rsidRPr="001E5C8B">
        <w:rPr>
          <w:u w:val="single"/>
        </w:rPr>
        <w:t>has significantly increased</w:t>
      </w:r>
      <w:r w:rsidRPr="001E5C8B">
        <w:rPr>
          <w:sz w:val="12"/>
        </w:rPr>
        <w:t xml:space="preserve">. </w:t>
      </w:r>
      <w:r w:rsidRPr="001E5C8B">
        <w:rPr>
          <w:u w:val="single"/>
        </w:rPr>
        <w:t>What is doubtful is how much</w:t>
      </w:r>
      <w:r w:rsidRPr="001E5C8B">
        <w:rPr>
          <w:sz w:val="12"/>
        </w:rPr>
        <w:t xml:space="preserve"> of the </w:t>
      </w:r>
      <w:r w:rsidRPr="001E5C8B">
        <w:rPr>
          <w:u w:val="single"/>
        </w:rPr>
        <w:t>investment benefits the ordinary citizens in terms of job opportunities and social benefits</w:t>
      </w:r>
      <w:r w:rsidRPr="001E5C8B">
        <w:rPr>
          <w:sz w:val="12"/>
        </w:rPr>
        <w:t xml:space="preserve">. Most of the capital investment in oil industry goes to the operation and servicing of modern oil equipment because of the capital- intensive nature of oil business. Clearly, oil exploitation is less labor-intensive.34 Accordingly, </w:t>
      </w:r>
      <w:r w:rsidRPr="001E5C8B">
        <w:rPr>
          <w:u w:val="single"/>
        </w:rPr>
        <w:t>little of the proceeds from the oil wealth</w:t>
      </w:r>
      <w:r w:rsidRPr="001E5C8B">
        <w:rPr>
          <w:sz w:val="12"/>
        </w:rPr>
        <w:t xml:space="preserve"> </w:t>
      </w:r>
      <w:r w:rsidRPr="001E5C8B">
        <w:rPr>
          <w:u w:val="single"/>
        </w:rPr>
        <w:t>eventually get to the majority of the people who need help most</w:t>
      </w:r>
      <w:r w:rsidRPr="001E5C8B">
        <w:rPr>
          <w:sz w:val="12"/>
        </w:rPr>
        <w:t>.</w:t>
      </w:r>
    </w:p>
    <w:p w14:paraId="50BF6CDC" w14:textId="77777777" w:rsidR="0027175A" w:rsidRPr="001E5C8B" w:rsidRDefault="0027175A" w:rsidP="0027175A"/>
    <w:p w14:paraId="5AC003F2" w14:textId="77777777" w:rsidR="0027175A" w:rsidRPr="001E5C8B" w:rsidRDefault="0027175A" w:rsidP="0027175A">
      <w:pPr>
        <w:pStyle w:val="Heading4"/>
      </w:pPr>
      <w:r w:rsidRPr="001E5C8B">
        <w:t>Oil revenue does not help Nigeria – it only concentrates wealth in the hands of military dictators.</w:t>
      </w:r>
    </w:p>
    <w:p w14:paraId="13643475" w14:textId="77777777" w:rsidR="0027175A" w:rsidRPr="001E5C8B" w:rsidRDefault="0027175A" w:rsidP="0027175A">
      <w:pPr>
        <w:rPr>
          <w:rStyle w:val="Style13ptBold"/>
          <w:b w:val="0"/>
        </w:rPr>
      </w:pPr>
      <w:proofErr w:type="spellStart"/>
      <w:r w:rsidRPr="001E5C8B">
        <w:rPr>
          <w:rStyle w:val="Style13ptBold"/>
        </w:rPr>
        <w:t>Wengraf</w:t>
      </w:r>
      <w:proofErr w:type="spellEnd"/>
      <w:r w:rsidRPr="001E5C8B">
        <w:rPr>
          <w:rStyle w:val="Style13ptBold"/>
        </w:rPr>
        <w:t xml:space="preserve">, 2008 - author for International Socialist Review </w:t>
      </w:r>
      <w:r w:rsidRPr="001E5C8B">
        <w:rPr>
          <w:rStyle w:val="Style13ptBold"/>
          <w:b w:val="0"/>
          <w:bCs w:val="0"/>
          <w:sz w:val="16"/>
          <w:szCs w:val="16"/>
        </w:rPr>
        <w:t>[Lee, July 2008, “The New Scramble for Africa,” International Socialist Review,</w:t>
      </w:r>
      <w:r w:rsidRPr="001E5C8B">
        <w:rPr>
          <w:rStyle w:val="Style13ptBold"/>
          <w:sz w:val="16"/>
          <w:szCs w:val="16"/>
        </w:rPr>
        <w:t xml:space="preserve"> </w:t>
      </w:r>
      <w:hyperlink r:id="rId176" w:history="1">
        <w:r w:rsidRPr="001E5C8B">
          <w:rPr>
            <w:rStyle w:val="Hyperlink"/>
            <w:sz w:val="16"/>
            <w:szCs w:val="16"/>
          </w:rPr>
          <w:t>https://isreview.org/issue/60/new-scramble-africa acc 7/11/19</w:t>
        </w:r>
      </w:hyperlink>
      <w:r w:rsidRPr="001E5C8B">
        <w:rPr>
          <w:rStyle w:val="Style13ptBold"/>
          <w:sz w:val="16"/>
          <w:szCs w:val="16"/>
        </w:rPr>
        <w:t>]</w:t>
      </w:r>
    </w:p>
    <w:p w14:paraId="063D224E" w14:textId="77777777" w:rsidR="0027175A" w:rsidRPr="001E5C8B" w:rsidRDefault="0027175A" w:rsidP="0027175A">
      <w:pPr>
        <w:rPr>
          <w:rStyle w:val="Style13ptBold"/>
          <w:b w:val="0"/>
          <w:sz w:val="10"/>
        </w:rPr>
      </w:pPr>
    </w:p>
    <w:p w14:paraId="7259CDD8" w14:textId="77777777" w:rsidR="0027175A" w:rsidRPr="001E5C8B" w:rsidRDefault="0027175A" w:rsidP="0027175A">
      <w:pPr>
        <w:rPr>
          <w:rStyle w:val="Style13ptBold"/>
          <w:b w:val="0"/>
          <w:sz w:val="10"/>
        </w:rPr>
      </w:pPr>
      <w:r w:rsidRPr="001E5C8B">
        <w:rPr>
          <w:rStyle w:val="StyleUnderline"/>
        </w:rPr>
        <w:t>Africa is also saddled with another burden: because their economies are narrowly tied to exports, many African nations are compelled to import oil for their own use, and so higher oil prices actually hurt them</w:t>
      </w:r>
      <w:r w:rsidRPr="001E5C8B">
        <w:rPr>
          <w:rStyle w:val="Style13ptBold"/>
          <w:sz w:val="10"/>
        </w:rPr>
        <w:t xml:space="preserve">. </w:t>
      </w:r>
      <w:r w:rsidRPr="001E5C8B">
        <w:rPr>
          <w:rStyle w:val="StyleUnderline"/>
        </w:rPr>
        <w:t>Free-trade agreements also force developing regions such as Africa to import other Western goods including food, which</w:t>
      </w:r>
      <w:r w:rsidRPr="001E5C8B">
        <w:rPr>
          <w:rStyle w:val="Style13ptBold"/>
          <w:sz w:val="10"/>
        </w:rPr>
        <w:t xml:space="preserve">, according to Oxfam, </w:t>
      </w:r>
      <w:r w:rsidRPr="001E5C8B">
        <w:rPr>
          <w:rStyle w:val="StyleUnderline"/>
        </w:rPr>
        <w:t>destroys the “livelihood for many small producers…[and] the adverse impact on poverty [is] substantial</w:t>
      </w:r>
      <w:r w:rsidRPr="001E5C8B">
        <w:rPr>
          <w:rStyle w:val="Style13ptBold"/>
          <w:sz w:val="10"/>
        </w:rPr>
        <w:t xml:space="preserve">.”56 Driven off their land, small farmers have flooded urban areas, producing the massive slums and unemployment documented in Mike Davis’s book, Planet of Slums. The world’s highest percentages of slum-dwellers are found in the African nations Ethiopia and Chad (99.4 percent each).57 With African economies in free fall, some of neoliberalism’s former boosters like World Bank head Joseph Stiglitz have been forced to conclude that free-trade agreements “are not right for developing countries…it is not a negotiation, it is rather an imposition.”58 But not everyone was hurt under these conditions: “The boom in exports all too frequently benefited only a tiny stratum. One of the most extreme cases was Angola, a major producer of oil and diamonds. In Luanda, where in 1993 a staggering 84 percent of the population was jobless or underemployed, inequality between the highest and lowest income deciles ‘increased from a factor of 10 to a factor of 37 between 1995 and 1998 alone.’”59 Post-colonial economic development on the continent proceeded unevenly, resulting in combined and uneven development that has concentrated industrial growth in key centers such as Nigeria and South Africa. According to the World Bank, those two countries together account for 55 percent of the industrial value in sub-Saharan Africa, while the other fifty-one countries share the remainder.60 Class polarization has expressed itself most sharply in these centers, with enthusiastic ruling-class support for market-based neoliberal reform on the one hand, and higher levels of working-class resistance on the other. </w:t>
      </w:r>
      <w:r w:rsidRPr="001E5C8B">
        <w:rPr>
          <w:rStyle w:val="StyleUnderline"/>
          <w:sz w:val="10"/>
        </w:rPr>
        <w:t>In South Africa more than 40 percent of the population languishes in extreme poverty while the top quarter of the population earns 85 percent of the country’s wealth</w:t>
      </w:r>
      <w:r w:rsidRPr="001E5C8B">
        <w:rPr>
          <w:rStyle w:val="Style13ptBold"/>
          <w:sz w:val="10"/>
        </w:rPr>
        <w:t xml:space="preserve">.61 </w:t>
      </w:r>
      <w:r w:rsidRPr="001E5C8B">
        <w:rPr>
          <w:rStyle w:val="StyleUnderline"/>
        </w:rPr>
        <w:t>In Nigeria, 80 percent of the nation’s oil wealth is concentrated in the hands of 1 percent of the population.</w:t>
      </w:r>
      <w:r w:rsidRPr="001E5C8B">
        <w:rPr>
          <w:rStyle w:val="Style13ptBold"/>
          <w:sz w:val="10"/>
        </w:rPr>
        <w:t xml:space="preserve">62 As John </w:t>
      </w:r>
      <w:proofErr w:type="spellStart"/>
      <w:r w:rsidRPr="001E5C8B">
        <w:rPr>
          <w:rStyle w:val="Style13ptBold"/>
          <w:sz w:val="10"/>
        </w:rPr>
        <w:t>Ghazvinian</w:t>
      </w:r>
      <w:proofErr w:type="spellEnd"/>
      <w:r w:rsidRPr="001E5C8B">
        <w:rPr>
          <w:rStyle w:val="Style13ptBold"/>
          <w:sz w:val="10"/>
        </w:rPr>
        <w:t xml:space="preserve"> describes in Untapped: The Scramble for Africa’s Oil, </w:t>
      </w:r>
      <w:r w:rsidRPr="001E5C8B">
        <w:rPr>
          <w:rStyle w:val="StyleUnderline"/>
        </w:rPr>
        <w:t>foreign oil companies have conducted some of the world’s most sophisticated exploration and production operations…but the people of the Niger Delta have seen none of the benefits.</w:t>
      </w:r>
      <w:r w:rsidRPr="001E5C8B">
        <w:rPr>
          <w:rStyle w:val="Style13ptBold"/>
          <w:sz w:val="10"/>
        </w:rPr>
        <w:t xml:space="preserve"> While successive military regimes have used oil proceeds to buy mansions in Mayfair or build castles in the sand in the faraway capital of Abuja [Nigeria], many in the Delta live as their ancestors would have done hundreds, even thousands of years ago.63 In much of the rest of the continent, </w:t>
      </w:r>
      <w:r w:rsidRPr="001E5C8B">
        <w:rPr>
          <w:rStyle w:val="StyleUnderline"/>
        </w:rPr>
        <w:t>prevented from industrializing and developing an economic base, many nations are now subject to the latest version of blame-the-victim, as Western investors chide African economies as “basket cases” for having “missed the globalization boat” because they are not set up to compete on the world market</w:t>
      </w:r>
      <w:r w:rsidRPr="001E5C8B">
        <w:rPr>
          <w:rStyle w:val="Style13ptBold"/>
          <w:sz w:val="10"/>
        </w:rPr>
        <w:t xml:space="preserve">. </w:t>
      </w:r>
    </w:p>
    <w:p w14:paraId="7A3ACA8E" w14:textId="77777777" w:rsidR="0027175A" w:rsidRPr="001E5C8B" w:rsidRDefault="0027175A" w:rsidP="0027175A">
      <w:pPr>
        <w:rPr>
          <w:rStyle w:val="Style13ptBold"/>
          <w:b w:val="0"/>
          <w:sz w:val="10"/>
        </w:rPr>
      </w:pPr>
    </w:p>
    <w:p w14:paraId="3C79A9CA" w14:textId="77777777" w:rsidR="0027175A" w:rsidRPr="001E5C8B" w:rsidRDefault="0027175A" w:rsidP="0027175A"/>
    <w:p w14:paraId="22737C22" w14:textId="77777777" w:rsidR="0027175A" w:rsidRPr="001E5C8B" w:rsidRDefault="0027175A" w:rsidP="0027175A">
      <w:pPr>
        <w:pStyle w:val="Heading4"/>
      </w:pPr>
      <w:r w:rsidRPr="001E5C8B">
        <w:t>Oil Revenue has done nothing to help the poor in Nigeria – they have no control over the resources</w:t>
      </w:r>
    </w:p>
    <w:p w14:paraId="436DDE59" w14:textId="77777777" w:rsidR="0027175A" w:rsidRPr="001E5C8B" w:rsidRDefault="0027175A" w:rsidP="0027175A">
      <w:pPr>
        <w:rPr>
          <w:sz w:val="16"/>
          <w:szCs w:val="16"/>
        </w:rPr>
      </w:pPr>
      <w:r w:rsidRPr="001E5C8B">
        <w:rPr>
          <w:rStyle w:val="Style13ptBold"/>
        </w:rPr>
        <w:t xml:space="preserve">Douglas 2004 –Director Institute of International Studies, UC Berkeley </w:t>
      </w:r>
      <w:r w:rsidRPr="001E5C8B">
        <w:rPr>
          <w:sz w:val="16"/>
          <w:szCs w:val="16"/>
        </w:rPr>
        <w:t>[</w:t>
      </w:r>
      <w:proofErr w:type="spellStart"/>
      <w:r w:rsidRPr="001E5C8B">
        <w:rPr>
          <w:sz w:val="16"/>
          <w:szCs w:val="16"/>
        </w:rPr>
        <w:t>Oronto</w:t>
      </w:r>
      <w:proofErr w:type="spellEnd"/>
      <w:r w:rsidRPr="001E5C8B">
        <w:rPr>
          <w:sz w:val="16"/>
          <w:szCs w:val="16"/>
        </w:rPr>
        <w:t xml:space="preserve">, “Oil and Militancy in the Niger Delta”, </w:t>
      </w:r>
      <w:hyperlink r:id="rId177" w:history="1">
        <w:r w:rsidRPr="001E5C8B">
          <w:rPr>
            <w:sz w:val="16"/>
            <w:szCs w:val="16"/>
          </w:rPr>
          <w:t>http://geog.berkeley.edu/ProjectsResources/ND%20Website/NigerDelta/WP/4-DouglasVonOkonta.pdf</w:t>
        </w:r>
      </w:hyperlink>
      <w:r w:rsidRPr="001E5C8B">
        <w:rPr>
          <w:sz w:val="16"/>
          <w:szCs w:val="16"/>
        </w:rPr>
        <w:t>]</w:t>
      </w:r>
    </w:p>
    <w:p w14:paraId="68F7C66F" w14:textId="77777777" w:rsidR="0027175A" w:rsidRPr="001E5C8B" w:rsidRDefault="0027175A" w:rsidP="0027175A">
      <w:pPr>
        <w:rPr>
          <w:rStyle w:val="StyleUnderline"/>
        </w:rPr>
      </w:pPr>
    </w:p>
    <w:p w14:paraId="048482D2" w14:textId="310B9213" w:rsidR="0027175A" w:rsidRPr="001E5C8B" w:rsidRDefault="0027175A" w:rsidP="0027175A">
      <w:pPr>
        <w:rPr>
          <w:sz w:val="16"/>
        </w:rPr>
      </w:pPr>
      <w:r w:rsidRPr="001E5C8B">
        <w:rPr>
          <w:rStyle w:val="StyleUnderline"/>
        </w:rPr>
        <w:t>Even with the growth of oil-revenues to the delta states – now standing at 13% - the region remains desperately poor, and it is the deepening material and political grievances that stem from the region’s exclusion that place the Niger delta at the confluence of the four most pressing political issues in the federation in the wake of the April 2003 elections. First, the efforts led by a number of Delta states for “resource control,” which in effect means expanded local access to oil and oil revenues. Second, the struggle for self-determination of minority people and the clamor for a sovereign national conference to rewrite the federal constitution. Third, a crisis of rule in the region as a number of state and local governments are rendered helpless by militant youth movements, growing insecurity and intra-community, inter-ethnic and state violence. And not least, the emergence of what is called a South-South Alliance linking the hitherto excluded oil producing states in a bulwark against the ethnic majorities</w:t>
      </w:r>
      <w:r w:rsidRPr="001E5C8B">
        <w:rPr>
          <w:sz w:val="16"/>
        </w:rPr>
        <w:t xml:space="preserve">. A Threshold Crossed? Does the current crisis in the Niger Delta represent a watershed, some sort of “threshold crossed” which “departs fundamentally from prior patterns” (of conflict) as the CSIS brief suggests? Do recent events mark, as they say, “a new point of crisis”? We think not. This question must be placed on the larger canvas of recent, and especially post-military, history. </w:t>
      </w:r>
    </w:p>
    <w:p w14:paraId="23EFB39A" w14:textId="3DC9E679" w:rsidR="00BE4444" w:rsidRPr="001E5C8B" w:rsidRDefault="00BE4444" w:rsidP="0027175A">
      <w:pPr>
        <w:rPr>
          <w:sz w:val="16"/>
        </w:rPr>
      </w:pPr>
    </w:p>
    <w:p w14:paraId="059B8D66" w14:textId="43AED4A9" w:rsidR="00BE4444" w:rsidRPr="001E5C8B" w:rsidRDefault="00BE4444" w:rsidP="00BE4444">
      <w:pPr>
        <w:pStyle w:val="Heading3"/>
      </w:pPr>
      <w:r w:rsidRPr="001E5C8B">
        <w:t>AT Oil Revenue Key to Nigerian Economy</w:t>
      </w:r>
    </w:p>
    <w:p w14:paraId="2521379B" w14:textId="065EF17B" w:rsidR="00BE4444" w:rsidRPr="001E5C8B" w:rsidRDefault="00BE4444" w:rsidP="00BE4444"/>
    <w:p w14:paraId="4229A7F9" w14:textId="254260CB" w:rsidR="00BE4444" w:rsidRPr="001E5C8B" w:rsidRDefault="00053C30" w:rsidP="00053C30">
      <w:pPr>
        <w:pStyle w:val="Heading4"/>
      </w:pPr>
      <w:r w:rsidRPr="001E5C8B">
        <w:t>The Rhetoric of “Stabilization” reinforces colonialism – it allows us to justify anything in the name of stability</w:t>
      </w:r>
    </w:p>
    <w:p w14:paraId="665D5D43" w14:textId="77777777" w:rsidR="00BE4444" w:rsidRPr="001E5C8B" w:rsidRDefault="00BE4444" w:rsidP="00BE4444">
      <w:pPr>
        <w:rPr>
          <w:sz w:val="16"/>
          <w:szCs w:val="16"/>
        </w:rPr>
      </w:pPr>
      <w:proofErr w:type="spellStart"/>
      <w:r w:rsidRPr="001E5C8B">
        <w:rPr>
          <w:rStyle w:val="Style13ptBold"/>
        </w:rPr>
        <w:t>Calavita</w:t>
      </w:r>
      <w:proofErr w:type="spellEnd"/>
      <w:r w:rsidRPr="001E5C8B">
        <w:rPr>
          <w:rStyle w:val="Style13ptBold"/>
        </w:rPr>
        <w:t xml:space="preserve"> and Hunt, 2007 – prof at California State Sonoma</w:t>
      </w:r>
      <w:r w:rsidRPr="001E5C8B">
        <w:t xml:space="preserve"> </w:t>
      </w:r>
      <w:r w:rsidRPr="001E5C8B">
        <w:rPr>
          <w:sz w:val="16"/>
          <w:szCs w:val="16"/>
        </w:rPr>
        <w:t>[Marco and Steven September 17, 2007 AFRICOM – the big secret in the USA by Bryan Hunt (2/21/2007) https://dandelionsalad.wordpress.com/2007/09/17/africom-the-big-secret-in-the-usa-by-bryan-hunt-2212007/]</w:t>
      </w:r>
    </w:p>
    <w:p w14:paraId="26CFB559" w14:textId="77777777" w:rsidR="00BE4444" w:rsidRPr="001E5C8B" w:rsidRDefault="00BE4444" w:rsidP="00BE4444"/>
    <w:p w14:paraId="096CE14A" w14:textId="77777777" w:rsidR="00BE4444" w:rsidRPr="001E5C8B" w:rsidRDefault="00BE4444" w:rsidP="00BE4444">
      <w:pPr>
        <w:rPr>
          <w:sz w:val="14"/>
        </w:rPr>
      </w:pPr>
      <w:r w:rsidRPr="001E5C8B">
        <w:rPr>
          <w:sz w:val="14"/>
        </w:rPr>
        <w:t>The December 2006 invasion of Somalia was coordinated using US bases throughout the region. The arrival of AFRICOM will effectively reinforce efforts to replace the popular Islamic Courts Union of Somalia with the oil industry–friendly Transitional Federal Government.</w:t>
      </w:r>
      <w:r w:rsidRPr="001E5C8B">
        <w:rPr>
          <w:rStyle w:val="StyleUnderline"/>
        </w:rPr>
        <w:t xml:space="preserve"> </w:t>
      </w:r>
      <w:r w:rsidRPr="001E5C8B">
        <w:rPr>
          <w:sz w:val="14"/>
        </w:rPr>
        <w:t xml:space="preserve">Meanwhile, the persistent Western calls for “humanitarian intervention” into the Darfur region of Sudan sets up another possibility for military engagement to deliver regime change in another Islamic state rich in oil reserves. </w:t>
      </w:r>
      <w:r w:rsidRPr="001E5C8B">
        <w:rPr>
          <w:rStyle w:val="StyleUnderline"/>
        </w:rPr>
        <w:t xml:space="preserve">Hunt warns that this sort of “support” is only bound to increase as rhetoric of stabilizing Africa </w:t>
      </w:r>
      <w:r w:rsidRPr="001E5C8B">
        <w:rPr>
          <w:sz w:val="14"/>
        </w:rPr>
        <w:t xml:space="preserve">makes the dailies, </w:t>
      </w:r>
      <w:r w:rsidRPr="001E5C8B">
        <w:rPr>
          <w:rStyle w:val="StyleUnderline"/>
        </w:rPr>
        <w:t>copied directly out of official AFRICOM press releases</w:t>
      </w:r>
      <w:r w:rsidRPr="001E5C8B">
        <w:rPr>
          <w:sz w:val="14"/>
        </w:rPr>
        <w:t xml:space="preserve">. Readers of the mainstream media can expect to encounter more frequent usage of terms like “genocide” and “misguided.” He notes that already </w:t>
      </w:r>
      <w:r w:rsidRPr="001E5C8B">
        <w:rPr>
          <w:rStyle w:val="StyleUnderline"/>
        </w:rPr>
        <w:t xml:space="preserve">corporate media decry China’s human rights record and support for Sudan and Zimbabwe while ignoring the ongoing violations of Western corporations engaged in the plunder of natural resources, the pollution other peoples’ homelands, and the “shoring up” of repressive regimes. </w:t>
      </w:r>
      <w:r w:rsidRPr="001E5C8B">
        <w:rPr>
          <w:sz w:val="14"/>
        </w:rPr>
        <w:t xml:space="preserve">In FY 2005 the Trans-Sahara Counter Terrorism Initiative received $16 million; in FY 2006, nearly $31 million. A big increase is expected in 2008, with the administration pushing for $100 million each year for five years. With the passage of AFRICOM and continued promotion of the Global War on Terror, Congressional funding is likely to increase significantly. </w:t>
      </w:r>
      <w:r w:rsidRPr="001E5C8B">
        <w:rPr>
          <w:rStyle w:val="StyleUnderline"/>
        </w:rPr>
        <w:t>In the end, regardless of whether it’s US or Chinese domination over Africa, the blood spilled will be African.</w:t>
      </w:r>
      <w:r w:rsidRPr="001E5C8B">
        <w:rPr>
          <w:sz w:val="14"/>
        </w:rPr>
        <w:t xml:space="preserve"> Hunt concludes: </w:t>
      </w:r>
      <w:r w:rsidRPr="001E5C8B">
        <w:rPr>
          <w:rStyle w:val="StyleUnderline"/>
        </w:rPr>
        <w:t xml:space="preserve">“It does not require a crystal ball or great imagination to realize what the increased militarization of the continent </w:t>
      </w:r>
      <w:r w:rsidRPr="001E5C8B">
        <w:rPr>
          <w:sz w:val="14"/>
        </w:rPr>
        <w:t>through AFRICOM</w:t>
      </w:r>
      <w:r w:rsidRPr="001E5C8B">
        <w:rPr>
          <w:rStyle w:val="StyleUnderline"/>
        </w:rPr>
        <w:t xml:space="preserve"> will bring to the peoples of Africa.”</w:t>
      </w:r>
    </w:p>
    <w:p w14:paraId="6A9B5461" w14:textId="7B82E061" w:rsidR="0027175A" w:rsidRPr="001E5C8B" w:rsidRDefault="0027175A" w:rsidP="0027175A"/>
    <w:p w14:paraId="66E6EA13" w14:textId="77777777" w:rsidR="00BE4444" w:rsidRPr="001E5C8B" w:rsidRDefault="00BE4444" w:rsidP="0027175A"/>
    <w:p w14:paraId="6400FFE0" w14:textId="77777777" w:rsidR="0027175A" w:rsidRPr="001E5C8B" w:rsidRDefault="0027175A" w:rsidP="0027175A">
      <w:pPr>
        <w:pStyle w:val="Heading4"/>
      </w:pPr>
      <w:r w:rsidRPr="001E5C8B">
        <w:t>Nigerian Oil revenue lost to government corruption</w:t>
      </w:r>
    </w:p>
    <w:p w14:paraId="15653122" w14:textId="77777777" w:rsidR="0027175A" w:rsidRPr="001E5C8B" w:rsidRDefault="0027175A" w:rsidP="0027175A">
      <w:pPr>
        <w:rPr>
          <w:sz w:val="16"/>
          <w:szCs w:val="16"/>
        </w:rPr>
      </w:pPr>
      <w:r w:rsidRPr="001E5C8B">
        <w:rPr>
          <w:rStyle w:val="Style13ptBold"/>
        </w:rPr>
        <w:t>Campbell, 2010- Senior Fellow for Africa Policy Studies, Council on Foreign Relations</w:t>
      </w:r>
      <w:r w:rsidRPr="001E5C8B">
        <w:t xml:space="preserve"> </w:t>
      </w:r>
      <w:r w:rsidRPr="001E5C8B">
        <w:rPr>
          <w:sz w:val="16"/>
          <w:szCs w:val="16"/>
        </w:rPr>
        <w:t>[John, 8-17-2010, “Oil Pollution in the Niger Delta: Whose fault?”, https://www.huffpost.com/entry/oil-pollution-in-the-nige_b_684608, 7-12-2019]</w:t>
      </w:r>
    </w:p>
    <w:p w14:paraId="661AA962" w14:textId="77777777" w:rsidR="0027175A" w:rsidRPr="001E5C8B" w:rsidRDefault="0027175A" w:rsidP="0027175A"/>
    <w:p w14:paraId="27E1121C" w14:textId="77777777" w:rsidR="0027175A" w:rsidRPr="001E5C8B" w:rsidRDefault="0027175A" w:rsidP="0027175A">
      <w:pPr>
        <w:rPr>
          <w:sz w:val="14"/>
        </w:rPr>
      </w:pPr>
      <w:r w:rsidRPr="001E5C8B">
        <w:rPr>
          <w:sz w:val="14"/>
        </w:rPr>
        <w:t xml:space="preserve">Reallocation of oil revenue so that the Delta gets more would mean that other parts of the country and the federal government would get less. The </w:t>
      </w:r>
      <w:r w:rsidRPr="001E5C8B">
        <w:rPr>
          <w:u w:val="single"/>
        </w:rPr>
        <w:t xml:space="preserve">states and local governments in the Delta already receive billions of dollars in oil-generated revenue, </w:t>
      </w:r>
      <w:r w:rsidRPr="001E5C8B">
        <w:rPr>
          <w:sz w:val="14"/>
        </w:rPr>
        <w:t xml:space="preserve">more than any other part of the country. But </w:t>
      </w:r>
      <w:r w:rsidRPr="001E5C8B">
        <w:rPr>
          <w:u w:val="single"/>
        </w:rPr>
        <w:t>much of the revenue is lost to corruption and overhead, and there is little sympathy in the other states with their own needs for the Delta’s reallocation demands</w:t>
      </w:r>
      <w:r w:rsidRPr="001E5C8B">
        <w:rPr>
          <w:sz w:val="14"/>
        </w:rPr>
        <w:t xml:space="preserve">. </w:t>
      </w:r>
      <w:r w:rsidRPr="001E5C8B">
        <w:rPr>
          <w:u w:val="single"/>
        </w:rPr>
        <w:t>Delta ethnic rivalries</w:t>
      </w:r>
      <w:r w:rsidRPr="001E5C8B">
        <w:rPr>
          <w:sz w:val="14"/>
        </w:rPr>
        <w:t xml:space="preserve"> are also often a </w:t>
      </w:r>
      <w:r w:rsidRPr="001E5C8B">
        <w:rPr>
          <w:u w:val="single"/>
        </w:rPr>
        <w:t>zero-sum game</w:t>
      </w:r>
      <w:r w:rsidRPr="001E5C8B">
        <w:rPr>
          <w:sz w:val="14"/>
        </w:rPr>
        <w:t xml:space="preserve">, making difficult adjustments in local government boundaries or distribution of government patronage. And </w:t>
      </w:r>
      <w:r w:rsidRPr="001E5C8B">
        <w:rPr>
          <w:u w:val="single"/>
        </w:rPr>
        <w:t>politicians long have been implicated in criminal activities associated with the insurrection</w:t>
      </w:r>
      <w:r w:rsidRPr="001E5C8B">
        <w:rPr>
          <w:sz w:val="14"/>
        </w:rPr>
        <w:t xml:space="preserve"> to the extent that one respected non-governmental organization characterizes Delta governance as “criminal politics.” Illicit revenue from the large-scale theft (“bunkering”) of oil, while having smaller environmental impact because it is largely a form of “</w:t>
      </w:r>
      <w:r w:rsidRPr="001E5C8B">
        <w:rPr>
          <w:u w:val="single"/>
        </w:rPr>
        <w:t>white-collar” crime involving manipulation of loading manifests and other documents, plays an important role in funding the insurrection but also electoral politics</w:t>
      </w:r>
      <w:r w:rsidRPr="001E5C8B">
        <w:rPr>
          <w:sz w:val="14"/>
        </w:rPr>
        <w:t xml:space="preserve">, in the view of credible observers. </w:t>
      </w:r>
    </w:p>
    <w:p w14:paraId="0080792B" w14:textId="77777777" w:rsidR="0027175A" w:rsidRPr="001E5C8B" w:rsidRDefault="0027175A" w:rsidP="0027175A">
      <w:pPr>
        <w:rPr>
          <w:rStyle w:val="Style13ptBold"/>
        </w:rPr>
      </w:pPr>
    </w:p>
    <w:p w14:paraId="7E532E44" w14:textId="77777777" w:rsidR="0027175A" w:rsidRPr="001E5C8B" w:rsidRDefault="0027175A" w:rsidP="0027175A">
      <w:pPr>
        <w:pStyle w:val="Heading3"/>
      </w:pPr>
      <w:r w:rsidRPr="001E5C8B">
        <w:t>AT Constitutional CP</w:t>
      </w:r>
    </w:p>
    <w:p w14:paraId="5822DC1D" w14:textId="77777777" w:rsidR="0027175A" w:rsidRPr="001E5C8B" w:rsidRDefault="0027175A" w:rsidP="0027175A">
      <w:pPr>
        <w:pStyle w:val="Heading4"/>
        <w:rPr>
          <w:color w:val="000000" w:themeColor="text1"/>
        </w:rPr>
      </w:pPr>
      <w:r w:rsidRPr="001E5C8B">
        <w:rPr>
          <w:color w:val="000000" w:themeColor="text1"/>
        </w:rPr>
        <w:t>Focusing on the Legal System of rights to get justice from a Petro-state only collapses back into systemic injustice and capitalism.</w:t>
      </w:r>
    </w:p>
    <w:p w14:paraId="4C6336A7" w14:textId="77777777" w:rsidR="0027175A" w:rsidRPr="001E5C8B" w:rsidRDefault="0027175A" w:rsidP="0027175A">
      <w:pPr>
        <w:rPr>
          <w:color w:val="000000" w:themeColor="text1"/>
          <w:sz w:val="16"/>
          <w:szCs w:val="18"/>
        </w:rPr>
      </w:pPr>
      <w:r w:rsidRPr="001E5C8B">
        <w:rPr>
          <w:rStyle w:val="Style13ptBold"/>
          <w:color w:val="000000" w:themeColor="text1"/>
        </w:rPr>
        <w:t xml:space="preserve">Turcotte, 2011 – prof of Political Science and Women’s Studies at Univ of Connecticut </w:t>
      </w:r>
      <w:r w:rsidRPr="001E5C8B">
        <w:rPr>
          <w:color w:val="000000" w:themeColor="text1"/>
          <w:sz w:val="16"/>
          <w:szCs w:val="18"/>
        </w:rPr>
        <w:t>[Heather August, 2011 American Political Science Association 2011 Annual Meeting “Petro – Sexual Politics: Petroleum, Gender Violence and Transnational Justice”</w:t>
      </w:r>
      <w:r w:rsidRPr="001E5C8B">
        <w:rPr>
          <w:color w:val="000000" w:themeColor="text1"/>
        </w:rPr>
        <w:t xml:space="preserve"> </w:t>
      </w:r>
      <w:r w:rsidRPr="001E5C8B">
        <w:rPr>
          <w:color w:val="000000" w:themeColor="text1"/>
          <w:sz w:val="16"/>
          <w:szCs w:val="18"/>
        </w:rPr>
        <w:t>https://papers.ssrn.com/sol3/papers.cfm?abstract_id=1902068 ]</w:t>
      </w:r>
    </w:p>
    <w:p w14:paraId="153470A6" w14:textId="77777777" w:rsidR="0027175A" w:rsidRPr="001E5C8B" w:rsidRDefault="0027175A" w:rsidP="0027175A">
      <w:pPr>
        <w:rPr>
          <w:color w:val="000000" w:themeColor="text1"/>
        </w:rPr>
      </w:pPr>
    </w:p>
    <w:p w14:paraId="17D24AD4" w14:textId="77777777" w:rsidR="0027175A" w:rsidRPr="001E5C8B" w:rsidRDefault="0027175A" w:rsidP="0027175A">
      <w:pPr>
        <w:rPr>
          <w:color w:val="000000" w:themeColor="text1"/>
          <w:sz w:val="14"/>
        </w:rPr>
      </w:pPr>
      <w:r w:rsidRPr="001E5C8B">
        <w:rPr>
          <w:color w:val="000000" w:themeColor="text1"/>
          <w:sz w:val="14"/>
        </w:rPr>
        <w:t xml:space="preserve">Through application of alien torts claims, in cases such as </w:t>
      </w:r>
      <w:proofErr w:type="spellStart"/>
      <w:r w:rsidRPr="001E5C8B">
        <w:rPr>
          <w:color w:val="000000" w:themeColor="text1"/>
          <w:sz w:val="14"/>
        </w:rPr>
        <w:t>Bowoto</w:t>
      </w:r>
      <w:proofErr w:type="spellEnd"/>
      <w:r w:rsidRPr="001E5C8B">
        <w:rPr>
          <w:color w:val="000000" w:themeColor="text1"/>
          <w:sz w:val="14"/>
        </w:rPr>
        <w:t xml:space="preserve"> v Chevron, 2008 and </w:t>
      </w:r>
      <w:proofErr w:type="spellStart"/>
      <w:r w:rsidRPr="001E5C8B">
        <w:rPr>
          <w:color w:val="000000" w:themeColor="text1"/>
          <w:sz w:val="14"/>
        </w:rPr>
        <w:t>Wiwa</w:t>
      </w:r>
      <w:proofErr w:type="spellEnd"/>
      <w:r w:rsidRPr="001E5C8B">
        <w:rPr>
          <w:color w:val="000000" w:themeColor="text1"/>
          <w:sz w:val="14"/>
        </w:rPr>
        <w:t xml:space="preserve"> v Shell, 2009, U.S. lawyers, activists, and academics have helped representatives of Delta communities file suit against MNCs for human rights abuses of oil protestors. Cases such as these can offer the possibility for significant redress to oil community members, but such </w:t>
      </w:r>
      <w:r w:rsidRPr="001E5C8B">
        <w:rPr>
          <w:rStyle w:val="StyleUnderline"/>
          <w:color w:val="000000" w:themeColor="text1"/>
        </w:rPr>
        <w:t>litigation also sustains U.S. framings of violence and justice and the ways in which they are marketed to the U.S. public and begs further investigation</w:t>
      </w:r>
      <w:r w:rsidRPr="001E5C8B">
        <w:rPr>
          <w:color w:val="000000" w:themeColor="text1"/>
          <w:sz w:val="14"/>
        </w:rPr>
        <w:t xml:space="preserve">. 90 </w:t>
      </w:r>
      <w:r w:rsidRPr="001E5C8B">
        <w:rPr>
          <w:rStyle w:val="StyleUnderline"/>
          <w:color w:val="000000" w:themeColor="text1"/>
        </w:rPr>
        <w:t xml:space="preserve">The narrow funneling of </w:t>
      </w:r>
      <w:proofErr w:type="spellStart"/>
      <w:r w:rsidRPr="001E5C8B">
        <w:rPr>
          <w:rStyle w:val="StyleUnderline"/>
          <w:color w:val="000000" w:themeColor="text1"/>
        </w:rPr>
        <w:t>petro</w:t>
      </w:r>
      <w:proofErr w:type="spellEnd"/>
      <w:r w:rsidRPr="001E5C8B">
        <w:rPr>
          <w:rStyle w:val="StyleUnderline"/>
          <w:color w:val="000000" w:themeColor="text1"/>
        </w:rPr>
        <w:t xml:space="preserve">-justice through the site of law can be a trap, inasmuch as the law itself emerges out of the remnants of state violence and continue to fail to address capitalism’s systemic frames that contribute to the conditions of </w:t>
      </w:r>
      <w:proofErr w:type="spellStart"/>
      <w:r w:rsidRPr="001E5C8B">
        <w:rPr>
          <w:rStyle w:val="StyleUnderline"/>
          <w:color w:val="000000" w:themeColor="text1"/>
        </w:rPr>
        <w:t>petro</w:t>
      </w:r>
      <w:proofErr w:type="spellEnd"/>
      <w:r w:rsidRPr="001E5C8B">
        <w:rPr>
          <w:rStyle w:val="StyleUnderline"/>
          <w:color w:val="000000" w:themeColor="text1"/>
        </w:rPr>
        <w:t>-violence</w:t>
      </w:r>
      <w:r w:rsidRPr="001E5C8B">
        <w:rPr>
          <w:color w:val="000000" w:themeColor="text1"/>
          <w:sz w:val="14"/>
        </w:rPr>
        <w:t xml:space="preserve">. Moreover, if we pay attention to the critical race and transnational feminisms literatures that articulate discourses of human rights as “new” cartographies of violence,91 which I discuss more at length in chapter four, </w:t>
      </w:r>
      <w:r w:rsidRPr="001E5C8B">
        <w:rPr>
          <w:rStyle w:val="StyleUnderline"/>
          <w:color w:val="000000" w:themeColor="text1"/>
        </w:rPr>
        <w:t>such rights becomes increasingly difficult to destabilize, especially when historically underrepresented groups are gaining access to rights and legal recourse</w:t>
      </w:r>
      <w:r w:rsidRPr="001E5C8B">
        <w:rPr>
          <w:color w:val="000000" w:themeColor="text1"/>
          <w:sz w:val="14"/>
        </w:rPr>
        <w:t xml:space="preserve">.92 But it is in the context of these innovative legal moves that the gendered complexities of </w:t>
      </w:r>
      <w:proofErr w:type="spellStart"/>
      <w:r w:rsidRPr="001E5C8B">
        <w:rPr>
          <w:color w:val="000000" w:themeColor="text1"/>
          <w:sz w:val="14"/>
        </w:rPr>
        <w:t>petro</w:t>
      </w:r>
      <w:proofErr w:type="spellEnd"/>
      <w:r w:rsidRPr="001E5C8B">
        <w:rPr>
          <w:color w:val="000000" w:themeColor="text1"/>
          <w:sz w:val="14"/>
        </w:rPr>
        <w:t xml:space="preserve">-struggles, and particularly the state frameworks of criminalizing and regulating </w:t>
      </w:r>
      <w:proofErr w:type="spellStart"/>
      <w:r w:rsidRPr="001E5C8B">
        <w:rPr>
          <w:color w:val="000000" w:themeColor="text1"/>
          <w:sz w:val="14"/>
        </w:rPr>
        <w:t>petrocommunities</w:t>
      </w:r>
      <w:proofErr w:type="spellEnd"/>
      <w:r w:rsidRPr="001E5C8B">
        <w:rPr>
          <w:color w:val="000000" w:themeColor="text1"/>
          <w:sz w:val="14"/>
        </w:rPr>
        <w:t xml:space="preserve">, become further silenced within representations of </w:t>
      </w:r>
      <w:proofErr w:type="spellStart"/>
      <w:r w:rsidRPr="001E5C8B">
        <w:rPr>
          <w:color w:val="000000" w:themeColor="text1"/>
          <w:sz w:val="14"/>
        </w:rPr>
        <w:t>petro</w:t>
      </w:r>
      <w:proofErr w:type="spellEnd"/>
      <w:r w:rsidRPr="001E5C8B">
        <w:rPr>
          <w:color w:val="000000" w:themeColor="text1"/>
          <w:sz w:val="14"/>
        </w:rPr>
        <w:t xml:space="preserve">-politics. Human rights claims rely upon the silencing of different types of </w:t>
      </w:r>
      <w:proofErr w:type="spellStart"/>
      <w:r w:rsidRPr="001E5C8B">
        <w:rPr>
          <w:color w:val="000000" w:themeColor="text1"/>
          <w:sz w:val="14"/>
        </w:rPr>
        <w:t>petro</w:t>
      </w:r>
      <w:proofErr w:type="spellEnd"/>
      <w:r w:rsidRPr="001E5C8B">
        <w:rPr>
          <w:color w:val="000000" w:themeColor="text1"/>
          <w:sz w:val="14"/>
        </w:rPr>
        <w:t xml:space="preserve">-violence claims as well as mystification of who is able to make such claims, based on resources, networking capacities, and the kind of subject they are considered to be within the violence. The systemic erosion of cultural community justice practices is part of the privileging of legal justice, which raises important questions about the ways in which </w:t>
      </w:r>
      <w:r w:rsidRPr="001E5C8B">
        <w:rPr>
          <w:rStyle w:val="StyleUnderline"/>
          <w:color w:val="000000" w:themeColor="text1"/>
        </w:rPr>
        <w:t>colonial logics and practices resurface through the languages of rights, international justice, and the ways in which people continue to view petroleum politics</w:t>
      </w:r>
      <w:r w:rsidRPr="001E5C8B">
        <w:rPr>
          <w:color w:val="000000" w:themeColor="text1"/>
          <w:sz w:val="14"/>
        </w:rPr>
        <w:t xml:space="preserve">. </w:t>
      </w:r>
    </w:p>
    <w:p w14:paraId="798D552B" w14:textId="77777777" w:rsidR="0027175A" w:rsidRPr="001E5C8B" w:rsidRDefault="0027175A" w:rsidP="0027175A">
      <w:pPr>
        <w:rPr>
          <w:color w:val="000000" w:themeColor="text1"/>
        </w:rPr>
      </w:pPr>
    </w:p>
    <w:p w14:paraId="20AD5460" w14:textId="77777777" w:rsidR="00D9460C" w:rsidRDefault="00D9460C" w:rsidP="00CB302F">
      <w:pPr>
        <w:pStyle w:val="Heading3"/>
      </w:pPr>
    </w:p>
    <w:p w14:paraId="73C6ACEF" w14:textId="70BD13CB" w:rsidR="00CB302F" w:rsidRPr="001E5C8B" w:rsidRDefault="00CB302F" w:rsidP="00CB302F">
      <w:pPr>
        <w:pStyle w:val="Heading3"/>
      </w:pPr>
      <w:r w:rsidRPr="001E5C8B">
        <w:t>AT Boko Haram Impacts</w:t>
      </w:r>
    </w:p>
    <w:p w14:paraId="27E545C3" w14:textId="77777777" w:rsidR="00CB302F" w:rsidRPr="001E5C8B" w:rsidRDefault="00CB302F" w:rsidP="00CB302F">
      <w:pPr>
        <w:pStyle w:val="Heading4"/>
      </w:pPr>
      <w:r w:rsidRPr="001E5C8B">
        <w:t xml:space="preserve">Colonialism created Boko Haram – they are the product of ethnic divisions intentionally stirred by Britain when drawing the borders of the nation, and income inequality caused by </w:t>
      </w:r>
      <w:proofErr w:type="spellStart"/>
      <w:r w:rsidRPr="001E5C8B">
        <w:t>petro</w:t>
      </w:r>
      <w:proofErr w:type="spellEnd"/>
      <w:r w:rsidRPr="001E5C8B">
        <w:t xml:space="preserve"> imperialism</w:t>
      </w:r>
    </w:p>
    <w:p w14:paraId="21B203E9" w14:textId="77777777" w:rsidR="00CB302F" w:rsidRPr="001E5C8B" w:rsidRDefault="00CB302F" w:rsidP="00CB302F">
      <w:pPr>
        <w:rPr>
          <w:sz w:val="16"/>
          <w:szCs w:val="16"/>
        </w:rPr>
      </w:pPr>
      <w:proofErr w:type="spellStart"/>
      <w:r w:rsidRPr="001E5C8B">
        <w:rPr>
          <w:rStyle w:val="Style13ptBold"/>
        </w:rPr>
        <w:t>Felter</w:t>
      </w:r>
      <w:proofErr w:type="spellEnd"/>
      <w:r w:rsidRPr="001E5C8B">
        <w:rPr>
          <w:rStyle w:val="Style13ptBold"/>
        </w:rPr>
        <w:t xml:space="preserve">, 2018 — senior fellow at the Cato Institute </w:t>
      </w:r>
      <w:r w:rsidRPr="001E5C8B">
        <w:rPr>
          <w:sz w:val="16"/>
          <w:szCs w:val="16"/>
        </w:rPr>
        <w:t xml:space="preserve">[Claire 8/8/18 CATO Institute “Nigeria’s Battle with Boko </w:t>
      </w:r>
      <w:proofErr w:type="spellStart"/>
      <w:r w:rsidRPr="001E5C8B">
        <w:rPr>
          <w:sz w:val="16"/>
          <w:szCs w:val="16"/>
        </w:rPr>
        <w:t>Harram</w:t>
      </w:r>
      <w:proofErr w:type="spellEnd"/>
      <w:r w:rsidRPr="001E5C8B">
        <w:rPr>
          <w:sz w:val="16"/>
          <w:szCs w:val="16"/>
        </w:rPr>
        <w:t xml:space="preserve">” </w:t>
      </w:r>
      <w:hyperlink r:id="rId178" w:history="1">
        <w:r w:rsidRPr="001E5C8B">
          <w:rPr>
            <w:rStyle w:val="Hyperlink"/>
            <w:sz w:val="16"/>
            <w:szCs w:val="16"/>
          </w:rPr>
          <w:t>https://www.cfr.org/backgrounder/nigerias-battle-boko-haram</w:t>
        </w:r>
      </w:hyperlink>
      <w:r w:rsidRPr="001E5C8B">
        <w:rPr>
          <w:sz w:val="16"/>
          <w:szCs w:val="16"/>
        </w:rPr>
        <w:t>]</w:t>
      </w:r>
    </w:p>
    <w:p w14:paraId="454CD2B8" w14:textId="77777777" w:rsidR="00CB302F" w:rsidRPr="001E5C8B" w:rsidRDefault="00CB302F" w:rsidP="00CB302F">
      <w:pPr>
        <w:rPr>
          <w:sz w:val="16"/>
        </w:rPr>
      </w:pPr>
    </w:p>
    <w:p w14:paraId="2F3CA4DA" w14:textId="77777777" w:rsidR="00CB302F" w:rsidRPr="001E5C8B" w:rsidRDefault="00CB302F" w:rsidP="00CB302F">
      <w:pPr>
        <w:rPr>
          <w:sz w:val="14"/>
        </w:rPr>
      </w:pPr>
      <w:r w:rsidRPr="001E5C8B">
        <w:rPr>
          <w:rStyle w:val="Emphasis"/>
        </w:rPr>
        <w:t>Many analysts believe that Boko Haram emerged as a consequence of deep religious and ethnic cleavages that have long troubled Nigeria. The British, during their nearly half century of rule, merged various territories and peoples that had little in common other than geographic proximity.</w:t>
      </w:r>
      <w:r w:rsidRPr="001E5C8B">
        <w:rPr>
          <w:sz w:val="14"/>
        </w:rPr>
        <w:t xml:space="preserve"> Nigeria comprises nearly 350 ethnic groups, including the Hausa and Fulani (29 percent), the Yoruba (21 percent), the Igbo (18 percent), the Ijaw (10 percent), and the Kanuri (4 percent). At the same time, </w:t>
      </w:r>
      <w:r w:rsidRPr="001E5C8B">
        <w:rPr>
          <w:rStyle w:val="StyleUnderline"/>
        </w:rPr>
        <w:t>the country is roughly split between the Muslim-dominated north and Christian-dominated south</w:t>
      </w:r>
      <w:r w:rsidRPr="001E5C8B">
        <w:rPr>
          <w:sz w:val="14"/>
        </w:rPr>
        <w:t xml:space="preserve">. The two largest religious groups have, for decades, generally abided by an informal power-rotation agreement for the presidency, but political friction remains a significant factor in ongoing unrest. </w:t>
      </w:r>
      <w:r w:rsidRPr="001E5C8B">
        <w:rPr>
          <w:rStyle w:val="Emphasis"/>
        </w:rPr>
        <w:t>Nigeria’s record of political corruption and inequality have also contributed to the group’s rise, analysts say</w:t>
      </w:r>
      <w:r w:rsidRPr="001E5C8B">
        <w:rPr>
          <w:sz w:val="14"/>
        </w:rPr>
        <w:t xml:space="preserve">. </w:t>
      </w:r>
      <w:r w:rsidRPr="001E5C8B">
        <w:rPr>
          <w:rStyle w:val="Emphasis"/>
        </w:rPr>
        <w:t>Despite being Africa’s biggest economy and home to a wealth of natural resources, Nigeria has one of the continent’s poorest populations.</w:t>
      </w:r>
      <w:r w:rsidRPr="001E5C8B">
        <w:rPr>
          <w:sz w:val="14"/>
        </w:rPr>
        <w:t xml:space="preserve"> Roughly half of its two hundred million people </w:t>
      </w:r>
      <w:hyperlink r:id="rId179" w:tgtFrame="_blank" w:tooltip="live on less than $1.90 per day" w:history="1">
        <w:r w:rsidRPr="001E5C8B">
          <w:rPr>
            <w:rStyle w:val="Hyperlink"/>
            <w:sz w:val="14"/>
          </w:rPr>
          <w:t>live on less than $1.90 per day</w:t>
        </w:r>
      </w:hyperlink>
      <w:r w:rsidRPr="001E5C8B">
        <w:rPr>
          <w:sz w:val="14"/>
        </w:rPr>
        <w:t xml:space="preserve">; poverty is higher in the Muslim-majority northern regions. </w:t>
      </w:r>
      <w:r w:rsidRPr="001E5C8B">
        <w:rPr>
          <w:rStyle w:val="Emphasis"/>
        </w:rPr>
        <w:t>Oil has played a major role in driving economic inequality across the country: A small number of elites has long maintained a tight hold on oil revenues, and corrupt government ministers have been charged with embezzling tens of billions of dollars from the sector.</w:t>
      </w:r>
      <w:r w:rsidRPr="001E5C8B">
        <w:rPr>
          <w:sz w:val="14"/>
        </w:rPr>
        <w:t xml:space="preserve"> </w:t>
      </w:r>
      <w:r w:rsidRPr="001E5C8B">
        <w:rPr>
          <w:rStyle w:val="Emphasis"/>
        </w:rPr>
        <w:t xml:space="preserve">“The emergence of Boko Haram signifies the maturation of long-festering extremist impulses that run deep in the social reality of northern Nigeria,” </w:t>
      </w:r>
      <w:hyperlink r:id="rId180" w:tgtFrame="_blank" w:tooltip="writes analyst Chris Ngwodo" w:history="1">
        <w:r w:rsidRPr="001E5C8B">
          <w:rPr>
            <w:rStyle w:val="Emphasis"/>
          </w:rPr>
          <w:t xml:space="preserve">writes analyst Chris </w:t>
        </w:r>
        <w:proofErr w:type="spellStart"/>
        <w:r w:rsidRPr="001E5C8B">
          <w:rPr>
            <w:rStyle w:val="Emphasis"/>
          </w:rPr>
          <w:t>Ngwodo</w:t>
        </w:r>
        <w:proofErr w:type="spellEnd"/>
      </w:hyperlink>
      <w:r w:rsidRPr="001E5C8B">
        <w:rPr>
          <w:rStyle w:val="Emphasis"/>
        </w:rPr>
        <w:t>. “The group itself is an effect and not a cause; it is a symptom of decades of failed government and elite delinquency finally ripening into social chaos.”</w:t>
      </w:r>
      <w:r w:rsidRPr="001E5C8B">
        <w:rPr>
          <w:sz w:val="14"/>
        </w:rPr>
        <w:t xml:space="preserve"> </w:t>
      </w:r>
    </w:p>
    <w:p w14:paraId="448D0807" w14:textId="77777777" w:rsidR="00CB302F" w:rsidRPr="001E5C8B" w:rsidRDefault="00CB302F" w:rsidP="00CB302F">
      <w:pPr>
        <w:rPr>
          <w:rStyle w:val="Style13ptBold"/>
        </w:rPr>
      </w:pPr>
    </w:p>
    <w:p w14:paraId="7179BD4C" w14:textId="77777777" w:rsidR="00CB302F" w:rsidRPr="001E5C8B" w:rsidRDefault="00CB302F" w:rsidP="00CB302F">
      <w:pPr>
        <w:rPr>
          <w:rStyle w:val="Style13ptBold"/>
        </w:rPr>
      </w:pPr>
    </w:p>
    <w:p w14:paraId="665FF4C2" w14:textId="77777777" w:rsidR="00CB302F" w:rsidRPr="001E5C8B" w:rsidRDefault="00CB302F" w:rsidP="00CB302F"/>
    <w:p w14:paraId="0A3DA2E7" w14:textId="3057FE1C" w:rsidR="00CB302F" w:rsidRPr="001E5C8B" w:rsidRDefault="00CB302F" w:rsidP="00CB302F">
      <w:pPr>
        <w:pStyle w:val="Heading4"/>
      </w:pPr>
      <w:r w:rsidRPr="001E5C8B">
        <w:t>The conditions that caused Boko Haram were laid by Islamophobic colonial powers preventing ‘natives’ from getting an education to prevent resistance</w:t>
      </w:r>
    </w:p>
    <w:p w14:paraId="799F2506" w14:textId="77777777" w:rsidR="00CB302F" w:rsidRPr="001E5C8B" w:rsidRDefault="00CB302F" w:rsidP="00CB302F">
      <w:pPr>
        <w:rPr>
          <w:sz w:val="16"/>
          <w:szCs w:val="16"/>
        </w:rPr>
      </w:pPr>
      <w:proofErr w:type="spellStart"/>
      <w:r w:rsidRPr="001E5C8B">
        <w:rPr>
          <w:rStyle w:val="Style13ptBold"/>
        </w:rPr>
        <w:t>Ochonu</w:t>
      </w:r>
      <w:proofErr w:type="spellEnd"/>
      <w:r w:rsidRPr="001E5C8B">
        <w:rPr>
          <w:rStyle w:val="Style13ptBold"/>
        </w:rPr>
        <w:t>, ‘15 – Associate Professor of African History at Vanderbilt</w:t>
      </w:r>
      <w:r w:rsidRPr="001E5C8B">
        <w:t xml:space="preserve"> </w:t>
      </w:r>
      <w:r w:rsidRPr="001E5C8B">
        <w:rPr>
          <w:sz w:val="16"/>
          <w:szCs w:val="16"/>
        </w:rPr>
        <w:t xml:space="preserve">[Moses, February 15, The George Washington University History News Network, “Boko Haram Is Hardly a New Phenomenon in Nigeria,” </w:t>
      </w:r>
      <w:hyperlink r:id="rId181" w:history="1">
        <w:r w:rsidRPr="001E5C8B">
          <w:rPr>
            <w:rStyle w:val="Hyperlink"/>
            <w:sz w:val="16"/>
            <w:szCs w:val="16"/>
          </w:rPr>
          <w:t>https://historynewsnetwork.org/article/158506</w:t>
        </w:r>
      </w:hyperlink>
      <w:r w:rsidRPr="001E5C8B">
        <w:rPr>
          <w:sz w:val="16"/>
          <w:szCs w:val="16"/>
        </w:rPr>
        <w:t>]</w:t>
      </w:r>
    </w:p>
    <w:p w14:paraId="695C3E5B" w14:textId="77777777" w:rsidR="00CB302F" w:rsidRPr="001E5C8B" w:rsidRDefault="00CB302F" w:rsidP="00CB302F"/>
    <w:p w14:paraId="12D1078C" w14:textId="77777777" w:rsidR="00CB302F" w:rsidRPr="001E5C8B" w:rsidRDefault="00CB302F" w:rsidP="00CB302F">
      <w:pPr>
        <w:rPr>
          <w:rStyle w:val="StyleUnderline"/>
        </w:rPr>
      </w:pPr>
      <w:r w:rsidRPr="001E5C8B">
        <w:rPr>
          <w:sz w:val="16"/>
        </w:rPr>
        <w:t xml:space="preserve">The raging </w:t>
      </w:r>
      <w:r w:rsidRPr="001E5C8B">
        <w:rPr>
          <w:rStyle w:val="StyleUnderline"/>
        </w:rPr>
        <w:t>Boko Haram terrorist campaign poses the most potent existential threat to Nigeria since the country emerged out of civil war in 1970. Almost daily, insurgents fired up by a strange concoction of Islamist ideology and ascetic inclinations rampage through villages in the Nigerian northeast, killing, burning, and maiming.</w:t>
      </w:r>
      <w:r w:rsidRPr="001E5C8B">
        <w:rPr>
          <w:sz w:val="16"/>
        </w:rPr>
        <w:t xml:space="preserve"> The Nigerian army’s law-and-order approach is foundering, and the insurgency waxes stronger, spreading to new territories within Nigeria and in the neighboring countries of Cameroon, Chad, and Niger. How did it come to this, and how can one situate Boko Haram in a longer historical tapestry of religious revivalism, societal convulsion, social marginality, and colonialism in this region of Nigeria? To understand Boko Haram, one must detour to precolonial and colonial histories of Northern Nigeria and locate the coextensive influences of pre-colonial Islamism and British colonial education policy. Translated from Hausa, Boko Haram means Western education is forbidden. The name references the opposition of the group to Western education and other artifacts of Western modernity. To understand this theological rejection of Western education, one must probe how the sociological currents that produced Boko Haram are ironically rooted in a history of Western education, or lack thereof, in Northern Nigeria. Northern Nigeria became a British Protectorate in 1900 and colonial control was consolidated between then and 1907. Wary of alienating Muslim elites whom the colonizers were cultivating as allies in their rule, British colonial authorities decreed a ban on Christian missionary activities in the Muslim emirates, cutting off these regions from the missionary educational enterprise, the major instrument for the spread of Western education in much of colonial Nigeria and Africa. The spread of Western education in the emirates was further hampered by another factor: the widespread suspicion that Western education was a carrier of un-Islamic ideas. Some emirs told Frederick Lugard, the first British governor of Northern Nigeria, that they didn’t want missionary educators in their domains because they feared that the missionaries would try to convert their Muslim subjects to Christianity. This attitude was tempered over time by a realization on the part of some of the colony’s aristocrats and regular colonial subjects that secular education was important to socioeconomic mobility in colonial society. But </w:t>
      </w:r>
      <w:r w:rsidRPr="001E5C8B">
        <w:rPr>
          <w:rStyle w:val="StyleUnderline"/>
        </w:rPr>
        <w:t>colonial authorities ignored this attitudinal shift and did not build many schools in Northern Nigeria because of a racist ideology that questioned the value of liberal (as opposed to vocational) Western education for African “natives.”</w:t>
      </w:r>
      <w:r w:rsidRPr="001E5C8B">
        <w:rPr>
          <w:sz w:val="16"/>
        </w:rPr>
        <w:t xml:space="preserve"> Specifically, </w:t>
      </w:r>
      <w:r w:rsidRPr="001E5C8B">
        <w:rPr>
          <w:rStyle w:val="StyleUnderline"/>
        </w:rPr>
        <w:t>British colonial officials in the North believed that liberal education would corrupt Northern Nigerians, turning them into agitators for rights in colonial society like it had purportedly done to the indigenous intelligentsia of Southern Nigeria</w:t>
      </w:r>
      <w:r w:rsidRPr="001E5C8B">
        <w:rPr>
          <w:sz w:val="16"/>
        </w:rPr>
        <w:t xml:space="preserve">. The British despised members of this embryonic indigenous elite with a passion and </w:t>
      </w:r>
      <w:r w:rsidRPr="001E5C8B">
        <w:rPr>
          <w:rStyle w:val="StyleUnderline"/>
        </w:rPr>
        <w:t>described them in colonial sources in derogatory terms as confused, troublesome, undignified black Englishmen wannabes</w:t>
      </w:r>
      <w:r w:rsidRPr="001E5C8B">
        <w:rPr>
          <w:sz w:val="16"/>
        </w:rPr>
        <w:t xml:space="preserve">. Frederick Lugard and other </w:t>
      </w:r>
      <w:r w:rsidRPr="001E5C8B">
        <w:rPr>
          <w:rStyle w:val="StyleUnderline"/>
        </w:rPr>
        <w:t>colonial officials were determined that the Northern, Muslim-majority half of the country would not be afflicted with this dangerous virus of educational modernization. The foundation of the educational lag in the Muslim-majority states of postcolonial Northern Nigeria was thus laid by colonial policy, which was founded on the theory that a rapid expansion of Western education would damage the minds of benighted “native” Muslims and turn them against colonization</w:t>
      </w:r>
      <w:r w:rsidRPr="001E5C8B">
        <w:rPr>
          <w:sz w:val="16"/>
        </w:rPr>
        <w:t xml:space="preserve">. </w:t>
      </w:r>
      <w:r w:rsidRPr="001E5C8B">
        <w:rPr>
          <w:rStyle w:val="StyleUnderline"/>
        </w:rPr>
        <w:t xml:space="preserve">This foundational problem has been compounded over the years by the inattention of postcolonial governments in the northeastern and northwestern states to education and, more recently, by a resurgence of negative attitudes to Western education, itself a product of the influx into Northern Nigeria of global Islamist ideologies denouncing or devaluing secular education as a source of societal moral degeneration, a contention eerily reminiscent of the claims of old Islamic revival movements in the region who similarly lashed out at colonial modernity and </w:t>
      </w:r>
      <w:proofErr w:type="spellStart"/>
      <w:r w:rsidRPr="001E5C8B">
        <w:rPr>
          <w:rStyle w:val="StyleUnderline"/>
        </w:rPr>
        <w:t>boko</w:t>
      </w:r>
      <w:proofErr w:type="spellEnd"/>
      <w:r w:rsidRPr="001E5C8B">
        <w:rPr>
          <w:rStyle w:val="StyleUnderline"/>
        </w:rPr>
        <w:t>, or secular Western education</w:t>
      </w:r>
      <w:r w:rsidRPr="001E5C8B">
        <w:rPr>
          <w:sz w:val="16"/>
        </w:rPr>
        <w:t xml:space="preserve">. </w:t>
      </w:r>
      <w:r w:rsidRPr="001E5C8B">
        <w:rPr>
          <w:rStyle w:val="StyleUnderline"/>
        </w:rPr>
        <w:t>The product of this Western educational lag in the northeast is the vast army of youths who, lacking credentialed Western education, are marginal in Nigeria’s secular economy and are thus available for Boko Haram to mobilize with temporal and spiritual promises of relevance.</w:t>
      </w:r>
    </w:p>
    <w:p w14:paraId="781B3B35" w14:textId="77777777" w:rsidR="00CB302F" w:rsidRPr="001E5C8B" w:rsidRDefault="00CB302F" w:rsidP="00CB302F">
      <w:pPr>
        <w:rPr>
          <w:rStyle w:val="StyleUnderline"/>
        </w:rPr>
      </w:pPr>
    </w:p>
    <w:p w14:paraId="47BB46AE" w14:textId="77777777" w:rsidR="00CB302F" w:rsidRPr="001E5C8B" w:rsidRDefault="00CB302F" w:rsidP="00CB302F">
      <w:pPr>
        <w:pStyle w:val="Heading4"/>
      </w:pPr>
      <w:r w:rsidRPr="001E5C8B">
        <w:t xml:space="preserve">Boko Haram is reducing its violence to become more popular with civilians </w:t>
      </w:r>
    </w:p>
    <w:p w14:paraId="769366BC" w14:textId="77777777" w:rsidR="00CB302F" w:rsidRPr="001E5C8B" w:rsidRDefault="00CB302F" w:rsidP="00CB302F">
      <w:pPr>
        <w:rPr>
          <w:rStyle w:val="Style13ptBold"/>
          <w:b w:val="0"/>
          <w:sz w:val="16"/>
          <w:szCs w:val="16"/>
        </w:rPr>
      </w:pPr>
      <w:r w:rsidRPr="001E5C8B">
        <w:rPr>
          <w:rStyle w:val="Style13ptBold"/>
        </w:rPr>
        <w:t>Parkinson and Hinshaw, 2019 - Africa Bureau Chief and Senior Reporter at Wall Street Journal</w:t>
      </w:r>
      <w:r w:rsidRPr="001E5C8B">
        <w:rPr>
          <w:rStyle w:val="Style13ptBold"/>
          <w:b w:val="0"/>
        </w:rPr>
        <w:t xml:space="preserve"> </w:t>
      </w:r>
      <w:r w:rsidRPr="001E5C8B">
        <w:rPr>
          <w:rStyle w:val="Style13ptBold"/>
          <w:b w:val="0"/>
          <w:sz w:val="16"/>
          <w:szCs w:val="16"/>
        </w:rPr>
        <w:t>[Joe and Drew, , 2-3-19  ”Islamic State, Seeking Next Chapter, Makes Inroads Through West Africa; Wall Street Journal, ProQuest acc 7/10/19.]</w:t>
      </w:r>
    </w:p>
    <w:p w14:paraId="0FD93F39" w14:textId="77777777" w:rsidR="00CB302F" w:rsidRPr="001E5C8B" w:rsidRDefault="00CB302F" w:rsidP="00CB302F">
      <w:pPr>
        <w:rPr>
          <w:rStyle w:val="Style13ptBold"/>
          <w:b w:val="0"/>
          <w:sz w:val="16"/>
          <w:szCs w:val="16"/>
        </w:rPr>
      </w:pPr>
    </w:p>
    <w:p w14:paraId="1C5B2A2D" w14:textId="77777777" w:rsidR="00CB302F" w:rsidRPr="001E5C8B" w:rsidRDefault="00CB302F" w:rsidP="00CB302F">
      <w:pPr>
        <w:rPr>
          <w:rStyle w:val="StyleUnderline"/>
        </w:rPr>
      </w:pPr>
      <w:r w:rsidRPr="001E5C8B">
        <w:rPr>
          <w:sz w:val="14"/>
        </w:rPr>
        <w:t xml:space="preserve"> Armed soldiers in January simultaneously raided two offices of Daily Trust, the newspaper of record for Nigeria's north. Asked about the raids, an army spokesman said the newspaper undermined national security. It wasn't possible to reach the group.</w:t>
      </w:r>
      <w:r w:rsidRPr="001E5C8B">
        <w:rPr>
          <w:rStyle w:val="StyleUnderline"/>
        </w:rPr>
        <w:t xml:space="preserve"> Its internal news channels on the encrypted app Telegram—including one called al-</w:t>
      </w:r>
      <w:proofErr w:type="spellStart"/>
      <w:r w:rsidRPr="001E5C8B">
        <w:rPr>
          <w:rStyle w:val="StyleUnderline"/>
        </w:rPr>
        <w:t>Hakik</w:t>
      </w:r>
      <w:proofErr w:type="spellEnd"/>
      <w:r w:rsidRPr="001E5C8B">
        <w:rPr>
          <w:rStyle w:val="StyleUnderline"/>
        </w:rPr>
        <w:t>, or "the credible"—give a sense of how it wishes to be seen. The news channel operates in part as a kind of jihadist Instagram, with fighters sharing photos of themselves enjoying sunsets over Lake Chad or dressed for battle. News items announce sumptuous harvests from farmers, including displaced people who have been invited back to the area to farm.</w:t>
      </w:r>
      <w:r w:rsidRPr="001E5C8B">
        <w:rPr>
          <w:sz w:val="14"/>
        </w:rPr>
        <w:t xml:space="preserve"> Led by a reclusive young commander called Abu Musab al-</w:t>
      </w:r>
      <w:proofErr w:type="spellStart"/>
      <w:r w:rsidRPr="001E5C8B">
        <w:rPr>
          <w:sz w:val="14"/>
        </w:rPr>
        <w:t>Barnawi</w:t>
      </w:r>
      <w:proofErr w:type="spellEnd"/>
      <w:r w:rsidRPr="001E5C8B">
        <w:rPr>
          <w:sz w:val="14"/>
        </w:rPr>
        <w:t xml:space="preserve">, the faction now holds an enclave across Nigeria, Niger and Chad, according to unpublished U.S. military maps. </w:t>
      </w:r>
      <w:r w:rsidRPr="001E5C8B">
        <w:rPr>
          <w:rStyle w:val="StyleUnderline"/>
        </w:rPr>
        <w:t xml:space="preserve">It has dug wells, handed out seeds and fertilizer and provided safe pasture for herders, according to traders and herders who move between the region ISWAP controls and refugee camps in the Nigerian city of Maiduguri. "If we obey their rules, they let us trade. They let us farm," said </w:t>
      </w:r>
      <w:proofErr w:type="spellStart"/>
      <w:r w:rsidRPr="001E5C8B">
        <w:rPr>
          <w:rStyle w:val="StyleUnderline"/>
        </w:rPr>
        <w:t>Garba</w:t>
      </w:r>
      <w:proofErr w:type="spellEnd"/>
      <w:r w:rsidRPr="001E5C8B">
        <w:rPr>
          <w:rStyle w:val="StyleUnderline"/>
        </w:rPr>
        <w:t>, a trader. Aid agencies report that some of the 1.5 million Nigerians who have spent much of the past decade in the refugee camps are returning to areas where the jihadists hold sway. Much about ISWAP remains a mystery.</w:t>
      </w:r>
    </w:p>
    <w:p w14:paraId="706DCA39" w14:textId="77777777" w:rsidR="00CB302F" w:rsidRPr="001E5C8B" w:rsidRDefault="00CB302F" w:rsidP="00CB302F"/>
    <w:p w14:paraId="3EF3F0A8" w14:textId="77777777" w:rsidR="00CB302F" w:rsidRPr="001E5C8B" w:rsidRDefault="00CB302F" w:rsidP="00CB302F">
      <w:pPr>
        <w:pStyle w:val="Heading3"/>
      </w:pPr>
      <w:r w:rsidRPr="001E5C8B">
        <w:t>AT Boko Haram kidnaps Girls</w:t>
      </w:r>
    </w:p>
    <w:p w14:paraId="2F6431ED" w14:textId="77777777" w:rsidR="00CB302F" w:rsidRPr="001E5C8B" w:rsidRDefault="00CB302F" w:rsidP="00CB302F">
      <w:pPr>
        <w:pStyle w:val="Heading4"/>
      </w:pPr>
      <w:r w:rsidRPr="001E5C8B">
        <w:t>The Nigerian military Also kidnaps Nigerian boys and girls, accusing them of collaborating with Boko Haram</w:t>
      </w:r>
    </w:p>
    <w:p w14:paraId="31DC2338" w14:textId="77777777" w:rsidR="00CB302F" w:rsidRPr="001E5C8B" w:rsidRDefault="00CB302F" w:rsidP="00CB302F">
      <w:pPr>
        <w:rPr>
          <w:sz w:val="16"/>
          <w:szCs w:val="16"/>
        </w:rPr>
      </w:pPr>
      <w:proofErr w:type="spellStart"/>
      <w:r w:rsidRPr="001E5C8B">
        <w:rPr>
          <w:rStyle w:val="Style13ptBold"/>
        </w:rPr>
        <w:t>Matfess</w:t>
      </w:r>
      <w:proofErr w:type="spellEnd"/>
      <w:r w:rsidRPr="001E5C8B">
        <w:rPr>
          <w:rStyle w:val="Style13ptBold"/>
        </w:rPr>
        <w:t>, 2017—doctoral candidate at Yale University</w:t>
      </w:r>
      <w:r w:rsidRPr="001E5C8B">
        <w:t xml:space="preserve"> [</w:t>
      </w:r>
      <w:r w:rsidRPr="001E5C8B">
        <w:rPr>
          <w:sz w:val="16"/>
          <w:szCs w:val="16"/>
        </w:rPr>
        <w:t xml:space="preserve">Hilary, 10/24/17, “In Partnering With Nigeria’s Abusive Military, the U.S. is giving Boko Haram a Lifeline,” World Politics Review, </w:t>
      </w:r>
      <w:hyperlink r:id="rId182" w:history="1">
        <w:r w:rsidRPr="001E5C8B">
          <w:rPr>
            <w:rStyle w:val="Hyperlink"/>
            <w:sz w:val="16"/>
            <w:szCs w:val="16"/>
          </w:rPr>
          <w:t>https://www.worldpoliticsreview.com/insights/23447/in-partnering-with-nigeria-s-abusive-military-the-u-s-is-giving-boko-haram-a-lifeline</w:t>
        </w:r>
      </w:hyperlink>
      <w:r w:rsidRPr="001E5C8B">
        <w:rPr>
          <w:sz w:val="16"/>
          <w:szCs w:val="16"/>
        </w:rPr>
        <w:t xml:space="preserve"> acc 7/11/19]</w:t>
      </w:r>
    </w:p>
    <w:p w14:paraId="653FF82E" w14:textId="77777777" w:rsidR="00CB302F" w:rsidRPr="001E5C8B" w:rsidRDefault="00CB302F" w:rsidP="00CB302F">
      <w:pPr>
        <w:rPr>
          <w:sz w:val="16"/>
          <w:szCs w:val="16"/>
        </w:rPr>
      </w:pPr>
    </w:p>
    <w:p w14:paraId="6220D892" w14:textId="77777777" w:rsidR="00CB302F" w:rsidRPr="001E5C8B" w:rsidRDefault="00CB302F" w:rsidP="00CB302F">
      <w:pPr>
        <w:rPr>
          <w:rFonts w:ascii="Constantia" w:eastAsia="Times New Roman" w:hAnsi="Constantia" w:cs="Times New Roman"/>
          <w:sz w:val="14"/>
          <w:szCs w:val="32"/>
        </w:rPr>
      </w:pPr>
      <w:r w:rsidRPr="001E5C8B">
        <w:rPr>
          <w:rStyle w:val="StyleUnderline"/>
        </w:rPr>
        <w:t>Military violence against civilians in northeast Nigeria doesn’t end with raids and “mop-up” operations. Amnesty’s 2015 report noted that “on numerous occasions,</w:t>
      </w:r>
      <w:r w:rsidRPr="001E5C8B">
        <w:rPr>
          <w:rFonts w:ascii="Constantia" w:eastAsia="Times New Roman" w:hAnsi="Constantia" w:cs="Times New Roman"/>
          <w:sz w:val="14"/>
          <w:szCs w:val="32"/>
        </w:rPr>
        <w:t xml:space="preserve"> particularly following Boko Haram raids, </w:t>
      </w:r>
      <w:r w:rsidRPr="001E5C8B">
        <w:rPr>
          <w:rStyle w:val="StyleUnderline"/>
        </w:rPr>
        <w:t>soldiers have gone to the town or village, rounded up hundreds of men and boys and taken into custody those identified as Boko Haram by paid informants.” Amnesty says that most of the arrests it has documented appear to be “entirely arbitrary.” Those rounded up have included boys as young as 9 and at least 30 women and girls.</w:t>
      </w:r>
      <w:r w:rsidRPr="001E5C8B">
        <w:rPr>
          <w:rFonts w:ascii="Constantia" w:eastAsia="Times New Roman" w:hAnsi="Constantia" w:cs="Times New Roman"/>
          <w:sz w:val="14"/>
          <w:szCs w:val="32"/>
        </w:rPr>
        <w:t xml:space="preserve"> This characterization is backed up by my own sources. </w:t>
      </w:r>
      <w:r w:rsidRPr="001E5C8B">
        <w:rPr>
          <w:rStyle w:val="StyleUnderline"/>
        </w:rPr>
        <w:t>“When the military first came, they thought everyone was Boko Haram,” said one man in Maiduguri,</w:t>
      </w:r>
      <w:r w:rsidRPr="001E5C8B">
        <w:rPr>
          <w:rFonts w:ascii="Constantia" w:eastAsia="Times New Roman" w:hAnsi="Constantia" w:cs="Times New Roman"/>
          <w:sz w:val="14"/>
          <w:szCs w:val="32"/>
        </w:rPr>
        <w:t xml:space="preserve"> adding that the scene reminded him of the “Tom and Jerry” cartoon in which Tom the cat relentlessly pursues Jerry the mouse. After the military’s raids and so-called rescue missions are conducted, those who have been identified as potential members of Boko Haram or who stand accused of being sympathetic to its cause are subject to a screening process in which soldiers attempt to discern their level of involvement. The process is deliberately opaque. Though human rights groups would have an obvious interest in monitoring it, they are kept in the dark. “</w:t>
      </w:r>
      <w:r w:rsidRPr="001E5C8B">
        <w:rPr>
          <w:rStyle w:val="StyleUnderline"/>
        </w:rPr>
        <w:t>This is a no-go zone for NGOs; we are not invited,” said one U.N. refugee agency employee</w:t>
      </w:r>
      <w:r w:rsidRPr="001E5C8B">
        <w:rPr>
          <w:rFonts w:ascii="Constantia" w:eastAsia="Times New Roman" w:hAnsi="Constantia" w:cs="Times New Roman"/>
          <w:sz w:val="14"/>
          <w:szCs w:val="32"/>
        </w:rPr>
        <w:t xml:space="preserve"> working on protection issues. “Only after they are screened do we get access to these people.” This screening process often depends on input from vigilantes who are from the same community as the suspects. </w:t>
      </w:r>
    </w:p>
    <w:p w14:paraId="21214D68" w14:textId="77777777" w:rsidR="00CB302F" w:rsidRPr="001E5C8B" w:rsidRDefault="00CB302F" w:rsidP="00CB302F">
      <w:pPr>
        <w:rPr>
          <w:rFonts w:ascii="Constantia" w:eastAsia="Times New Roman" w:hAnsi="Constantia" w:cs="Times New Roman"/>
          <w:sz w:val="16"/>
          <w:szCs w:val="32"/>
        </w:rPr>
      </w:pPr>
    </w:p>
    <w:p w14:paraId="15A345A2" w14:textId="77777777" w:rsidR="00CB302F" w:rsidRPr="001E5C8B" w:rsidRDefault="00CB302F" w:rsidP="00CB302F"/>
    <w:p w14:paraId="33B309D4" w14:textId="77777777" w:rsidR="00CB302F" w:rsidRPr="001E5C8B" w:rsidRDefault="00CB302F" w:rsidP="00CB302F">
      <w:pPr>
        <w:pStyle w:val="Heading3"/>
      </w:pPr>
      <w:r w:rsidRPr="001E5C8B">
        <w:t>AT “Boko Haram” means “Education is a Sin”</w:t>
      </w:r>
    </w:p>
    <w:p w14:paraId="768CE9C5" w14:textId="77777777" w:rsidR="00CB302F" w:rsidRPr="001E5C8B" w:rsidRDefault="00CB302F" w:rsidP="00CB302F">
      <w:pPr>
        <w:pStyle w:val="Heading4"/>
      </w:pPr>
      <w:r w:rsidRPr="001E5C8B">
        <w:t>They mistranslate “Boko Haram” – it is a criticism of colonialism, not of all education.</w:t>
      </w:r>
    </w:p>
    <w:p w14:paraId="16F13004" w14:textId="77777777" w:rsidR="00CB302F" w:rsidRPr="001E5C8B" w:rsidRDefault="00CB302F" w:rsidP="00CB302F">
      <w:r w:rsidRPr="001E5C8B">
        <w:rPr>
          <w:rStyle w:val="Style13ptBold"/>
        </w:rPr>
        <w:t>John, 2014 – the Wire writer</w:t>
      </w:r>
      <w:r w:rsidRPr="001E5C8B">
        <w:t xml:space="preserve"> </w:t>
      </w:r>
      <w:r w:rsidRPr="001E5C8B">
        <w:rPr>
          <w:sz w:val="16"/>
          <w:szCs w:val="16"/>
        </w:rPr>
        <w:t>[</w:t>
      </w:r>
      <w:proofErr w:type="spellStart"/>
      <w:r w:rsidRPr="001E5C8B">
        <w:rPr>
          <w:sz w:val="16"/>
          <w:szCs w:val="16"/>
        </w:rPr>
        <w:t>Arit</w:t>
      </w:r>
      <w:proofErr w:type="spellEnd"/>
      <w:r w:rsidRPr="001E5C8B">
        <w:rPr>
          <w:sz w:val="16"/>
          <w:szCs w:val="16"/>
        </w:rPr>
        <w:t xml:space="preserve">, May 9, the Atlantic, “What's Wrong With Our Well-Intentioned Boko Haram Coverage,” </w:t>
      </w:r>
      <w:hyperlink r:id="rId183" w:history="1">
        <w:r w:rsidRPr="001E5C8B">
          <w:rPr>
            <w:rStyle w:val="Hyperlink"/>
            <w:sz w:val="16"/>
            <w:szCs w:val="16"/>
          </w:rPr>
          <w:t>https://www.theatlantic.com/politics/archive/2014/05/whats-wrong-with-our-well-intentioned-boko-haram-coverage/361993/</w:t>
        </w:r>
      </w:hyperlink>
      <w:r w:rsidRPr="001E5C8B">
        <w:t>]</w:t>
      </w:r>
    </w:p>
    <w:p w14:paraId="3DCBD043" w14:textId="77777777" w:rsidR="00CB302F" w:rsidRPr="001E5C8B" w:rsidRDefault="00CB302F" w:rsidP="00CB302F">
      <w:pPr>
        <w:rPr>
          <w:sz w:val="16"/>
        </w:rPr>
      </w:pPr>
    </w:p>
    <w:p w14:paraId="4F0166C4" w14:textId="77777777" w:rsidR="00CB302F" w:rsidRPr="001E5C8B" w:rsidRDefault="00CB302F" w:rsidP="00CB302F">
      <w:pPr>
        <w:rPr>
          <w:rStyle w:val="StyleUnderline"/>
        </w:rPr>
      </w:pPr>
      <w:r w:rsidRPr="001E5C8B">
        <w:rPr>
          <w:rStyle w:val="StyleUnderline"/>
        </w:rPr>
        <w:t>A common sentence popping up on the internet now is "Boko Haram roughly translates to 'Western education is a sin.'</w:t>
      </w:r>
      <w:r w:rsidRPr="001E5C8B">
        <w:rPr>
          <w:sz w:val="16"/>
        </w:rPr>
        <w:t xml:space="preserve">" It's a little more complicated than that. </w:t>
      </w:r>
      <w:hyperlink r:id="rId184" w:history="1">
        <w:r w:rsidRPr="001E5C8B">
          <w:rPr>
            <w:rStyle w:val="Hyperlink"/>
            <w:sz w:val="16"/>
          </w:rPr>
          <w:t xml:space="preserve">As the Christian Science Monitor </w:t>
        </w:r>
      </w:hyperlink>
      <w:r w:rsidRPr="001E5C8B">
        <w:rPr>
          <w:sz w:val="16"/>
        </w:rPr>
        <w:t xml:space="preserve">pointed out, linguistics professor and Hausa (the language spoken by Northern Nigeria's Muslim majority) expert Paul Newman wrote in 2013 </w:t>
      </w:r>
      <w:r w:rsidRPr="001E5C8B">
        <w:rPr>
          <w:rStyle w:val="StyleUnderline"/>
        </w:rPr>
        <w:t xml:space="preserve">that </w:t>
      </w:r>
      <w:proofErr w:type="spellStart"/>
      <w:r w:rsidRPr="001E5C8B">
        <w:rPr>
          <w:rStyle w:val="StyleUnderline"/>
        </w:rPr>
        <w:t>boko</w:t>
      </w:r>
      <w:proofErr w:type="spellEnd"/>
      <w:r w:rsidRPr="001E5C8B">
        <w:rPr>
          <w:rStyle w:val="StyleUnderline"/>
        </w:rPr>
        <w:t xml:space="preserve"> originally meant fraud or sham, and was not derived from the word book, </w:t>
      </w:r>
      <w:hyperlink r:id="rId185" w:history="1">
        <w:r w:rsidRPr="001E5C8B">
          <w:rPr>
            <w:rStyle w:val="StyleUnderline"/>
          </w:rPr>
          <w:t>as some have argued</w:t>
        </w:r>
      </w:hyperlink>
      <w:r w:rsidRPr="001E5C8B">
        <w:rPr>
          <w:rStyle w:val="StyleUnderline"/>
        </w:rPr>
        <w:t xml:space="preserve">. "When the British colonial government imposed secular schools in northern Nigeria at the beginning of the 20th century, </w:t>
      </w:r>
      <w:proofErr w:type="spellStart"/>
      <w:r w:rsidRPr="001E5C8B">
        <w:rPr>
          <w:rStyle w:val="StyleUnderline"/>
        </w:rPr>
        <w:t>boko</w:t>
      </w:r>
      <w:proofErr w:type="spellEnd"/>
      <w:r w:rsidRPr="001E5C8B">
        <w:rPr>
          <w:rStyle w:val="StyleUnderline"/>
        </w:rPr>
        <w:t xml:space="preserve"> was applied in a pejorative sense to this new system," </w:t>
      </w:r>
      <w:hyperlink r:id="rId186" w:history="1">
        <w:r w:rsidRPr="001E5C8B">
          <w:rPr>
            <w:rStyle w:val="StyleUnderline"/>
          </w:rPr>
          <w:t>Newman wrote</w:t>
        </w:r>
      </w:hyperlink>
      <w:r w:rsidRPr="001E5C8B">
        <w:rPr>
          <w:rStyle w:val="StyleUnderline"/>
        </w:rPr>
        <w:t xml:space="preserve">. </w:t>
      </w:r>
      <w:r w:rsidRPr="001E5C8B">
        <w:rPr>
          <w:sz w:val="16"/>
        </w:rPr>
        <w:t xml:space="preserve">The association between sham education and Western education happened after that. Why does this matter? Either way Boko Haram is still an awful terrorist organization murdering innocent people, burning schools and homes and kidnapping children. They attack schools because they're opposed to Western education. But </w:t>
      </w:r>
      <w:r w:rsidRPr="001E5C8B">
        <w:rPr>
          <w:rStyle w:val="StyleUnderline"/>
        </w:rPr>
        <w:t>the difference between "Western education is a sin" and "Non-Islamic education is a sham" is that the latter definition acknowledges that Boko Haram is a violent reminder of Britain's colonial history.</w:t>
      </w:r>
    </w:p>
    <w:p w14:paraId="03D05189" w14:textId="77777777" w:rsidR="00CB302F" w:rsidRPr="001E5C8B" w:rsidRDefault="00CB302F" w:rsidP="00CB302F">
      <w:pPr>
        <w:rPr>
          <w:rStyle w:val="StyleUnderline"/>
        </w:rPr>
      </w:pPr>
    </w:p>
    <w:p w14:paraId="69D4B08F" w14:textId="77777777" w:rsidR="00CB302F" w:rsidRPr="001E5C8B" w:rsidRDefault="00CB302F" w:rsidP="00CB302F">
      <w:pPr>
        <w:pStyle w:val="Heading3"/>
      </w:pPr>
      <w:r w:rsidRPr="001E5C8B">
        <w:t>AT Boko Haram is International</w:t>
      </w:r>
    </w:p>
    <w:p w14:paraId="1F865C35" w14:textId="77777777" w:rsidR="00CB302F" w:rsidRPr="001E5C8B" w:rsidRDefault="00CB302F" w:rsidP="00CB302F">
      <w:pPr>
        <w:pStyle w:val="Heading4"/>
      </w:pPr>
      <w:r w:rsidRPr="001E5C8B">
        <w:t>Boko Haram is not connected to international jihadist groups, like ISIS.</w:t>
      </w:r>
    </w:p>
    <w:p w14:paraId="008C1335" w14:textId="77777777" w:rsidR="00CB302F" w:rsidRPr="001E5C8B" w:rsidRDefault="00CB302F" w:rsidP="00CB302F">
      <w:pPr>
        <w:rPr>
          <w:sz w:val="16"/>
          <w:szCs w:val="16"/>
        </w:rPr>
      </w:pPr>
      <w:proofErr w:type="spellStart"/>
      <w:r w:rsidRPr="001E5C8B">
        <w:rPr>
          <w:rStyle w:val="Style13ptBold"/>
        </w:rPr>
        <w:t>Campell</w:t>
      </w:r>
      <w:proofErr w:type="spellEnd"/>
      <w:r w:rsidRPr="001E5C8B">
        <w:rPr>
          <w:rStyle w:val="Style13ptBold"/>
        </w:rPr>
        <w:t xml:space="preserve"> 2019 — director of the Office of UN Political Affairs </w:t>
      </w:r>
      <w:r w:rsidRPr="001E5C8B">
        <w:rPr>
          <w:sz w:val="16"/>
          <w:szCs w:val="16"/>
        </w:rPr>
        <w:t xml:space="preserve">[John 3/12/19 Council of Foreign Relations “Suspected Leadership Changes to IS-Backed Boko Haram Faction Continue” </w:t>
      </w:r>
      <w:hyperlink r:id="rId187" w:history="1">
        <w:r w:rsidRPr="001E5C8B">
          <w:rPr>
            <w:rStyle w:val="Hyperlink"/>
            <w:sz w:val="16"/>
            <w:szCs w:val="16"/>
          </w:rPr>
          <w:t>https://www.cfr.org/blog/boko-haram-evolves-and-persists-northeast-nigeria</w:t>
        </w:r>
      </w:hyperlink>
      <w:r w:rsidRPr="001E5C8B">
        <w:rPr>
          <w:sz w:val="16"/>
          <w:szCs w:val="16"/>
        </w:rPr>
        <w:t>]</w:t>
      </w:r>
    </w:p>
    <w:p w14:paraId="18C98357" w14:textId="77777777" w:rsidR="00CB302F" w:rsidRPr="001E5C8B" w:rsidRDefault="00CB302F" w:rsidP="00CB302F">
      <w:pPr>
        <w:rPr>
          <w:sz w:val="16"/>
        </w:rPr>
      </w:pPr>
    </w:p>
    <w:p w14:paraId="05C06518" w14:textId="77777777" w:rsidR="00CB302F" w:rsidRPr="001E5C8B" w:rsidRDefault="00CB302F" w:rsidP="00CB302F">
      <w:pPr>
        <w:rPr>
          <w:rStyle w:val="Emphasis"/>
        </w:rPr>
      </w:pPr>
      <w:r w:rsidRPr="001E5C8B">
        <w:rPr>
          <w:sz w:val="16"/>
        </w:rPr>
        <w:t>With a dearth of confirmable facts, there are hypotheses. One is that Abu Musa al-</w:t>
      </w:r>
      <w:proofErr w:type="spellStart"/>
      <w:r w:rsidRPr="001E5C8B">
        <w:rPr>
          <w:sz w:val="16"/>
        </w:rPr>
        <w:t>Barnawi</w:t>
      </w:r>
      <w:proofErr w:type="spellEnd"/>
      <w:r w:rsidRPr="001E5C8B">
        <w:rPr>
          <w:sz w:val="16"/>
        </w:rPr>
        <w:t xml:space="preserve"> has been murdered, and another is that he has returned to Shekau’s faction. Others speculate that, because there has been no IS announcement about the apparent change in leadership, IS must not have been involved, suggesting that it has little control over the faction. Some have suggested that, with its defeats in Syria and Iraq, IS needs ISWA more than ISWA needs IS. With respect to the alleged removal of al-</w:t>
      </w:r>
      <w:proofErr w:type="spellStart"/>
      <w:r w:rsidRPr="001E5C8B">
        <w:rPr>
          <w:sz w:val="16"/>
        </w:rPr>
        <w:t>Barnawi</w:t>
      </w:r>
      <w:proofErr w:type="spellEnd"/>
      <w:r w:rsidRPr="001E5C8B">
        <w:rPr>
          <w:sz w:val="16"/>
        </w:rPr>
        <w:t xml:space="preserve">, there has been silence from all of the presumed dramatis </w:t>
      </w:r>
      <w:proofErr w:type="spellStart"/>
      <w:r w:rsidRPr="001E5C8B">
        <w:rPr>
          <w:sz w:val="16"/>
        </w:rPr>
        <w:t>personæ</w:t>
      </w:r>
      <w:proofErr w:type="spellEnd"/>
      <w:r w:rsidRPr="001E5C8B">
        <w:rPr>
          <w:sz w:val="16"/>
        </w:rPr>
        <w:t>: nothing from al-Baghdadi or Abu Musab al-</w:t>
      </w:r>
      <w:proofErr w:type="spellStart"/>
      <w:r w:rsidRPr="001E5C8B">
        <w:rPr>
          <w:sz w:val="16"/>
        </w:rPr>
        <w:t>Barnawi</w:t>
      </w:r>
      <w:proofErr w:type="spellEnd"/>
      <w:r w:rsidRPr="001E5C8B">
        <w:rPr>
          <w:sz w:val="16"/>
        </w:rPr>
        <w:t xml:space="preserve"> or Abu Abdullah Ibn Umar al-</w:t>
      </w:r>
      <w:proofErr w:type="spellStart"/>
      <w:r w:rsidRPr="001E5C8B">
        <w:rPr>
          <w:sz w:val="16"/>
        </w:rPr>
        <w:t>Barnawi</w:t>
      </w:r>
      <w:proofErr w:type="spellEnd"/>
      <w:r w:rsidRPr="001E5C8B">
        <w:rPr>
          <w:sz w:val="16"/>
        </w:rPr>
        <w:t xml:space="preserve"> or, for that matter, Shekau. </w:t>
      </w:r>
      <w:r w:rsidRPr="001E5C8B">
        <w:rPr>
          <w:rStyle w:val="Emphasis"/>
        </w:rPr>
        <w:t xml:space="preserve">What to make of the fog? First, Boko Haram is far from a unified movement, and there is a pattern of assassination within both factions. </w:t>
      </w:r>
      <w:r w:rsidRPr="001E5C8B">
        <w:t xml:space="preserve">But they are still deadly; there has been a recent upsurge in violence associated with its factions documented by the </w:t>
      </w:r>
      <w:hyperlink r:id="rId188" w:history="1">
        <w:r w:rsidRPr="001E5C8B">
          <w:rPr>
            <w:rStyle w:val="Hyperlink"/>
          </w:rPr>
          <w:t>Nigeria Security Tracker</w:t>
        </w:r>
      </w:hyperlink>
      <w:r w:rsidRPr="001E5C8B">
        <w:t>, primarily against military targets. Second,</w:t>
      </w:r>
      <w:r w:rsidRPr="001E5C8B">
        <w:rPr>
          <w:rStyle w:val="Emphasis"/>
        </w:rPr>
        <w:t xml:space="preserve"> the influence of international groups, primarily IS, appears to be marginal and waning, depending on whether they advance primarily local grievances. Finally, unlike IS, Boko Haram lacks an international agenda, and its attacks are concentrated in the Lake Chad Basin and northeast Nigeria. </w:t>
      </w:r>
    </w:p>
    <w:p w14:paraId="40F30972" w14:textId="77777777" w:rsidR="00CB302F" w:rsidRPr="001E5C8B" w:rsidRDefault="00CB302F" w:rsidP="00CB302F"/>
    <w:p w14:paraId="46BE33B1" w14:textId="77777777" w:rsidR="00CB302F" w:rsidRPr="001E5C8B" w:rsidRDefault="00CB302F" w:rsidP="00CB302F"/>
    <w:p w14:paraId="09D1E439" w14:textId="77777777" w:rsidR="00CB302F" w:rsidRPr="001E5C8B" w:rsidRDefault="00CB302F" w:rsidP="00CB302F">
      <w:pPr>
        <w:pStyle w:val="Heading4"/>
      </w:pPr>
      <w:r w:rsidRPr="001E5C8B">
        <w:t>Boko Haram is not ISIS – they don’t have international targets</w:t>
      </w:r>
    </w:p>
    <w:p w14:paraId="542D06CB" w14:textId="77777777" w:rsidR="00CB302F" w:rsidRPr="001E5C8B" w:rsidRDefault="00CB302F" w:rsidP="00CB302F">
      <w:pPr>
        <w:rPr>
          <w:rStyle w:val="Style13ptBold"/>
          <w:b w:val="0"/>
          <w:sz w:val="16"/>
          <w:szCs w:val="16"/>
        </w:rPr>
      </w:pPr>
      <w:r w:rsidRPr="001E5C8B">
        <w:rPr>
          <w:rStyle w:val="Style13ptBold"/>
        </w:rPr>
        <w:t>Parkinson and Hinshaw, 2019 - Africa Bureau Chief and Senior Reporter at Wall Street Journal</w:t>
      </w:r>
      <w:r w:rsidRPr="001E5C8B">
        <w:rPr>
          <w:rStyle w:val="Style13ptBold"/>
          <w:b w:val="0"/>
        </w:rPr>
        <w:t xml:space="preserve"> </w:t>
      </w:r>
      <w:r w:rsidRPr="001E5C8B">
        <w:rPr>
          <w:rStyle w:val="Style13ptBold"/>
          <w:b w:val="0"/>
          <w:sz w:val="16"/>
          <w:szCs w:val="16"/>
        </w:rPr>
        <w:t>[Joe and Drew, , 2-3-19  ”Islamic State, Seeking Next Chapter, Makes Inroads Through West Africa; Wall Street Journal, ProQuest acc 7/10/19.]</w:t>
      </w:r>
    </w:p>
    <w:p w14:paraId="5E6A7A67" w14:textId="77777777" w:rsidR="00CB302F" w:rsidRPr="001E5C8B" w:rsidRDefault="00CB302F" w:rsidP="00CB302F">
      <w:pPr>
        <w:rPr>
          <w:rStyle w:val="StyleUnderline"/>
        </w:rPr>
      </w:pPr>
    </w:p>
    <w:p w14:paraId="35E6A765" w14:textId="77777777" w:rsidR="00CB302F" w:rsidRPr="001E5C8B" w:rsidRDefault="00CB302F" w:rsidP="00CB302F">
      <w:pPr>
        <w:rPr>
          <w:sz w:val="14"/>
        </w:rPr>
      </w:pPr>
      <w:r w:rsidRPr="001E5C8B">
        <w:rPr>
          <w:rStyle w:val="StyleUnderline"/>
        </w:rPr>
        <w:t>In recent months, as Islamic State has seen its self-described caliphate in Iraq and Syria radically shrink, a Nigeria born group calling itself the Islamic State West Africa Province, or ISWAP, has taken control of hundreds of square miles of territory, according to Nigerian and Western officials.</w:t>
      </w:r>
      <w:r w:rsidRPr="001E5C8B">
        <w:rPr>
          <w:sz w:val="14"/>
        </w:rPr>
        <w:t xml:space="preserve"> The group's rapid rise, largely away from public view, foreshadows the next chapter for Islamic State. Its local allies are expanding in a flurry of far-flung states, battling local armies and carving fundamentalist enclaves in Afghanistan, Mali, the Philippines and Somalia. Islamic State's threat to regional governments and the West is likely to continue, U.S. intelligence chiefs said in a formal risk assessment last week . </w:t>
      </w:r>
      <w:r w:rsidRPr="001E5C8B">
        <w:rPr>
          <w:rStyle w:val="StyleUnderline"/>
        </w:rPr>
        <w:t xml:space="preserve">The ISWAP faction, established in 2016 after a violent split within Nigeria's Boko Haram insurgency is entrenching itself in the borderland communities around Lake Chad, forging state structures. </w:t>
      </w:r>
      <w:r w:rsidRPr="001E5C8B">
        <w:rPr>
          <w:sz w:val="14"/>
        </w:rPr>
        <w:t xml:space="preserve">It controls trade routes, taxes the local fish industry, regulates agriculture and imposes its extremist brand of Islamic justice. The picture that emerges—based on interviews with soldiers, refugees, intelligence officers, arms smugglers and diplomats in Nigeria and Niger, as well as to people who participated in talks with the faction—is of </w:t>
      </w:r>
      <w:r w:rsidRPr="001E5C8B">
        <w:rPr>
          <w:rStyle w:val="StyleUnderline"/>
        </w:rPr>
        <w:t xml:space="preserve">a </w:t>
      </w:r>
      <w:proofErr w:type="spellStart"/>
      <w:r w:rsidRPr="001E5C8B">
        <w:rPr>
          <w:rStyle w:val="StyleUnderline"/>
        </w:rPr>
        <w:t>well armed</w:t>
      </w:r>
      <w:proofErr w:type="spellEnd"/>
      <w:r w:rsidRPr="001E5C8B">
        <w:rPr>
          <w:rStyle w:val="StyleUnderline"/>
        </w:rPr>
        <w:t xml:space="preserve"> and motivated insurgent group that expects to establish a state out of strategic geography where the U.S. is dialing back its military presence</w:t>
      </w:r>
      <w:r w:rsidRPr="001E5C8B">
        <w:rPr>
          <w:sz w:val="14"/>
        </w:rPr>
        <w:t xml:space="preserve">. </w:t>
      </w:r>
      <w:r w:rsidRPr="001E5C8B">
        <w:rPr>
          <w:rStyle w:val="StyleUnderline"/>
        </w:rPr>
        <w:t>There is no sign the group seeks to attack Western targets beyond its homeland.</w:t>
      </w:r>
      <w:r w:rsidRPr="001E5C8B">
        <w:rPr>
          <w:sz w:val="14"/>
        </w:rPr>
        <w:t xml:space="preserve"> </w:t>
      </w:r>
      <w:r w:rsidRPr="001E5C8B">
        <w:rPr>
          <w:rStyle w:val="StyleUnderline"/>
        </w:rPr>
        <w:t>In contrast to Boko Haram and its infliction of carnage on civilians, ISWAP's estimated 5,000 men focus their attacks on security forces and nongovernmental organizations, following tactical advice sent from Syria to spare the war-weary population. Seasoned fighters from West Africa who once traveled to Libya and the Middle East have returned to augment ISWAP ranks.</w:t>
      </w:r>
      <w:r w:rsidRPr="001E5C8B">
        <w:rPr>
          <w:sz w:val="14"/>
        </w:rPr>
        <w:t xml:space="preserve"> ISIS theologians have sent written instructions, viewed by The Wall Street Journal, to cease attacking schools and markets and stop preaching that the Earth is flat. </w:t>
      </w:r>
    </w:p>
    <w:p w14:paraId="6CB0AFB2" w14:textId="77777777" w:rsidR="00CB302F" w:rsidRPr="001E5C8B" w:rsidRDefault="00CB302F" w:rsidP="00CB302F"/>
    <w:p w14:paraId="2E4A454A" w14:textId="77777777" w:rsidR="00CB302F" w:rsidRPr="001E5C8B" w:rsidRDefault="00CB302F" w:rsidP="00CB302F">
      <w:pPr>
        <w:pStyle w:val="Heading3"/>
      </w:pPr>
      <w:r w:rsidRPr="001E5C8B">
        <w:t>AT MEND Impacts</w:t>
      </w:r>
    </w:p>
    <w:p w14:paraId="7250EC24" w14:textId="77777777" w:rsidR="00CB302F" w:rsidRPr="001E5C8B" w:rsidRDefault="00CB302F" w:rsidP="00CB302F">
      <w:pPr>
        <w:pStyle w:val="Heading4"/>
        <w:rPr>
          <w:color w:val="000000" w:themeColor="text1"/>
          <w:sz w:val="20"/>
        </w:rPr>
      </w:pPr>
      <w:r w:rsidRPr="001E5C8B">
        <w:rPr>
          <w:color w:val="000000" w:themeColor="text1"/>
        </w:rPr>
        <w:t xml:space="preserve">MEND is a reaction to </w:t>
      </w:r>
      <w:proofErr w:type="spellStart"/>
      <w:r w:rsidRPr="001E5C8B">
        <w:rPr>
          <w:color w:val="000000" w:themeColor="text1"/>
        </w:rPr>
        <w:t>petro</w:t>
      </w:r>
      <w:proofErr w:type="spellEnd"/>
      <w:r w:rsidRPr="001E5C8B">
        <w:rPr>
          <w:color w:val="000000" w:themeColor="text1"/>
        </w:rPr>
        <w:t xml:space="preserve"> colonialism – it is an insurgency based on the Idea of Niger Delta empowerment</w:t>
      </w:r>
    </w:p>
    <w:p w14:paraId="25800D20" w14:textId="77777777" w:rsidR="00CB302F" w:rsidRPr="001E5C8B" w:rsidRDefault="00CB302F" w:rsidP="00CB302F">
      <w:pPr>
        <w:rPr>
          <w:b/>
          <w:bCs/>
          <w:color w:val="000000" w:themeColor="text1"/>
          <w:sz w:val="16"/>
          <w:szCs w:val="16"/>
        </w:rPr>
      </w:pPr>
      <w:r w:rsidRPr="001E5C8B">
        <w:rPr>
          <w:rStyle w:val="Style13ptBold"/>
          <w:color w:val="000000" w:themeColor="text1"/>
        </w:rPr>
        <w:t>Watts, 2008 — Prof of Geography at UC Berkeley</w:t>
      </w:r>
      <w:r w:rsidRPr="001E5C8B">
        <w:rPr>
          <w:b/>
          <w:bCs/>
          <w:color w:val="000000" w:themeColor="text1"/>
        </w:rPr>
        <w:t xml:space="preserve"> </w:t>
      </w:r>
      <w:r w:rsidRPr="001E5C8B">
        <w:rPr>
          <w:color w:val="000000" w:themeColor="text1"/>
          <w:sz w:val="16"/>
          <w:szCs w:val="16"/>
        </w:rPr>
        <w:t>[Michael Petro-Insurgency or Criminal Syndicate?</w:t>
      </w:r>
      <w:r w:rsidRPr="001E5C8B">
        <w:rPr>
          <w:color w:val="000000" w:themeColor="text1"/>
          <w:sz w:val="16"/>
          <w:szCs w:val="16"/>
        </w:rPr>
        <w:br/>
        <w:t xml:space="preserve">Conflict, Violence and Political Disorder in the Niger Delta: </w:t>
      </w:r>
      <w:hyperlink r:id="rId189" w:history="1">
        <w:r w:rsidRPr="001E5C8B">
          <w:rPr>
            <w:rStyle w:val="Hyperlink"/>
            <w:color w:val="000000" w:themeColor="text1"/>
            <w:sz w:val="16"/>
            <w:szCs w:val="16"/>
          </w:rPr>
          <w:t>http://geog.berkeley.edu/ProjectsResources/ND%20Website/NigerDelta/WP/16-Watts.pdf</w:t>
        </w:r>
      </w:hyperlink>
      <w:r w:rsidRPr="001E5C8B">
        <w:rPr>
          <w:color w:val="000000" w:themeColor="text1"/>
          <w:sz w:val="16"/>
          <w:szCs w:val="16"/>
        </w:rPr>
        <w:t>]</w:t>
      </w:r>
    </w:p>
    <w:p w14:paraId="3C845BC4" w14:textId="77777777" w:rsidR="00CB302F" w:rsidRPr="001E5C8B" w:rsidRDefault="00CB302F" w:rsidP="00CB302F">
      <w:pPr>
        <w:rPr>
          <w:color w:val="000000" w:themeColor="text1"/>
        </w:rPr>
      </w:pPr>
    </w:p>
    <w:p w14:paraId="3CC1518F" w14:textId="77777777" w:rsidR="00CB302F" w:rsidRPr="001E5C8B" w:rsidRDefault="00CB302F" w:rsidP="00CB302F">
      <w:pPr>
        <w:rPr>
          <w:rStyle w:val="StyleUnderline"/>
          <w:color w:val="000000" w:themeColor="text1"/>
        </w:rPr>
      </w:pPr>
      <w:r w:rsidRPr="001E5C8B">
        <w:rPr>
          <w:rStyle w:val="StyleUnderline"/>
          <w:color w:val="000000" w:themeColor="text1"/>
        </w:rPr>
        <w:t>The appearance of MEND marked a new phase both in terms of strategic capacity but also in the franchise character of the insurgency, linking to and speaking for a number of militias and rebels.</w:t>
      </w:r>
      <w:r w:rsidRPr="001E5C8B">
        <w:rPr>
          <w:color w:val="000000" w:themeColor="text1"/>
          <w:sz w:val="12"/>
        </w:rPr>
        <w:t xml:space="preserve"> Whether it is, as </w:t>
      </w:r>
      <w:proofErr w:type="spellStart"/>
      <w:r w:rsidRPr="001E5C8B">
        <w:rPr>
          <w:color w:val="000000" w:themeColor="text1"/>
          <w:sz w:val="12"/>
        </w:rPr>
        <w:t>Okonta</w:t>
      </w:r>
      <w:proofErr w:type="spellEnd"/>
      <w:r w:rsidRPr="001E5C8B">
        <w:rPr>
          <w:color w:val="000000" w:themeColor="text1"/>
          <w:sz w:val="12"/>
        </w:rPr>
        <w:t xml:space="preserve"> (2006) suggests, not </w:t>
      </w:r>
      <w:r w:rsidRPr="001E5C8B">
        <w:rPr>
          <w:rStyle w:val="StyleUnderline"/>
          <w:color w:val="000000" w:themeColor="text1"/>
        </w:rPr>
        <w:t>an organization but “an idea” is difficult to assess.</w:t>
      </w:r>
      <w:r w:rsidRPr="001E5C8B">
        <w:rPr>
          <w:color w:val="000000" w:themeColor="text1"/>
          <w:sz w:val="12"/>
        </w:rPr>
        <w:t xml:space="preserve"> Certainly the </w:t>
      </w:r>
      <w:r w:rsidRPr="001E5C8B">
        <w:rPr>
          <w:rStyle w:val="StyleUnderline"/>
          <w:color w:val="000000" w:themeColor="text1"/>
        </w:rPr>
        <w:t>MEND militias operate with ease in and around Warri</w:t>
      </w:r>
      <w:r w:rsidRPr="001E5C8B">
        <w:rPr>
          <w:color w:val="000000" w:themeColor="text1"/>
          <w:sz w:val="12"/>
        </w:rPr>
        <w:t xml:space="preserve">; the leadership appears, as </w:t>
      </w:r>
      <w:proofErr w:type="spellStart"/>
      <w:r w:rsidRPr="001E5C8B">
        <w:rPr>
          <w:color w:val="000000" w:themeColor="text1"/>
          <w:sz w:val="12"/>
        </w:rPr>
        <w:t>Okonta</w:t>
      </w:r>
      <w:proofErr w:type="spellEnd"/>
      <w:r w:rsidRPr="001E5C8B">
        <w:rPr>
          <w:color w:val="000000" w:themeColor="text1"/>
          <w:sz w:val="12"/>
        </w:rPr>
        <w:t xml:space="preserve"> says, articulate and politically very savvy. But </w:t>
      </w:r>
      <w:r w:rsidRPr="001E5C8B">
        <w:rPr>
          <w:rStyle w:val="StyleUnderline"/>
          <w:color w:val="000000" w:themeColor="text1"/>
        </w:rPr>
        <w:t xml:space="preserve">MEND </w:t>
      </w:r>
      <w:r w:rsidRPr="001E5C8B">
        <w:rPr>
          <w:color w:val="000000" w:themeColor="text1"/>
          <w:sz w:val="12"/>
        </w:rPr>
        <w:t xml:space="preserve">emerged, and </w:t>
      </w:r>
      <w:r w:rsidRPr="001E5C8B">
        <w:rPr>
          <w:rStyle w:val="StyleUnderline"/>
          <w:color w:val="000000" w:themeColor="text1"/>
        </w:rPr>
        <w:t>is inseparable from, a number of local and regional issues the most important of which are the longstanding antagonisms between the oil companies</w:t>
      </w:r>
      <w:r w:rsidRPr="001E5C8B">
        <w:rPr>
          <w:color w:val="000000" w:themeColor="text1"/>
          <w:sz w:val="12"/>
        </w:rPr>
        <w:t xml:space="preserve"> (especially Chevron) in the </w:t>
      </w:r>
      <w:proofErr w:type="spellStart"/>
      <w:r w:rsidRPr="001E5C8B">
        <w:rPr>
          <w:color w:val="000000" w:themeColor="text1"/>
          <w:sz w:val="12"/>
        </w:rPr>
        <w:t>Gbaramantu</w:t>
      </w:r>
      <w:proofErr w:type="spellEnd"/>
      <w:r w:rsidRPr="001E5C8B">
        <w:rPr>
          <w:color w:val="000000" w:themeColor="text1"/>
          <w:sz w:val="12"/>
        </w:rPr>
        <w:t xml:space="preserve"> and </w:t>
      </w:r>
      <w:proofErr w:type="spellStart"/>
      <w:r w:rsidRPr="001E5C8B">
        <w:rPr>
          <w:color w:val="000000" w:themeColor="text1"/>
          <w:sz w:val="12"/>
        </w:rPr>
        <w:t>Egbema</w:t>
      </w:r>
      <w:proofErr w:type="spellEnd"/>
      <w:r w:rsidRPr="001E5C8B">
        <w:rPr>
          <w:color w:val="000000" w:themeColor="text1"/>
          <w:sz w:val="12"/>
        </w:rPr>
        <w:t xml:space="preserve"> clan territories and the crisis and struggle over the creation of local government councils in Warri (itself a long festering inter-ethnic struggle) that broke open in 1997. </w:t>
      </w:r>
      <w:r w:rsidRPr="001E5C8B">
        <w:rPr>
          <w:rStyle w:val="StyleUnderline"/>
          <w:color w:val="000000" w:themeColor="text1"/>
        </w:rPr>
        <w:t xml:space="preserve">MEND has of course been framed by a wider and pan-ethnic struggle for resource control and at the same time detonated so to speak by what Ijaw see as a deepening assault on their aspirations – what </w:t>
      </w:r>
      <w:proofErr w:type="spellStart"/>
      <w:r w:rsidRPr="001E5C8B">
        <w:rPr>
          <w:rStyle w:val="StyleUnderline"/>
          <w:color w:val="000000" w:themeColor="text1"/>
        </w:rPr>
        <w:t>Oboko</w:t>
      </w:r>
      <w:proofErr w:type="spellEnd"/>
      <w:r w:rsidRPr="001E5C8B">
        <w:rPr>
          <w:rStyle w:val="StyleUnderline"/>
          <w:color w:val="000000" w:themeColor="text1"/>
        </w:rPr>
        <w:t xml:space="preserve"> Bello calls “being cut off from being a nation”</w:t>
      </w:r>
      <w:r w:rsidRPr="001E5C8B">
        <w:rPr>
          <w:color w:val="000000" w:themeColor="text1"/>
          <w:sz w:val="12"/>
        </w:rPr>
        <w:t xml:space="preserve"> - under President Obasanjo. The extraordinarily violent gunship and helicopter attacks on </w:t>
      </w:r>
      <w:proofErr w:type="spellStart"/>
      <w:r w:rsidRPr="001E5C8B">
        <w:rPr>
          <w:color w:val="000000" w:themeColor="text1"/>
          <w:sz w:val="12"/>
        </w:rPr>
        <w:t>Okerenkoko</w:t>
      </w:r>
      <w:proofErr w:type="spellEnd"/>
      <w:r w:rsidRPr="001E5C8B">
        <w:rPr>
          <w:color w:val="000000" w:themeColor="text1"/>
          <w:sz w:val="12"/>
        </w:rPr>
        <w:t xml:space="preserve"> in February 2006 and the </w:t>
      </w:r>
      <w:proofErr w:type="spellStart"/>
      <w:r w:rsidRPr="001E5C8B">
        <w:rPr>
          <w:color w:val="000000" w:themeColor="text1"/>
          <w:sz w:val="12"/>
        </w:rPr>
        <w:t>the</w:t>
      </w:r>
      <w:proofErr w:type="spellEnd"/>
      <w:r w:rsidRPr="001E5C8B">
        <w:rPr>
          <w:color w:val="000000" w:themeColor="text1"/>
          <w:sz w:val="12"/>
        </w:rPr>
        <w:t xml:space="preserve"> attacks by the Joint Task Force on MEND in the wake of a truce brokered between </w:t>
      </w:r>
      <w:r w:rsidRPr="001E5C8B">
        <w:rPr>
          <w:bCs/>
          <w:iCs/>
          <w:color w:val="000000" w:themeColor="text1"/>
          <w:sz w:val="12"/>
        </w:rPr>
        <w:t>MEND and the government in August of the same year, were consistent with a much longer history of state violence across the Warri axis.</w:t>
      </w:r>
      <w:r w:rsidRPr="001E5C8B">
        <w:rPr>
          <w:color w:val="000000" w:themeColor="text1"/>
          <w:sz w:val="12"/>
        </w:rPr>
        <w:t xml:space="preserve"> In this sense, </w:t>
      </w:r>
      <w:proofErr w:type="spellStart"/>
      <w:r w:rsidRPr="001E5C8B">
        <w:rPr>
          <w:color w:val="000000" w:themeColor="text1"/>
          <w:sz w:val="12"/>
        </w:rPr>
        <w:t>Okonta</w:t>
      </w:r>
      <w:proofErr w:type="spellEnd"/>
      <w:r w:rsidRPr="001E5C8B">
        <w:rPr>
          <w:color w:val="000000" w:themeColor="text1"/>
          <w:sz w:val="12"/>
        </w:rPr>
        <w:t xml:space="preserve"> is surely right to say that </w:t>
      </w:r>
      <w:r w:rsidRPr="001E5C8B">
        <w:rPr>
          <w:rStyle w:val="StyleUnderline"/>
          <w:color w:val="000000" w:themeColor="text1"/>
        </w:rPr>
        <w:t>MEND is “the violent child of the deliberate and long running constriction of the public space in the Niger delta…Behind the mask o</w:t>
      </w:r>
      <w:r w:rsidRPr="001E5C8B">
        <w:rPr>
          <w:color w:val="000000" w:themeColor="text1"/>
          <w:sz w:val="12"/>
        </w:rPr>
        <w:t xml:space="preserve">f </w:t>
      </w:r>
      <w:r w:rsidRPr="001E5C8B">
        <w:rPr>
          <w:rStyle w:val="StyleUnderline"/>
          <w:color w:val="000000" w:themeColor="text1"/>
        </w:rPr>
        <w:t>MEND is a political subject forced to pick up an AK47 to restore his rights”</w:t>
      </w:r>
      <w:r w:rsidRPr="001E5C8B">
        <w:rPr>
          <w:color w:val="000000" w:themeColor="text1"/>
          <w:sz w:val="12"/>
        </w:rPr>
        <w:t xml:space="preserve"> (2006:20). Whether or not it is an umbrella organization, a franchise or an ‘un-united hydra’ (</w:t>
      </w:r>
      <w:proofErr w:type="spellStart"/>
      <w:r w:rsidRPr="001E5C8B">
        <w:rPr>
          <w:color w:val="000000" w:themeColor="text1"/>
          <w:sz w:val="12"/>
        </w:rPr>
        <w:t>Jomo</w:t>
      </w:r>
      <w:proofErr w:type="spellEnd"/>
      <w:r w:rsidRPr="001E5C8B">
        <w:rPr>
          <w:color w:val="000000" w:themeColor="text1"/>
          <w:sz w:val="12"/>
        </w:rPr>
        <w:t xml:space="preserve"> cited see ICG 2006, 7), </w:t>
      </w:r>
      <w:r w:rsidRPr="001E5C8B">
        <w:rPr>
          <w:rStyle w:val="StyleUnderline"/>
          <w:color w:val="000000" w:themeColor="text1"/>
        </w:rPr>
        <w:t>MEND emerges on the back of a long process of mobilizing from below and of widening the social base, of the institutional incorporation of various youth groups in complex and unstable networks</w:t>
      </w:r>
      <w:r w:rsidRPr="001E5C8B">
        <w:rPr>
          <w:color w:val="000000" w:themeColor="text1"/>
          <w:sz w:val="12"/>
        </w:rPr>
        <w:t xml:space="preserve"> (MEND for example has allegedly made an alliance with the Outlaws, a renegade group previously linked to the Icelanders), and a shift from non-violent protest and demonstrations to occupations, sabotage, vandalization and to outright organized armed assault including, since 1998, the tactical use of kidnapping and ransom. Running across this story is the deepening involvement of the organized militias, since the late-1980s, in various economic ‘enterprises’ including oil bunkering (and refining), ransoms, extortion, protection services and the drugs trade. To see </w:t>
      </w:r>
      <w:r w:rsidRPr="001E5C8B">
        <w:rPr>
          <w:rStyle w:val="StyleUnderline"/>
          <w:color w:val="000000" w:themeColor="text1"/>
        </w:rPr>
        <w:t>oil theft or hostage as either new or as evidence of a simple linear shift from grievance to greed is not helpful. In part because one person’s greed is another’s grievance and because inevitably these mix of forces</w:t>
      </w:r>
      <w:r w:rsidRPr="001E5C8B">
        <w:rPr>
          <w:bCs/>
          <w:iCs/>
          <w:color w:val="000000" w:themeColor="text1"/>
          <w:sz w:val="12"/>
        </w:rPr>
        <w:t xml:space="preserve"> – always open to different definitions and meanings</w:t>
      </w:r>
      <w:r w:rsidRPr="001E5C8B">
        <w:rPr>
          <w:color w:val="000000" w:themeColor="text1"/>
          <w:sz w:val="12"/>
        </w:rPr>
        <w:t xml:space="preserve"> – </w:t>
      </w:r>
      <w:r w:rsidRPr="001E5C8B">
        <w:rPr>
          <w:rStyle w:val="StyleUnderline"/>
          <w:color w:val="000000" w:themeColor="text1"/>
        </w:rPr>
        <w:t>always operate as part of a complex whole. In this sense the oil insurgency in</w:t>
      </w:r>
      <w:r w:rsidRPr="001E5C8B">
        <w:rPr>
          <w:color w:val="000000" w:themeColor="text1"/>
          <w:sz w:val="12"/>
        </w:rPr>
        <w:t xml:space="preserve"> </w:t>
      </w:r>
      <w:r w:rsidRPr="001E5C8B">
        <w:rPr>
          <w:rStyle w:val="StyleUnderline"/>
          <w:color w:val="000000" w:themeColor="text1"/>
        </w:rPr>
        <w:t xml:space="preserve">the Niger delta is not terrible different from any insurgency in the history of militant political struggles everywhere. </w:t>
      </w:r>
    </w:p>
    <w:p w14:paraId="5F62AF3E" w14:textId="77777777" w:rsidR="00CB302F" w:rsidRPr="001E5C8B" w:rsidRDefault="00CB302F" w:rsidP="00CB302F">
      <w:pPr>
        <w:rPr>
          <w:color w:val="000000" w:themeColor="text1"/>
        </w:rPr>
      </w:pPr>
    </w:p>
    <w:p w14:paraId="67E9C49F" w14:textId="77777777" w:rsidR="00CB302F" w:rsidRPr="001E5C8B" w:rsidRDefault="00CB302F" w:rsidP="00CB302F">
      <w:pPr>
        <w:pStyle w:val="Heading4"/>
        <w:rPr>
          <w:color w:val="000000" w:themeColor="text1"/>
          <w:sz w:val="20"/>
        </w:rPr>
      </w:pPr>
      <w:r w:rsidRPr="001E5C8B">
        <w:rPr>
          <w:color w:val="000000" w:themeColor="text1"/>
        </w:rPr>
        <w:t>MEND violence is not random – they are retaliating for being excluded from oil wealth</w:t>
      </w:r>
    </w:p>
    <w:p w14:paraId="0E290592" w14:textId="77777777" w:rsidR="00CB302F" w:rsidRPr="001E5C8B" w:rsidRDefault="00CB302F" w:rsidP="00CB302F">
      <w:pPr>
        <w:rPr>
          <w:color w:val="000000" w:themeColor="text1"/>
          <w:sz w:val="16"/>
          <w:szCs w:val="16"/>
        </w:rPr>
      </w:pPr>
      <w:r w:rsidRPr="001E5C8B">
        <w:rPr>
          <w:b/>
          <w:bCs/>
          <w:color w:val="000000" w:themeColor="text1"/>
        </w:rPr>
        <w:t>Watts, 2008 —prof of Geography UC Berkeley</w:t>
      </w:r>
      <w:r w:rsidRPr="001E5C8B">
        <w:rPr>
          <w:color w:val="000000" w:themeColor="text1"/>
        </w:rPr>
        <w:t xml:space="preserve"> </w:t>
      </w:r>
      <w:r w:rsidRPr="001E5C8B">
        <w:rPr>
          <w:color w:val="000000" w:themeColor="text1"/>
          <w:sz w:val="16"/>
          <w:szCs w:val="16"/>
        </w:rPr>
        <w:t xml:space="preserve">[Michael “Blood Oil: The Anatomy of a Petro-Insurgency in the Niger Delta, Nigeria:” </w:t>
      </w:r>
      <w:hyperlink r:id="rId190" w:history="1">
        <w:r w:rsidRPr="001E5C8B">
          <w:rPr>
            <w:rStyle w:val="Hyperlink"/>
            <w:color w:val="000000" w:themeColor="text1"/>
            <w:sz w:val="16"/>
            <w:szCs w:val="16"/>
          </w:rPr>
          <w:t>http://geog.berkeley.edu/ProjectsResources/ND%20Website/NigerDelta/WP/22-BloodOil_Watts.pdf</w:t>
        </w:r>
      </w:hyperlink>
      <w:r w:rsidRPr="001E5C8B">
        <w:rPr>
          <w:color w:val="000000" w:themeColor="text1"/>
          <w:sz w:val="16"/>
          <w:szCs w:val="16"/>
        </w:rPr>
        <w:t>]</w:t>
      </w:r>
    </w:p>
    <w:p w14:paraId="56C7648A" w14:textId="77777777" w:rsidR="00CB302F" w:rsidRPr="001E5C8B" w:rsidRDefault="00CB302F" w:rsidP="00CB302F">
      <w:pPr>
        <w:rPr>
          <w:color w:val="000000" w:themeColor="text1"/>
          <w:sz w:val="16"/>
          <w:szCs w:val="16"/>
        </w:rPr>
      </w:pPr>
    </w:p>
    <w:p w14:paraId="3A68EC4F" w14:textId="77777777" w:rsidR="00CB302F" w:rsidRPr="001E5C8B" w:rsidRDefault="00CB302F" w:rsidP="00CB302F">
      <w:pPr>
        <w:rPr>
          <w:color w:val="000000" w:themeColor="text1"/>
          <w:sz w:val="16"/>
        </w:rPr>
      </w:pPr>
      <w:r w:rsidRPr="001E5C8B">
        <w:rPr>
          <w:rStyle w:val="StyleUnderline"/>
          <w:color w:val="000000" w:themeColor="text1"/>
        </w:rPr>
        <w:t>Vast quantities of oil money</w:t>
      </w:r>
      <w:r w:rsidRPr="001E5C8B">
        <w:rPr>
          <w:color w:val="000000" w:themeColor="text1"/>
          <w:sz w:val="16"/>
        </w:rPr>
        <w:t xml:space="preserve"> (the Rivers local governments alone collectively receive over $200 million per year) </w:t>
      </w:r>
      <w:r w:rsidRPr="001E5C8B">
        <w:rPr>
          <w:rStyle w:val="StyleUnderline"/>
          <w:color w:val="000000" w:themeColor="text1"/>
        </w:rPr>
        <w:t>now course through the Godfather-network</w:t>
      </w:r>
      <w:r w:rsidRPr="001E5C8B">
        <w:rPr>
          <w:color w:val="000000" w:themeColor="text1"/>
          <w:sz w:val="16"/>
        </w:rPr>
        <w:t xml:space="preserve"> because of elevated oil prices and the expansion of the so-called derivation principle by which states of origin receive 13% of the revenues of oil located within their territorial jurisdiction. While the </w:t>
      </w:r>
      <w:proofErr w:type="spellStart"/>
      <w:r w:rsidRPr="001E5C8B">
        <w:rPr>
          <w:color w:val="000000" w:themeColor="text1"/>
          <w:sz w:val="16"/>
        </w:rPr>
        <w:t>Omehia</w:t>
      </w:r>
      <w:proofErr w:type="spellEnd"/>
      <w:r w:rsidRPr="001E5C8B">
        <w:rPr>
          <w:color w:val="000000" w:themeColor="text1"/>
          <w:sz w:val="16"/>
        </w:rPr>
        <w:t xml:space="preserve"> government is right to say that the </w:t>
      </w:r>
      <w:r w:rsidRPr="001E5C8B">
        <w:rPr>
          <w:rStyle w:val="StyleUnderline"/>
          <w:color w:val="000000" w:themeColor="text1"/>
        </w:rPr>
        <w:t xml:space="preserve">violence “is not an isolated scenario but part of the Niger Delta crisis,” </w:t>
      </w:r>
      <w:r w:rsidRPr="001E5C8B">
        <w:rPr>
          <w:color w:val="000000" w:themeColor="text1"/>
          <w:sz w:val="16"/>
        </w:rPr>
        <w:t xml:space="preserve">it is mildly astonishing to read that it also believes the “sporadic gunfire…was the handiwork of people who plan to discredit the Government for their own selfish gains” (www.sahararreporters.com/www/interview/detail/?id=56). </w:t>
      </w:r>
      <w:r w:rsidRPr="001E5C8B">
        <w:rPr>
          <w:rStyle w:val="StyleUnderline"/>
          <w:color w:val="000000" w:themeColor="text1"/>
        </w:rPr>
        <w:t>At least a part of the violence was related to what an insurgent group called MEND (the Movement for the Emancipation of the Niger Delta) – who exploded onto the political stage in December 2005 - cleverly called “government workers”,</w:t>
      </w:r>
      <w:r w:rsidRPr="001E5C8B">
        <w:rPr>
          <w:color w:val="000000" w:themeColor="text1"/>
          <w:sz w:val="16"/>
        </w:rPr>
        <w:t xml:space="preserve"> that is to say gangs demanding that they be paid for political operations they undertook during the April polls. </w:t>
      </w:r>
      <w:proofErr w:type="spellStart"/>
      <w:r w:rsidRPr="001E5C8B">
        <w:rPr>
          <w:color w:val="000000" w:themeColor="text1"/>
          <w:sz w:val="16"/>
        </w:rPr>
        <w:t>Odili</w:t>
      </w:r>
      <w:proofErr w:type="spellEnd"/>
      <w:r w:rsidRPr="001E5C8B">
        <w:rPr>
          <w:color w:val="000000" w:themeColor="text1"/>
          <w:sz w:val="16"/>
        </w:rPr>
        <w:t xml:space="preserve"> allegedly approved some 400 million Naira (US$3 million) for gangs to prevent disruption of </w:t>
      </w:r>
      <w:proofErr w:type="spellStart"/>
      <w:r w:rsidRPr="001E5C8B">
        <w:rPr>
          <w:color w:val="000000" w:themeColor="text1"/>
          <w:sz w:val="16"/>
        </w:rPr>
        <w:t>Omehia’s</w:t>
      </w:r>
      <w:proofErr w:type="spellEnd"/>
      <w:r w:rsidRPr="001E5C8B">
        <w:rPr>
          <w:color w:val="000000" w:themeColor="text1"/>
          <w:sz w:val="16"/>
        </w:rPr>
        <w:t xml:space="preserve"> inauguration. The </w:t>
      </w:r>
      <w:r w:rsidRPr="001E5C8B">
        <w:rPr>
          <w:bCs/>
          <w:iCs/>
          <w:color w:val="000000" w:themeColor="text1"/>
          <w:sz w:val="16"/>
        </w:rPr>
        <w:t xml:space="preserve">rumors were that that “boys” from the area of </w:t>
      </w:r>
      <w:proofErr w:type="spellStart"/>
      <w:r w:rsidRPr="001E5C8B">
        <w:rPr>
          <w:bCs/>
          <w:iCs/>
          <w:color w:val="000000" w:themeColor="text1"/>
          <w:sz w:val="16"/>
        </w:rPr>
        <w:t>Tombia</w:t>
      </w:r>
      <w:proofErr w:type="spellEnd"/>
      <w:r w:rsidRPr="001E5C8B">
        <w:rPr>
          <w:bCs/>
          <w:iCs/>
          <w:color w:val="000000" w:themeColor="text1"/>
          <w:sz w:val="16"/>
        </w:rPr>
        <w:t xml:space="preserve">, a town that was the site of much violence during 2003-2004, were primed to cause a commotion (see </w:t>
      </w:r>
      <w:proofErr w:type="spellStart"/>
      <w:r w:rsidRPr="001E5C8B">
        <w:rPr>
          <w:bCs/>
          <w:iCs/>
          <w:color w:val="000000" w:themeColor="text1"/>
          <w:sz w:val="16"/>
        </w:rPr>
        <w:t>Akanimo</w:t>
      </w:r>
      <w:proofErr w:type="spellEnd"/>
      <w:r w:rsidRPr="001E5C8B">
        <w:rPr>
          <w:bCs/>
          <w:iCs/>
          <w:color w:val="000000" w:themeColor="text1"/>
          <w:sz w:val="16"/>
        </w:rPr>
        <w:t xml:space="preserve"> Sampson www.scoop.co.nz/stories/,</w:t>
      </w:r>
      <w:r w:rsidRPr="001E5C8B">
        <w:rPr>
          <w:rStyle w:val="StyleUnderline"/>
          <w:color w:val="000000" w:themeColor="text1"/>
        </w:rPr>
        <w:t xml:space="preserve"> </w:t>
      </w:r>
      <w:r w:rsidRPr="001E5C8B">
        <w:rPr>
          <w:color w:val="000000" w:themeColor="text1"/>
          <w:sz w:val="16"/>
        </w:rPr>
        <w:t xml:space="preserve">August 29, 2007). </w:t>
      </w:r>
      <w:proofErr w:type="spellStart"/>
      <w:r w:rsidRPr="001E5C8B">
        <w:rPr>
          <w:color w:val="000000" w:themeColor="text1"/>
          <w:sz w:val="16"/>
        </w:rPr>
        <w:t>Tombia</w:t>
      </w:r>
      <w:proofErr w:type="spellEnd"/>
      <w:r w:rsidRPr="001E5C8B">
        <w:rPr>
          <w:color w:val="000000" w:themeColor="text1"/>
          <w:sz w:val="16"/>
        </w:rPr>
        <w:t xml:space="preserve"> was a center of militia activity in the struggles between </w:t>
      </w:r>
      <w:proofErr w:type="spellStart"/>
      <w:r w:rsidRPr="001E5C8B">
        <w:rPr>
          <w:color w:val="000000" w:themeColor="text1"/>
          <w:sz w:val="16"/>
        </w:rPr>
        <w:t>Ateke</w:t>
      </w:r>
      <w:proofErr w:type="spellEnd"/>
      <w:r w:rsidRPr="001E5C8B">
        <w:rPr>
          <w:color w:val="000000" w:themeColor="text1"/>
          <w:sz w:val="16"/>
        </w:rPr>
        <w:t xml:space="preserve"> Tom’s Niger Delta Vigilante and </w:t>
      </w:r>
      <w:proofErr w:type="spellStart"/>
      <w:r w:rsidRPr="001E5C8B">
        <w:rPr>
          <w:color w:val="000000" w:themeColor="text1"/>
          <w:sz w:val="16"/>
        </w:rPr>
        <w:t>Asari</w:t>
      </w:r>
      <w:proofErr w:type="spellEnd"/>
      <w:r w:rsidRPr="001E5C8B">
        <w:rPr>
          <w:color w:val="000000" w:themeColor="text1"/>
          <w:sz w:val="16"/>
        </w:rPr>
        <w:t xml:space="preserve"> </w:t>
      </w:r>
      <w:proofErr w:type="spellStart"/>
      <w:r w:rsidRPr="001E5C8B">
        <w:rPr>
          <w:color w:val="000000" w:themeColor="text1"/>
          <w:sz w:val="16"/>
        </w:rPr>
        <w:t>Dokubo’s</w:t>
      </w:r>
      <w:proofErr w:type="spellEnd"/>
      <w:r w:rsidRPr="001E5C8B">
        <w:rPr>
          <w:color w:val="000000" w:themeColor="text1"/>
          <w:sz w:val="16"/>
        </w:rPr>
        <w:t xml:space="preserve"> Niger Delta People’s Volunteer Force, rival Ijaw militias. </w:t>
      </w:r>
      <w:r w:rsidRPr="001E5C8B">
        <w:rPr>
          <w:rStyle w:val="StyleUnderline"/>
          <w:color w:val="000000" w:themeColor="text1"/>
        </w:rPr>
        <w:t>Gang warfare in the oil city of Port Harcourt represents nothing more than desperate attempts by politicians, in an environment of great political instability and indeterminacy, to gain the upper hand by making use of political thugs. In turns the thugs are attempting to reassert their power after being marginalized</w:t>
      </w:r>
      <w:r w:rsidRPr="001E5C8B">
        <w:rPr>
          <w:color w:val="000000" w:themeColor="text1"/>
          <w:sz w:val="16"/>
        </w:rPr>
        <w:t xml:space="preserve"> and in some cases hounded by the security forces as they fell out of favor during the last years of the </w:t>
      </w:r>
      <w:proofErr w:type="spellStart"/>
      <w:r w:rsidRPr="001E5C8B">
        <w:rPr>
          <w:color w:val="000000" w:themeColor="text1"/>
          <w:sz w:val="16"/>
        </w:rPr>
        <w:t>Odili</w:t>
      </w:r>
      <w:proofErr w:type="spellEnd"/>
      <w:r w:rsidRPr="001E5C8B">
        <w:rPr>
          <w:color w:val="000000" w:themeColor="text1"/>
          <w:sz w:val="16"/>
        </w:rPr>
        <w:t xml:space="preserve"> administration. All of this has introduced Port Harcourt to a level of violence and conflict that it has probably not witnessed since the Nigerian civil war of 1967-1970. </w:t>
      </w:r>
    </w:p>
    <w:p w14:paraId="663E54EF" w14:textId="77777777" w:rsidR="00CB302F" w:rsidRPr="001E5C8B" w:rsidRDefault="00CB302F" w:rsidP="00CB302F">
      <w:pPr>
        <w:rPr>
          <w:color w:val="000000" w:themeColor="text1"/>
        </w:rPr>
      </w:pPr>
    </w:p>
    <w:p w14:paraId="004D448C" w14:textId="77777777" w:rsidR="00CB302F" w:rsidRPr="001E5C8B" w:rsidRDefault="00CB302F" w:rsidP="00CB302F">
      <w:pPr>
        <w:pStyle w:val="Heading4"/>
        <w:rPr>
          <w:color w:val="000000" w:themeColor="text1"/>
          <w:sz w:val="20"/>
        </w:rPr>
      </w:pPr>
      <w:r w:rsidRPr="001E5C8B">
        <w:rPr>
          <w:color w:val="000000" w:themeColor="text1"/>
        </w:rPr>
        <w:t xml:space="preserve">MEND violence is aimed specifically at reducing </w:t>
      </w:r>
      <w:proofErr w:type="spellStart"/>
      <w:r w:rsidRPr="001E5C8B">
        <w:rPr>
          <w:color w:val="000000" w:themeColor="text1"/>
        </w:rPr>
        <w:t>petro</w:t>
      </w:r>
      <w:proofErr w:type="spellEnd"/>
      <w:r w:rsidRPr="001E5C8B">
        <w:rPr>
          <w:color w:val="000000" w:themeColor="text1"/>
        </w:rPr>
        <w:t xml:space="preserve"> colonialism – it is not random violence, but rather violence In Response to the destruction of their region</w:t>
      </w:r>
    </w:p>
    <w:p w14:paraId="2F4B5BAB" w14:textId="77777777" w:rsidR="00CB302F" w:rsidRPr="001E5C8B" w:rsidRDefault="00CB302F" w:rsidP="00CB302F">
      <w:pPr>
        <w:rPr>
          <w:color w:val="000000" w:themeColor="text1"/>
          <w:sz w:val="16"/>
          <w:szCs w:val="16"/>
        </w:rPr>
      </w:pPr>
      <w:r w:rsidRPr="001E5C8B">
        <w:rPr>
          <w:b/>
          <w:bCs/>
          <w:color w:val="000000" w:themeColor="text1"/>
        </w:rPr>
        <w:t>Watts, 2008 —prof of Geography UC Berkeley</w:t>
      </w:r>
      <w:r w:rsidRPr="001E5C8B">
        <w:rPr>
          <w:color w:val="000000" w:themeColor="text1"/>
        </w:rPr>
        <w:t xml:space="preserve"> </w:t>
      </w:r>
      <w:r w:rsidRPr="001E5C8B">
        <w:rPr>
          <w:color w:val="000000" w:themeColor="text1"/>
          <w:sz w:val="16"/>
          <w:szCs w:val="16"/>
        </w:rPr>
        <w:t>[Michael “Blood Oil: The Anatomy of a Petro-Insurgency in the Niger Delta, Nigeria:” http://geog.berkeley.edu/ProjectsResources/ND%20Website/NigerDelta/WP/22-BloodOil_Watts.pdf]</w:t>
      </w:r>
    </w:p>
    <w:p w14:paraId="79087A6C" w14:textId="77777777" w:rsidR="00CB302F" w:rsidRPr="001E5C8B" w:rsidRDefault="00CB302F" w:rsidP="00CB302F">
      <w:pPr>
        <w:rPr>
          <w:color w:val="000000" w:themeColor="text1"/>
        </w:rPr>
      </w:pPr>
    </w:p>
    <w:p w14:paraId="554D7E83" w14:textId="77777777" w:rsidR="00CB302F" w:rsidRPr="001E5C8B" w:rsidRDefault="00CB302F" w:rsidP="00CB302F">
      <w:pPr>
        <w:rPr>
          <w:color w:val="000000" w:themeColor="text1"/>
          <w:sz w:val="12"/>
        </w:rPr>
      </w:pPr>
      <w:r w:rsidRPr="001E5C8B">
        <w:rPr>
          <w:color w:val="000000" w:themeColor="text1"/>
          <w:sz w:val="12"/>
        </w:rPr>
        <w:t xml:space="preserve">On September 22nd 2007 MEND issued a new pronouncement, in the wake of the arrest of one of its operatives Henry </w:t>
      </w:r>
      <w:proofErr w:type="spellStart"/>
      <w:r w:rsidRPr="001E5C8B">
        <w:rPr>
          <w:color w:val="000000" w:themeColor="text1"/>
          <w:sz w:val="12"/>
        </w:rPr>
        <w:t>Okah</w:t>
      </w:r>
      <w:proofErr w:type="spellEnd"/>
      <w:r w:rsidRPr="001E5C8B">
        <w:rPr>
          <w:color w:val="000000" w:themeColor="text1"/>
          <w:sz w:val="12"/>
        </w:rPr>
        <w:t xml:space="preserve"> in Angola, to resume attacks</w:t>
      </w:r>
      <w:r w:rsidRPr="001E5C8B">
        <w:rPr>
          <w:rStyle w:val="StyleUnderline"/>
          <w:color w:val="000000" w:themeColor="text1"/>
        </w:rPr>
        <w:t xml:space="preserve">. </w:t>
      </w:r>
      <w:r w:rsidRPr="001E5C8B">
        <w:rPr>
          <w:bCs/>
          <w:color w:val="000000" w:themeColor="text1"/>
          <w:sz w:val="12"/>
        </w:rPr>
        <w:t xml:space="preserve">The turn toward violence was in evidence of course in the ways in which the Ogoni movement (MOSOP) under the leadership of Ken </w:t>
      </w:r>
      <w:proofErr w:type="spellStart"/>
      <w:r w:rsidRPr="001E5C8B">
        <w:rPr>
          <w:bCs/>
          <w:color w:val="000000" w:themeColor="text1"/>
          <w:sz w:val="12"/>
        </w:rPr>
        <w:t>Saro-Wiwa</w:t>
      </w:r>
      <w:proofErr w:type="spellEnd"/>
      <w:r w:rsidRPr="001E5C8B">
        <w:rPr>
          <w:bCs/>
          <w:color w:val="000000" w:themeColor="text1"/>
          <w:sz w:val="12"/>
        </w:rPr>
        <w:t xml:space="preserve"> was brutally repressed by the Nigerian state in the 1990s.</w:t>
      </w:r>
      <w:r w:rsidRPr="001E5C8B">
        <w:rPr>
          <w:color w:val="000000" w:themeColor="text1"/>
          <w:sz w:val="12"/>
        </w:rPr>
        <w:t xml:space="preserve"> There has been a very substantial </w:t>
      </w:r>
      <w:r w:rsidRPr="001E5C8B">
        <w:rPr>
          <w:rStyle w:val="StyleUnderline"/>
          <w:color w:val="000000" w:themeColor="text1"/>
        </w:rPr>
        <w:t xml:space="preserve">escalation of violence across the delta oil fields, accompanied by major attacks on oil facilities and civil violence among and between oil producing communities and the state security forces is endemic </w:t>
      </w:r>
      <w:r w:rsidRPr="001E5C8B">
        <w:rPr>
          <w:color w:val="000000" w:themeColor="text1"/>
          <w:sz w:val="12"/>
        </w:rPr>
        <w:t xml:space="preserve">(it is estimated that more than one thousand people die each year from oil-related violence). The </w:t>
      </w:r>
      <w:r w:rsidRPr="001E5C8B">
        <w:rPr>
          <w:rStyle w:val="StyleUnderline"/>
          <w:color w:val="000000" w:themeColor="text1"/>
        </w:rPr>
        <w:t xml:space="preserve">tactics and repertoires deployed against the companies have been various: demonstrations and blockades against oil facilities; occupations of flow stations and platforms; sabotage of pipelines; oil “bunkering,” or theft (from hot-tapping fuel lines to large-scale appropriation of crude from flow stations); litigation against the companies; hostage taking; and strikes. </w:t>
      </w:r>
      <w:r w:rsidRPr="001E5C8B">
        <w:rPr>
          <w:color w:val="000000" w:themeColor="text1"/>
          <w:sz w:val="12"/>
        </w:rPr>
        <w:t xml:space="preserve">A large group of Ijaw women that occupied Chevron oil refineries near Warri in 2002, demanding company investments and jobs for indigenes (New York Times, August 13, 2002), reflected the tip of a vast political iceberg. </w:t>
      </w:r>
      <w:r w:rsidRPr="001E5C8B">
        <w:rPr>
          <w:rStyle w:val="StyleUnderline"/>
          <w:color w:val="000000" w:themeColor="text1"/>
        </w:rPr>
        <w:t xml:space="preserve">Mounting communal violence in the following year resulted in many mortalities and widespread community destruction and dislocation around the Warri petroleum complex. Seven oil company employees were killed in March 2003, prompting all the major oil companies to withdraw staff, close down operations, and reduce output by more than 750,000 barrels per day </w:t>
      </w:r>
      <w:r w:rsidRPr="001E5C8B">
        <w:rPr>
          <w:bCs/>
          <w:iCs/>
          <w:color w:val="000000" w:themeColor="text1"/>
          <w:sz w:val="12"/>
        </w:rPr>
        <w:t>(40 percent of national output).</w:t>
      </w:r>
      <w:r w:rsidRPr="001E5C8B">
        <w:rPr>
          <w:b/>
          <w:bCs/>
          <w:color w:val="000000" w:themeColor="text1"/>
          <w:sz w:val="12"/>
        </w:rPr>
        <w:t xml:space="preserve"> </w:t>
      </w:r>
      <w:r w:rsidRPr="001E5C8B">
        <w:rPr>
          <w:bCs/>
          <w:iCs/>
          <w:color w:val="000000" w:themeColor="text1"/>
          <w:sz w:val="12"/>
        </w:rPr>
        <w:t xml:space="preserve">In April 2004, </w:t>
      </w:r>
      <w:r w:rsidRPr="001E5C8B">
        <w:rPr>
          <w:color w:val="000000" w:themeColor="text1"/>
          <w:sz w:val="12"/>
        </w:rPr>
        <w:t xml:space="preserve">another wave of violence erupted around oil installations (at the end of April, Shell lost production of up to 370,000 barrels per day, largely in the western delta), this time amid the presence of armed insurgencies, specifically two so-called “ethnic militias” in the eastern delta led by </w:t>
      </w:r>
      <w:proofErr w:type="spellStart"/>
      <w:r w:rsidRPr="001E5C8B">
        <w:rPr>
          <w:color w:val="000000" w:themeColor="text1"/>
          <w:sz w:val="12"/>
        </w:rPr>
        <w:t>Ateke</w:t>
      </w:r>
      <w:proofErr w:type="spellEnd"/>
      <w:r w:rsidRPr="001E5C8B">
        <w:rPr>
          <w:color w:val="000000" w:themeColor="text1"/>
          <w:sz w:val="12"/>
        </w:rPr>
        <w:t xml:space="preserve"> Tom (the Niger Delta Vigilante [NDF)) and Alhaji </w:t>
      </w:r>
      <w:proofErr w:type="spellStart"/>
      <w:r w:rsidRPr="001E5C8B">
        <w:rPr>
          <w:color w:val="000000" w:themeColor="text1"/>
          <w:sz w:val="12"/>
        </w:rPr>
        <w:t>Asari</w:t>
      </w:r>
      <w:proofErr w:type="spellEnd"/>
      <w:r w:rsidRPr="001E5C8B">
        <w:rPr>
          <w:color w:val="000000" w:themeColor="text1"/>
          <w:sz w:val="12"/>
        </w:rPr>
        <w:t xml:space="preserve"> (the Niger Delta People’s Volunteer Force[NDPDF]), each driven, and partly funded, by oil monies (and specifically </w:t>
      </w:r>
      <w:proofErr w:type="spellStart"/>
      <w:r w:rsidRPr="001E5C8B">
        <w:rPr>
          <w:color w:val="000000" w:themeColor="text1"/>
          <w:sz w:val="12"/>
        </w:rPr>
        <w:t>organised</w:t>
      </w:r>
      <w:proofErr w:type="spellEnd"/>
      <w:r w:rsidRPr="001E5C8B">
        <w:rPr>
          <w:color w:val="000000" w:themeColor="text1"/>
          <w:sz w:val="12"/>
        </w:rPr>
        <w:t xml:space="preserve"> oil theft). Ten years after the hanging of Ken </w:t>
      </w:r>
      <w:proofErr w:type="spellStart"/>
      <w:r w:rsidRPr="001E5C8B">
        <w:rPr>
          <w:color w:val="000000" w:themeColor="text1"/>
          <w:sz w:val="12"/>
        </w:rPr>
        <w:t>SaroWiwa</w:t>
      </w:r>
      <w:proofErr w:type="spellEnd"/>
      <w:r w:rsidRPr="001E5C8B">
        <w:rPr>
          <w:color w:val="000000" w:themeColor="text1"/>
          <w:sz w:val="12"/>
        </w:rPr>
        <w:t xml:space="preserve"> and the militarization of the Ogoni oilfields little has changed. An Amnesty Report (2005) entitled “Ten Years On: Injustice and Violence Haunt the oil Delta”, noted, conditions across the oilfields remain the same, only worse. Security forces still operate with impunity,</w:t>
      </w:r>
      <w:r w:rsidRPr="001E5C8B">
        <w:rPr>
          <w:rStyle w:val="StyleUnderline"/>
          <w:color w:val="000000" w:themeColor="text1"/>
        </w:rPr>
        <w:t xml:space="preserve"> the government has failed to protect communities in oil producing areas while providing security to the oil industry, and the oil companies themselves bear a share of the responsibility for the appalling misery and the political instability across the region </w:t>
      </w:r>
      <w:r w:rsidRPr="001E5C8B">
        <w:rPr>
          <w:color w:val="000000" w:themeColor="text1"/>
          <w:sz w:val="12"/>
        </w:rPr>
        <w:t>(see ICG 2006, 2006a).</w:t>
      </w:r>
      <w:r w:rsidRPr="001E5C8B">
        <w:rPr>
          <w:rStyle w:val="StyleUnderline"/>
          <w:color w:val="000000" w:themeColor="text1"/>
        </w:rPr>
        <w:t xml:space="preserve"> </w:t>
      </w:r>
      <w:r w:rsidRPr="001E5C8B">
        <w:rPr>
          <w:color w:val="000000" w:themeColor="text1"/>
          <w:sz w:val="12"/>
        </w:rPr>
        <w:t xml:space="preserve">Since late 2005, </w:t>
      </w:r>
      <w:r w:rsidRPr="001E5C8B">
        <w:rPr>
          <w:rStyle w:val="StyleUnderline"/>
          <w:color w:val="000000" w:themeColor="text1"/>
        </w:rPr>
        <w:t xml:space="preserve">the situation in the Delta has only worsened. </w:t>
      </w:r>
      <w:r w:rsidRPr="001E5C8B">
        <w:rPr>
          <w:color w:val="000000" w:themeColor="text1"/>
          <w:sz w:val="12"/>
        </w:rPr>
        <w:t xml:space="preserve">Following attacks on oil installations and the taking of hostages in late December 2005 and early 2006, </w:t>
      </w:r>
      <w:r w:rsidRPr="001E5C8B">
        <w:rPr>
          <w:rStyle w:val="StyleUnderline"/>
          <w:color w:val="000000" w:themeColor="text1"/>
        </w:rPr>
        <w:t xml:space="preserve">a hitherto unknown group of insurgents from the Warri region, the Movement for the Emancipation of the Niger Delta (MEND) began calling for the international community to evacuate from the Niger Delta by February 12th, or “face violent attacks.” </w:t>
      </w:r>
      <w:r w:rsidRPr="001E5C8B">
        <w:rPr>
          <w:color w:val="000000" w:themeColor="text1"/>
          <w:sz w:val="12"/>
        </w:rPr>
        <w:t xml:space="preserve">Two weeks later, the group claimed responsibility for attacking a Federal naval vessel and for the kidnapping of nine workers employed by the oil servicing company </w:t>
      </w:r>
      <w:proofErr w:type="spellStart"/>
      <w:r w:rsidRPr="001E5C8B">
        <w:rPr>
          <w:color w:val="000000" w:themeColor="text1"/>
          <w:sz w:val="12"/>
        </w:rPr>
        <w:t>Willbros</w:t>
      </w:r>
      <w:proofErr w:type="spellEnd"/>
      <w:r w:rsidRPr="001E5C8B">
        <w:rPr>
          <w:color w:val="000000" w:themeColor="text1"/>
          <w:sz w:val="12"/>
        </w:rPr>
        <w:t xml:space="preserve">, allegedly in retaliation for an attack by the Nigerian military on a community in the Western Delta. More than fifteen Nigerian soldiers were killed and between May and August 2006 there have been at least three kidnappings per month (typically the hostages have all been released following the payment of substantial ransoms by the government).I Figure 1 Oil Loss in the Niger Delta: 1998-2006 Average Annual Crude Oil Production Deferred in Nigeria 1999 - 2006 0 100,000 200,000 300,000 400,000 500,000 600,000 700,000 1999 2000 2001 2002 2003 2004 2005 2006 Year Barrels per Day Source: www.legaloil.com The costs of the oil insurgency are vast. A report prepared for the Nigerian National Petroleum Company (NNPC) published in 2003 entitled Back from the Brink paints a very gloomy “risk audit” for the Delta. NNPC estimated that between 1998 and 2003, there were four hundred “vandalizations” on company facilities each year (and 581 between January and September 2004); oil losses amounted to over $1 billion annually (Figure 1). </w:t>
      </w:r>
      <w:r w:rsidRPr="001E5C8B">
        <w:rPr>
          <w:rStyle w:val="StyleUnderline"/>
          <w:color w:val="000000" w:themeColor="text1"/>
        </w:rPr>
        <w:t xml:space="preserve">In early 2006 MEND claimed a goal of cutting Nigerian output by 30% and has apparently succeeded. </w:t>
      </w:r>
      <w:r w:rsidRPr="001E5C8B">
        <w:rPr>
          <w:bCs/>
          <w:iCs/>
          <w:color w:val="000000" w:themeColor="text1"/>
          <w:sz w:val="12"/>
        </w:rPr>
        <w:t xml:space="preserve">Within the first six months of 2006, there were nineteen attacks on foreign oil operations and over $2.187 billion lost in oil revenues; </w:t>
      </w:r>
      <w:r w:rsidRPr="001E5C8B">
        <w:rPr>
          <w:rStyle w:val="StyleUnderline"/>
          <w:color w:val="000000" w:themeColor="text1"/>
        </w:rPr>
        <w:t>the Department of Petroleum Resources claims this figure represents 32% of the revenue the country generated this year.</w:t>
      </w:r>
      <w:r w:rsidRPr="001E5C8B">
        <w:rPr>
          <w:color w:val="000000" w:themeColor="text1"/>
          <w:sz w:val="12"/>
        </w:rPr>
        <w:t xml:space="preserve"> The Nigerian government claims that </w:t>
      </w:r>
      <w:r w:rsidRPr="001E5C8B">
        <w:rPr>
          <w:rStyle w:val="StyleUnderline"/>
          <w:color w:val="000000" w:themeColor="text1"/>
        </w:rPr>
        <w:t xml:space="preserve">between 1999 and 2005 oil losses amounted to $6.8 billion </w:t>
      </w:r>
      <w:r w:rsidRPr="001E5C8B">
        <w:rPr>
          <w:bCs/>
          <w:iCs/>
          <w:color w:val="000000" w:themeColor="text1"/>
          <w:sz w:val="12"/>
        </w:rPr>
        <w:t>but in November 2006 the managing director of Shell Nigeria reported that</w:t>
      </w:r>
      <w:r w:rsidRPr="001E5C8B">
        <w:rPr>
          <w:rStyle w:val="StyleUnderline"/>
          <w:color w:val="000000" w:themeColor="text1"/>
        </w:rPr>
        <w:t xml:space="preserve"> the loss of revenues due to ‘unrest and violence’ was $61 million per day</w:t>
      </w:r>
      <w:r w:rsidRPr="001E5C8B">
        <w:rPr>
          <w:color w:val="000000" w:themeColor="text1"/>
          <w:sz w:val="12"/>
        </w:rPr>
        <w:t xml:space="preserve"> (a shut-in of about 8000,000 barrels per day), amounting to a staggering $9 billion since January 2006. </w:t>
      </w:r>
    </w:p>
    <w:p w14:paraId="18FB5C68" w14:textId="77777777" w:rsidR="00CB302F" w:rsidRPr="001E5C8B" w:rsidRDefault="00CB302F" w:rsidP="00CB302F">
      <w:pPr>
        <w:rPr>
          <w:color w:val="000000" w:themeColor="text1"/>
        </w:rPr>
      </w:pPr>
    </w:p>
    <w:p w14:paraId="7E14BC12" w14:textId="77777777" w:rsidR="00CB302F" w:rsidRPr="001E5C8B" w:rsidRDefault="00CB302F" w:rsidP="00CB302F">
      <w:pPr>
        <w:pStyle w:val="Heading4"/>
        <w:rPr>
          <w:color w:val="000000" w:themeColor="text1"/>
        </w:rPr>
      </w:pPr>
      <w:r w:rsidRPr="001E5C8B">
        <w:rPr>
          <w:color w:val="000000" w:themeColor="text1"/>
        </w:rPr>
        <w:t>MEND is a reaction to oil colonialism – escalating pollution and militarization foster resistance – MEND’s goals are to free the Delta from Oil’s grip</w:t>
      </w:r>
    </w:p>
    <w:p w14:paraId="7C800AE0" w14:textId="77777777" w:rsidR="00CB302F" w:rsidRPr="001E5C8B" w:rsidRDefault="00CB302F" w:rsidP="00CB302F">
      <w:pPr>
        <w:rPr>
          <w:color w:val="000000" w:themeColor="text1"/>
          <w:sz w:val="16"/>
          <w:szCs w:val="16"/>
        </w:rPr>
      </w:pPr>
      <w:r w:rsidRPr="001E5C8B">
        <w:rPr>
          <w:b/>
          <w:bCs/>
          <w:color w:val="000000" w:themeColor="text1"/>
        </w:rPr>
        <w:t>Watts, 2008 —prof of Geography UC Berkeley</w:t>
      </w:r>
      <w:r w:rsidRPr="001E5C8B">
        <w:rPr>
          <w:color w:val="000000" w:themeColor="text1"/>
        </w:rPr>
        <w:t xml:space="preserve"> </w:t>
      </w:r>
      <w:r w:rsidRPr="001E5C8B">
        <w:rPr>
          <w:color w:val="000000" w:themeColor="text1"/>
          <w:sz w:val="16"/>
          <w:szCs w:val="16"/>
        </w:rPr>
        <w:t>[Michael “Blood Oil: The Anatomy of a Petro-Insurgency in the Niger Delta, Nigeria:” http://geog.berkeley.edu/ProjectsResources/ND%20Website/NigerDelta/WP/22-BloodOil_Watts.pdf]</w:t>
      </w:r>
    </w:p>
    <w:p w14:paraId="572E3BD1" w14:textId="77777777" w:rsidR="00CB302F" w:rsidRPr="001E5C8B" w:rsidRDefault="00CB302F" w:rsidP="00CB302F">
      <w:pPr>
        <w:rPr>
          <w:color w:val="000000" w:themeColor="text1"/>
        </w:rPr>
      </w:pPr>
    </w:p>
    <w:p w14:paraId="23B9B84A" w14:textId="77777777" w:rsidR="00CB302F" w:rsidRPr="001E5C8B" w:rsidRDefault="00CB302F" w:rsidP="00CB302F">
      <w:pPr>
        <w:rPr>
          <w:color w:val="000000" w:themeColor="text1"/>
          <w:sz w:val="12"/>
        </w:rPr>
      </w:pPr>
      <w:r w:rsidRPr="001E5C8B">
        <w:rPr>
          <w:color w:val="000000" w:themeColor="text1"/>
          <w:sz w:val="12"/>
        </w:rPr>
        <w:t xml:space="preserve">VI. The Anatomy of An Oil Insurgency </w:t>
      </w:r>
      <w:r w:rsidRPr="001E5C8B">
        <w:rPr>
          <w:rStyle w:val="StyleUnderline"/>
          <w:color w:val="000000" w:themeColor="text1"/>
        </w:rPr>
        <w:t>How then can one grasp the growth of something like an oil insurgency in the Niger Delta</w:t>
      </w:r>
      <w:r w:rsidRPr="001E5C8B">
        <w:rPr>
          <w:color w:val="000000" w:themeColor="text1"/>
          <w:sz w:val="12"/>
        </w:rPr>
        <w:t xml:space="preserve"> since the mid 1990 from within the bowels of the oil complex? A full accounting of this insurgency has yet to be told but the structural forces at work are clear. The first is the deepening of Ijaw nationalism. The Ijaw are one of the largest ethnic (or so-called ‘oil’) minorities in the Delta but stand at the heart of the oil fields. Their exclusion from the oil wealth (and the federal revenue allocation process) to say nothing of bearing the costs of oil operations across the oilfields, became central to the emergence of a new sort of youth politics (in effect a disenfranchised generation). The establishment of the Ijaw Youth Congress in 1998 marked a watershed and became the vehicle through which new generation of youth leaders took up the struggle. Many were mobilized and came to assume local positions of power, including a number who took up an explicitly militant anti-state insurgent stance (</w:t>
      </w:r>
      <w:proofErr w:type="spellStart"/>
      <w:r w:rsidRPr="001E5C8B">
        <w:rPr>
          <w:color w:val="000000" w:themeColor="text1"/>
          <w:sz w:val="12"/>
        </w:rPr>
        <w:t>Asari</w:t>
      </w:r>
      <w:proofErr w:type="spellEnd"/>
      <w:r w:rsidRPr="001E5C8B">
        <w:rPr>
          <w:color w:val="000000" w:themeColor="text1"/>
          <w:sz w:val="12"/>
        </w:rPr>
        <w:t xml:space="preserve"> is the obvious case in point). The second, was </w:t>
      </w:r>
      <w:r w:rsidRPr="001E5C8B">
        <w:rPr>
          <w:rStyle w:val="StyleUnderline"/>
          <w:color w:val="000000" w:themeColor="text1"/>
        </w:rPr>
        <w:t>the inability and unwillingness of the Nigerian state in its military and civilian guises to address this political mobilization in the Delta without resorting to state-imposed violence by an undisciplined military, police and security forces.</w:t>
      </w:r>
      <w:r w:rsidRPr="001E5C8B">
        <w:rPr>
          <w:color w:val="000000" w:themeColor="text1"/>
          <w:sz w:val="12"/>
        </w:rPr>
        <w:t xml:space="preserve"> In this sense the history of the Ogoni struggle was a watershed too insofar as it bequeathed a generation of militants for whom MOSOP represented a failure of non-violent politics. Third, the militant groups themselves often got their start by being bankrolled by the state and politicians. The NDF and NPDVF were both </w:t>
      </w:r>
      <w:proofErr w:type="spellStart"/>
      <w:r w:rsidRPr="001E5C8B">
        <w:rPr>
          <w:color w:val="000000" w:themeColor="text1"/>
          <w:sz w:val="12"/>
        </w:rPr>
        <w:t>fuelled</w:t>
      </w:r>
      <w:proofErr w:type="spellEnd"/>
      <w:r w:rsidRPr="001E5C8B">
        <w:rPr>
          <w:color w:val="000000" w:themeColor="text1"/>
          <w:sz w:val="12"/>
        </w:rPr>
        <w:t xml:space="preserve"> by machine politicians and the local state especially during the notoriously corrupt 1999 and 2003 elections. Fourth </w:t>
      </w:r>
      <w:r w:rsidRPr="001E5C8B">
        <w:rPr>
          <w:rStyle w:val="StyleUnderline"/>
          <w:color w:val="000000" w:themeColor="text1"/>
        </w:rPr>
        <w:t>the proliferation of oil theft in which insurgent groups were able to insert themselves</w:t>
      </w:r>
      <w:r w:rsidRPr="001E5C8B">
        <w:rPr>
          <w:color w:val="000000" w:themeColor="text1"/>
          <w:sz w:val="12"/>
        </w:rPr>
        <w:t xml:space="preserve"> (and be deployed by high ranking military and politicians) </w:t>
      </w:r>
      <w:r w:rsidRPr="001E5C8B">
        <w:rPr>
          <w:rStyle w:val="StyleUnderline"/>
          <w:color w:val="000000" w:themeColor="text1"/>
        </w:rPr>
        <w:t>enabled them to acquire arms and embolden their military offensive</w:t>
      </w:r>
      <w:r w:rsidRPr="001E5C8B">
        <w:rPr>
          <w:color w:val="000000" w:themeColor="text1"/>
          <w:sz w:val="12"/>
        </w:rPr>
        <w:t xml:space="preserve"> (and their popular appeal to a generation of enraged youth). </w:t>
      </w:r>
      <w:r w:rsidRPr="001E5C8B">
        <w:rPr>
          <w:rStyle w:val="StyleUnderline"/>
          <w:color w:val="000000" w:themeColor="text1"/>
        </w:rPr>
        <w:t>And finally, the operations of the companies – in their funding of youth groups as security forces, in their willingness to use military and security forces against protestors and militants alike, and the their corrupt practices of distributing rents to local community elites – all contributed to an environment in which military activity was in effect encouraged</w:t>
      </w:r>
      <w:r w:rsidRPr="001E5C8B">
        <w:rPr>
          <w:color w:val="000000" w:themeColor="text1"/>
          <w:sz w:val="12"/>
        </w:rPr>
        <w:t xml:space="preserve"> and facilitated. </w:t>
      </w:r>
      <w:r w:rsidRPr="001E5C8B">
        <w:rPr>
          <w:rStyle w:val="StyleUnderline"/>
          <w:color w:val="000000" w:themeColor="text1"/>
        </w:rPr>
        <w:t>These structural forces operated within the</w:t>
      </w:r>
      <w:r w:rsidRPr="001E5C8B">
        <w:rPr>
          <w:color w:val="000000" w:themeColor="text1"/>
          <w:sz w:val="12"/>
        </w:rPr>
        <w:t xml:space="preserve"> circumference of what I have called the </w:t>
      </w:r>
      <w:r w:rsidRPr="001E5C8B">
        <w:rPr>
          <w:rStyle w:val="StyleUnderline"/>
          <w:color w:val="000000" w:themeColor="text1"/>
        </w:rPr>
        <w:t>oil complex</w:t>
      </w:r>
      <w:r w:rsidRPr="001E5C8B">
        <w:rPr>
          <w:color w:val="000000" w:themeColor="text1"/>
          <w:sz w:val="12"/>
        </w:rPr>
        <w:t xml:space="preserve">. One of the consequences of emphasizing this relation is that it points to the deep problem of seeing the Nigerian oil insurgency as a simple function of the ‘resource curse’ (Ross 1999; Collier et al 2002). Oil neither produces as some predict successional tendencies (Le Billon 2005), neither was oil simply predated by the insurgents (oil rents were certainly extorted but it was also stolen through a highly organized bunkering trade in which the insurgents controlled the lower levels of these so-called oil syndicates). But more profoundly, oil did not play a determinative role – a sort of commodity determinism. Rather </w:t>
      </w:r>
      <w:r w:rsidRPr="001E5C8B">
        <w:rPr>
          <w:rStyle w:val="StyleUnderline"/>
          <w:color w:val="000000" w:themeColor="text1"/>
        </w:rPr>
        <w:t>the insurgency emerged from the political struggles over centralized oil rents</w:t>
      </w:r>
      <w:r w:rsidRPr="001E5C8B">
        <w:rPr>
          <w:color w:val="000000" w:themeColor="text1"/>
          <w:sz w:val="12"/>
        </w:rPr>
        <w:t xml:space="preserve">, a struggle in which party politics, the electoral cycle, inter-generational politics, </w:t>
      </w:r>
      <w:r w:rsidRPr="001E5C8B">
        <w:rPr>
          <w:rStyle w:val="StyleUnderline"/>
          <w:color w:val="000000" w:themeColor="text1"/>
        </w:rPr>
        <w:t>organized oil theft and the history of ethnic exclusion played constitutive roles. The rise of MEND</w:t>
      </w:r>
      <w:r w:rsidRPr="001E5C8B">
        <w:rPr>
          <w:color w:val="000000" w:themeColor="text1"/>
          <w:sz w:val="12"/>
        </w:rPr>
        <w:t xml:space="preserve"> – and its complex and shifting relation to other insurgent groups, such as the Martyrs Brigade and the Coalition for Military Action in the Niger Delta (COMA) – </w:t>
      </w:r>
      <w:r w:rsidRPr="001E5C8B">
        <w:rPr>
          <w:rStyle w:val="StyleUnderline"/>
          <w:color w:val="000000" w:themeColor="text1"/>
        </w:rPr>
        <w:t>marks a watershed in the turbulent history of the delta oil fields, but it arises on the back of a long arc of deepening violence and protest across the oilfields</w:t>
      </w:r>
      <w:r w:rsidRPr="001E5C8B">
        <w:rPr>
          <w:color w:val="000000" w:themeColor="text1"/>
          <w:sz w:val="12"/>
        </w:rPr>
        <w:t xml:space="preserve">, especially since the late-1990s. The periodization of this deepening conflict is, however, far from clear (see </w:t>
      </w:r>
      <w:proofErr w:type="spellStart"/>
      <w:r w:rsidRPr="001E5C8B">
        <w:rPr>
          <w:color w:val="000000" w:themeColor="text1"/>
          <w:sz w:val="12"/>
        </w:rPr>
        <w:t>Ikelegbe</w:t>
      </w:r>
      <w:proofErr w:type="spellEnd"/>
      <w:r w:rsidRPr="001E5C8B">
        <w:rPr>
          <w:color w:val="000000" w:themeColor="text1"/>
          <w:sz w:val="12"/>
        </w:rPr>
        <w:t xml:space="preserve"> 2006; also </w:t>
      </w:r>
      <w:proofErr w:type="spellStart"/>
      <w:r w:rsidRPr="001E5C8B">
        <w:rPr>
          <w:color w:val="000000" w:themeColor="text1"/>
          <w:sz w:val="12"/>
        </w:rPr>
        <w:t>Omeje</w:t>
      </w:r>
      <w:proofErr w:type="spellEnd"/>
      <w:r w:rsidRPr="001E5C8B">
        <w:rPr>
          <w:color w:val="000000" w:themeColor="text1"/>
          <w:sz w:val="12"/>
        </w:rPr>
        <w:t xml:space="preserve"> 2006). </w:t>
      </w:r>
    </w:p>
    <w:p w14:paraId="26DFAFEC" w14:textId="77777777" w:rsidR="00CB302F" w:rsidRPr="001E5C8B" w:rsidRDefault="00CB302F" w:rsidP="00CB302F">
      <w:pPr>
        <w:rPr>
          <w:color w:val="000000" w:themeColor="text1"/>
        </w:rPr>
      </w:pPr>
    </w:p>
    <w:p w14:paraId="6E6CBDAF" w14:textId="77777777" w:rsidR="00CB302F" w:rsidRPr="001E5C8B" w:rsidRDefault="00CB302F" w:rsidP="00CB302F">
      <w:pPr>
        <w:pStyle w:val="Heading4"/>
        <w:rPr>
          <w:color w:val="000000" w:themeColor="text1"/>
        </w:rPr>
      </w:pPr>
      <w:r w:rsidRPr="001E5C8B">
        <w:rPr>
          <w:color w:val="000000" w:themeColor="text1"/>
        </w:rPr>
        <w:t>MEND’s actions have gradually shifted to extreme violence because resource control continues mounting frustration</w:t>
      </w:r>
    </w:p>
    <w:p w14:paraId="5CB5D151" w14:textId="77777777" w:rsidR="00CB302F" w:rsidRPr="001E5C8B" w:rsidRDefault="00CB302F" w:rsidP="00CB302F">
      <w:pPr>
        <w:rPr>
          <w:color w:val="000000" w:themeColor="text1"/>
          <w:sz w:val="16"/>
          <w:szCs w:val="16"/>
        </w:rPr>
      </w:pPr>
      <w:r w:rsidRPr="001E5C8B">
        <w:rPr>
          <w:b/>
          <w:bCs/>
          <w:color w:val="000000" w:themeColor="text1"/>
        </w:rPr>
        <w:t>Watts, 2008 —prof of Geography UC Berkeley</w:t>
      </w:r>
      <w:r w:rsidRPr="001E5C8B">
        <w:rPr>
          <w:color w:val="000000" w:themeColor="text1"/>
        </w:rPr>
        <w:t xml:space="preserve"> </w:t>
      </w:r>
      <w:r w:rsidRPr="001E5C8B">
        <w:rPr>
          <w:color w:val="000000" w:themeColor="text1"/>
          <w:sz w:val="16"/>
          <w:szCs w:val="16"/>
        </w:rPr>
        <w:t>[Michael “Blood Oil: The Anatomy of a Petro-Insurgency in the Niger Delta, Nigeria:” http://geog.berkeley.edu/ProjectsResources/ND%20Website/NigerDelta/WP/22-BloodOil_Watts.pdf]</w:t>
      </w:r>
    </w:p>
    <w:p w14:paraId="462BFC3F" w14:textId="77777777" w:rsidR="00CB302F" w:rsidRPr="001E5C8B" w:rsidRDefault="00CB302F" w:rsidP="00CB302F">
      <w:pPr>
        <w:rPr>
          <w:color w:val="000000" w:themeColor="text1"/>
        </w:rPr>
      </w:pPr>
    </w:p>
    <w:p w14:paraId="2078E557" w14:textId="77777777" w:rsidR="00CB302F" w:rsidRPr="001E5C8B" w:rsidRDefault="00CB302F" w:rsidP="00CB302F">
      <w:pPr>
        <w:rPr>
          <w:color w:val="000000" w:themeColor="text1"/>
          <w:sz w:val="12"/>
        </w:rPr>
      </w:pPr>
      <w:r w:rsidRPr="001E5C8B">
        <w:rPr>
          <w:rStyle w:val="StyleUnderline"/>
          <w:color w:val="000000" w:themeColor="text1"/>
        </w:rPr>
        <w:t xml:space="preserve">The appearance of MEND marked a new phase both in terms of strategic capacity but also in the franchise character of the insurgency, linking to and speaking for a number of militias and rebels. Whether it is, as </w:t>
      </w:r>
      <w:proofErr w:type="spellStart"/>
      <w:r w:rsidRPr="001E5C8B">
        <w:rPr>
          <w:rStyle w:val="StyleUnderline"/>
          <w:color w:val="000000" w:themeColor="text1"/>
        </w:rPr>
        <w:t>Okonta</w:t>
      </w:r>
      <w:proofErr w:type="spellEnd"/>
      <w:r w:rsidRPr="001E5C8B">
        <w:rPr>
          <w:rStyle w:val="StyleUnderline"/>
          <w:color w:val="000000" w:themeColor="text1"/>
        </w:rPr>
        <w:t xml:space="preserve"> (2006) suggests, not an organization but “an idea” is difficult to assess.</w:t>
      </w:r>
      <w:r w:rsidRPr="001E5C8B">
        <w:rPr>
          <w:color w:val="000000" w:themeColor="text1"/>
          <w:sz w:val="12"/>
        </w:rPr>
        <w:t xml:space="preserve"> Certainly the </w:t>
      </w:r>
      <w:r w:rsidRPr="001E5C8B">
        <w:rPr>
          <w:bCs/>
          <w:iCs/>
          <w:color w:val="000000" w:themeColor="text1"/>
          <w:sz w:val="12"/>
        </w:rPr>
        <w:t xml:space="preserve">MEND militias operate with ease in and around Warri; the leadership appears, as </w:t>
      </w:r>
      <w:proofErr w:type="spellStart"/>
      <w:r w:rsidRPr="001E5C8B">
        <w:rPr>
          <w:bCs/>
          <w:iCs/>
          <w:color w:val="000000" w:themeColor="text1"/>
          <w:sz w:val="12"/>
        </w:rPr>
        <w:t>Okonta</w:t>
      </w:r>
      <w:proofErr w:type="spellEnd"/>
      <w:r w:rsidRPr="001E5C8B">
        <w:rPr>
          <w:bCs/>
          <w:iCs/>
          <w:color w:val="000000" w:themeColor="text1"/>
          <w:sz w:val="12"/>
        </w:rPr>
        <w:t xml:space="preserve"> says, articulate and politically very savvy. But</w:t>
      </w:r>
      <w:r w:rsidRPr="001E5C8B">
        <w:rPr>
          <w:rStyle w:val="StyleUnderline"/>
          <w:color w:val="000000" w:themeColor="text1"/>
        </w:rPr>
        <w:t xml:space="preserve"> MEND emerged, and is inseparable from, a number of local and regional </w:t>
      </w:r>
      <w:r w:rsidRPr="001E5C8B">
        <w:rPr>
          <w:color w:val="000000" w:themeColor="text1"/>
          <w:sz w:val="12"/>
        </w:rPr>
        <w:t xml:space="preserve">7 It is commonplace to see the Kaiama Declaration in 1998, the ferocious state violence that followed and the so-called </w:t>
      </w:r>
      <w:proofErr w:type="spellStart"/>
      <w:r w:rsidRPr="001E5C8B">
        <w:rPr>
          <w:color w:val="000000" w:themeColor="text1"/>
          <w:sz w:val="12"/>
        </w:rPr>
        <w:t>Egbesu</w:t>
      </w:r>
      <w:proofErr w:type="spellEnd"/>
      <w:r w:rsidRPr="001E5C8B">
        <w:rPr>
          <w:color w:val="000000" w:themeColor="text1"/>
          <w:sz w:val="12"/>
        </w:rPr>
        <w:t xml:space="preserve"> Wars of 1988-1999 as the funding moment of Niger Delta militancy (</w:t>
      </w:r>
      <w:proofErr w:type="spellStart"/>
      <w:r w:rsidRPr="001E5C8B">
        <w:rPr>
          <w:color w:val="000000" w:themeColor="text1"/>
          <w:sz w:val="12"/>
        </w:rPr>
        <w:t>Ikelegbe</w:t>
      </w:r>
      <w:proofErr w:type="spellEnd"/>
      <w:r w:rsidRPr="001E5C8B">
        <w:rPr>
          <w:color w:val="000000" w:themeColor="text1"/>
          <w:sz w:val="12"/>
        </w:rPr>
        <w:t xml:space="preserve"> 2006). In fact Isaac </w:t>
      </w:r>
      <w:proofErr w:type="spellStart"/>
      <w:r w:rsidRPr="001E5C8B">
        <w:rPr>
          <w:color w:val="000000" w:themeColor="text1"/>
          <w:sz w:val="12"/>
        </w:rPr>
        <w:t>Boro</w:t>
      </w:r>
      <w:proofErr w:type="spellEnd"/>
      <w:r w:rsidRPr="001E5C8B">
        <w:rPr>
          <w:color w:val="000000" w:themeColor="text1"/>
          <w:sz w:val="12"/>
        </w:rPr>
        <w:t xml:space="preserve"> (the Niger Delta Volunteer Force) and his sixty or some comrades was their forerunner three decades earlier in early 19666, but in any case the use of various tactics (direct action such as the seizure of flow stations and other agitations) were already in evidence in the 1980s and early 1990s especially in the so-called Warri axis. 8 A major study on the relations between gangs, cults and militias is about to appear by CASS (the Center for Advanced Social Science) in Port Harcourt. </w:t>
      </w:r>
      <w:r w:rsidRPr="001E5C8B">
        <w:rPr>
          <w:bCs/>
          <w:iCs/>
          <w:color w:val="000000" w:themeColor="text1"/>
          <w:sz w:val="12"/>
        </w:rPr>
        <w:t xml:space="preserve">issues the most important of which are the longstanding antagonisms between the oil companies (especially Chevron) in the </w:t>
      </w:r>
      <w:proofErr w:type="spellStart"/>
      <w:r w:rsidRPr="001E5C8B">
        <w:rPr>
          <w:bCs/>
          <w:iCs/>
          <w:color w:val="000000" w:themeColor="text1"/>
          <w:sz w:val="12"/>
        </w:rPr>
        <w:t>Gbaramantu</w:t>
      </w:r>
      <w:proofErr w:type="spellEnd"/>
      <w:r w:rsidRPr="001E5C8B">
        <w:rPr>
          <w:bCs/>
          <w:iCs/>
          <w:color w:val="000000" w:themeColor="text1"/>
          <w:sz w:val="12"/>
        </w:rPr>
        <w:t xml:space="preserve"> and </w:t>
      </w:r>
      <w:proofErr w:type="spellStart"/>
      <w:r w:rsidRPr="001E5C8B">
        <w:rPr>
          <w:bCs/>
          <w:iCs/>
          <w:color w:val="000000" w:themeColor="text1"/>
          <w:sz w:val="12"/>
        </w:rPr>
        <w:t>Egbema</w:t>
      </w:r>
      <w:proofErr w:type="spellEnd"/>
      <w:r w:rsidRPr="001E5C8B">
        <w:rPr>
          <w:bCs/>
          <w:iCs/>
          <w:color w:val="000000" w:themeColor="text1"/>
          <w:sz w:val="12"/>
        </w:rPr>
        <w:t xml:space="preserve"> clan territories and the crisis and struggle over the creation of local government councils in Warri</w:t>
      </w:r>
      <w:r w:rsidRPr="001E5C8B">
        <w:rPr>
          <w:rStyle w:val="StyleUnderline"/>
          <w:color w:val="000000" w:themeColor="text1"/>
        </w:rPr>
        <w:t xml:space="preserve"> </w:t>
      </w:r>
      <w:r w:rsidRPr="001E5C8B">
        <w:rPr>
          <w:bCs/>
          <w:iCs/>
          <w:color w:val="000000" w:themeColor="text1"/>
          <w:sz w:val="12"/>
        </w:rPr>
        <w:t xml:space="preserve">(itself a long festering inter-ethnic struggle) that broke open in 1997. </w:t>
      </w:r>
      <w:r w:rsidRPr="001E5C8B">
        <w:rPr>
          <w:rStyle w:val="StyleUnderline"/>
          <w:color w:val="000000" w:themeColor="text1"/>
        </w:rPr>
        <w:t xml:space="preserve">MEND has of course been framed by a wider and pan-ethnic struggle for resource control and at the same time detonated so to speak by what Ijaw see as a deepening assault on their aspirations – what </w:t>
      </w:r>
      <w:proofErr w:type="spellStart"/>
      <w:r w:rsidRPr="001E5C8B">
        <w:rPr>
          <w:rStyle w:val="StyleUnderline"/>
          <w:color w:val="000000" w:themeColor="text1"/>
        </w:rPr>
        <w:t>Oboko</w:t>
      </w:r>
      <w:proofErr w:type="spellEnd"/>
      <w:r w:rsidRPr="001E5C8B">
        <w:rPr>
          <w:rStyle w:val="StyleUnderline"/>
          <w:color w:val="000000" w:themeColor="text1"/>
        </w:rPr>
        <w:t xml:space="preserve"> Bello calls “being cut off from being a nation” -</w:t>
      </w:r>
      <w:r w:rsidRPr="001E5C8B">
        <w:rPr>
          <w:color w:val="000000" w:themeColor="text1"/>
          <w:sz w:val="12"/>
        </w:rPr>
        <w:t xml:space="preserve"> under President Obasanjo. The extraordinarily violent gunship and helicopter attacks on </w:t>
      </w:r>
      <w:proofErr w:type="spellStart"/>
      <w:r w:rsidRPr="001E5C8B">
        <w:rPr>
          <w:color w:val="000000" w:themeColor="text1"/>
          <w:sz w:val="12"/>
        </w:rPr>
        <w:t>Okerenkoko</w:t>
      </w:r>
      <w:proofErr w:type="spellEnd"/>
      <w:r w:rsidRPr="001E5C8B">
        <w:rPr>
          <w:color w:val="000000" w:themeColor="text1"/>
          <w:sz w:val="12"/>
        </w:rPr>
        <w:t xml:space="preserve"> in February 2006 and the </w:t>
      </w:r>
      <w:proofErr w:type="spellStart"/>
      <w:r w:rsidRPr="001E5C8B">
        <w:rPr>
          <w:rStyle w:val="StyleUnderline"/>
          <w:color w:val="000000" w:themeColor="text1"/>
        </w:rPr>
        <w:t>the</w:t>
      </w:r>
      <w:proofErr w:type="spellEnd"/>
      <w:r w:rsidRPr="001E5C8B">
        <w:rPr>
          <w:rStyle w:val="StyleUnderline"/>
          <w:color w:val="000000" w:themeColor="text1"/>
        </w:rPr>
        <w:t xml:space="preserve"> attacks by the Joint Task Force on MEND in the wake of a truce brokered between MEND and the government in August of the same year, were consistent with a much longer history of state violence across the Warri axis. </w:t>
      </w:r>
      <w:r w:rsidRPr="001E5C8B">
        <w:rPr>
          <w:bCs/>
          <w:iCs/>
          <w:color w:val="000000" w:themeColor="text1"/>
          <w:sz w:val="12"/>
        </w:rPr>
        <w:t xml:space="preserve">In this sense, </w:t>
      </w:r>
      <w:proofErr w:type="spellStart"/>
      <w:r w:rsidRPr="001E5C8B">
        <w:rPr>
          <w:bCs/>
          <w:iCs/>
          <w:color w:val="000000" w:themeColor="text1"/>
          <w:sz w:val="12"/>
        </w:rPr>
        <w:t>Okonta</w:t>
      </w:r>
      <w:proofErr w:type="spellEnd"/>
      <w:r w:rsidRPr="001E5C8B">
        <w:rPr>
          <w:bCs/>
          <w:iCs/>
          <w:color w:val="000000" w:themeColor="text1"/>
          <w:sz w:val="12"/>
        </w:rPr>
        <w:t xml:space="preserve"> is surely right to say that</w:t>
      </w:r>
      <w:r w:rsidRPr="001E5C8B">
        <w:rPr>
          <w:rStyle w:val="StyleUnderline"/>
          <w:color w:val="000000" w:themeColor="text1"/>
        </w:rPr>
        <w:t xml:space="preserve"> MEND is “the violent child of the deliberate and long running constriction of the public space in the Niger Delta…Behind the mask of MEND is a political subject forced to pick up an AK47 to restore his rights”</w:t>
      </w:r>
      <w:r w:rsidRPr="001E5C8B">
        <w:rPr>
          <w:color w:val="000000" w:themeColor="text1"/>
          <w:sz w:val="12"/>
        </w:rPr>
        <w:t xml:space="preserve"> (2006:20</w:t>
      </w:r>
      <w:r w:rsidRPr="001E5C8B">
        <w:rPr>
          <w:b/>
          <w:bCs/>
          <w:color w:val="000000" w:themeColor="text1"/>
          <w:sz w:val="12"/>
        </w:rPr>
        <w:t xml:space="preserve">). </w:t>
      </w:r>
      <w:r w:rsidRPr="001E5C8B">
        <w:rPr>
          <w:bCs/>
          <w:iCs/>
          <w:color w:val="000000" w:themeColor="text1"/>
          <w:sz w:val="12"/>
        </w:rPr>
        <w:t>Whether or not it is an umbrella organization, a franchise or an ‘un-united hydra’ (</w:t>
      </w:r>
      <w:proofErr w:type="spellStart"/>
      <w:r w:rsidRPr="001E5C8B">
        <w:rPr>
          <w:bCs/>
          <w:iCs/>
          <w:color w:val="000000" w:themeColor="text1"/>
          <w:sz w:val="12"/>
        </w:rPr>
        <w:t>Jomo</w:t>
      </w:r>
      <w:proofErr w:type="spellEnd"/>
      <w:r w:rsidRPr="001E5C8B">
        <w:rPr>
          <w:bCs/>
          <w:iCs/>
          <w:color w:val="000000" w:themeColor="text1"/>
          <w:sz w:val="12"/>
        </w:rPr>
        <w:t xml:space="preserve"> cited see ICG 2006, 7),</w:t>
      </w:r>
      <w:r w:rsidRPr="001E5C8B">
        <w:rPr>
          <w:rStyle w:val="StyleUnderline"/>
          <w:color w:val="000000" w:themeColor="text1"/>
        </w:rPr>
        <w:t xml:space="preserve"> MEND emerges on the back of a long process of mobilizing from below and of widening the social base, of the institutional incorporation of various youth groups in complex and unstable networks</w:t>
      </w:r>
      <w:r w:rsidRPr="001E5C8B">
        <w:rPr>
          <w:color w:val="000000" w:themeColor="text1"/>
          <w:sz w:val="12"/>
        </w:rPr>
        <w:t xml:space="preserve"> (MEND for example has allegedly made an alliance with the Outlaws, a renegade group previously linked to the Icelanders), and </w:t>
      </w:r>
      <w:r w:rsidRPr="001E5C8B">
        <w:rPr>
          <w:rStyle w:val="StyleUnderline"/>
          <w:color w:val="000000" w:themeColor="text1"/>
        </w:rPr>
        <w:t>a shift from non-violent protest and demonstrations to occupations, sabotage, vandalization and to outright organized armed assault including, since 1998, the tactical use of kidnapping and ransom.</w:t>
      </w:r>
      <w:r w:rsidRPr="001E5C8B">
        <w:rPr>
          <w:color w:val="000000" w:themeColor="text1"/>
          <w:sz w:val="12"/>
        </w:rPr>
        <w:t xml:space="preserve"> </w:t>
      </w:r>
    </w:p>
    <w:p w14:paraId="5902F606" w14:textId="77777777" w:rsidR="00CB302F" w:rsidRPr="001E5C8B" w:rsidRDefault="00CB302F" w:rsidP="00CB302F">
      <w:pPr>
        <w:rPr>
          <w:color w:val="000000" w:themeColor="text1"/>
        </w:rPr>
      </w:pPr>
    </w:p>
    <w:p w14:paraId="61A51F97" w14:textId="77777777" w:rsidR="00CB302F" w:rsidRPr="001E5C8B" w:rsidRDefault="00CB302F" w:rsidP="00CB302F">
      <w:pPr>
        <w:rPr>
          <w:color w:val="000000" w:themeColor="text1"/>
        </w:rPr>
      </w:pPr>
    </w:p>
    <w:p w14:paraId="16B9D4C6" w14:textId="77777777" w:rsidR="00CB302F" w:rsidRPr="001E5C8B" w:rsidRDefault="00CB302F" w:rsidP="00CB302F">
      <w:pPr>
        <w:pStyle w:val="Heading4"/>
        <w:rPr>
          <w:color w:val="000000" w:themeColor="text1"/>
        </w:rPr>
      </w:pPr>
      <w:r w:rsidRPr="001E5C8B">
        <w:rPr>
          <w:color w:val="000000" w:themeColor="text1"/>
        </w:rPr>
        <w:t>MEND’s violence isn’t random – their agenda is to remove the oil complex and colonizers from the Delta</w:t>
      </w:r>
    </w:p>
    <w:p w14:paraId="72247F80" w14:textId="77777777" w:rsidR="00CB302F" w:rsidRPr="001E5C8B" w:rsidRDefault="00CB302F" w:rsidP="00CB302F">
      <w:pPr>
        <w:rPr>
          <w:b/>
          <w:bCs/>
          <w:color w:val="000000" w:themeColor="text1"/>
          <w:sz w:val="16"/>
          <w:szCs w:val="16"/>
        </w:rPr>
      </w:pPr>
      <w:r w:rsidRPr="001E5C8B">
        <w:rPr>
          <w:rStyle w:val="Style13ptBold"/>
          <w:color w:val="000000" w:themeColor="text1"/>
        </w:rPr>
        <w:t>Watts, 2008 — Prof of Geography at UC Berkeley</w:t>
      </w:r>
      <w:r w:rsidRPr="001E5C8B">
        <w:rPr>
          <w:b/>
          <w:bCs/>
          <w:color w:val="000000" w:themeColor="text1"/>
        </w:rPr>
        <w:t xml:space="preserve"> </w:t>
      </w:r>
      <w:r w:rsidRPr="001E5C8B">
        <w:rPr>
          <w:color w:val="000000" w:themeColor="text1"/>
          <w:sz w:val="16"/>
          <w:szCs w:val="16"/>
        </w:rPr>
        <w:t>[Michael Petro-Insurgency or Criminal Syndicate?</w:t>
      </w:r>
      <w:r w:rsidRPr="001E5C8B">
        <w:rPr>
          <w:color w:val="000000" w:themeColor="text1"/>
          <w:sz w:val="16"/>
          <w:szCs w:val="16"/>
        </w:rPr>
        <w:br/>
        <w:t xml:space="preserve">Conflict, Violence and Political Disorder in the Niger Delta: </w:t>
      </w:r>
      <w:hyperlink r:id="rId191" w:history="1">
        <w:r w:rsidRPr="001E5C8B">
          <w:rPr>
            <w:rStyle w:val="Hyperlink"/>
            <w:color w:val="000000" w:themeColor="text1"/>
            <w:sz w:val="16"/>
            <w:szCs w:val="16"/>
          </w:rPr>
          <w:t>http://geog.berkeley.edu/ProjectsResources/ND%20Website/NigerDelta/WP/16-Watts.pdf</w:t>
        </w:r>
      </w:hyperlink>
      <w:r w:rsidRPr="001E5C8B">
        <w:rPr>
          <w:color w:val="000000" w:themeColor="text1"/>
          <w:sz w:val="16"/>
          <w:szCs w:val="16"/>
        </w:rPr>
        <w:t>]</w:t>
      </w:r>
    </w:p>
    <w:p w14:paraId="7D3C4DF4" w14:textId="77777777" w:rsidR="00CB302F" w:rsidRPr="001E5C8B" w:rsidRDefault="00CB302F" w:rsidP="00CB302F">
      <w:pPr>
        <w:rPr>
          <w:color w:val="000000" w:themeColor="text1"/>
        </w:rPr>
      </w:pPr>
    </w:p>
    <w:p w14:paraId="0D877E9B" w14:textId="77777777" w:rsidR="00CB302F" w:rsidRPr="001E5C8B" w:rsidRDefault="00CB302F" w:rsidP="00CB302F">
      <w:pPr>
        <w:rPr>
          <w:rStyle w:val="StyleUnderline"/>
          <w:color w:val="000000" w:themeColor="text1"/>
        </w:rPr>
      </w:pPr>
      <w:r w:rsidRPr="001E5C8B">
        <w:rPr>
          <w:color w:val="000000" w:themeColor="text1"/>
          <w:sz w:val="12"/>
        </w:rPr>
        <w:t xml:space="preserve">Following an earlier ultimatum and a promise to reduce Nigeria export capacity by 30%, , on February 15th </w:t>
      </w:r>
      <w:r w:rsidRPr="001E5C8B">
        <w:rPr>
          <w:rStyle w:val="StyleUnderline"/>
          <w:color w:val="000000" w:themeColor="text1"/>
        </w:rPr>
        <w:t>MEND declared a ‘state of emergency’ and the launch of Operation Black February to demonstrate “its rugged guerilla wit and dogged intelligence in hunting down every foreign foot”</w:t>
      </w:r>
      <w:r w:rsidRPr="001E5C8B">
        <w:rPr>
          <w:color w:val="000000" w:themeColor="text1"/>
          <w:sz w:val="12"/>
        </w:rPr>
        <w:t xml:space="preserve"> (Daily Independent February 15th 2006). Then, in the wake of a purported peace accord held in Yenagoa on February 11th, the joint task force embarked upon a vicious aerial bombardment of Ijaw villages in </w:t>
      </w:r>
      <w:proofErr w:type="spellStart"/>
      <w:r w:rsidRPr="001E5C8B">
        <w:rPr>
          <w:color w:val="000000" w:themeColor="text1"/>
          <w:sz w:val="12"/>
        </w:rPr>
        <w:t>Okerenkoko</w:t>
      </w:r>
      <w:proofErr w:type="spellEnd"/>
      <w:r w:rsidRPr="001E5C8B">
        <w:rPr>
          <w:color w:val="000000" w:themeColor="text1"/>
          <w:sz w:val="12"/>
        </w:rPr>
        <w:t xml:space="preserve"> territory (ostensibly to bomb oil bunkering barges) which is the heartland of the </w:t>
      </w:r>
      <w:proofErr w:type="spellStart"/>
      <w:r w:rsidRPr="001E5C8B">
        <w:rPr>
          <w:color w:val="000000" w:themeColor="text1"/>
          <w:sz w:val="12"/>
        </w:rPr>
        <w:t>Gbaramantu</w:t>
      </w:r>
      <w:proofErr w:type="spellEnd"/>
      <w:r w:rsidRPr="001E5C8B">
        <w:rPr>
          <w:color w:val="000000" w:themeColor="text1"/>
          <w:sz w:val="12"/>
        </w:rPr>
        <w:t xml:space="preserve"> clan. In retaliation on February 18th MEND launched the most audacious and coordinated of its attacks. Forty rebels overpowered guards and military on </w:t>
      </w:r>
      <w:proofErr w:type="spellStart"/>
      <w:r w:rsidRPr="001E5C8B">
        <w:rPr>
          <w:color w:val="000000" w:themeColor="text1"/>
          <w:sz w:val="12"/>
        </w:rPr>
        <w:t>Willbros</w:t>
      </w:r>
      <w:proofErr w:type="spellEnd"/>
      <w:r w:rsidRPr="001E5C8B">
        <w:rPr>
          <w:color w:val="000000" w:themeColor="text1"/>
          <w:sz w:val="12"/>
        </w:rPr>
        <w:t xml:space="preserve"> barge 318 (nine foreign hostages were taken) and subsequently destroyed the offshore </w:t>
      </w:r>
      <w:proofErr w:type="spellStart"/>
      <w:r w:rsidRPr="001E5C8B">
        <w:rPr>
          <w:color w:val="000000" w:themeColor="text1"/>
          <w:sz w:val="12"/>
        </w:rPr>
        <w:t>Forcados</w:t>
      </w:r>
      <w:proofErr w:type="spellEnd"/>
      <w:r w:rsidRPr="001E5C8B">
        <w:rPr>
          <w:color w:val="000000" w:themeColor="text1"/>
          <w:sz w:val="12"/>
        </w:rPr>
        <w:t xml:space="preserve"> crude loading platform, the </w:t>
      </w:r>
      <w:proofErr w:type="spellStart"/>
      <w:r w:rsidRPr="001E5C8B">
        <w:rPr>
          <w:color w:val="000000" w:themeColor="text1"/>
          <w:sz w:val="12"/>
        </w:rPr>
        <w:t>Ekeremore-Yeye</w:t>
      </w:r>
      <w:proofErr w:type="spellEnd"/>
      <w:r w:rsidRPr="001E5C8B">
        <w:rPr>
          <w:color w:val="000000" w:themeColor="text1"/>
          <w:sz w:val="12"/>
        </w:rPr>
        <w:t xml:space="preserve"> manifold and the NNPC </w:t>
      </w:r>
      <w:proofErr w:type="spellStart"/>
      <w:r w:rsidRPr="001E5C8B">
        <w:rPr>
          <w:color w:val="000000" w:themeColor="text1"/>
          <w:sz w:val="12"/>
        </w:rPr>
        <w:t>Escravos</w:t>
      </w:r>
      <w:proofErr w:type="spellEnd"/>
      <w:r w:rsidRPr="001E5C8B">
        <w:rPr>
          <w:color w:val="000000" w:themeColor="text1"/>
          <w:sz w:val="12"/>
        </w:rPr>
        <w:t xml:space="preserve">-Lagos gas pipeline in </w:t>
      </w:r>
      <w:proofErr w:type="spellStart"/>
      <w:r w:rsidRPr="001E5C8B">
        <w:rPr>
          <w:color w:val="000000" w:themeColor="text1"/>
          <w:sz w:val="12"/>
        </w:rPr>
        <w:t>Chanomi</w:t>
      </w:r>
      <w:proofErr w:type="spellEnd"/>
      <w:r w:rsidRPr="001E5C8B">
        <w:rPr>
          <w:color w:val="000000" w:themeColor="text1"/>
          <w:sz w:val="12"/>
        </w:rPr>
        <w:t xml:space="preserve"> Creek. In a single day something like 20% of output was compromised. The political agenda of MEND was not clear in the weeks of late December 2005 except that it </w:t>
      </w:r>
      <w:proofErr w:type="spellStart"/>
      <w:r w:rsidRPr="001E5C8B">
        <w:rPr>
          <w:color w:val="000000" w:themeColor="text1"/>
          <w:sz w:val="12"/>
        </w:rPr>
        <w:t>self identified</w:t>
      </w:r>
      <w:proofErr w:type="spellEnd"/>
      <w:r w:rsidRPr="001E5C8B">
        <w:rPr>
          <w:color w:val="000000" w:themeColor="text1"/>
          <w:sz w:val="12"/>
        </w:rPr>
        <w:t xml:space="preserve"> as a “guerilla movement” whose “decisions like its fighters are fluid”. In fact, in a press release by email – this is the modality of their politically savvy </w:t>
      </w:r>
      <w:proofErr w:type="spellStart"/>
      <w:r w:rsidRPr="001E5C8B">
        <w:rPr>
          <w:color w:val="000000" w:themeColor="text1"/>
          <w:sz w:val="12"/>
        </w:rPr>
        <w:t>Subcommandante</w:t>
      </w:r>
      <w:proofErr w:type="spellEnd"/>
      <w:r w:rsidRPr="001E5C8B">
        <w:rPr>
          <w:color w:val="000000" w:themeColor="text1"/>
          <w:sz w:val="12"/>
        </w:rPr>
        <w:t xml:space="preserve"> Marcos-like exhortations and pronouncements – </w:t>
      </w:r>
      <w:proofErr w:type="spellStart"/>
      <w:r w:rsidRPr="001E5C8B">
        <w:rPr>
          <w:color w:val="000000" w:themeColor="text1"/>
          <w:sz w:val="12"/>
        </w:rPr>
        <w:t>Jomo</w:t>
      </w:r>
      <w:proofErr w:type="spellEnd"/>
      <w:r w:rsidRPr="001E5C8B">
        <w:rPr>
          <w:color w:val="000000" w:themeColor="text1"/>
          <w:sz w:val="12"/>
        </w:rPr>
        <w:t xml:space="preserve"> claimed that </w:t>
      </w:r>
      <w:r w:rsidRPr="001E5C8B">
        <w:rPr>
          <w:rStyle w:val="StyleUnderline"/>
          <w:color w:val="000000" w:themeColor="text1"/>
        </w:rPr>
        <w:t>MEND’ was “apolitical in structures fighters “were not communists…or revolutionaries. [They] are just very bitter men’</w:t>
      </w:r>
      <w:r w:rsidRPr="001E5C8B">
        <w:rPr>
          <w:color w:val="000000" w:themeColor="text1"/>
          <w:sz w:val="12"/>
        </w:rPr>
        <w:t xml:space="preserve"> (Bergen Risks 2007). But in spite of a welter of email denials –calling an </w:t>
      </w:r>
      <w:proofErr w:type="spellStart"/>
      <w:r w:rsidRPr="001E5C8B">
        <w:rPr>
          <w:color w:val="000000" w:themeColor="text1"/>
          <w:sz w:val="12"/>
        </w:rPr>
        <w:t>Oporoza</w:t>
      </w:r>
      <w:proofErr w:type="spellEnd"/>
      <w:r w:rsidRPr="001E5C8B">
        <w:rPr>
          <w:color w:val="000000" w:themeColor="text1"/>
          <w:sz w:val="12"/>
        </w:rPr>
        <w:t xml:space="preserve">-based Ijaw militant group the Federated Niger Delta Ijaw Communities (FNDIC) a ‘tribal assembly’, claiming to have ‘co-opted’ the NDPVF, rejecting any connection with oil bunkering, claiming not to be “an Ijaw militia group’ (see </w:t>
      </w:r>
      <w:proofErr w:type="spellStart"/>
      <w:r w:rsidRPr="001E5C8B">
        <w:rPr>
          <w:color w:val="000000" w:themeColor="text1"/>
          <w:sz w:val="12"/>
        </w:rPr>
        <w:t>SaharaReporters</w:t>
      </w:r>
      <w:proofErr w:type="spellEnd"/>
      <w:r w:rsidRPr="001E5C8B">
        <w:rPr>
          <w:color w:val="000000" w:themeColor="text1"/>
          <w:sz w:val="12"/>
        </w:rPr>
        <w:t xml:space="preserve"> 2007), - there was in fact a clear political platform. In a signed 24 Four speedboats with 100 militants arrived at 1.00am on December 20th 2005 at </w:t>
      </w:r>
      <w:proofErr w:type="spellStart"/>
      <w:r w:rsidRPr="001E5C8B">
        <w:rPr>
          <w:color w:val="000000" w:themeColor="text1"/>
          <w:sz w:val="12"/>
        </w:rPr>
        <w:t>Agbaokwam</w:t>
      </w:r>
      <w:proofErr w:type="spellEnd"/>
      <w:r w:rsidRPr="001E5C8B">
        <w:rPr>
          <w:color w:val="000000" w:themeColor="text1"/>
          <w:sz w:val="12"/>
        </w:rPr>
        <w:t xml:space="preserve"> community and demanded evacuation. The explosions occurred at </w:t>
      </w:r>
      <w:proofErr w:type="spellStart"/>
      <w:r w:rsidRPr="001E5C8B">
        <w:rPr>
          <w:color w:val="000000" w:themeColor="text1"/>
          <w:sz w:val="12"/>
        </w:rPr>
        <w:t>Agbaokwam</w:t>
      </w:r>
      <w:proofErr w:type="spellEnd"/>
      <w:r w:rsidRPr="001E5C8B">
        <w:rPr>
          <w:color w:val="000000" w:themeColor="text1"/>
          <w:sz w:val="12"/>
        </w:rPr>
        <w:t xml:space="preserve"> </w:t>
      </w:r>
      <w:proofErr w:type="spellStart"/>
      <w:r w:rsidRPr="001E5C8B">
        <w:rPr>
          <w:color w:val="000000" w:themeColor="text1"/>
          <w:sz w:val="12"/>
        </w:rPr>
        <w:t>Asarama</w:t>
      </w:r>
      <w:proofErr w:type="spellEnd"/>
      <w:r w:rsidRPr="001E5C8B">
        <w:rPr>
          <w:color w:val="000000" w:themeColor="text1"/>
          <w:sz w:val="12"/>
        </w:rPr>
        <w:t xml:space="preserve"> and spread over to about 20 other communities all in </w:t>
      </w:r>
      <w:proofErr w:type="spellStart"/>
      <w:r w:rsidRPr="001E5C8B">
        <w:rPr>
          <w:color w:val="000000" w:themeColor="text1"/>
          <w:sz w:val="12"/>
        </w:rPr>
        <w:t>Andoni</w:t>
      </w:r>
      <w:proofErr w:type="spellEnd"/>
      <w:r w:rsidRPr="001E5C8B">
        <w:rPr>
          <w:color w:val="000000" w:themeColor="text1"/>
          <w:sz w:val="12"/>
        </w:rPr>
        <w:t xml:space="preserve"> Local Council. To curb the fire, SPDC shut down production from </w:t>
      </w:r>
      <w:proofErr w:type="spellStart"/>
      <w:r w:rsidRPr="001E5C8B">
        <w:rPr>
          <w:color w:val="000000" w:themeColor="text1"/>
          <w:sz w:val="12"/>
        </w:rPr>
        <w:t>Diebu</w:t>
      </w:r>
      <w:proofErr w:type="spellEnd"/>
      <w:r w:rsidRPr="001E5C8B">
        <w:rPr>
          <w:color w:val="000000" w:themeColor="text1"/>
          <w:sz w:val="12"/>
        </w:rPr>
        <w:t xml:space="preserve"> Creek and Nun River fields as well as all land area facilities except </w:t>
      </w:r>
      <w:proofErr w:type="spellStart"/>
      <w:r w:rsidRPr="001E5C8B">
        <w:rPr>
          <w:color w:val="000000" w:themeColor="text1"/>
          <w:sz w:val="12"/>
        </w:rPr>
        <w:t>Rumuekpe</w:t>
      </w:r>
      <w:proofErr w:type="spellEnd"/>
      <w:r w:rsidRPr="001E5C8B">
        <w:rPr>
          <w:color w:val="000000" w:themeColor="text1"/>
          <w:sz w:val="12"/>
        </w:rPr>
        <w:t xml:space="preserve">. Some 170 000 barrels per day (bpd) net oil were "deferred." 18 statement by field commander </w:t>
      </w:r>
      <w:proofErr w:type="spellStart"/>
      <w:r w:rsidRPr="001E5C8B">
        <w:rPr>
          <w:color w:val="000000" w:themeColor="text1"/>
          <w:sz w:val="12"/>
        </w:rPr>
        <w:t>Tamuno</w:t>
      </w:r>
      <w:proofErr w:type="spellEnd"/>
      <w:r w:rsidRPr="001E5C8B">
        <w:rPr>
          <w:color w:val="000000" w:themeColor="text1"/>
          <w:sz w:val="12"/>
        </w:rPr>
        <w:t xml:space="preserve"> Godswill in early February, </w:t>
      </w:r>
      <w:r w:rsidRPr="001E5C8B">
        <w:rPr>
          <w:rStyle w:val="StyleUnderline"/>
          <w:color w:val="000000" w:themeColor="text1"/>
        </w:rPr>
        <w:t xml:space="preserve">MEND’s demands were clearly outlined: • </w:t>
      </w:r>
      <w:r w:rsidRPr="001E5C8B">
        <w:rPr>
          <w:color w:val="000000" w:themeColor="text1"/>
        </w:rPr>
        <w:t xml:space="preserve">Immediate and unconditional release of Alhaji </w:t>
      </w:r>
      <w:proofErr w:type="spellStart"/>
      <w:r w:rsidRPr="001E5C8B">
        <w:rPr>
          <w:color w:val="000000" w:themeColor="text1"/>
        </w:rPr>
        <w:t>Asari-Dokubo</w:t>
      </w:r>
      <w:proofErr w:type="spellEnd"/>
      <w:r w:rsidRPr="001E5C8B">
        <w:rPr>
          <w:color w:val="000000" w:themeColor="text1"/>
        </w:rPr>
        <w:t xml:space="preserve"> • Immediate and unconditional release of Governor Alamieyeseigha • Immediate and unconditional release of youth leader Joshua </w:t>
      </w:r>
      <w:proofErr w:type="spellStart"/>
      <w:r w:rsidRPr="001E5C8B">
        <w:rPr>
          <w:color w:val="000000" w:themeColor="text1"/>
        </w:rPr>
        <w:t>Macaiva</w:t>
      </w:r>
      <w:proofErr w:type="spellEnd"/>
      <w:r w:rsidRPr="001E5C8B">
        <w:rPr>
          <w:color w:val="000000" w:themeColor="text1"/>
        </w:rPr>
        <w:t xml:space="preserve"> •</w:t>
      </w:r>
      <w:r w:rsidRPr="001E5C8B">
        <w:rPr>
          <w:rStyle w:val="StyleUnderline"/>
          <w:color w:val="000000" w:themeColor="text1"/>
        </w:rPr>
        <w:t xml:space="preserve"> Immediate and unconditional demilitarization of the Niger delta • Immediate payment of $1.5 billion compensation from Shell approved by the Nigerian National Assembly covering four decades of environmental degradation25 .</w:t>
      </w:r>
      <w:r w:rsidRPr="001E5C8B">
        <w:rPr>
          <w:color w:val="000000" w:themeColor="text1"/>
          <w:sz w:val="12"/>
        </w:rPr>
        <w:t xml:space="preserve"> In an interview with Karl Maier on February 21st 2006, </w:t>
      </w:r>
      <w:proofErr w:type="spellStart"/>
      <w:r w:rsidRPr="001E5C8B">
        <w:rPr>
          <w:color w:val="000000" w:themeColor="text1"/>
          <w:sz w:val="12"/>
        </w:rPr>
        <w:t>Jomo</w:t>
      </w:r>
      <w:proofErr w:type="spellEnd"/>
      <w:r w:rsidRPr="001E5C8B">
        <w:rPr>
          <w:color w:val="000000" w:themeColor="text1"/>
          <w:sz w:val="12"/>
        </w:rPr>
        <w:t xml:space="preserve"> made it clear that MEND had “no intention of breaking up Nigeria” but had no intention of dealing directly with government which “knows nothing about rights or justice”. Resource control meant that the states would “directly manage” oil. Other communiqués reiterated that these demands were not pecuniary and “we shall receive no money from any quarters” (Vanguard February 4th 2006). </w:t>
      </w:r>
      <w:r w:rsidRPr="001E5C8B">
        <w:rPr>
          <w:rStyle w:val="StyleUnderline"/>
          <w:color w:val="000000" w:themeColor="text1"/>
        </w:rPr>
        <w:t>Into 2006, MEND’s claims that it was capable of delivering a “crippling blow” to the oil industry, was increasingly born out.</w:t>
      </w:r>
      <w:r w:rsidRPr="001E5C8B">
        <w:rPr>
          <w:color w:val="000000" w:themeColor="text1"/>
          <w:sz w:val="12"/>
        </w:rPr>
        <w:t xml:space="preserve"> More than fifteen Nigerian soldiers were killed and between May and August 2006, and there were at least three kidnappings per month in the first half of 2006 (typically the hostages are all released following the payment of substantial ransoms by the government though it is unclear whether these payments are being made to MEND).26 In the last nine months, the escalation of attacks (forty-four in 2006, nineteenth in the first three months of 2007) including electronically detonated car bombings, brazen attacks on government and military buildings, massive disruption of oil installations deploying sophisticated military equipment, and the audacious kidnapping of workers of virtually every nationality including Chinese and South Korean sometimes from platforms 40-60kms off shore have confirmed the worst fears of the oil industry. </w:t>
      </w:r>
      <w:r w:rsidRPr="001E5C8B">
        <w:rPr>
          <w:rStyle w:val="StyleUnderline"/>
          <w:color w:val="000000" w:themeColor="text1"/>
        </w:rPr>
        <w:t xml:space="preserve">In a deteriorating environment in which many oil companies have withdrawn personnel and cut back production –by </w:t>
      </w:r>
      <w:proofErr w:type="spellStart"/>
      <w:r w:rsidRPr="001E5C8B">
        <w:rPr>
          <w:rStyle w:val="StyleUnderline"/>
          <w:color w:val="000000" w:themeColor="text1"/>
        </w:rPr>
        <w:t>mid 2006</w:t>
      </w:r>
      <w:proofErr w:type="spellEnd"/>
      <w:r w:rsidRPr="001E5C8B">
        <w:rPr>
          <w:rStyle w:val="StyleUnderline"/>
          <w:color w:val="000000" w:themeColor="text1"/>
        </w:rPr>
        <w:t xml:space="preserve"> there was 500,000-600,000 barrels per day deferment meeting MEND’s earlier goal of a 30% shut-in. </w:t>
      </w:r>
    </w:p>
    <w:p w14:paraId="2210C89E" w14:textId="77777777" w:rsidR="00CB302F" w:rsidRPr="001E5C8B" w:rsidRDefault="00CB302F" w:rsidP="00CB302F">
      <w:pPr>
        <w:rPr>
          <w:color w:val="000000" w:themeColor="text1"/>
        </w:rPr>
      </w:pPr>
    </w:p>
    <w:p w14:paraId="78ED13BC" w14:textId="77777777" w:rsidR="00CB302F" w:rsidRPr="001E5C8B" w:rsidRDefault="00CB302F" w:rsidP="00CB302F">
      <w:pPr>
        <w:rPr>
          <w:color w:val="000000" w:themeColor="text1"/>
        </w:rPr>
      </w:pPr>
    </w:p>
    <w:p w14:paraId="3A1B184C" w14:textId="77777777" w:rsidR="00CB302F" w:rsidRPr="001E5C8B" w:rsidRDefault="00CB302F" w:rsidP="00CB302F">
      <w:pPr>
        <w:pStyle w:val="Heading4"/>
      </w:pPr>
      <w:r w:rsidRPr="001E5C8B">
        <w:t>MEND was motivated by economic inequality and corruption – they demanded fair oil rents.</w:t>
      </w:r>
    </w:p>
    <w:p w14:paraId="3C7FDEF8" w14:textId="77777777" w:rsidR="00CB302F" w:rsidRPr="001E5C8B" w:rsidRDefault="00CB302F" w:rsidP="00CB302F">
      <w:pPr>
        <w:rPr>
          <w:sz w:val="16"/>
          <w:szCs w:val="16"/>
        </w:rPr>
      </w:pPr>
      <w:proofErr w:type="spellStart"/>
      <w:r w:rsidRPr="001E5C8B">
        <w:rPr>
          <w:b/>
          <w:bCs/>
        </w:rPr>
        <w:t>Zelinka</w:t>
      </w:r>
      <w:proofErr w:type="spellEnd"/>
      <w:r w:rsidRPr="001E5C8B">
        <w:rPr>
          <w:b/>
          <w:bCs/>
        </w:rPr>
        <w:t xml:space="preserve"> 2008- MA candidate in security and strategic studies at Masaryk Univ, Brno </w:t>
      </w:r>
      <w:r w:rsidRPr="001E5C8B">
        <w:rPr>
          <w:sz w:val="16"/>
          <w:szCs w:val="16"/>
        </w:rPr>
        <w:t xml:space="preserve">[Petr “Conceptualizing and Countering the Movement for the Emancipation of the Niger Delta”, </w:t>
      </w:r>
      <w:hyperlink r:id="rId192" w:history="1">
        <w:r w:rsidRPr="001E5C8B">
          <w:rPr>
            <w:rStyle w:val="Hyperlink"/>
            <w:sz w:val="16"/>
            <w:szCs w:val="16"/>
          </w:rPr>
          <w:t>https://www.obranaastrategie.cz/en/articles/conceptualizing-and-countering-the-movement-for-the-emancipation-of-the-niger-delta.html</w:t>
        </w:r>
      </w:hyperlink>
      <w:r w:rsidRPr="001E5C8B">
        <w:rPr>
          <w:sz w:val="16"/>
          <w:szCs w:val="16"/>
        </w:rPr>
        <w:t xml:space="preserve">, </w:t>
      </w:r>
      <w:proofErr w:type="spellStart"/>
      <w:r w:rsidRPr="001E5C8B">
        <w:rPr>
          <w:sz w:val="16"/>
          <w:szCs w:val="16"/>
        </w:rPr>
        <w:t>Obrana</w:t>
      </w:r>
      <w:proofErr w:type="spellEnd"/>
      <w:r w:rsidRPr="001E5C8B">
        <w:rPr>
          <w:sz w:val="16"/>
          <w:szCs w:val="16"/>
        </w:rPr>
        <w:t xml:space="preserve"> a </w:t>
      </w:r>
      <w:proofErr w:type="spellStart"/>
      <w:r w:rsidRPr="001E5C8B">
        <w:rPr>
          <w:sz w:val="16"/>
          <w:szCs w:val="16"/>
        </w:rPr>
        <w:t>Strategie</w:t>
      </w:r>
      <w:proofErr w:type="spellEnd"/>
      <w:r w:rsidRPr="001E5C8B">
        <w:rPr>
          <w:sz w:val="16"/>
          <w:szCs w:val="16"/>
        </w:rPr>
        <w:t xml:space="preserve"> vol 2 7-11-2019]</w:t>
      </w:r>
    </w:p>
    <w:p w14:paraId="1099B540" w14:textId="77777777" w:rsidR="00CB302F" w:rsidRPr="001E5C8B" w:rsidRDefault="00CB302F" w:rsidP="00CB302F">
      <w:pPr>
        <w:rPr>
          <w:sz w:val="16"/>
          <w:szCs w:val="16"/>
        </w:rPr>
      </w:pPr>
    </w:p>
    <w:p w14:paraId="73CB13F7" w14:textId="77777777" w:rsidR="00CB302F" w:rsidRPr="001E5C8B" w:rsidRDefault="00CB302F" w:rsidP="00CB302F">
      <w:pPr>
        <w:rPr>
          <w:sz w:val="12"/>
        </w:rPr>
      </w:pPr>
      <w:r w:rsidRPr="001E5C8B">
        <w:rPr>
          <w:sz w:val="12"/>
        </w:rPr>
        <w:t xml:space="preserve">Demographic pressures Delta is one of the most populated regions of Nigeria, but the problem of overpopulation never appeared in rhetoric of militants as an issue. It can only support the violence secondarily - because of the swelling number of unemployed youth. Socio-economic deprivation </w:t>
      </w:r>
      <w:r w:rsidRPr="001E5C8B">
        <w:rPr>
          <w:rStyle w:val="StyleUnderline"/>
        </w:rPr>
        <w:t>The violence and MEND itself is clearly driven by economic deprivation - people of Niger Delta feel deprived of rents and income from oil extraction, by now the regional states receive only 13% of Nigerian oil revenues.</w:t>
      </w:r>
      <w:r w:rsidRPr="001E5C8B">
        <w:rPr>
          <w:sz w:val="12"/>
        </w:rPr>
        <w:t xml:space="preserve"> It is </w:t>
      </w:r>
      <w:r w:rsidRPr="001E5C8B">
        <w:rPr>
          <w:u w:val="single"/>
        </w:rPr>
        <w:t>clearly articulated in rhetoric of MEND when its main goal is to achieve that 25-50% of oil revenues would get to the foundations maintained by community</w:t>
      </w:r>
      <w:r w:rsidRPr="001E5C8B">
        <w:rPr>
          <w:sz w:val="12"/>
        </w:rPr>
        <w:t xml:space="preserve">. The vision of easy cash is symptomatic for all countries of the Gulf of Guinea. Organized crime and corruption The role of organized crime should not be underestimated. Transnational crime but also pauperized population is responsible for stealing the oil in so called "bunkering" or "local bunkering". What is important </w:t>
      </w:r>
      <w:r w:rsidRPr="001E5C8B">
        <w:rPr>
          <w:u w:val="single"/>
        </w:rPr>
        <w:t>part of the governing elite is linked to the smuggling organizations and syndicates and have no interest in ending the violence. As long as the violence and chaos endures they can tap the resources for their own interests.</w:t>
      </w:r>
      <w:r w:rsidRPr="001E5C8B">
        <w:rPr>
          <w:sz w:val="12"/>
        </w:rPr>
        <w:t xml:space="preserve"> It is also necessary to mention </w:t>
      </w:r>
      <w:r w:rsidRPr="001E5C8B">
        <w:rPr>
          <w:rStyle w:val="StyleUnderline"/>
        </w:rPr>
        <w:t>the</w:t>
      </w:r>
      <w:r w:rsidRPr="001E5C8B">
        <w:rPr>
          <w:sz w:val="12"/>
        </w:rPr>
        <w:t xml:space="preserve"> </w:t>
      </w:r>
      <w:r w:rsidRPr="001E5C8B">
        <w:rPr>
          <w:u w:val="single"/>
        </w:rPr>
        <w:t>role of oil companies which tried to appease resentments by paying dividends, but this soon led to confrontations between the populations over this source of income</w:t>
      </w:r>
      <w:r w:rsidRPr="001E5C8B">
        <w:rPr>
          <w:sz w:val="12"/>
        </w:rPr>
        <w:t xml:space="preserve">. </w:t>
      </w:r>
    </w:p>
    <w:p w14:paraId="50C9E204" w14:textId="77777777" w:rsidR="00CB302F" w:rsidRPr="001E5C8B" w:rsidRDefault="00CB302F" w:rsidP="00CB302F"/>
    <w:p w14:paraId="6BF093E2" w14:textId="77777777" w:rsidR="00CB302F" w:rsidRPr="001E5C8B" w:rsidRDefault="00CB302F" w:rsidP="00CB302F"/>
    <w:p w14:paraId="07663C8B" w14:textId="77777777" w:rsidR="00CB302F" w:rsidRPr="001E5C8B" w:rsidRDefault="00CB302F" w:rsidP="00CB302F">
      <w:pPr>
        <w:pStyle w:val="Heading3"/>
      </w:pPr>
      <w:r w:rsidRPr="001E5C8B">
        <w:t>AT No MEND Anymore</w:t>
      </w:r>
    </w:p>
    <w:p w14:paraId="782D4249" w14:textId="77777777" w:rsidR="00CB302F" w:rsidRPr="001E5C8B" w:rsidRDefault="00CB302F" w:rsidP="00CB302F">
      <w:pPr>
        <w:pStyle w:val="Heading4"/>
      </w:pPr>
      <w:r w:rsidRPr="001E5C8B">
        <w:t>The Nigerian government still conducts counter terrorism in the Delta</w:t>
      </w:r>
    </w:p>
    <w:p w14:paraId="7B54E7A6" w14:textId="77777777" w:rsidR="00CB302F" w:rsidRPr="001E5C8B" w:rsidRDefault="00CB302F" w:rsidP="00CB302F">
      <w:pPr>
        <w:rPr>
          <w:rStyle w:val="Style13ptBold"/>
          <w:rFonts w:cstheme="minorHAnsi"/>
          <w:b w:val="0"/>
          <w:sz w:val="16"/>
          <w:szCs w:val="16"/>
        </w:rPr>
      </w:pPr>
      <w:r w:rsidRPr="001E5C8B">
        <w:rPr>
          <w:rStyle w:val="Style13ptBold"/>
        </w:rPr>
        <w:t xml:space="preserve">Mentone 18- Intelligence Capacity Building Expert at </w:t>
      </w:r>
      <w:proofErr w:type="spellStart"/>
      <w:r w:rsidRPr="001E5C8B">
        <w:rPr>
          <w:rStyle w:val="Style13ptBold"/>
        </w:rPr>
        <w:t>Frontex</w:t>
      </w:r>
      <w:proofErr w:type="spellEnd"/>
      <w:r w:rsidRPr="001E5C8B">
        <w:rPr>
          <w:rStyle w:val="Style13ptBold"/>
        </w:rPr>
        <w:t xml:space="preserve"> </w:t>
      </w:r>
      <w:r w:rsidRPr="001E5C8B">
        <w:rPr>
          <w:rStyle w:val="Style13ptBold"/>
          <w:rFonts w:cstheme="minorHAnsi"/>
          <w:b w:val="0"/>
          <w:sz w:val="16"/>
          <w:szCs w:val="16"/>
        </w:rPr>
        <w:t xml:space="preserve">[Dario European Eye on Radicalization October 2, “The Counterterrorism Framework in Nigeria: Strategic and Operational Pitfalls” </w:t>
      </w:r>
      <w:hyperlink r:id="rId193" w:history="1">
        <w:r w:rsidRPr="001E5C8B">
          <w:rPr>
            <w:rStyle w:val="Hyperlink"/>
            <w:rFonts w:cstheme="minorHAnsi"/>
            <w:sz w:val="16"/>
            <w:szCs w:val="16"/>
          </w:rPr>
          <w:t>https://eeradicalization.com/the-counterterrorism-framework-in-nigeria-strategic-and-operational-pitfalls/</w:t>
        </w:r>
      </w:hyperlink>
      <w:r w:rsidRPr="001E5C8B">
        <w:rPr>
          <w:rStyle w:val="Style13ptBold"/>
          <w:rFonts w:cstheme="minorHAnsi"/>
          <w:b w:val="0"/>
          <w:sz w:val="16"/>
          <w:szCs w:val="16"/>
        </w:rPr>
        <w:t>]</w:t>
      </w:r>
    </w:p>
    <w:p w14:paraId="0347B256" w14:textId="77777777" w:rsidR="00CB302F" w:rsidRPr="001E5C8B" w:rsidRDefault="00CB302F" w:rsidP="00CB302F">
      <w:pPr>
        <w:rPr>
          <w:u w:val="single"/>
        </w:rPr>
      </w:pPr>
    </w:p>
    <w:p w14:paraId="7091376D" w14:textId="77777777" w:rsidR="00CB302F" w:rsidRPr="001E5C8B" w:rsidRDefault="00CB302F" w:rsidP="00CB302F">
      <w:pPr>
        <w:rPr>
          <w:sz w:val="16"/>
        </w:rPr>
      </w:pPr>
      <w:r w:rsidRPr="001E5C8B">
        <w:rPr>
          <w:sz w:val="16"/>
        </w:rPr>
        <w:t>T</w:t>
      </w:r>
      <w:r w:rsidRPr="001E5C8B">
        <w:rPr>
          <w:rStyle w:val="StyleUnderline"/>
        </w:rPr>
        <w:t>he military also maintains an operational presence on other internal fronts.</w:t>
      </w:r>
      <w:r w:rsidRPr="001E5C8B">
        <w:rPr>
          <w:sz w:val="16"/>
        </w:rPr>
        <w:t xml:space="preserve"> For example, </w:t>
      </w:r>
      <w:r w:rsidRPr="001E5C8B">
        <w:rPr>
          <w:rStyle w:val="StyleUnderline"/>
        </w:rPr>
        <w:t>forces are deployed</w:t>
      </w:r>
      <w:r w:rsidRPr="001E5C8B">
        <w:rPr>
          <w:sz w:val="16"/>
        </w:rPr>
        <w:t xml:space="preserve"> in the central Plateau state to reduce ethno-religious tensions and </w:t>
      </w:r>
      <w:r w:rsidRPr="001E5C8B">
        <w:rPr>
          <w:rStyle w:val="StyleUnderline"/>
        </w:rPr>
        <w:t>in the Niger Delta to interdict the lucrative kidnapping business of the so-called ‘oil militias’, especially following oil supply disruptions and an increase in pipeline sabotage attacks in 2016</w:t>
      </w:r>
      <w:r w:rsidRPr="001E5C8B">
        <w:rPr>
          <w:sz w:val="16"/>
        </w:rPr>
        <w:t xml:space="preserve"> (Ibid, p.5).</w:t>
      </w:r>
    </w:p>
    <w:p w14:paraId="0E08348F" w14:textId="77777777" w:rsidR="00CB302F" w:rsidRPr="001E5C8B" w:rsidRDefault="00CB302F" w:rsidP="00CB302F"/>
    <w:p w14:paraId="6BD501FA" w14:textId="77777777" w:rsidR="00CB302F" w:rsidRPr="001E5C8B" w:rsidRDefault="00CB302F" w:rsidP="00CB302F">
      <w:pPr>
        <w:pStyle w:val="Heading4"/>
      </w:pPr>
      <w:r w:rsidRPr="001E5C8B">
        <w:t>The Oil Insurgency continues to Plague the Niger Delta Today</w:t>
      </w:r>
    </w:p>
    <w:p w14:paraId="65B9BE37" w14:textId="77777777" w:rsidR="00CB302F" w:rsidRPr="001E5C8B" w:rsidRDefault="00CB302F" w:rsidP="00CB302F">
      <w:pPr>
        <w:rPr>
          <w:sz w:val="16"/>
          <w:szCs w:val="16"/>
        </w:rPr>
      </w:pPr>
      <w:proofErr w:type="spellStart"/>
      <w:r w:rsidRPr="001E5C8B">
        <w:rPr>
          <w:rStyle w:val="Style13ptBold"/>
        </w:rPr>
        <w:t>Addeh</w:t>
      </w:r>
      <w:proofErr w:type="spellEnd"/>
      <w:r w:rsidRPr="001E5C8B">
        <w:rPr>
          <w:rStyle w:val="Style13ptBold"/>
        </w:rPr>
        <w:t xml:space="preserve"> 2019- Staff Writer for This Day</w:t>
      </w:r>
      <w:r w:rsidRPr="001E5C8B">
        <w:t xml:space="preserve"> </w:t>
      </w:r>
      <w:r w:rsidRPr="001E5C8B">
        <w:rPr>
          <w:sz w:val="16"/>
          <w:szCs w:val="16"/>
        </w:rPr>
        <w:t>[Emmanuel, 7-12-2019, “Nigeria: Security Remains Major Challenge in Niger Delta - Oil Giant Shell”, https://allafrica.com/stories/201907120023.html, 7-12-2019]</w:t>
      </w:r>
    </w:p>
    <w:p w14:paraId="21C3417D" w14:textId="77777777" w:rsidR="00CB302F" w:rsidRPr="001E5C8B" w:rsidRDefault="00CB302F" w:rsidP="00CB302F"/>
    <w:p w14:paraId="5AB41567" w14:textId="53229EDB" w:rsidR="00CB302F" w:rsidRDefault="00CB302F" w:rsidP="00CB302F">
      <w:pPr>
        <w:rPr>
          <w:sz w:val="14"/>
        </w:rPr>
      </w:pPr>
      <w:r w:rsidRPr="001E5C8B">
        <w:rPr>
          <w:sz w:val="14"/>
        </w:rPr>
        <w:t xml:space="preserve">Yenagoa — Shell Petroleum Development Company of Nigeria Limited (SPDC) has said </w:t>
      </w:r>
      <w:r w:rsidRPr="001E5C8B">
        <w:rPr>
          <w:rStyle w:val="StyleUnderline"/>
        </w:rPr>
        <w:t>security remains a major challenge occasioned by continuing crude oil theft and vandalism of oil and gas facilities in parts of the Niger Delta</w:t>
      </w:r>
      <w:r w:rsidRPr="001E5C8B">
        <w:rPr>
          <w:sz w:val="14"/>
        </w:rPr>
        <w:t xml:space="preserve">. SPDC's General Manager, External Relations, </w:t>
      </w:r>
      <w:proofErr w:type="spellStart"/>
      <w:r w:rsidRPr="001E5C8B">
        <w:rPr>
          <w:sz w:val="14"/>
        </w:rPr>
        <w:t>Igo</w:t>
      </w:r>
      <w:proofErr w:type="spellEnd"/>
      <w:r w:rsidRPr="001E5C8B">
        <w:rPr>
          <w:sz w:val="14"/>
        </w:rPr>
        <w:t xml:space="preserve"> </w:t>
      </w:r>
      <w:proofErr w:type="spellStart"/>
      <w:r w:rsidRPr="001E5C8B">
        <w:rPr>
          <w:sz w:val="14"/>
        </w:rPr>
        <w:t>Weli</w:t>
      </w:r>
      <w:proofErr w:type="spellEnd"/>
      <w:r w:rsidRPr="001E5C8B">
        <w:rPr>
          <w:sz w:val="14"/>
        </w:rPr>
        <w:t xml:space="preserve">, who spoke in Yenagoa, Bayelsa State, at the media launch of the 2019 edition of the Shell in Nigeria Briefing Notes, an annual publication detailing the activities of the business interests of the global energy giant, noted that </w:t>
      </w:r>
      <w:r w:rsidRPr="001E5C8B">
        <w:rPr>
          <w:rStyle w:val="StyleUnderline"/>
        </w:rPr>
        <w:t>the illegal activities result in the loss of 11,000 Barrels Per Day of crude oil. "Illegal crude oil refining and third-party interference are the main sources of pollution in the Niger Delta today. Third party interference caused close to 90% of the number of spills</w:t>
      </w:r>
      <w:r w:rsidRPr="001E5C8B">
        <w:rPr>
          <w:sz w:val="14"/>
        </w:rPr>
        <w:t xml:space="preserve"> of more than 100 kilograms from the SPDC JV pipelines in 2018. "</w:t>
      </w:r>
      <w:r w:rsidRPr="001E5C8B">
        <w:rPr>
          <w:rStyle w:val="StyleUnderline"/>
        </w:rPr>
        <w:t>Crude oil theft on SPDC's pipeline network resulted in a loss of about 11,000 barrels of oil a day and the number of sabotage-related spills</w:t>
      </w:r>
      <w:r w:rsidRPr="001E5C8B">
        <w:rPr>
          <w:sz w:val="14"/>
        </w:rPr>
        <w:t xml:space="preserve"> of more than 100 kilograms in volume in 2018 </w:t>
      </w:r>
      <w:r w:rsidRPr="001E5C8B">
        <w:rPr>
          <w:rStyle w:val="StyleUnderline"/>
        </w:rPr>
        <w:t>increased</w:t>
      </w:r>
      <w:r w:rsidRPr="001E5C8B">
        <w:rPr>
          <w:sz w:val="14"/>
        </w:rPr>
        <w:t xml:space="preserve"> to 111 compared to 62 in 2017" he said. </w:t>
      </w:r>
    </w:p>
    <w:p w14:paraId="72351B23" w14:textId="7A5EF6E9" w:rsidR="0033216E" w:rsidRDefault="0033216E" w:rsidP="00CB302F">
      <w:pPr>
        <w:rPr>
          <w:sz w:val="14"/>
        </w:rPr>
      </w:pPr>
    </w:p>
    <w:p w14:paraId="7B664F01" w14:textId="77777777" w:rsidR="00312922" w:rsidRDefault="00312922" w:rsidP="0033216E">
      <w:pPr>
        <w:pStyle w:val="Heading3"/>
      </w:pPr>
    </w:p>
    <w:p w14:paraId="3FA47C74" w14:textId="6CE79CBF" w:rsidR="00312922" w:rsidRDefault="00312922" w:rsidP="0033216E">
      <w:pPr>
        <w:pStyle w:val="Heading3"/>
      </w:pPr>
      <w:r>
        <w:t>AT Terrorism DA</w:t>
      </w:r>
    </w:p>
    <w:p w14:paraId="0C754287" w14:textId="0985E154" w:rsidR="00D9460C" w:rsidRDefault="00D9460C" w:rsidP="00D9460C"/>
    <w:p w14:paraId="667598CB" w14:textId="1EE883AD" w:rsidR="00D9460C" w:rsidRPr="001E5C8B" w:rsidRDefault="00D9460C" w:rsidP="00D9460C">
      <w:pPr>
        <w:pStyle w:val="Heading4"/>
      </w:pPr>
      <w:r>
        <w:t xml:space="preserve">The Disad is colonialist - </w:t>
      </w:r>
      <w:r w:rsidRPr="001E5C8B">
        <w:t>Using “Fighting Terrorism” to justify military involvement in Africa labels any African resistance to oil exploitation as “terrorist” and sells US arms to silence these movements.</w:t>
      </w:r>
    </w:p>
    <w:p w14:paraId="48739ACF" w14:textId="77777777" w:rsidR="00D9460C" w:rsidRPr="001E5C8B" w:rsidRDefault="00D9460C" w:rsidP="00D9460C">
      <w:pPr>
        <w:rPr>
          <w:rStyle w:val="Style13ptBold"/>
          <w:b w:val="0"/>
        </w:rPr>
      </w:pPr>
      <w:proofErr w:type="spellStart"/>
      <w:r w:rsidRPr="001E5C8B">
        <w:rPr>
          <w:rStyle w:val="Style13ptBold"/>
        </w:rPr>
        <w:t>Wengraf</w:t>
      </w:r>
      <w:proofErr w:type="spellEnd"/>
      <w:r w:rsidRPr="001E5C8B">
        <w:rPr>
          <w:rStyle w:val="Style13ptBold"/>
        </w:rPr>
        <w:t xml:space="preserve">, 2008 - author for International Socialist Review </w:t>
      </w:r>
      <w:r w:rsidRPr="001E5C8B">
        <w:rPr>
          <w:rStyle w:val="Style13ptBold"/>
          <w:b w:val="0"/>
          <w:bCs w:val="0"/>
          <w:sz w:val="16"/>
          <w:szCs w:val="16"/>
        </w:rPr>
        <w:t>[Lee, July 2008, “The New Scramble for Africa,” International Socialist Review</w:t>
      </w:r>
      <w:r w:rsidRPr="001E5C8B">
        <w:rPr>
          <w:rStyle w:val="Style13ptBold"/>
          <w:sz w:val="16"/>
          <w:szCs w:val="16"/>
        </w:rPr>
        <w:t xml:space="preserve">, </w:t>
      </w:r>
      <w:hyperlink r:id="rId194" w:history="1">
        <w:r w:rsidRPr="001E5C8B">
          <w:rPr>
            <w:rStyle w:val="Hyperlink"/>
            <w:sz w:val="16"/>
            <w:szCs w:val="16"/>
          </w:rPr>
          <w:t>https://isreview.org/issue/60/new-scramble-africa acc 7/11/19</w:t>
        </w:r>
      </w:hyperlink>
      <w:r w:rsidRPr="001E5C8B">
        <w:rPr>
          <w:rStyle w:val="Style13ptBold"/>
          <w:sz w:val="16"/>
          <w:szCs w:val="16"/>
        </w:rPr>
        <w:t>]</w:t>
      </w:r>
    </w:p>
    <w:p w14:paraId="1606C2BB" w14:textId="77777777" w:rsidR="00D9460C" w:rsidRPr="001E5C8B" w:rsidRDefault="00D9460C" w:rsidP="00D9460C">
      <w:pPr>
        <w:rPr>
          <w:rStyle w:val="Style13ptBold"/>
          <w:b w:val="0"/>
        </w:rPr>
      </w:pPr>
    </w:p>
    <w:p w14:paraId="1C693702" w14:textId="77777777" w:rsidR="00D9460C" w:rsidRPr="001E5C8B" w:rsidRDefault="00D9460C" w:rsidP="00D9460C">
      <w:pPr>
        <w:rPr>
          <w:sz w:val="12"/>
        </w:rPr>
      </w:pPr>
      <w:r w:rsidRPr="001E5C8B">
        <w:rPr>
          <w:rStyle w:val="Style13ptBold"/>
          <w:b w:val="0"/>
          <w:bCs w:val="0"/>
          <w:sz w:val="12"/>
        </w:rPr>
        <w:t>Militarism and the “war on terror” in Africa</w:t>
      </w:r>
      <w:r w:rsidRPr="001E5C8B">
        <w:rPr>
          <w:rStyle w:val="Style13ptBold"/>
          <w:sz w:val="12"/>
        </w:rPr>
        <w:t xml:space="preserve"> </w:t>
      </w:r>
      <w:r w:rsidRPr="001E5C8B">
        <w:rPr>
          <w:rStyle w:val="StyleUnderline"/>
        </w:rPr>
        <w:t xml:space="preserve">Economic and strategic goals are driving a new militarization in Africa, and growing talk of a “war on terror” across the continent. </w:t>
      </w:r>
      <w:r w:rsidRPr="001E5C8B">
        <w:rPr>
          <w:sz w:val="12"/>
        </w:rPr>
        <w:t>And, as in the Middle East, “promoting democracy” has provided a useful pretext for military intervention</w:t>
      </w:r>
      <w:r w:rsidRPr="001E5C8B">
        <w:rPr>
          <w:rStyle w:val="Style13ptBold"/>
          <w:sz w:val="12"/>
        </w:rPr>
        <w:t xml:space="preserve">. </w:t>
      </w:r>
      <w:r w:rsidRPr="001E5C8B">
        <w:rPr>
          <w:rStyle w:val="Style13ptBold"/>
          <w:b w:val="0"/>
          <w:bCs w:val="0"/>
          <w:sz w:val="12"/>
        </w:rPr>
        <w:t>Yet, as the Financial Times so cleverly put it, “Dick Cheney…once pointed out [that] the good Lord did not see fit to put oil only where there are democratic governments. The Horn of Africa, one of the world’s last unexplored oil frontiers, bears this out.”77 Both the Horn of Africa and West Africa present serious problems for the U.S. in its new scramble for African resources. U.S. officials fear instability could interfere with access to the region’s oil and minerals, especially with military operations tied up in Iraq. The State Department, the Pentagon, and industry heads have been jointly strategizing to find a coherent policy balancing investment opportunities and security risks.78 As elsewhere in the world,</w:t>
      </w:r>
      <w:r w:rsidRPr="001E5C8B">
        <w:rPr>
          <w:rStyle w:val="Style13ptBold"/>
          <w:sz w:val="12"/>
        </w:rPr>
        <w:t xml:space="preserve"> </w:t>
      </w:r>
      <w:r w:rsidRPr="001E5C8B">
        <w:rPr>
          <w:rStyle w:val="StyleUnderline"/>
        </w:rPr>
        <w:t xml:space="preserve">the “war on terror” provides a central ideological justification for U.S. ruling-class strategy in confronting these obstacles, and Africa’s </w:t>
      </w:r>
      <w:r w:rsidRPr="001E5C8B">
        <w:rPr>
          <w:sz w:val="12"/>
        </w:rPr>
        <w:t>proximity to the Middle East and</w:t>
      </w:r>
      <w:r w:rsidRPr="001E5C8B">
        <w:rPr>
          <w:rStyle w:val="StyleUnderline"/>
        </w:rPr>
        <w:t xml:space="preserve"> large Muslim populations make it that much more critical. It was the Clinton administration that first designated Africa as a “terror” target, and dropped bombs on a Sudanese pharmaceutical factory in 1998 to back this up</w:t>
      </w:r>
      <w:r w:rsidRPr="001E5C8B">
        <w:rPr>
          <w:rStyle w:val="Style13ptBold"/>
          <w:sz w:val="12"/>
        </w:rPr>
        <w:t xml:space="preserve">. </w:t>
      </w:r>
      <w:r w:rsidRPr="001E5C8B">
        <w:rPr>
          <w:rStyle w:val="Style13ptBold"/>
          <w:b w:val="0"/>
          <w:bCs w:val="0"/>
          <w:sz w:val="12"/>
        </w:rPr>
        <w:t>Madeleine Albright declared in 1999, “Africa is a major battleground in the global fight against terror, crime, drugs, illicit arms-trafficking, and disease.”79 The current plans continue this agenda. There is the “$100 million Eastern Africa Counter-Terrorism initiative involving Kenya, Ethiopia, Uganda, Tanzania, and Eritrea as well as Djibouti. Another new State Department program, the Pan Sahel Initiative, is being implemented by Pentagon and civilian contractors in Mali, Mauritania, Chad, and Niger. These actions suggest the obvious targeting and encirclement of Islamic Africa.80 The Horn of Africa has been called the “hottest conflict zone” in the world; the wars of the region—including Ethiopia, Sudan, Somalia and Eritrea—have created a human rights catastrophe of mammoth proportions: 9 million people displaced and 16 million in need of humanitarian aid.8</w:t>
      </w:r>
      <w:r w:rsidRPr="001E5C8B">
        <w:rPr>
          <w:rStyle w:val="Style13ptBold"/>
          <w:sz w:val="12"/>
        </w:rPr>
        <w:t xml:space="preserve">1 </w:t>
      </w:r>
      <w:r w:rsidRPr="001E5C8B">
        <w:rPr>
          <w:sz w:val="12"/>
        </w:rPr>
        <w:t>The history of Western intervention in the Horn extends back through the twentieth century, when colonial powers and the Cold War superpowers waged proxy warfare in constantly shifting superpower alliances and competition, against a backdrop of falling world commodity prices and economic devastation. The Horn’s civil wars today must be seen as the direct result of the U.S. and USSR arming the different sides with billions of dollars, all while famines raged</w:t>
      </w:r>
      <w:r w:rsidRPr="001E5C8B">
        <w:rPr>
          <w:b/>
          <w:bCs/>
          <w:sz w:val="12"/>
        </w:rPr>
        <w:t>.</w:t>
      </w:r>
      <w:r w:rsidRPr="001E5C8B">
        <w:rPr>
          <w:rStyle w:val="Style13ptBold"/>
          <w:b w:val="0"/>
          <w:bCs w:val="0"/>
          <w:sz w:val="12"/>
        </w:rPr>
        <w:t>82 The so-called humanitarian intervention by U.S. Marines in Somalia in 1992–93 was merely a continuation of this policy with a different name, and humanitarianism too has become a useful ideological guise for foreign intervention.</w:t>
      </w:r>
      <w:r w:rsidRPr="001E5C8B">
        <w:rPr>
          <w:rStyle w:val="Style13ptBold"/>
          <w:sz w:val="12"/>
        </w:rPr>
        <w:t xml:space="preserve"> </w:t>
      </w:r>
      <w:r w:rsidRPr="001E5C8B">
        <w:rPr>
          <w:rStyle w:val="StyleUnderline"/>
        </w:rPr>
        <w:t>Alongside “fighting terror,” promoting humanitarian goals has been a watchword of both the Clinton and Bush administrations, designed to cover for economic and military aims, and to justify U.S. military deployment in the region.</w:t>
      </w:r>
      <w:r w:rsidRPr="001E5C8B">
        <w:rPr>
          <w:rStyle w:val="Style13ptBold"/>
          <w:sz w:val="12"/>
        </w:rPr>
        <w:t xml:space="preserve"> </w:t>
      </w:r>
      <w:r w:rsidRPr="001E5C8B">
        <w:rPr>
          <w:sz w:val="12"/>
        </w:rPr>
        <w:t xml:space="preserve">Today, U.S. policy in the Horn centers on shoring up local allies, especially Ethiopia but also Sudan, as partners in counterterrorism, even as Bush denounces the Sudanese government for permitting genocide in Darfur. As the region’s regimes line up on different sides, supporting various Islamist groups and warlords, the conflict intensifies. In June 2007, U.S. Assistant Secretary of State for the Bureau of African Affairs Jendayi Frazer declared, “We were against the Ethiopian invasion.” In reality, the U.S. offensive against Somalia’s Islamic Courts Union—ousted by U.S.-backed Ethiopian forces—included “funding…warlords to pursue terrorists on its behalf. By 2006, the enlisted warlords were getting…about $150,000 a month.” In contrast, the U.S. gives “far less humanitarian assistance to Somalia than to other countries in the region.”83 This is the pattern for Africa as a whole in recent years: big jumps in military aid while other forms of aid are slashed.84 The EU is also extremely concerned about instability in the Horn, yet worries that U.S. intervention will spark an all-out regional war.85 Declaring it potentially “one of the most serious of all conflicts that we could possibly imagine,” EU officials set aside approximately $6 billion as an incentive for “good governance,” pointing to the danger of “inflamed tensions” spreading to the Middle East and even Europe.86 In 2003, while invading and occupying Iraq, the U.S. military built a base in the strategic location of Djibouti, a tiny country next to Somalia and across the Red Sea from Yemen, and has earmarked $100 million a year to support its counterterrorism efforts. The U.S. used Camp Lemonier to train Ethiopian forces in the lead-up to the December 2006 invasion of Somalia. Washington has backed up its support for the Ethiopian invasion with periodic air strikes against so-called terrorist camps.87 “Meanwhile, the [Islamic] Courts’ collapse has left a huge vacuum that the Transitional Government cannot fill. The Courts had brought [relative] peace and stability, and their defeat has returned Mogadishu to the warlords…of the past two decades.”88 In other words, “U.S. political and military alliance with Ethiopia—which openly violated international law in its aggression towards Somalia, is destabilizing the Horn region and begins a new shift in the way the U.S. plans to have permanent and active military presence in Africa.”89 Two hundred thousand new refugees have been created since the invasion. Refugees trying to cross the Red Sea are reported drowning off the Somali coast. The Washington Post reported from Ethiopia’s capital, Addis Ababa, that “More than 200 FBI and CIA agents have set up camp…and have been interrogating dozens of detainees… picked up in Somalia and held without charge and without attorneys in a secret prison somewhere in this city.”90 “The carnage and suffering in Somalia may be the worst in more than a decade—but you’d hardly know it from your nightly news,” wrote a Reuters reporter last month.91 Salim Lone, a Somali spokesperson for the United Nations mission in Iraq in 2003 denounced the occupation on Democracy Now!, saying: “The prime minister’s attempt to lure Western oil companies is on a par with his crying wolf about al-Qaeda at every turn…. No one believes it.”92 The Ethiopian occupation continues. Mogadishu has used helicopters and tanks to destroy entire neighborhoods, killing at least 400 Somalis in a single assault. A recent Amnesty report on Somalia found that “Some 6,000 civilians were reportedly killed in fighting in the capital Mogadishu and across southern and central Somalia in 2007, and over 600,000 Somali civilians were internally displaced from and around Mogadishu. In addition, an estimated 335,000 Somali refugees fled Somalia in 2007.”93 The U.S. outpost in Djibouti has another role of ostensibly winning the “war on terror” through public works projects, in what the New York Times’ Nicholas Kristof calls “the softer touch.” In a column called “aid workers with guns,” Kristof explains how U.S. troops stationed in Djibouti pitch in during natural disasters, dig wells, and build hospitals.94 This “soft touch” approach is one strand in the web of political, economic, and military relations drawing U.S. policy-makers closer to the African ruling class, and is designed to ease the interjection of military power. George Bush announced in 2007 the creation of a new Africa command called AFRICOM, likely based off the coast of West Africa to protect energy interests in Nigeria and the Gulf of Guinea region, “to deal with what the Christian Science Monitor dubbed ‘Strife, oil, and Al Qaeda.’“95 Some African leaders are refusing to consider an AFRICOM base on their soil, but U.S. military officials are determined. As Rear Admiral Richard Hunt, the Commander of Combined Joint Taskforce-Horn of Africa (CJT-HOA) at </w:t>
      </w:r>
      <w:proofErr w:type="spellStart"/>
      <w:r w:rsidRPr="001E5C8B">
        <w:rPr>
          <w:sz w:val="12"/>
        </w:rPr>
        <w:t>Dijbouti’s</w:t>
      </w:r>
      <w:proofErr w:type="spellEnd"/>
      <w:r w:rsidRPr="001E5C8B">
        <w:rPr>
          <w:sz w:val="12"/>
        </w:rPr>
        <w:t xml:space="preserve"> Camp Lemonier explains, “Africa is the new frontier that we need to engage now, or we are going to end up doing it later in a very negative way.”96 AFRICOM is only the most public of a ring of U.S. military bases operating or under construction across the continent, and for the U.S. and the local forces it trains, “instability” and “insurgency” are frequently code words for the revolt of ordinary people against brutal dictatorships and their American partners. As one U.S. activist put </w:t>
      </w:r>
      <w:proofErr w:type="spellStart"/>
      <w:r w:rsidRPr="001E5C8B">
        <w:rPr>
          <w:sz w:val="12"/>
        </w:rPr>
        <w:t>it:</w:t>
      </w:r>
      <w:r w:rsidRPr="001E5C8B">
        <w:rPr>
          <w:rStyle w:val="StyleUnderline"/>
        </w:rPr>
        <w:t>Local</w:t>
      </w:r>
      <w:proofErr w:type="spellEnd"/>
      <w:r w:rsidRPr="001E5C8B">
        <w:rPr>
          <w:rStyle w:val="StyleUnderline"/>
        </w:rPr>
        <w:t xml:space="preserve"> Africans are demanding respect and a share in what is after all, their oil. They are now routinely, viciously suppressed in eastern Nigeria, </w:t>
      </w:r>
      <w:r w:rsidRPr="001E5C8B">
        <w:rPr>
          <w:sz w:val="12"/>
        </w:rPr>
        <w:t>in Equatorial Guinea and elsewhere,</w:t>
      </w:r>
      <w:r w:rsidRPr="001E5C8B">
        <w:rPr>
          <w:rStyle w:val="StyleUnderline"/>
        </w:rPr>
        <w:t xml:space="preserve"> by African troops trained and equipped with American tax dollars. When resistance continues</w:t>
      </w:r>
      <w:r w:rsidRPr="001E5C8B">
        <w:rPr>
          <w:rStyle w:val="Style13ptBold"/>
          <w:sz w:val="12"/>
        </w:rPr>
        <w:t xml:space="preserve">, </w:t>
      </w:r>
      <w:r w:rsidRPr="001E5C8B">
        <w:rPr>
          <w:rStyle w:val="Style13ptBold"/>
          <w:b w:val="0"/>
          <w:bCs w:val="0"/>
          <w:sz w:val="12"/>
        </w:rPr>
        <w:t>as it certainly will,</w:t>
      </w:r>
      <w:r w:rsidRPr="001E5C8B">
        <w:rPr>
          <w:rStyle w:val="Style13ptBold"/>
          <w:sz w:val="12"/>
        </w:rPr>
        <w:t xml:space="preserve"> </w:t>
      </w:r>
      <w:r w:rsidRPr="001E5C8B">
        <w:rPr>
          <w:rStyle w:val="StyleUnderline"/>
        </w:rPr>
        <w:t xml:space="preserve">America is preparing to up the ante with more American equipment, with military and civilian advisers, with bombs, bullets and if need be, with American </w:t>
      </w:r>
      <w:proofErr w:type="spellStart"/>
      <w:r w:rsidRPr="001E5C8B">
        <w:rPr>
          <w:rStyle w:val="StyleUnderline"/>
        </w:rPr>
        <w:t>bodies.</w:t>
      </w:r>
      <w:r w:rsidRPr="001E5C8B">
        <w:rPr>
          <w:sz w:val="12"/>
        </w:rPr>
        <w:t>That’s</w:t>
      </w:r>
      <w:proofErr w:type="spellEnd"/>
      <w:r w:rsidRPr="001E5C8B">
        <w:rPr>
          <w:sz w:val="12"/>
        </w:rPr>
        <w:t xml:space="preserve"> what AFRICOM is about, and what it will be doing in the new century.97 The U.S.’s new military base is upping the ante for China to step up its own security in the region. Equally, claims of genocide have provided the pretext for “bringing UN/NATO troops into the [Chinese-controlled] oilfields of Darfur and south Sudan.”98 “Unofficial” military forces are also at work in Africa. The U.S. hired a major military contractor called DynCorp this spring to provide logistical and technical support to African Union (mainly Ugandan) “peacekeeping” forces. The State Department has asked for $40 million for Somalia alone. DynCorp also has forces on the ground in southern Sudan and Ethiopia, including paramilitary “security teams.”99 U.S. contractors have a long record of doing business in Africa. Blackwater and Halliburton’s KBR provide services to bases in Djibouti, Kenya, and Ethiopia; the Bush-connected Barrick Gold provides “intelligence” and security for operations in Congolese mines, and helped fuel a bloody civil war with a death toll of 5 million people.100 Interests in Africa extend to other Western powers, and the U.S. is by no means the lone military force in Africa. The UN has organized 11,000 troops for Darfur’s next-door neighbor, Chad, and the Central African Republic. Chadian and Sudanese rebels, and the governments of both sides, are engaged in a cross-border war, using Darfur as a staging ground for uprisings supported historically by both the U.S. and France. There are approximately 300,000 Sudanese refugees and 120,000 displaced Chadians. India, another regional competitor, has a massive navy that dominates the Indian Ocean abutting East Africa.101 Nonetheless, only the U.S. is presently willing to back up its economic interests with direct force, and neither India nor other powers, established or emerging, are in a position to challenge the military hegemony of the U.S. for quite some time. Beyond the Horn and East Africa, threats of instability posed to U.S. investments in West Africa are a huge concern. One of the most important recent examples was the April 2007 Nigerian election, rigged in favor of President Obasanjo’s hand-picked successor, which further inflamed resistance in the oil region</w:t>
      </w:r>
      <w:r w:rsidRPr="001E5C8B">
        <w:rPr>
          <w:rStyle w:val="Style13ptBold"/>
          <w:sz w:val="12"/>
        </w:rPr>
        <w:t xml:space="preserve">. </w:t>
      </w:r>
      <w:r w:rsidRPr="001E5C8B">
        <w:rPr>
          <w:rStyle w:val="StyleUnderline"/>
        </w:rPr>
        <w:t xml:space="preserve">Over the past year, attacks on oil facilities have forced Nigeria to shut down </w:t>
      </w:r>
      <w:r w:rsidRPr="001E5C8B">
        <w:rPr>
          <w:sz w:val="12"/>
        </w:rPr>
        <w:t>one-fifth of</w:t>
      </w:r>
      <w:r w:rsidRPr="001E5C8B">
        <w:rPr>
          <w:rStyle w:val="StyleUnderline"/>
        </w:rPr>
        <w:t xml:space="preserve"> production </w:t>
      </w:r>
      <w:r w:rsidRPr="001E5C8B">
        <w:rPr>
          <w:sz w:val="12"/>
        </w:rPr>
        <w:t>and has resulted in lost billions in revenue to the Nigerian government; more than 100 foreign workers have been kidnapped in the Niger Delta region,</w:t>
      </w:r>
      <w:r w:rsidRPr="001E5C8B">
        <w:rPr>
          <w:rStyle w:val="StyleUnderline"/>
        </w:rPr>
        <w:t xml:space="preserve"> with attacks from a range of forces under the umbrella grouping of the Movement for the Emancipation of the Niger Delta</w:t>
      </w:r>
      <w:r w:rsidRPr="001E5C8B">
        <w:rPr>
          <w:rStyle w:val="Style13ptBold"/>
          <w:sz w:val="12"/>
        </w:rPr>
        <w:t xml:space="preserve">. </w:t>
      </w:r>
      <w:r w:rsidRPr="001E5C8B">
        <w:rPr>
          <w:rStyle w:val="StyleUnderline"/>
        </w:rPr>
        <w:t>Given U.S. corporate investment in Nigeria, some policymakers have openly called for military intervention</w:t>
      </w:r>
      <w:r w:rsidRPr="001E5C8B">
        <w:rPr>
          <w:rStyle w:val="Style13ptBold"/>
          <w:sz w:val="12"/>
        </w:rPr>
        <w:t xml:space="preserve">. </w:t>
      </w:r>
      <w:r w:rsidRPr="001E5C8B">
        <w:rPr>
          <w:rStyle w:val="Style13ptBold"/>
          <w:b w:val="0"/>
          <w:bCs w:val="0"/>
          <w:sz w:val="12"/>
        </w:rPr>
        <w:t xml:space="preserve">The Atlantic Monthly has called Nigeria the “largest failed state on earth,” and written that further destabilization would threaten “the abundant oil reserves that America has vowed to protect. Should that day come, it would herald a military intervention far more massive than the Iraqi campaign.”102 But as Ike </w:t>
      </w:r>
      <w:proofErr w:type="spellStart"/>
      <w:r w:rsidRPr="001E5C8B">
        <w:rPr>
          <w:rStyle w:val="Style13ptBold"/>
          <w:b w:val="0"/>
          <w:bCs w:val="0"/>
          <w:sz w:val="12"/>
        </w:rPr>
        <w:t>Okonta</w:t>
      </w:r>
      <w:proofErr w:type="spellEnd"/>
      <w:r w:rsidRPr="001E5C8B">
        <w:rPr>
          <w:rStyle w:val="Style13ptBold"/>
          <w:b w:val="0"/>
          <w:bCs w:val="0"/>
          <w:sz w:val="12"/>
        </w:rPr>
        <w:t>, a Nigerian academic at Oxford University and the author of When Citizens Revolt: Nigerian Elites, Big Oil, and the Ogoni Struggle for Self-determination points out, the West is to blame for these conditions: At the heart of this…</w:t>
      </w:r>
      <w:r w:rsidRPr="001E5C8B">
        <w:rPr>
          <w:rStyle w:val="StyleUnderline"/>
        </w:rPr>
        <w:t>growing armed insurrection in the Niger Delta, fed and sustained by five decades of economic exploitation and political marginalization that the local communities have suffered at such terrible cost</w:t>
      </w:r>
      <w:r w:rsidRPr="001E5C8B">
        <w:rPr>
          <w:sz w:val="12"/>
        </w:rPr>
        <w:t xml:space="preserve">. The United States and the European Union backed the Obasanjo government in 1999 and again in 2003 even though there was abundant evidence that those elections had been marked by rigging and violence…. He was seen as a competent general who could be counted on to rein in the youth activists in the Delta region and ensure that Western oil companies continue to extract oil undisturbed. Local democracy and corporate social responsibility were thus sacrificed for cheap oil.103 </w:t>
      </w:r>
    </w:p>
    <w:p w14:paraId="70221467" w14:textId="77777777" w:rsidR="00D9460C" w:rsidRPr="00D9460C" w:rsidRDefault="00D9460C" w:rsidP="00D9460C"/>
    <w:p w14:paraId="00365F00" w14:textId="77777777" w:rsidR="00D9460C" w:rsidRPr="001E5C8B" w:rsidRDefault="00D9460C" w:rsidP="00D9460C">
      <w:pPr>
        <w:pStyle w:val="Heading4"/>
      </w:pPr>
      <w:r w:rsidRPr="001E5C8B">
        <w:t>Labelling Boko Haram as “terrorists” undermines the fight to counter them by increasing the recruitment to the movement</w:t>
      </w:r>
    </w:p>
    <w:p w14:paraId="40E741B7" w14:textId="77777777" w:rsidR="00D9460C" w:rsidRPr="001E5C8B" w:rsidRDefault="00D9460C" w:rsidP="00D9460C">
      <w:pPr>
        <w:rPr>
          <w:sz w:val="16"/>
          <w:szCs w:val="16"/>
        </w:rPr>
      </w:pPr>
      <w:proofErr w:type="spellStart"/>
      <w:r w:rsidRPr="001E5C8B">
        <w:rPr>
          <w:rStyle w:val="Style13ptBold"/>
        </w:rPr>
        <w:t>Hickie</w:t>
      </w:r>
      <w:proofErr w:type="spellEnd"/>
      <w:r w:rsidRPr="001E5C8B">
        <w:rPr>
          <w:rStyle w:val="Style13ptBold"/>
        </w:rPr>
        <w:t xml:space="preserve"> and Abbott, 18  - Founder and senior analyst at Open Briefing </w:t>
      </w:r>
      <w:r w:rsidRPr="001E5C8B">
        <w:rPr>
          <w:sz w:val="16"/>
          <w:szCs w:val="16"/>
        </w:rPr>
        <w:t>[</w:t>
      </w:r>
      <w:proofErr w:type="spellStart"/>
      <w:r w:rsidRPr="001E5C8B">
        <w:rPr>
          <w:sz w:val="16"/>
          <w:szCs w:val="16"/>
        </w:rPr>
        <w:t>Hickie</w:t>
      </w:r>
      <w:proofErr w:type="spellEnd"/>
      <w:r w:rsidRPr="001E5C8B">
        <w:rPr>
          <w:sz w:val="16"/>
          <w:szCs w:val="16"/>
        </w:rPr>
        <w:t xml:space="preserve"> 01-18 “Remote Warfare and the Boko Haram Insurgency”</w:t>
      </w:r>
      <w:hyperlink r:id="rId195" w:history="1">
        <w:r w:rsidRPr="001E5C8B">
          <w:rPr>
            <w:rStyle w:val="Hyperlink"/>
            <w:sz w:val="16"/>
            <w:szCs w:val="16"/>
          </w:rPr>
          <w:t>https://css.ethz.ch/content/dam/ethz/special-interest/gess/cis/center-for-securities-studies/resources/docs/RemoteControl%20Boko%20Haram%20report.pdf</w:t>
        </w:r>
      </w:hyperlink>
      <w:r w:rsidRPr="001E5C8B">
        <w:rPr>
          <w:sz w:val="16"/>
          <w:szCs w:val="16"/>
        </w:rPr>
        <w:t xml:space="preserve"> ]</w:t>
      </w:r>
    </w:p>
    <w:p w14:paraId="02D0E499" w14:textId="77777777" w:rsidR="00D9460C" w:rsidRPr="001E5C8B" w:rsidRDefault="00D9460C" w:rsidP="00D9460C">
      <w:pPr>
        <w:rPr>
          <w:sz w:val="16"/>
          <w:szCs w:val="16"/>
        </w:rPr>
      </w:pPr>
    </w:p>
    <w:p w14:paraId="22DE7EA7" w14:textId="77777777" w:rsidR="00D9460C" w:rsidRPr="001E5C8B" w:rsidRDefault="00D9460C" w:rsidP="00D9460C">
      <w:pPr>
        <w:rPr>
          <w:sz w:val="14"/>
        </w:rPr>
      </w:pPr>
      <w:r w:rsidRPr="001E5C8B">
        <w:rPr>
          <w:rStyle w:val="StyleUnderline"/>
        </w:rPr>
        <w:t>The US State Department had placed Boko Haram on its Foreign Terrorist Organizations (FTO) list in November 2013</w:t>
      </w:r>
      <w:r w:rsidRPr="001E5C8B">
        <w:rPr>
          <w:sz w:val="14"/>
        </w:rPr>
        <w:t xml:space="preserve">. Its designation as a FTO brought sanctions against the group, led to members of the group being barred from the US and made it a criminal offence in the US for any person or </w:t>
      </w:r>
      <w:proofErr w:type="spellStart"/>
      <w:r w:rsidRPr="001E5C8B">
        <w:rPr>
          <w:sz w:val="14"/>
        </w:rPr>
        <w:t>organisation</w:t>
      </w:r>
      <w:proofErr w:type="spellEnd"/>
      <w:r w:rsidRPr="001E5C8B">
        <w:rPr>
          <w:sz w:val="14"/>
        </w:rPr>
        <w:t xml:space="preserve"> to provide material support to the group. </w:t>
      </w:r>
      <w:r w:rsidRPr="001E5C8B">
        <w:rPr>
          <w:rStyle w:val="StyleUnderline"/>
        </w:rPr>
        <w:t>However, the FTO designation angered the Nigerian government</w:t>
      </w:r>
      <w:r w:rsidRPr="001E5C8B">
        <w:rPr>
          <w:sz w:val="14"/>
        </w:rPr>
        <w:t xml:space="preserve">. The then </w:t>
      </w:r>
      <w:r w:rsidRPr="001E5C8B">
        <w:rPr>
          <w:rStyle w:val="StyleUnderline"/>
        </w:rPr>
        <w:t>Nigerian ambassador</w:t>
      </w:r>
      <w:r w:rsidRPr="001E5C8B">
        <w:rPr>
          <w:sz w:val="14"/>
        </w:rPr>
        <w:t xml:space="preserve"> to the United States, </w:t>
      </w:r>
      <w:r w:rsidRPr="001E5C8B">
        <w:rPr>
          <w:rStyle w:val="StyleUnderline"/>
        </w:rPr>
        <w:t xml:space="preserve">Adebowale </w:t>
      </w:r>
      <w:proofErr w:type="spellStart"/>
      <w:r w:rsidRPr="001E5C8B">
        <w:rPr>
          <w:rStyle w:val="StyleUnderline"/>
        </w:rPr>
        <w:t>Adefuye</w:t>
      </w:r>
      <w:proofErr w:type="spellEnd"/>
      <w:r w:rsidRPr="001E5C8B">
        <w:rPr>
          <w:rStyle w:val="StyleUnderline"/>
        </w:rPr>
        <w:t xml:space="preserve">, said that the well intentioned move would ‘risk deepening and entrenching the Boko Haram movement, thereby </w:t>
      </w:r>
      <w:r w:rsidRPr="001E5C8B">
        <w:rPr>
          <w:rStyle w:val="Emphasis"/>
        </w:rPr>
        <w:t>endangering more lives’</w:t>
      </w:r>
      <w:r w:rsidRPr="001E5C8B">
        <w:rPr>
          <w:sz w:val="14"/>
        </w:rPr>
        <w:t xml:space="preserve">.48 </w:t>
      </w:r>
    </w:p>
    <w:p w14:paraId="4CAD8192" w14:textId="77777777" w:rsidR="00D9460C" w:rsidRPr="001E5C8B" w:rsidRDefault="00D9460C" w:rsidP="00D9460C"/>
    <w:p w14:paraId="375091A9" w14:textId="77777777" w:rsidR="00D9460C" w:rsidRPr="001E5C8B" w:rsidRDefault="00D9460C" w:rsidP="00D9460C"/>
    <w:p w14:paraId="575DE625" w14:textId="3315EC12" w:rsidR="00312922" w:rsidRPr="001E5C8B" w:rsidRDefault="00312922" w:rsidP="00312922">
      <w:pPr>
        <w:pStyle w:val="Heading4"/>
      </w:pPr>
      <w:r>
        <w:t xml:space="preserve">Turn - </w:t>
      </w:r>
      <w:r w:rsidRPr="001E5C8B">
        <w:t xml:space="preserve">Arms sales to Nigeria greenlight Military abuses which fuels the conflict in Nigeria because the military treat all civilians like </w:t>
      </w:r>
      <w:r>
        <w:t>“</w:t>
      </w:r>
      <w:r w:rsidRPr="001E5C8B">
        <w:t>terrorists</w:t>
      </w:r>
      <w:r>
        <w:t>”</w:t>
      </w:r>
    </w:p>
    <w:p w14:paraId="48530AE2" w14:textId="77777777" w:rsidR="00312922" w:rsidRPr="001E5C8B" w:rsidRDefault="00312922" w:rsidP="00312922">
      <w:proofErr w:type="spellStart"/>
      <w:r w:rsidRPr="001E5C8B">
        <w:rPr>
          <w:rStyle w:val="Style13ptBold"/>
        </w:rPr>
        <w:t>Brechenmacher</w:t>
      </w:r>
      <w:proofErr w:type="spellEnd"/>
      <w:r w:rsidRPr="001E5C8B">
        <w:rPr>
          <w:rStyle w:val="Style13ptBold"/>
        </w:rPr>
        <w:t>, 19 Associate fellow at Carnegie Endowment for Peace</w:t>
      </w:r>
      <w:r w:rsidRPr="001E5C8B">
        <w:t xml:space="preserve"> </w:t>
      </w:r>
      <w:r w:rsidRPr="001E5C8B">
        <w:rPr>
          <w:sz w:val="16"/>
          <w:szCs w:val="16"/>
        </w:rPr>
        <w:t xml:space="preserve">[Saskia 05-19 “Stabilizing Northeast Nigeria After Boko Haram” </w:t>
      </w:r>
      <w:hyperlink r:id="rId196" w:history="1">
        <w:r w:rsidRPr="001E5C8B">
          <w:rPr>
            <w:rStyle w:val="Hyperlink"/>
            <w:sz w:val="16"/>
            <w:szCs w:val="16"/>
          </w:rPr>
          <w:t>https://carnegieendowment.org/files/Brechenmacher_Nigeria_final.pdf</w:t>
        </w:r>
      </w:hyperlink>
      <w:r w:rsidRPr="001E5C8B">
        <w:rPr>
          <w:sz w:val="16"/>
          <w:szCs w:val="16"/>
        </w:rPr>
        <w:t>]</w:t>
      </w:r>
    </w:p>
    <w:p w14:paraId="34D55A17" w14:textId="77777777" w:rsidR="00312922" w:rsidRPr="001E5C8B" w:rsidRDefault="00312922" w:rsidP="00312922"/>
    <w:p w14:paraId="77EE03F6" w14:textId="77777777" w:rsidR="00312922" w:rsidRPr="001E5C8B" w:rsidRDefault="00312922" w:rsidP="00312922">
      <w:pPr>
        <w:rPr>
          <w:sz w:val="10"/>
        </w:rPr>
      </w:pPr>
      <w:r w:rsidRPr="001E5C8B">
        <w:rPr>
          <w:rStyle w:val="StyleUnderline"/>
        </w:rPr>
        <w:t>One of the biggest complicating factors in</w:t>
      </w:r>
      <w:r w:rsidRPr="001E5C8B">
        <w:rPr>
          <w:sz w:val="10"/>
        </w:rPr>
        <w:t xml:space="preserve"> local-level </w:t>
      </w:r>
      <w:r w:rsidRPr="001E5C8B">
        <w:rPr>
          <w:rStyle w:val="StyleUnderline"/>
        </w:rPr>
        <w:t xml:space="preserve">stabilization efforts is that Nigerian security forces have themselves been sources of insecurity, displacement, and radicalization for local communities. </w:t>
      </w:r>
      <w:r w:rsidRPr="001E5C8B">
        <w:rPr>
          <w:sz w:val="10"/>
        </w:rPr>
        <w:t xml:space="preserve">During the early years of the insurgency, </w:t>
      </w:r>
      <w:r w:rsidRPr="001E5C8B">
        <w:rPr>
          <w:rStyle w:val="StyleUnderline"/>
        </w:rPr>
        <w:t>the military heavily relied on a strategy of collective punishment of villages suspected of harboring Boko Haram fighters</w:t>
      </w:r>
      <w:r w:rsidRPr="001E5C8B">
        <w:rPr>
          <w:sz w:val="10"/>
        </w:rPr>
        <w:t xml:space="preserve">. As security forces recaptured territory, </w:t>
      </w:r>
      <w:r w:rsidRPr="001E5C8B">
        <w:rPr>
          <w:rStyle w:val="StyleUnderline"/>
        </w:rPr>
        <w:t xml:space="preserve">they treated all men, women, and even children found in those areas as potential Boko Haram members. Screening procedures aimed at determining individuals’ affiliation with violent extremist groups routinely involved </w:t>
      </w:r>
      <w:r w:rsidRPr="001E5C8B">
        <w:rPr>
          <w:rStyle w:val="Emphasis"/>
        </w:rPr>
        <w:t>family separation, arbitrary detention, ill treatment, and even torture</w:t>
      </w:r>
      <w:r w:rsidRPr="001E5C8B">
        <w:rPr>
          <w:rStyle w:val="StyleUnderline"/>
        </w:rPr>
        <w:t>.</w:t>
      </w:r>
      <w:r w:rsidRPr="001E5C8B">
        <w:rPr>
          <w:sz w:val="10"/>
        </w:rPr>
        <w:t xml:space="preserve"> </w:t>
      </w:r>
      <w:r w:rsidRPr="001E5C8B">
        <w:rPr>
          <w:rStyle w:val="StyleUnderline"/>
        </w:rPr>
        <w:t>Thousands of civilians were forced to relocate from rural areas into military controlled satellite camps in recaptured towns</w:t>
      </w:r>
      <w:r w:rsidRPr="001E5C8B">
        <w:rPr>
          <w:sz w:val="10"/>
        </w:rPr>
        <w:t xml:space="preserve">. Between 2009 and 2015, </w:t>
      </w:r>
      <w:r w:rsidRPr="001E5C8B">
        <w:rPr>
          <w:rStyle w:val="StyleUnderline"/>
        </w:rPr>
        <w:t xml:space="preserve">Amnesty International documented </w:t>
      </w:r>
      <w:r w:rsidRPr="001E5C8B">
        <w:rPr>
          <w:rStyle w:val="Emphasis"/>
        </w:rPr>
        <w:t>at least 20,000 arbitrary arrests,</w:t>
      </w:r>
      <w:r w:rsidRPr="001E5C8B">
        <w:rPr>
          <w:rStyle w:val="StyleUnderline"/>
        </w:rPr>
        <w:t xml:space="preserve"> as well as widespread cases of </w:t>
      </w:r>
      <w:r w:rsidRPr="001E5C8B">
        <w:rPr>
          <w:rStyle w:val="Emphasis"/>
        </w:rPr>
        <w:t>extrajudicial killings</w:t>
      </w:r>
      <w:r w:rsidRPr="001E5C8B">
        <w:rPr>
          <w:rStyle w:val="StyleUnderline"/>
        </w:rPr>
        <w:t>.</w:t>
      </w:r>
      <w:r w:rsidRPr="001E5C8B">
        <w:rPr>
          <w:sz w:val="10"/>
        </w:rPr>
        <w:t xml:space="preserve"> These blatant abuses </w:t>
      </w:r>
      <w:r w:rsidRPr="001E5C8B">
        <w:rPr>
          <w:rStyle w:val="StyleUnderline"/>
        </w:rPr>
        <w:t>further weakened those communities that had already suffered from Boko Haram’s violence. They also impeded U.S. security assistance</w:t>
      </w:r>
      <w:r w:rsidRPr="001E5C8B">
        <w:rPr>
          <w:sz w:val="10"/>
        </w:rPr>
        <w:t>, as the Leahy Amendment made it difficult for the U.S. government to provide training or equipment to military units suspected of being involved in human rights abuse</w:t>
      </w:r>
      <w:r w:rsidRPr="001E5C8B">
        <w:rPr>
          <w:rStyle w:val="StyleUnderline"/>
        </w:rPr>
        <w:t>s.</w:t>
      </w:r>
      <w:r w:rsidRPr="001E5C8B">
        <w:rPr>
          <w:sz w:val="10"/>
        </w:rPr>
        <w:t xml:space="preserve"> Over the past three years, these brutal tactics have become less common. </w:t>
      </w:r>
      <w:r w:rsidRPr="001E5C8B">
        <w:rPr>
          <w:rStyle w:val="StyleUnderline"/>
        </w:rPr>
        <w:t>Buhari’s election appeared to indicate a shift</w:t>
      </w:r>
      <w:r w:rsidRPr="001E5C8B">
        <w:rPr>
          <w:sz w:val="10"/>
        </w:rPr>
        <w:t xml:space="preserve"> in approach: he spoke out against corruption and abuses in the security services, and showed greater willingness to engage with international partners. As a consequence, U.S. military assistance has increased: the Department of Defense restarted previously suspended infantry battalion training and sent a small U.S. Special Operations Forces team to Maiduguri to assist Nigerian counterparts with counterterrorism operations. </w:t>
      </w:r>
      <w:r w:rsidRPr="001E5C8B">
        <w:rPr>
          <w:rStyle w:val="StyleUnderline"/>
        </w:rPr>
        <w:t>Yet</w:t>
      </w:r>
      <w:r w:rsidRPr="001E5C8B">
        <w:rPr>
          <w:sz w:val="10"/>
        </w:rPr>
        <w:t xml:space="preserve"> many core challenges remain. First, </w:t>
      </w:r>
      <w:r w:rsidRPr="001E5C8B">
        <w:rPr>
          <w:rStyle w:val="StyleUnderline"/>
        </w:rPr>
        <w:t>security forces continue to treat civilians trapped in Boko Haram– or ISWAP-controlled areas as likely terrorist suspects, and they starve the countryside to deprive Boko Haram of its resources</w:t>
      </w:r>
      <w:r w:rsidRPr="001E5C8B">
        <w:rPr>
          <w:sz w:val="10"/>
        </w:rPr>
        <w:t xml:space="preserve">. They have restricted international organizations’ access to areas that are not under full government control, and dismissed estimates of the number of civilians stuck in these inaccessible areas as inaccurate. However, four years after the military recaptured most of the northeast, </w:t>
      </w:r>
      <w:r w:rsidRPr="001E5C8B">
        <w:rPr>
          <w:rStyle w:val="StyleUnderline"/>
        </w:rPr>
        <w:t>the strategy of emptying the countryside and cutting violent extremist groups off from potential revenue sources has failed to eliminate the threat of guerilla-style attacks while it has inhibited people’s ability to rebuild their livelihoods</w:t>
      </w:r>
      <w:r w:rsidRPr="001E5C8B">
        <w:rPr>
          <w:sz w:val="10"/>
        </w:rPr>
        <w:t xml:space="preserve">. In some places, farmers are still unable to grow tall crops as they obstruct ongoing security operations; the </w:t>
      </w:r>
      <w:r w:rsidRPr="001E5C8B">
        <w:rPr>
          <w:rStyle w:val="StyleUnderline"/>
        </w:rPr>
        <w:t>military has</w:t>
      </w:r>
      <w:r w:rsidRPr="001E5C8B">
        <w:rPr>
          <w:sz w:val="10"/>
        </w:rPr>
        <w:t xml:space="preserve"> also </w:t>
      </w:r>
      <w:r w:rsidRPr="001E5C8B">
        <w:rPr>
          <w:rStyle w:val="StyleUnderline"/>
        </w:rPr>
        <w:t>limited the sale of fertilizers and fuel</w:t>
      </w:r>
      <w:r w:rsidRPr="001E5C8B">
        <w:rPr>
          <w:sz w:val="10"/>
        </w:rPr>
        <w:t xml:space="preserve">. Cross-border trade has suffered, while accusations of military corruption abound. Fishermen and traders around Lake Chad have accused soldiers of seizing their deliveries and working with local authorities to collect illicit taxes.145 </w:t>
      </w:r>
      <w:r w:rsidRPr="001E5C8B">
        <w:rPr>
          <w:rStyle w:val="StyleUnderline"/>
        </w:rPr>
        <w:t>These practices cut directly against efforts to rebuild communities’</w:t>
      </w:r>
      <w:r w:rsidRPr="001E5C8B">
        <w:rPr>
          <w:sz w:val="10"/>
        </w:rPr>
        <w:t xml:space="preserve"> economic </w:t>
      </w:r>
      <w:r w:rsidRPr="001E5C8B">
        <w:rPr>
          <w:rStyle w:val="StyleUnderline"/>
        </w:rPr>
        <w:t>resilience</w:t>
      </w:r>
      <w:r w:rsidRPr="001E5C8B">
        <w:rPr>
          <w:sz w:val="10"/>
        </w:rPr>
        <w:t xml:space="preserve">. A second hurdle has been the lack of civilian oversight over detention and screening facilities, and the difficulties of establishing a workable legal and policy framework for the demobilization and reintegration of Boko Haram members. Donors seeking to support the defection and rehabilitation of low-level Boko Haram members early on recognized the need for a broader policy to guide these efforts. In contrast to programs targeting community security and local governance, which at least in the short term can proceed without federal action, community reintegration depends on national guidelines that clarify who is eligible for rehabilitation and under what conditions. Recognizing this challenge, USAID in 2016 began working directly with the Nigerian military on the development of a national DDR framework. To do so, the agency—with the support of the State Department—had to gain authorization from Congress, using a specific appropriations rule for the use of foreign assistance to support DDR programs. After lengthy consultations, they agreed on a solution, with the State Department and USAID working together to select and vet prospective military counterparts.146 However, progress on developing a framework was slow: lacking a civilian counterpart with authority over the process, USAID struggled to engage Nigerian military leaders.147 In addition, prohibitions on providing material support to designated terrorist organizations and U.S. Treasury sanctions made it difficult for the United States to provide direct support to 28 Operation Safe Corridor and those already cleared by Nigerian security forces to undergo deradicalization and reintegration, as any such assistance required time-consuming interagency coordination and vetting.148 Over the past two years, several civilian agencies have become more involved in the process, particularly the Office of the National Security Adviser. In December 2017, the Nigerian government adopted an initial Action Plan for Demobilization, Dissociation, Reintegration, and Reconciliation targeting suspected Boko Haram members, and it is now working in cooperation with the International Organization for Migration to integrate this plan into the existing Policy Framework and National Action Plan for Preventing and Countering Violent Extremism.149 Since 2017, USAID has been authorized to rely on vetting conducted by Nigerian security forces under Operation Safe Corridor to support women and children affiliated with Boko Haram who have been designated as low risk. Yet the screening and vetting of detainees is still handled by security forces, with no civilian oversight or accountability mechanism. The screening criteria remain opaque, with no clearly articulated guidelines or principles to distinguish between hardline elements within extremist groups and those that only provided low-level support. While donor officials note increased buy-in on the side of ONSA in particular, they voice doubts over the military’s commitment to changing practices. Efforts to push for a civilian structure to manage the inside of the screening centers have had little success.150 “The overall message from the international community has been that you cannot just have a military response to the conflict, and to some extent [military leaders] know and acknowledge that,” notes one embassy official. “But there is still an attitude that you need to win the war first, and deal with these justice and governance issues later.”151 Nigeria’s international partners have been cautious in pushing back forcefully against security sector abuses, and note that pressure occurs primarily behind the scenes. Several factors explain this hesitancy. First, international organizations are wary of losing access. Nigerian authorities have repeatedly accused international nonprofits of supporting extremist groups or not fulfilling their roles.152Those highlighting security force abuses have been particularly targeted: for example, in December 2018, the army temporarily suspended the activities of the UN Children’s Fund in the northeast and accused the organization of spying for Islamist militants. Buhari’s spokesperson has also accused Amnesty International of “damaging the morale of the Nigerian military” following the organization’s reporting on military violations.153 Some aid officials have also noted low levels of awareness among diplomats about reported human rights abuses in the military-run screening centers, at least until the 2018 report by Amnesty International detailing evidence of human rights violations.154 </w:t>
      </w:r>
      <w:r w:rsidRPr="001E5C8B">
        <w:rPr>
          <w:u w:val="single"/>
        </w:rPr>
        <w:t>Increases in Western military assistance</w:t>
      </w:r>
      <w:r w:rsidRPr="001E5C8B">
        <w:rPr>
          <w:sz w:val="10"/>
        </w:rPr>
        <w:t>—</w:t>
      </w:r>
      <w:r w:rsidRPr="001E5C8B">
        <w:rPr>
          <w:u w:val="single"/>
        </w:rPr>
        <w:t>despite a lack of</w:t>
      </w:r>
      <w:r w:rsidRPr="001E5C8B">
        <w:rPr>
          <w:sz w:val="10"/>
        </w:rPr>
        <w:t xml:space="preserve"> clear </w:t>
      </w:r>
      <w:r w:rsidRPr="001E5C8B">
        <w:rPr>
          <w:u w:val="single"/>
        </w:rPr>
        <w:t>commitment</w:t>
      </w:r>
      <w:r w:rsidRPr="001E5C8B">
        <w:rPr>
          <w:sz w:val="10"/>
        </w:rPr>
        <w:t xml:space="preserve"> on the side of Nigerian authorities </w:t>
      </w:r>
      <w:r w:rsidRPr="001E5C8B">
        <w:rPr>
          <w:u w:val="single"/>
        </w:rPr>
        <w:t>to investigate and prosecute cases of high-level military corruption and abuse</w:t>
      </w:r>
      <w:r w:rsidRPr="001E5C8B">
        <w:rPr>
          <w:sz w:val="10"/>
        </w:rPr>
        <w:t xml:space="preserve">—have </w:t>
      </w:r>
      <w:r w:rsidRPr="001E5C8B">
        <w:rPr>
          <w:b/>
          <w:bCs/>
          <w:u w:val="single"/>
        </w:rPr>
        <w:t xml:space="preserve">sent a conflicting </w:t>
      </w:r>
      <w:r w:rsidRPr="001E5C8B">
        <w:rPr>
          <w:rStyle w:val="StyleUnderline"/>
        </w:rPr>
        <w:t>message to the Nigerian government.</w:t>
      </w:r>
      <w:r w:rsidRPr="001E5C8B">
        <w:rPr>
          <w:sz w:val="10"/>
        </w:rPr>
        <w:t xml:space="preserve"> While </w:t>
      </w:r>
      <w:r w:rsidRPr="001E5C8B">
        <w:rPr>
          <w:u w:val="single"/>
        </w:rPr>
        <w:t>in the early years of the crisis, evidence of human rights abuses by Nigerian military units did impede U.S. assistance</w:t>
      </w:r>
      <w:r w:rsidRPr="001E5C8B">
        <w:rPr>
          <w:sz w:val="10"/>
        </w:rPr>
        <w:t xml:space="preserve"> in particular, the </w:t>
      </w:r>
      <w:r w:rsidRPr="001E5C8B">
        <w:rPr>
          <w:u w:val="single"/>
        </w:rPr>
        <w:t>United States has proven more willing to sidestep these concerns under</w:t>
      </w:r>
      <w:r w:rsidRPr="001E5C8B">
        <w:rPr>
          <w:sz w:val="10"/>
        </w:rPr>
        <w:t xml:space="preserve"> President Muhammadu </w:t>
      </w:r>
      <w:r w:rsidRPr="001E5C8B">
        <w:rPr>
          <w:u w:val="single"/>
        </w:rPr>
        <w:t xml:space="preserve">Buhari’s leadership. </w:t>
      </w:r>
      <w:r w:rsidRPr="001E5C8B">
        <w:rPr>
          <w:sz w:val="10"/>
        </w:rPr>
        <w:t xml:space="preserve">For example, U.S. President Donald </w:t>
      </w:r>
      <w:r w:rsidRPr="001E5C8B">
        <w:rPr>
          <w:u w:val="single"/>
        </w:rPr>
        <w:t>Trump</w:t>
      </w:r>
      <w:r w:rsidRPr="001E5C8B">
        <w:rPr>
          <w:sz w:val="10"/>
        </w:rPr>
        <w:t xml:space="preserve">’s administration in April 2017 </w:t>
      </w:r>
      <w:r w:rsidRPr="001E5C8B">
        <w:rPr>
          <w:u w:val="single"/>
        </w:rPr>
        <w:t>decided to reactivate the sale of twelve A-29 Super Tucano light attack aircraft to Nigeria</w:t>
      </w:r>
      <w:r w:rsidRPr="001E5C8B">
        <w:rPr>
          <w:sz w:val="10"/>
        </w:rPr>
        <w:t xml:space="preserve">—a deal that had been stalled due to human rights concerns. </w:t>
      </w:r>
      <w:r w:rsidRPr="001E5C8B">
        <w:rPr>
          <w:u w:val="single"/>
        </w:rPr>
        <w:t>Yet Buhari’s government</w:t>
      </w:r>
      <w:r w:rsidRPr="001E5C8B">
        <w:rPr>
          <w:sz w:val="10"/>
        </w:rPr>
        <w:t xml:space="preserve"> so far </w:t>
      </w:r>
      <w:r w:rsidRPr="001E5C8B">
        <w:rPr>
          <w:u w:val="single"/>
        </w:rPr>
        <w:t>has done little to prosecute</w:t>
      </w:r>
      <w:r w:rsidRPr="001E5C8B">
        <w:rPr>
          <w:sz w:val="10"/>
        </w:rPr>
        <w:t xml:space="preserve"> anyone involved in the </w:t>
      </w:r>
      <w:r w:rsidRPr="001E5C8B">
        <w:rPr>
          <w:u w:val="single"/>
        </w:rPr>
        <w:t>widespread human rights violations that</w:t>
      </w:r>
      <w:r w:rsidRPr="001E5C8B">
        <w:rPr>
          <w:sz w:val="10"/>
        </w:rPr>
        <w:t xml:space="preserve"> occurred and </w:t>
      </w:r>
      <w:r w:rsidRPr="001E5C8B">
        <w:rPr>
          <w:u w:val="single"/>
        </w:rPr>
        <w:t>continue to occu</w:t>
      </w:r>
      <w:r w:rsidRPr="001E5C8B">
        <w:rPr>
          <w:sz w:val="10"/>
        </w:rPr>
        <w:t xml:space="preserve">r in the northeast; </w:t>
      </w:r>
      <w:r w:rsidRPr="001E5C8B">
        <w:rPr>
          <w:u w:val="single"/>
        </w:rPr>
        <w:t>nor have the army and air force taken tangible steps to improve transparency</w:t>
      </w:r>
      <w:r w:rsidRPr="001E5C8B">
        <w:rPr>
          <w:sz w:val="10"/>
        </w:rPr>
        <w:t xml:space="preserve">. So far, </w:t>
      </w:r>
      <w:r w:rsidRPr="001E5C8B">
        <w:rPr>
          <w:u w:val="single"/>
        </w:rPr>
        <w:t>Nigeria’s Western partners have not made</w:t>
      </w:r>
      <w:r w:rsidRPr="001E5C8B">
        <w:rPr>
          <w:sz w:val="10"/>
        </w:rPr>
        <w:t xml:space="preserve"> continued training and equipment </w:t>
      </w:r>
      <w:r w:rsidRPr="001E5C8B">
        <w:rPr>
          <w:u w:val="single"/>
        </w:rPr>
        <w:t>transfers contingent on broader efforts to improve the military’s human rights deficiencies and accountability.</w:t>
      </w:r>
    </w:p>
    <w:p w14:paraId="011AEBE2" w14:textId="77777777" w:rsidR="00312922" w:rsidRPr="001E5C8B" w:rsidRDefault="00312922" w:rsidP="00312922"/>
    <w:p w14:paraId="00D7E5CB" w14:textId="6A4E5BFA" w:rsidR="00312922" w:rsidRPr="001E5C8B" w:rsidRDefault="00D9460C" w:rsidP="00312922">
      <w:pPr>
        <w:pStyle w:val="Heading4"/>
      </w:pPr>
      <w:r>
        <w:t xml:space="preserve">Turn - </w:t>
      </w:r>
      <w:r w:rsidR="00312922" w:rsidRPr="001E5C8B">
        <w:t>Arms sales undermine solutions to Nigeria’s social and economic problems because they are too expensive. These problems are the root cause of extremism</w:t>
      </w:r>
    </w:p>
    <w:p w14:paraId="7597420F" w14:textId="77777777" w:rsidR="00312922" w:rsidRPr="001E5C8B" w:rsidRDefault="00312922" w:rsidP="00312922">
      <w:pPr>
        <w:rPr>
          <w:sz w:val="16"/>
          <w:szCs w:val="16"/>
        </w:rPr>
      </w:pPr>
      <w:r w:rsidRPr="001E5C8B">
        <w:rPr>
          <w:rStyle w:val="Style13ptBold"/>
        </w:rPr>
        <w:t>Page, 2016 – advisor to the Defense and Security Program at Transparency International</w:t>
      </w:r>
      <w:r w:rsidRPr="001E5C8B">
        <w:t xml:space="preserve"> </w:t>
      </w:r>
      <w:r w:rsidRPr="001E5C8B">
        <w:rPr>
          <w:sz w:val="16"/>
          <w:szCs w:val="16"/>
        </w:rPr>
        <w:t xml:space="preserve">[Matthew “Five Reasons Washington Should Rethink Selling Warplanes to Nigeria” 11/8/16, </w:t>
      </w:r>
      <w:hyperlink r:id="rId197" w:history="1">
        <w:r w:rsidRPr="001E5C8B">
          <w:rPr>
            <w:rStyle w:val="Hyperlink"/>
            <w:sz w:val="16"/>
            <w:szCs w:val="16"/>
          </w:rPr>
          <w:t>https://warontherocks.com/2016/11/five-reasons-washington-should-rethink-selling-warplanes-to-nigeria/</w:t>
        </w:r>
      </w:hyperlink>
      <w:r w:rsidRPr="001E5C8B">
        <w:rPr>
          <w:sz w:val="16"/>
          <w:szCs w:val="16"/>
        </w:rPr>
        <w:t xml:space="preserve">  acc 7/3/19]</w:t>
      </w:r>
    </w:p>
    <w:p w14:paraId="46CE3052" w14:textId="77777777" w:rsidR="00312922" w:rsidRPr="001E5C8B" w:rsidRDefault="00312922" w:rsidP="00312922">
      <w:pPr>
        <w:rPr>
          <w:sz w:val="14"/>
        </w:rPr>
      </w:pPr>
    </w:p>
    <w:p w14:paraId="6F209679" w14:textId="77777777" w:rsidR="00312922" w:rsidRPr="001E5C8B" w:rsidRDefault="00312922" w:rsidP="00312922">
      <w:pPr>
        <w:rPr>
          <w:sz w:val="12"/>
        </w:rPr>
      </w:pPr>
      <w:r w:rsidRPr="001E5C8B">
        <w:rPr>
          <w:sz w:val="12"/>
        </w:rPr>
        <w:t xml:space="preserve">Unfortunately, </w:t>
      </w:r>
      <w:r w:rsidRPr="001E5C8B">
        <w:rPr>
          <w:rStyle w:val="StyleUnderline"/>
        </w:rPr>
        <w:t>the sale</w:t>
      </w:r>
      <w:r w:rsidRPr="001E5C8B">
        <w:rPr>
          <w:sz w:val="12"/>
        </w:rPr>
        <w:t xml:space="preserve"> will be a Pyrrhic victory for five reasons: </w:t>
      </w:r>
      <w:r w:rsidRPr="001E5C8B">
        <w:rPr>
          <w:rStyle w:val="StyleUnderline"/>
        </w:rPr>
        <w:t>It is way too expensive</w:t>
      </w:r>
      <w:r w:rsidRPr="001E5C8B">
        <w:rPr>
          <w:sz w:val="12"/>
        </w:rPr>
        <w:t xml:space="preserve">, it undermines U.S. corruption policy, it overlooks recent human rights abuses, it won’t help Nigeria fight the Boko Haram of tomorrow, and it won’t foster closer defense cooperation. </w:t>
      </w:r>
      <w:r w:rsidRPr="001E5C8B">
        <w:rPr>
          <w:rStyle w:val="StyleUnderline"/>
        </w:rPr>
        <w:t>Nigeria can’t afford it. For Nigeria, the cost of the planes is staggering, given that its economy is in deep recession and its currency,</w:t>
      </w:r>
      <w:r w:rsidRPr="001E5C8B">
        <w:rPr>
          <w:sz w:val="12"/>
        </w:rPr>
        <w:t xml:space="preserve"> the naira, </w:t>
      </w:r>
      <w:r w:rsidRPr="001E5C8B">
        <w:rPr>
          <w:rStyle w:val="StyleUnderline"/>
        </w:rPr>
        <w:t>lost 50 percent of its value against the dollar</w:t>
      </w:r>
      <w:r w:rsidRPr="001E5C8B">
        <w:rPr>
          <w:sz w:val="12"/>
        </w:rPr>
        <w:t xml:space="preserve"> over the last year. Based on similar deal with Lebanon, the sale — which probably includes munitions, spare parts, and </w:t>
      </w:r>
      <w:r w:rsidRPr="001E5C8B">
        <w:rPr>
          <w:rStyle w:val="StyleUnderline"/>
        </w:rPr>
        <w:t>a maintenance package — may total over $500 million: roughly half of Nigeria’s 2016 defense budget and over twice as much as the Nigerian Army’s entire annual salary bill</w:t>
      </w:r>
      <w:r w:rsidRPr="001E5C8B">
        <w:rPr>
          <w:sz w:val="12"/>
        </w:rPr>
        <w:t xml:space="preserve">. U.S. policymakers should recognize that the government of President Muhammadu </w:t>
      </w:r>
      <w:r w:rsidRPr="001E5C8B">
        <w:rPr>
          <w:rStyle w:val="StyleUnderline"/>
        </w:rPr>
        <w:t xml:space="preserve">Buhari </w:t>
      </w:r>
      <w:r w:rsidRPr="001E5C8B">
        <w:rPr>
          <w:sz w:val="12"/>
        </w:rPr>
        <w:t xml:space="preserve">—even if it wants to buy the planes — </w:t>
      </w:r>
      <w:r w:rsidRPr="001E5C8B">
        <w:rPr>
          <w:rStyle w:val="StyleUnderline"/>
        </w:rPr>
        <w:t>has many other more pressing humanitarian and socioeconomic needs</w:t>
      </w:r>
      <w:r w:rsidRPr="001E5C8B">
        <w:rPr>
          <w:sz w:val="12"/>
        </w:rPr>
        <w:t xml:space="preserve">. In northeast Nigeria, for example, </w:t>
      </w:r>
      <w:r w:rsidRPr="001E5C8B">
        <w:rPr>
          <w:rStyle w:val="StyleUnderline"/>
        </w:rPr>
        <w:t>over two million internally displaced people are threatened by famine and disease</w:t>
      </w:r>
      <w:r w:rsidRPr="001E5C8B">
        <w:rPr>
          <w:sz w:val="12"/>
        </w:rPr>
        <w:t>. Acknowledging the country’s fiscal constraints, Nigeria’s Senate President, in August 2016, called for more international financial and logistical help to address crisis and to reconstruct the region so it is no longer the “perfect breeding ground for Boko Haram</w:t>
      </w:r>
      <w:r w:rsidRPr="001E5C8B">
        <w:rPr>
          <w:rStyle w:val="StyleUnderline"/>
        </w:rPr>
        <w:t>.” In lieu of costly warplanes, Nigeria would be wise to invest half of a billion dollars in its marginalized northeast to address long-term drivers of conflict like chronic underdevelopment, poverty, and food insecurity.</w:t>
      </w:r>
      <w:r w:rsidRPr="001E5C8B">
        <w:rPr>
          <w:sz w:val="12"/>
        </w:rPr>
        <w:t xml:space="preserve"> Beyond the northeast, Nigeria could use $500 million to help remedy a litany of other problems. It could begin resuscitating its failing universities, fixing its dilapidated public hospitals, or constructing solar-powered mini-grids in thousands of rural communities. Nigeria — a country of over 170 million people that generates as much power as the city of Edinburgh — desperately needs dozens of new power plants. </w:t>
      </w:r>
    </w:p>
    <w:p w14:paraId="09352876" w14:textId="5DF4580F" w:rsidR="00312922" w:rsidRDefault="00312922" w:rsidP="00312922"/>
    <w:p w14:paraId="668E0924" w14:textId="77777777" w:rsidR="00D9460C" w:rsidRPr="001E5C8B" w:rsidRDefault="00D9460C" w:rsidP="00D9460C">
      <w:pPr>
        <w:pStyle w:val="Heading4"/>
      </w:pPr>
      <w:r w:rsidRPr="001E5C8B">
        <w:t>Labelling Boko Haram as a Jihadist terrorist organization undermines solutions to violence – it prevents political actions and reintegration</w:t>
      </w:r>
    </w:p>
    <w:p w14:paraId="72018663" w14:textId="77777777" w:rsidR="00D9460C" w:rsidRPr="001E5C8B" w:rsidRDefault="00D9460C" w:rsidP="00D9460C">
      <w:proofErr w:type="spellStart"/>
      <w:r w:rsidRPr="001E5C8B">
        <w:rPr>
          <w:rStyle w:val="Style13ptBold"/>
        </w:rPr>
        <w:t>Brechenmacher</w:t>
      </w:r>
      <w:proofErr w:type="spellEnd"/>
      <w:r w:rsidRPr="001E5C8B">
        <w:rPr>
          <w:rStyle w:val="Style13ptBold"/>
        </w:rPr>
        <w:t>, 19 Associate fellow at Carnegie Endowment for Peace</w:t>
      </w:r>
      <w:r w:rsidRPr="001E5C8B">
        <w:t xml:space="preserve"> </w:t>
      </w:r>
      <w:r w:rsidRPr="001E5C8B">
        <w:rPr>
          <w:sz w:val="16"/>
          <w:szCs w:val="16"/>
        </w:rPr>
        <w:t xml:space="preserve">[Saskia 05-19 “Stabilizing Northeast Nigeria After Boko Haram” </w:t>
      </w:r>
      <w:hyperlink r:id="rId198" w:history="1">
        <w:r w:rsidRPr="001E5C8B">
          <w:rPr>
            <w:rStyle w:val="Hyperlink"/>
            <w:sz w:val="16"/>
            <w:szCs w:val="16"/>
          </w:rPr>
          <w:t>https://carnegieendowment.org/files/Brechenmacher_Nigeria_final.pdf</w:t>
        </w:r>
      </w:hyperlink>
      <w:r w:rsidRPr="001E5C8B">
        <w:rPr>
          <w:sz w:val="16"/>
          <w:szCs w:val="16"/>
        </w:rPr>
        <w:t>]</w:t>
      </w:r>
    </w:p>
    <w:p w14:paraId="3F8D7BC7" w14:textId="77777777" w:rsidR="00D9460C" w:rsidRPr="001E5C8B" w:rsidRDefault="00D9460C" w:rsidP="00D9460C"/>
    <w:p w14:paraId="31D245DB" w14:textId="77777777" w:rsidR="00D9460C" w:rsidRPr="001E5C8B" w:rsidRDefault="00D9460C" w:rsidP="00D9460C">
      <w:pPr>
        <w:rPr>
          <w:sz w:val="14"/>
        </w:rPr>
      </w:pPr>
      <w:r w:rsidRPr="001E5C8B">
        <w:rPr>
          <w:sz w:val="14"/>
        </w:rPr>
        <w:t xml:space="preserve">Following the government’s crackdown, Nigerian authorities believed they had successfully quashed the movement.5 Yet Boko Haram re-emerged in 2010 under the leadership of Abubakar Shekau, carrying out sporadic attacks across the northeast.6 Its clandestine tactics gradually grew more sophisticated, </w:t>
      </w:r>
      <w:r w:rsidRPr="001E5C8B">
        <w:rPr>
          <w:rStyle w:val="StyleUnderline"/>
        </w:rPr>
        <w:t>but the Nigerian government was slow to recognize the extent of the crisis. Then president Goodluck Jonathan instead framed Boko Haram as a terrorist organization with ties to international jihadist networks, thereby laying the ground for a narrow counterterrorism response</w:t>
      </w:r>
      <w:r w:rsidRPr="001E5C8B">
        <w:rPr>
          <w:sz w:val="14"/>
        </w:rPr>
        <w:t xml:space="preserve">.7 After some internal debate, both the UK and </w:t>
      </w:r>
      <w:r w:rsidRPr="001E5C8B">
        <w:rPr>
          <w:rStyle w:val="StyleUnderline"/>
        </w:rPr>
        <w:t>the U.S. government</w:t>
      </w:r>
      <w:r w:rsidRPr="001E5C8B">
        <w:rPr>
          <w:sz w:val="14"/>
        </w:rPr>
        <w:t xml:space="preserve">s </w:t>
      </w:r>
      <w:r w:rsidRPr="001E5C8B">
        <w:rPr>
          <w:rStyle w:val="StyleUnderline"/>
        </w:rPr>
        <w:t xml:space="preserve">followed suit in declaring Boko Haram a foreign terrorist organization. </w:t>
      </w:r>
      <w:r w:rsidRPr="001E5C8B">
        <w:rPr>
          <w:sz w:val="14"/>
        </w:rPr>
        <w:t xml:space="preserve">While </w:t>
      </w:r>
      <w:r w:rsidRPr="001E5C8B">
        <w:rPr>
          <w:rStyle w:val="StyleUnderline"/>
        </w:rPr>
        <w:t>this designation</w:t>
      </w:r>
      <w:r w:rsidRPr="001E5C8B">
        <w:rPr>
          <w:sz w:val="14"/>
        </w:rPr>
        <w:t xml:space="preserve"> had little immediate effect on the ground, it </w:t>
      </w:r>
      <w:r w:rsidRPr="001E5C8B">
        <w:rPr>
          <w:rStyle w:val="StyleUnderline"/>
        </w:rPr>
        <w:t>weakened the possibility of a political solution to the escalating conflict.8 It has also significantly complicated U.S. assistance for reintegration programs in recent years</w:t>
      </w:r>
      <w:r w:rsidRPr="001E5C8B">
        <w:rPr>
          <w:sz w:val="14"/>
        </w:rPr>
        <w:t>.</w:t>
      </w:r>
    </w:p>
    <w:p w14:paraId="01E316E9" w14:textId="77777777" w:rsidR="00D9460C" w:rsidRPr="00312922" w:rsidRDefault="00D9460C" w:rsidP="00312922"/>
    <w:p w14:paraId="1CA53320" w14:textId="77777777" w:rsidR="00D9460C" w:rsidRPr="001E5C8B" w:rsidRDefault="00D9460C" w:rsidP="00D9460C">
      <w:pPr>
        <w:pStyle w:val="Heading4"/>
        <w:rPr>
          <w:color w:val="000000" w:themeColor="text1"/>
          <w:sz w:val="20"/>
        </w:rPr>
      </w:pPr>
      <w:r w:rsidRPr="001E5C8B">
        <w:rPr>
          <w:color w:val="000000" w:themeColor="text1"/>
        </w:rPr>
        <w:t>Using “terrorism” to justify militarizing the Nigerian oil complex only causes escalation as it encourages others to militarize too</w:t>
      </w:r>
    </w:p>
    <w:p w14:paraId="08A70B80" w14:textId="77777777" w:rsidR="00D9460C" w:rsidRPr="001E5C8B" w:rsidRDefault="00D9460C" w:rsidP="00D9460C">
      <w:pPr>
        <w:rPr>
          <w:color w:val="000000" w:themeColor="text1"/>
          <w:sz w:val="16"/>
          <w:szCs w:val="16"/>
        </w:rPr>
      </w:pPr>
      <w:r w:rsidRPr="001E5C8B">
        <w:rPr>
          <w:b/>
          <w:bCs/>
          <w:color w:val="000000" w:themeColor="text1"/>
        </w:rPr>
        <w:t>Watts, 2008 —prof of Geography UC Berkeley</w:t>
      </w:r>
      <w:r w:rsidRPr="001E5C8B">
        <w:rPr>
          <w:color w:val="000000" w:themeColor="text1"/>
        </w:rPr>
        <w:t xml:space="preserve"> </w:t>
      </w:r>
      <w:r w:rsidRPr="001E5C8B">
        <w:rPr>
          <w:color w:val="000000" w:themeColor="text1"/>
          <w:sz w:val="16"/>
          <w:szCs w:val="16"/>
        </w:rPr>
        <w:t>[Michael “Blood Oil: The Anatomy of a Petro-Insurgency in the Niger Delta, Nigeria:” http://geog.berkeley.edu/ProjectsResources/ND%20Website/NigerDelta/WP/22-BloodOil_Watts.pdf]</w:t>
      </w:r>
    </w:p>
    <w:p w14:paraId="0B70DBCF" w14:textId="77777777" w:rsidR="00D9460C" w:rsidRPr="001E5C8B" w:rsidRDefault="00D9460C" w:rsidP="00D9460C">
      <w:pPr>
        <w:rPr>
          <w:color w:val="000000" w:themeColor="text1"/>
        </w:rPr>
      </w:pPr>
    </w:p>
    <w:p w14:paraId="03AD516B" w14:textId="77777777" w:rsidR="00D9460C" w:rsidRPr="001E5C8B" w:rsidRDefault="00D9460C" w:rsidP="00D9460C">
      <w:pPr>
        <w:rPr>
          <w:color w:val="000000" w:themeColor="text1"/>
          <w:sz w:val="12"/>
        </w:rPr>
      </w:pPr>
      <w:r w:rsidRPr="001E5C8B">
        <w:rPr>
          <w:color w:val="000000" w:themeColor="text1"/>
          <w:sz w:val="12"/>
        </w:rPr>
        <w:t xml:space="preserve">Africa and Imperial Oil The oil complex is a sort of corporate enclave economy but also a </w:t>
      </w:r>
      <w:proofErr w:type="spellStart"/>
      <w:r w:rsidRPr="001E5C8B">
        <w:rPr>
          <w:color w:val="000000" w:themeColor="text1"/>
          <w:sz w:val="12"/>
        </w:rPr>
        <w:t>centre</w:t>
      </w:r>
      <w:proofErr w:type="spellEnd"/>
      <w:r w:rsidRPr="001E5C8B">
        <w:rPr>
          <w:color w:val="000000" w:themeColor="text1"/>
          <w:sz w:val="12"/>
        </w:rPr>
        <w:t xml:space="preserve"> of political and economic calculation that can only be understood through the operation of a set of local, national and transnational forces that can only be dubbed as ‘imperial oil’. </w:t>
      </w:r>
      <w:r w:rsidRPr="001E5C8B">
        <w:rPr>
          <w:bCs/>
          <w:iCs/>
          <w:color w:val="000000" w:themeColor="text1"/>
          <w:sz w:val="12"/>
        </w:rPr>
        <w:t>Not surprisingly the deadly</w:t>
      </w:r>
      <w:r w:rsidRPr="001E5C8B">
        <w:rPr>
          <w:rStyle w:val="StyleUnderline"/>
          <w:color w:val="000000" w:themeColor="text1"/>
        </w:rPr>
        <w:t xml:space="preserve"> operations of corporate oil, autocratic </w:t>
      </w:r>
      <w:proofErr w:type="spellStart"/>
      <w:r w:rsidRPr="001E5C8B">
        <w:rPr>
          <w:rStyle w:val="StyleUnderline"/>
          <w:color w:val="000000" w:themeColor="text1"/>
        </w:rPr>
        <w:t>petro</w:t>
      </w:r>
      <w:proofErr w:type="spellEnd"/>
      <w:r w:rsidRPr="001E5C8B">
        <w:rPr>
          <w:rStyle w:val="StyleUnderline"/>
          <w:color w:val="000000" w:themeColor="text1"/>
        </w:rPr>
        <w:t xml:space="preserve">-states and the violent potentialities of the oil complex have forced the question of </w:t>
      </w:r>
      <w:r w:rsidRPr="001E5C8B">
        <w:rPr>
          <w:color w:val="000000" w:themeColor="text1"/>
          <w:sz w:val="12"/>
        </w:rPr>
        <w:t>transparency and</w:t>
      </w:r>
      <w:r w:rsidRPr="001E5C8B">
        <w:rPr>
          <w:rStyle w:val="StyleUnderline"/>
          <w:color w:val="000000" w:themeColor="text1"/>
        </w:rPr>
        <w:t xml:space="preserve"> accountability of oil operations onto the international agenda.</w:t>
      </w:r>
      <w:r w:rsidRPr="001E5C8B">
        <w:rPr>
          <w:color w:val="000000" w:themeColor="text1"/>
          <w:sz w:val="12"/>
        </w:rPr>
        <w:t xml:space="preserve"> Tony Blair’s Extractive Industries Transparency Initiative, the IMF’s oil diagnostics program and the Soros Foundation’s Revenue Watch are all (voluntary) efforts to provide a veneer of respectability to a rank and turbulent industry (see Christian Aid 2003; CSIS 2004; Global Witness 2004). But the real action lies elsewhere. </w:t>
      </w:r>
      <w:r w:rsidRPr="001E5C8B">
        <w:rPr>
          <w:bCs/>
          <w:iCs/>
          <w:color w:val="000000" w:themeColor="text1"/>
          <w:sz w:val="12"/>
        </w:rPr>
        <w:t>The danger is that the ongoing</w:t>
      </w:r>
      <w:r w:rsidRPr="001E5C8B">
        <w:rPr>
          <w:rStyle w:val="StyleUnderline"/>
          <w:color w:val="000000" w:themeColor="text1"/>
        </w:rPr>
        <w:t xml:space="preserve"> US militarization of the region could amplify the presence of mercenaries and paramilitaries, creating conditions not unlike those in Colombia.</w:t>
      </w:r>
      <w:r w:rsidRPr="001E5C8B">
        <w:rPr>
          <w:color w:val="000000" w:themeColor="text1"/>
          <w:sz w:val="12"/>
        </w:rPr>
        <w:t xml:space="preserve"> In February 2006 Nigeria’s Vice President Atiku Abubakar unsuccessfully requested 200 patrol boats and a military package from the US. In turn, Nigeria appealed directly for China for military aid, citing that the United States was slow to support them in this area. The Financial Times (March 1st 2006, p.1) cited the Africa director at the Washington based Center for Strategic and International Studies, Stephen Morrison, to the effect that the “Chinese are very competitive players and we have to come to terms with that. They are going to places that really do matter.” It is in the intersection of a more aggressive scramble for African oil by China and the US twin concerns of secure oil supply (national energy security) and the global war on terror meet up in a perfect storm of political volatility. </w:t>
      </w:r>
      <w:r w:rsidRPr="001E5C8B">
        <w:rPr>
          <w:rStyle w:val="StyleUnderline"/>
          <w:color w:val="000000" w:themeColor="text1"/>
        </w:rPr>
        <w:t xml:space="preserve">American energy security has always been military in tone since at least the 1930s but after 9/11 it was merged into the portfolio of the Global War on Terrorism (GWOT)10. What distinguishes this military incorporation </w:t>
      </w:r>
      <w:r w:rsidRPr="001E5C8B">
        <w:rPr>
          <w:color w:val="000000" w:themeColor="text1"/>
          <w:sz w:val="12"/>
        </w:rPr>
        <w:t>is a trio of forces: first</w:t>
      </w:r>
      <w:r w:rsidRPr="001E5C8B">
        <w:rPr>
          <w:rStyle w:val="StyleUnderline"/>
          <w:color w:val="000000" w:themeColor="text1"/>
        </w:rPr>
        <w:t xml:space="preserve"> a proactive counter terrorism </w:t>
      </w:r>
      <w:r w:rsidRPr="001E5C8B">
        <w:rPr>
          <w:color w:val="000000" w:themeColor="text1"/>
          <w:sz w:val="12"/>
        </w:rPr>
        <w:t>rather than training for peacekeeping and human rights; second,</w:t>
      </w:r>
      <w:r w:rsidRPr="001E5C8B">
        <w:rPr>
          <w:rStyle w:val="StyleUnderline"/>
          <w:color w:val="000000" w:themeColor="text1"/>
        </w:rPr>
        <w:t xml:space="preserve"> the growing role of China in Africa oil zones; </w:t>
      </w:r>
      <w:r w:rsidRPr="001E5C8B">
        <w:rPr>
          <w:color w:val="000000" w:themeColor="text1"/>
          <w:sz w:val="12"/>
        </w:rPr>
        <w:t>and third bureaucratic competition and among the regional commands of the US military.</w:t>
      </w:r>
      <w:r w:rsidRPr="001E5C8B">
        <w:rPr>
          <w:rStyle w:val="StyleUnderline"/>
          <w:color w:val="000000" w:themeColor="text1"/>
        </w:rPr>
        <w:t xml:space="preserve"> </w:t>
      </w:r>
      <w:r w:rsidRPr="001E5C8B">
        <w:rPr>
          <w:color w:val="000000" w:themeColor="text1"/>
          <w:sz w:val="12"/>
        </w:rPr>
        <w:t>Former Defense Secretary of course offered in this regard a new strategic doctrine—Force Transformation—which emphasized flexible mobility operating through a network of “</w:t>
      </w:r>
      <w:proofErr w:type="spellStart"/>
      <w:r w:rsidRPr="001E5C8B">
        <w:rPr>
          <w:color w:val="000000" w:themeColor="text1"/>
          <w:sz w:val="12"/>
        </w:rPr>
        <w:t>lillypads</w:t>
      </w:r>
      <w:proofErr w:type="spellEnd"/>
      <w:r w:rsidRPr="001E5C8B">
        <w:rPr>
          <w:color w:val="000000" w:themeColor="text1"/>
          <w:sz w:val="12"/>
        </w:rPr>
        <w:t>” in conflicted zones such as the Gulf reinforced the strategic shift to counter-terrorism in Africa. In short, the GWOT offered EUCOM strategists an opportunity to compensate for lost opportunities by looking southward to reposition and redeploy their forces to the Sahel and the Gulf of Guinea.</w:t>
      </w:r>
      <w:r w:rsidRPr="001E5C8B">
        <w:rPr>
          <w:rStyle w:val="StyleUnderline"/>
          <w:color w:val="000000" w:themeColor="text1"/>
        </w:rPr>
        <w:t xml:space="preserve"> All of this was facilitated by an unholy </w:t>
      </w:r>
      <w:proofErr w:type="spellStart"/>
      <w:r w:rsidRPr="001E5C8B">
        <w:rPr>
          <w:rStyle w:val="StyleUnderline"/>
          <w:color w:val="000000" w:themeColor="text1"/>
        </w:rPr>
        <w:t>lliance</w:t>
      </w:r>
      <w:proofErr w:type="spellEnd"/>
      <w:r w:rsidRPr="001E5C8B">
        <w:rPr>
          <w:rStyle w:val="StyleUnderline"/>
          <w:color w:val="000000" w:themeColor="text1"/>
        </w:rPr>
        <w:t xml:space="preserve"> of energy </w:t>
      </w:r>
      <w:proofErr w:type="spellStart"/>
      <w:r w:rsidRPr="001E5C8B">
        <w:rPr>
          <w:rStyle w:val="StyleUnderline"/>
          <w:color w:val="000000" w:themeColor="text1"/>
        </w:rPr>
        <w:t>lobbysists</w:t>
      </w:r>
      <w:proofErr w:type="spellEnd"/>
      <w:r w:rsidRPr="001E5C8B">
        <w:rPr>
          <w:rStyle w:val="StyleUnderline"/>
          <w:color w:val="000000" w:themeColor="text1"/>
        </w:rPr>
        <w:t xml:space="preserve">, politicians and right wing activists who promoted the energy security-new military fix. </w:t>
      </w:r>
      <w:r w:rsidRPr="001E5C8B">
        <w:rPr>
          <w:bCs/>
          <w:iCs/>
          <w:color w:val="000000" w:themeColor="text1"/>
          <w:sz w:val="12"/>
        </w:rPr>
        <w:t xml:space="preserve">In the face of support by </w:t>
      </w:r>
      <w:r w:rsidRPr="001E5C8B">
        <w:rPr>
          <w:rStyle w:val="StyleUnderline"/>
          <w:color w:val="000000" w:themeColor="text1"/>
        </w:rPr>
        <w:t>neoconservative promoters</w:t>
      </w:r>
      <w:r w:rsidRPr="001E5C8B">
        <w:rPr>
          <w:bCs/>
          <w:iCs/>
          <w:color w:val="000000" w:themeColor="text1"/>
          <w:sz w:val="12"/>
        </w:rPr>
        <w:t xml:space="preserve"> and opportunistic Washington “bottom feeders” strategists at the Pentagon </w:t>
      </w:r>
      <w:r w:rsidRPr="001E5C8B">
        <w:rPr>
          <w:rStyle w:val="StyleUnderline"/>
          <w:color w:val="000000" w:themeColor="text1"/>
        </w:rPr>
        <w:t>have invented a new security threat t</w:t>
      </w:r>
      <w:r w:rsidRPr="001E5C8B">
        <w:rPr>
          <w:bCs/>
          <w:iCs/>
          <w:color w:val="000000" w:themeColor="text1"/>
          <w:sz w:val="12"/>
        </w:rPr>
        <w:t>o 10</w:t>
      </w:r>
      <w:r w:rsidRPr="001E5C8B">
        <w:rPr>
          <w:color w:val="000000" w:themeColor="text1"/>
          <w:sz w:val="12"/>
        </w:rPr>
        <w:t xml:space="preserve"> This section draws directly from a paper prepared for the Centre for International Policy in Washington, DC (Lipschitz, Lubeck and Watts 2006). Much of this material was gathered by Professor Paul Lubeck as part of that project. increase funding for EUCOM’s footprint in Africa. Recently, Deputy Assistant Secretary of Defense for African Affairs Teresa Whelan announced the discovery of a “new threat paradigm”—the threat of “ungoverned spaces” ---in Northwest and West Africa. </w:t>
      </w:r>
    </w:p>
    <w:p w14:paraId="2B1938B5" w14:textId="77777777" w:rsidR="00D9460C" w:rsidRPr="001E5C8B" w:rsidRDefault="00D9460C" w:rsidP="00D9460C">
      <w:pPr>
        <w:rPr>
          <w:color w:val="000000" w:themeColor="text1"/>
        </w:rPr>
      </w:pPr>
    </w:p>
    <w:p w14:paraId="01A1527F" w14:textId="77777777" w:rsidR="00D9460C" w:rsidRPr="001E5C8B" w:rsidRDefault="00D9460C" w:rsidP="00D9460C">
      <w:pPr>
        <w:rPr>
          <w:b/>
          <w:bCs/>
          <w:color w:val="000000" w:themeColor="text1"/>
        </w:rPr>
      </w:pPr>
    </w:p>
    <w:p w14:paraId="24E68457" w14:textId="77777777" w:rsidR="00D9460C" w:rsidRDefault="00D9460C" w:rsidP="00D9460C"/>
    <w:p w14:paraId="52A0FD07" w14:textId="1EF1DC7D" w:rsidR="0033216E" w:rsidRDefault="0033216E" w:rsidP="0033216E">
      <w:pPr>
        <w:pStyle w:val="Heading3"/>
      </w:pPr>
      <w:r w:rsidRPr="001E5C8B">
        <w:t>AT Oil Disad</w:t>
      </w:r>
    </w:p>
    <w:p w14:paraId="61648E84" w14:textId="042EC8A6" w:rsidR="0033216E" w:rsidRPr="001E5C8B" w:rsidRDefault="00312922" w:rsidP="0033216E">
      <w:pPr>
        <w:pStyle w:val="Heading4"/>
      </w:pPr>
      <w:r>
        <w:t xml:space="preserve">The Negative’s argument is colonialist – they are arguing that we should sacrifice Nigerian lives for the benefit of the Oil Industry. </w:t>
      </w:r>
      <w:r w:rsidR="0033216E" w:rsidRPr="001E5C8B">
        <w:t>Petro colonialism is the root cause of Nigeria’s collapse – decisions made in the name of oil have caused misery and destruction – only wresting resource control from imperialists can solve</w:t>
      </w:r>
    </w:p>
    <w:p w14:paraId="69BC40A2" w14:textId="77777777" w:rsidR="0033216E" w:rsidRPr="001E5C8B" w:rsidRDefault="0033216E" w:rsidP="0033216E">
      <w:pPr>
        <w:rPr>
          <w:sz w:val="16"/>
          <w:szCs w:val="16"/>
        </w:rPr>
      </w:pPr>
      <w:r w:rsidRPr="001E5C8B">
        <w:rPr>
          <w:rStyle w:val="Style13ptBold"/>
        </w:rPr>
        <w:t xml:space="preserve">Douglas 2004 –Director Institute of International Studies, UC Berkeley </w:t>
      </w:r>
      <w:r w:rsidRPr="001E5C8B">
        <w:rPr>
          <w:sz w:val="16"/>
          <w:szCs w:val="16"/>
        </w:rPr>
        <w:t>[</w:t>
      </w:r>
      <w:proofErr w:type="spellStart"/>
      <w:r w:rsidRPr="001E5C8B">
        <w:rPr>
          <w:sz w:val="16"/>
          <w:szCs w:val="16"/>
        </w:rPr>
        <w:t>Oronto</w:t>
      </w:r>
      <w:proofErr w:type="spellEnd"/>
      <w:r w:rsidRPr="001E5C8B">
        <w:rPr>
          <w:sz w:val="16"/>
          <w:szCs w:val="16"/>
        </w:rPr>
        <w:t xml:space="preserve">, “Oil and Militancy in the Niger Delta”, </w:t>
      </w:r>
      <w:hyperlink r:id="rId199" w:history="1">
        <w:r w:rsidRPr="001E5C8B">
          <w:rPr>
            <w:sz w:val="16"/>
            <w:szCs w:val="16"/>
          </w:rPr>
          <w:t>http://geog.berkeley.edu/ProjectsResources/ND%20Website/NigerDelta/WP/4-DouglasVonOkonta.pdf</w:t>
        </w:r>
      </w:hyperlink>
      <w:r w:rsidRPr="001E5C8B">
        <w:rPr>
          <w:sz w:val="16"/>
          <w:szCs w:val="16"/>
        </w:rPr>
        <w:t>]</w:t>
      </w:r>
    </w:p>
    <w:p w14:paraId="76086928" w14:textId="77777777" w:rsidR="0033216E" w:rsidRPr="001E5C8B" w:rsidRDefault="0033216E" w:rsidP="0033216E">
      <w:pPr>
        <w:rPr>
          <w:sz w:val="16"/>
        </w:rPr>
      </w:pPr>
    </w:p>
    <w:p w14:paraId="3BB7095C" w14:textId="77777777" w:rsidR="0033216E" w:rsidRPr="001E5C8B" w:rsidRDefault="0033216E" w:rsidP="0033216E">
      <w:pPr>
        <w:rPr>
          <w:rStyle w:val="StyleUnderline"/>
        </w:rPr>
      </w:pPr>
      <w:r w:rsidRPr="001E5C8B">
        <w:rPr>
          <w:sz w:val="16"/>
        </w:rPr>
        <w:t xml:space="preserve">First, at the national level </w:t>
      </w:r>
      <w:r w:rsidRPr="001E5C8B">
        <w:rPr>
          <w:rStyle w:val="StyleUnderline"/>
        </w:rPr>
        <w:t>oil is at the heart of persistent policy failure in Nigeria</w:t>
      </w:r>
      <w:r w:rsidRPr="001E5C8B">
        <w:rPr>
          <w:sz w:val="16"/>
        </w:rPr>
        <w:t xml:space="preserve">. From 1970 onwards, </w:t>
      </w:r>
      <w:r w:rsidRPr="001E5C8B">
        <w:rPr>
          <w:rStyle w:val="StyleUnderline"/>
        </w:rPr>
        <w:t xml:space="preserve">the country’s political, economic, and policy elites have put in place an authoritarian and </w:t>
      </w:r>
      <w:proofErr w:type="spellStart"/>
      <w:r w:rsidRPr="001E5C8B">
        <w:rPr>
          <w:rStyle w:val="StyleUnderline"/>
        </w:rPr>
        <w:t>commandist</w:t>
      </w:r>
      <w:proofErr w:type="spellEnd"/>
      <w:r w:rsidRPr="001E5C8B">
        <w:rPr>
          <w:rStyle w:val="StyleUnderline"/>
        </w:rPr>
        <w:t xml:space="preserve"> power structure to enable them centralize control of strategic resources, including the not insubstantial oil receipts.</w:t>
      </w:r>
      <w:r w:rsidRPr="001E5C8B">
        <w:rPr>
          <w:sz w:val="16"/>
        </w:rPr>
        <w:t xml:space="preserve"> This rent-seeking </w:t>
      </w:r>
      <w:proofErr w:type="spellStart"/>
      <w:r w:rsidRPr="001E5C8B">
        <w:rPr>
          <w:sz w:val="16"/>
        </w:rPr>
        <w:t>behaviour</w:t>
      </w:r>
      <w:proofErr w:type="spellEnd"/>
      <w:r w:rsidRPr="001E5C8B">
        <w:rPr>
          <w:sz w:val="16"/>
        </w:rPr>
        <w:t xml:space="preserve"> has not only banished the great majority of ordinary Nigerians from the policy-making process, </w:t>
      </w:r>
      <w:r w:rsidRPr="001E5C8B">
        <w:rPr>
          <w:rStyle w:val="StyleUnderline"/>
        </w:rPr>
        <w:t>it has also led the power elites to pursue social and economic strategies that are shortsighted and self-serving, strategies that are not driven by the needs of the people</w:t>
      </w:r>
      <w:r w:rsidRPr="001E5C8B">
        <w:rPr>
          <w:sz w:val="16"/>
        </w:rPr>
        <w:t xml:space="preserve">. </w:t>
      </w:r>
      <w:r w:rsidRPr="001E5C8B">
        <w:rPr>
          <w:rStyle w:val="StyleUnderline"/>
        </w:rPr>
        <w:t>The consequence has been material scarcity, deepening frustration, and social unrest, in the Niger Delta as elsewhere. Focus should now be on a just and sustainable political order and ways in which this can be brought about, giving due weight to the fears, needs, and aspirations of the various social and interest groups in the country. There is growing consensus that a unitary system of government is not suited to a socially diverse country like Nigeria.</w:t>
      </w:r>
      <w:r w:rsidRPr="001E5C8B">
        <w:rPr>
          <w:sz w:val="16"/>
        </w:rPr>
        <w:t xml:space="preserve"> A federal democracy, turning on a measured dose of fiscal autonomy for the federating units, not unlike the provisions of the country’s independence constitution, is recommended. This will help diversify the revenue base of the country by enhancing domestic taxation as non-oil producing areas would be forced to find alternative ways to boost the exchequer. An economically diversified polity also tends to introduce new non-oil players into the policy-making process whose interests would serve as a check on the political class‚ and their rent-seeking, curbing the powerful drive towards political authoritarianism. Political federalism also throws up new social forces in the regions thus serving as a countervailing force as they press their own demands on the state. Further, democracy is more likely to be enhanced where different sets of actors with diverse social and economic bases are competing in a level playing field. And because no one group would be powerful enough to dominate the state and use its organs to pursue its narrow interests, the need of all for the institutionalization of a disinterested and efficient public service, relatively corrupt-free public agencies, due process and the rule of law, would be compelling. Most of all, those running for office, and Nigeria’s government elect, must be willing to tackle the structural causes of endemic violence and mass poverty in a political economy in which oil contaminates virtually everything. </w:t>
      </w:r>
      <w:r w:rsidRPr="001E5C8B">
        <w:rPr>
          <w:rStyle w:val="StyleUnderline"/>
        </w:rPr>
        <w:t>In the absence of robust democratic institutions and a meaningful sense of citizenship, another oil boom - secured perhaps with the heavy artillery of American empire - will only tear Nigeria apart.</w:t>
      </w:r>
      <w:r w:rsidRPr="001E5C8B">
        <w:rPr>
          <w:sz w:val="16"/>
        </w:rPr>
        <w:t xml:space="preserve"> Second, in order for Nigeria’s federal democracy to be meaningful to ordinary people and their social and economic needs, a new compact between state and society, in which the civic, political and social rights of the people are not only clearly spelled out but are made </w:t>
      </w:r>
      <w:proofErr w:type="spellStart"/>
      <w:r w:rsidRPr="001E5C8B">
        <w:rPr>
          <w:sz w:val="16"/>
        </w:rPr>
        <w:t>justiceable</w:t>
      </w:r>
      <w:proofErr w:type="spellEnd"/>
      <w:r w:rsidRPr="001E5C8B">
        <w:rPr>
          <w:sz w:val="16"/>
        </w:rPr>
        <w:t xml:space="preserve">, will have to be worked out. A socially and </w:t>
      </w:r>
      <w:proofErr w:type="spellStart"/>
      <w:r w:rsidRPr="001E5C8B">
        <w:rPr>
          <w:sz w:val="16"/>
        </w:rPr>
        <w:t>economicallyempowered</w:t>
      </w:r>
      <w:proofErr w:type="spellEnd"/>
      <w:r w:rsidRPr="001E5C8B">
        <w:rPr>
          <w:sz w:val="16"/>
        </w:rPr>
        <w:t xml:space="preserve"> body politic will encourage active citizens, eager to participate in public affairs. And broad and active participation in public affairs by an enlightened citizenry is the secret of good policy. More than forty years after the </w:t>
      </w:r>
      <w:proofErr w:type="spellStart"/>
      <w:r w:rsidRPr="001E5C8B">
        <w:rPr>
          <w:sz w:val="16"/>
        </w:rPr>
        <w:t>Willink</w:t>
      </w:r>
      <w:proofErr w:type="spellEnd"/>
      <w:r w:rsidRPr="001E5C8B">
        <w:rPr>
          <w:sz w:val="16"/>
        </w:rPr>
        <w:t xml:space="preserve"> Commission noted that </w:t>
      </w:r>
      <w:r w:rsidRPr="001E5C8B">
        <w:rPr>
          <w:rStyle w:val="StyleUnderline"/>
        </w:rPr>
        <w:t xml:space="preserve">the Niger Delta is “poor backward and neglected, and in the wake of several insurrections including a devastating civil war and nine military coups all linked to the scramble for the oil resource of the Niger Delta, the communities and the people are no better off than they were in 1958. To the people of the Niger Delta who have over the years clamored for a space in the Nigerian sun, resources does not exclusively mean only oil and gas as much of the clamor for corporate and governmental control tends to suggest. Resources means primarily land for agriculture, waters for fishing, forests for collecting and air for living and the other physical and spiritual biota. Resource control is the term used to describe the desire and determination of the communities and people whose resources and or sources of survival have been taken away violently and undemocratically and therefore unjustly. It denotes the need to regain ownership, control, use and management of resources for the primary benefit of the communities and people on whose land the resources originate and for good governance and development of the entire country. </w:t>
      </w:r>
    </w:p>
    <w:p w14:paraId="10B3C87F" w14:textId="11D44599" w:rsidR="0033216E" w:rsidRDefault="0033216E" w:rsidP="0033216E"/>
    <w:p w14:paraId="4F05A4B1" w14:textId="35854E0F" w:rsidR="0033216E" w:rsidRPr="001E5C8B" w:rsidRDefault="00312922" w:rsidP="0033216E">
      <w:pPr>
        <w:pStyle w:val="Heading4"/>
      </w:pPr>
      <w:r>
        <w:t xml:space="preserve">This disad is colonialist – it is basically saying “We need to Win the New Scramble for African Oil” </w:t>
      </w:r>
      <w:r w:rsidR="0033216E" w:rsidRPr="001E5C8B">
        <w:t xml:space="preserve">The US seeks control of African Oil to enhance its own security by avoiding dependence on the Middle East. </w:t>
      </w:r>
    </w:p>
    <w:p w14:paraId="268BFEB5" w14:textId="77777777" w:rsidR="0033216E" w:rsidRPr="001E5C8B" w:rsidRDefault="0033216E" w:rsidP="0033216E">
      <w:pPr>
        <w:rPr>
          <w:sz w:val="16"/>
          <w:szCs w:val="16"/>
        </w:rPr>
      </w:pPr>
      <w:r w:rsidRPr="001E5C8B">
        <w:rPr>
          <w:rStyle w:val="Style13ptBold"/>
        </w:rPr>
        <w:t>Okeke 2008 - Prof of International &amp; Comparative Law at Golden Gate Univ</w:t>
      </w:r>
      <w:r w:rsidRPr="001E5C8B">
        <w:t xml:space="preserve">. </w:t>
      </w:r>
      <w:r w:rsidRPr="001E5C8B">
        <w:rPr>
          <w:sz w:val="16"/>
          <w:szCs w:val="16"/>
        </w:rPr>
        <w:t xml:space="preserve">[Chris Nwachukwu Okeke Spring 2008 </w:t>
      </w:r>
      <w:proofErr w:type="spellStart"/>
      <w:r w:rsidRPr="001E5C8B">
        <w:rPr>
          <w:sz w:val="16"/>
          <w:szCs w:val="16"/>
        </w:rPr>
        <w:t>Proquest</w:t>
      </w:r>
      <w:proofErr w:type="spellEnd"/>
      <w:r w:rsidRPr="001E5C8B">
        <w:rPr>
          <w:sz w:val="16"/>
          <w:szCs w:val="16"/>
        </w:rPr>
        <w:t xml:space="preserve"> “The Second Scramble for Africa's Oil and Mineral Resources: Blessing or Curse?” 42 The International Lawyer 193]</w:t>
      </w:r>
    </w:p>
    <w:p w14:paraId="63B72883" w14:textId="77777777" w:rsidR="0033216E" w:rsidRPr="001E5C8B" w:rsidRDefault="0033216E" w:rsidP="0033216E">
      <w:pPr>
        <w:rPr>
          <w:sz w:val="16"/>
          <w:szCs w:val="16"/>
        </w:rPr>
      </w:pPr>
    </w:p>
    <w:p w14:paraId="049A23BA" w14:textId="77777777" w:rsidR="0033216E" w:rsidRPr="001E5C8B" w:rsidRDefault="0033216E" w:rsidP="0033216E">
      <w:pPr>
        <w:rPr>
          <w:sz w:val="12"/>
        </w:rPr>
      </w:pPr>
      <w:r w:rsidRPr="001E5C8B">
        <w:rPr>
          <w:sz w:val="12"/>
        </w:rPr>
        <w:t xml:space="preserve">III. </w:t>
      </w:r>
      <w:r w:rsidRPr="001E5C8B">
        <w:rPr>
          <w:rStyle w:val="StyleUnderline"/>
        </w:rPr>
        <w:t>The Leading National Actors in the Scramble</w:t>
      </w:r>
      <w:r w:rsidRPr="001E5C8B">
        <w:rPr>
          <w:sz w:val="12"/>
        </w:rPr>
        <w:t xml:space="preserve"> A. THE UNITED STATES OF AMERICA The question has been raised whether Africa measures up to the hype?15 Perhaps, the following factual data and recent actions by the United States will shed clear light on the importance it attaches to this issue. </w:t>
      </w:r>
      <w:r w:rsidRPr="001E5C8B">
        <w:rPr>
          <w:u w:val="single"/>
        </w:rPr>
        <w:t>Since 1990, the petroleum industry</w:t>
      </w:r>
      <w:r w:rsidRPr="001E5C8B">
        <w:rPr>
          <w:sz w:val="12"/>
        </w:rPr>
        <w:t xml:space="preserve"> has </w:t>
      </w:r>
      <w:r w:rsidRPr="001E5C8B">
        <w:rPr>
          <w:u w:val="single"/>
        </w:rPr>
        <w:t>invested more than $20 billion</w:t>
      </w:r>
      <w:r w:rsidRPr="001E5C8B">
        <w:rPr>
          <w:sz w:val="12"/>
        </w:rPr>
        <w:t xml:space="preserve"> in exploration and production activity </w:t>
      </w:r>
      <w:r w:rsidRPr="001E5C8B">
        <w:rPr>
          <w:u w:val="single"/>
        </w:rPr>
        <w:t>in Africa</w:t>
      </w:r>
      <w:r w:rsidRPr="001E5C8B">
        <w:rPr>
          <w:sz w:val="12"/>
        </w:rPr>
        <w:t xml:space="preserve">.16 It is projected that </w:t>
      </w:r>
      <w:r w:rsidRPr="001E5C8B">
        <w:rPr>
          <w:u w:val="single"/>
        </w:rPr>
        <w:t>$50 billion will be spent between now and the end of the decade</w:t>
      </w:r>
      <w:r w:rsidRPr="001E5C8B">
        <w:rPr>
          <w:sz w:val="12"/>
        </w:rPr>
        <w:t xml:space="preserve">. This is the largest investment in the continent's history, and around </w:t>
      </w:r>
      <w:r w:rsidRPr="001E5C8B">
        <w:rPr>
          <w:u w:val="single"/>
        </w:rPr>
        <w:t>one-third of it will come from the United States</w:t>
      </w:r>
      <w:r w:rsidRPr="001E5C8B">
        <w:rPr>
          <w:sz w:val="12"/>
        </w:rPr>
        <w:t xml:space="preserve">.17 Three of the world's largest oil companies-the British-Dutch consortium Shell, France's Total, and America's Chevron-are spending 15 percent, 30 percent and 35 percent, respectively, of their global exploration and production budgets in Africa.18 The </w:t>
      </w:r>
      <w:r w:rsidRPr="001E5C8B">
        <w:rPr>
          <w:u w:val="single"/>
        </w:rPr>
        <w:t>American authorities have shown remarkable and consistent interest in Africa's</w:t>
      </w:r>
      <w:r w:rsidRPr="001E5C8B">
        <w:rPr>
          <w:sz w:val="12"/>
        </w:rPr>
        <w:t xml:space="preserve"> growing </w:t>
      </w:r>
      <w:r w:rsidRPr="001E5C8B">
        <w:rPr>
          <w:u w:val="single"/>
        </w:rPr>
        <w:t xml:space="preserve">significance as an oil-producing region </w:t>
      </w:r>
      <w:r w:rsidRPr="001E5C8B">
        <w:rPr>
          <w:sz w:val="12"/>
        </w:rPr>
        <w:t xml:space="preserve">since the headline discoveries of the late 1990s. The conclusions of several other American reports on this matter pointed to the growing importance of Africa in oil production.19 Two notable technocrats in President Bill Clinton's administration eloquently spelled out the general U.S. economic interests in Africa. In 1996, </w:t>
      </w:r>
      <w:r w:rsidRPr="001E5C8B">
        <w:rPr>
          <w:rStyle w:val="StyleUnderline"/>
        </w:rPr>
        <w:t>Ron Brown, then Commerce secretary, told business groups</w:t>
      </w:r>
      <w:r w:rsidRPr="001E5C8B">
        <w:rPr>
          <w:sz w:val="12"/>
        </w:rPr>
        <w:t xml:space="preserve"> in Accra, Ghana </w:t>
      </w:r>
      <w:r w:rsidRPr="001E5C8B">
        <w:rPr>
          <w:rStyle w:val="StyleUnderline"/>
        </w:rPr>
        <w:t>that "from now on</w:t>
      </w:r>
      <w:r w:rsidRPr="001E5C8B">
        <w:rPr>
          <w:sz w:val="12"/>
        </w:rPr>
        <w:t xml:space="preserve">, </w:t>
      </w:r>
      <w:r w:rsidRPr="001E5C8B">
        <w:rPr>
          <w:u w:val="single"/>
        </w:rPr>
        <w:t>the U.S. is not going to give way on African markets to the old colonial powers.</w:t>
      </w:r>
      <w:r w:rsidRPr="001E5C8B">
        <w:rPr>
          <w:sz w:val="12"/>
        </w:rPr>
        <w:t xml:space="preserve">"20 </w:t>
      </w:r>
      <w:r w:rsidRPr="001E5C8B">
        <w:rPr>
          <w:rStyle w:val="StyleUnderline"/>
        </w:rPr>
        <w:t>The U.S. Commerce Department described Africa</w:t>
      </w:r>
      <w:r w:rsidRPr="001E5C8B">
        <w:rPr>
          <w:sz w:val="12"/>
        </w:rPr>
        <w:t xml:space="preserve"> as the "last frontier for American businesses."21 Moreover, </w:t>
      </w:r>
      <w:r w:rsidRPr="001E5C8B">
        <w:rPr>
          <w:u w:val="single"/>
        </w:rPr>
        <w:t>former secretary of State</w:t>
      </w:r>
      <w:r w:rsidRPr="001E5C8B">
        <w:rPr>
          <w:sz w:val="12"/>
        </w:rPr>
        <w:t xml:space="preserve"> Madeleine </w:t>
      </w:r>
      <w:r w:rsidRPr="001E5C8B">
        <w:rPr>
          <w:u w:val="single"/>
        </w:rPr>
        <w:t>Albright</w:t>
      </w:r>
      <w:r w:rsidRPr="001E5C8B">
        <w:rPr>
          <w:sz w:val="12"/>
        </w:rPr>
        <w:t xml:space="preserve"> </w:t>
      </w:r>
      <w:r w:rsidRPr="001E5C8B">
        <w:rPr>
          <w:u w:val="single"/>
        </w:rPr>
        <w:t>described U.S. policy toward Africa as</w:t>
      </w:r>
      <w:r w:rsidRPr="001E5C8B">
        <w:rPr>
          <w:sz w:val="12"/>
        </w:rPr>
        <w:t xml:space="preserve"> that of "</w:t>
      </w:r>
      <w:r w:rsidRPr="001E5C8B">
        <w:rPr>
          <w:u w:val="single"/>
        </w:rPr>
        <w:t>promoting self-help through capitalism</w:t>
      </w:r>
      <w:r w:rsidRPr="001E5C8B">
        <w:rPr>
          <w:sz w:val="12"/>
        </w:rPr>
        <w:t xml:space="preserve">."22 It is very clear that since 1990, many prominent lawmakers in </w:t>
      </w:r>
      <w:r w:rsidRPr="001E5C8B">
        <w:rPr>
          <w:u w:val="single"/>
        </w:rPr>
        <w:t>Washington</w:t>
      </w:r>
      <w:r w:rsidRPr="001E5C8B">
        <w:rPr>
          <w:sz w:val="12"/>
        </w:rPr>
        <w:t xml:space="preserve"> have </w:t>
      </w:r>
      <w:r w:rsidRPr="001E5C8B">
        <w:rPr>
          <w:u w:val="single"/>
        </w:rPr>
        <w:t>become convinced about the possibility of shifting</w:t>
      </w:r>
      <w:r w:rsidRPr="001E5C8B">
        <w:rPr>
          <w:sz w:val="12"/>
        </w:rPr>
        <w:t xml:space="preserve"> </w:t>
      </w:r>
      <w:r w:rsidRPr="001E5C8B">
        <w:rPr>
          <w:u w:val="single"/>
        </w:rPr>
        <w:t>some of America's dependence from the Middle East to Africa</w:t>
      </w:r>
      <w:r w:rsidRPr="001E5C8B">
        <w:rPr>
          <w:sz w:val="12"/>
        </w:rPr>
        <w:t xml:space="preserve">.23 Many U.S. </w:t>
      </w:r>
      <w:r w:rsidRPr="001E5C8B">
        <w:rPr>
          <w:u w:val="single"/>
        </w:rPr>
        <w:t>officials</w:t>
      </w:r>
      <w:r w:rsidRPr="001E5C8B">
        <w:rPr>
          <w:sz w:val="12"/>
        </w:rPr>
        <w:t xml:space="preserve"> now </w:t>
      </w:r>
      <w:r w:rsidRPr="001E5C8B">
        <w:rPr>
          <w:u w:val="single"/>
        </w:rPr>
        <w:t>strongly believe that it is a great risk for the western world to rely on two or three hot spots for its energy security because of supply disruptions and price volatility</w:t>
      </w:r>
      <w:r w:rsidRPr="001E5C8B">
        <w:rPr>
          <w:sz w:val="12"/>
        </w:rPr>
        <w:t xml:space="preserve">.24 </w:t>
      </w:r>
      <w:r w:rsidRPr="001E5C8B">
        <w:rPr>
          <w:u w:val="single"/>
        </w:rPr>
        <w:t>Since September 11, 2001</w:t>
      </w:r>
      <w:r w:rsidRPr="001E5C8B">
        <w:rPr>
          <w:sz w:val="12"/>
        </w:rPr>
        <w:t xml:space="preserve">, the </w:t>
      </w:r>
      <w:r w:rsidRPr="001E5C8B">
        <w:rPr>
          <w:u w:val="single"/>
        </w:rPr>
        <w:t>distribution of America's energy-security portfolio has become even more urgent</w:t>
      </w:r>
      <w:r w:rsidRPr="001E5C8B">
        <w:rPr>
          <w:sz w:val="12"/>
        </w:rPr>
        <w:t xml:space="preserve"> and pressing. It was not surprising, therefore, when President </w:t>
      </w:r>
      <w:r w:rsidRPr="001E5C8B">
        <w:rPr>
          <w:u w:val="single"/>
        </w:rPr>
        <w:t>Bush stated</w:t>
      </w:r>
      <w:r w:rsidRPr="001E5C8B">
        <w:rPr>
          <w:sz w:val="12"/>
        </w:rPr>
        <w:t xml:space="preserve"> in the January 2006 State of the Union address that </w:t>
      </w:r>
      <w:r w:rsidRPr="001E5C8B">
        <w:rPr>
          <w:u w:val="single"/>
        </w:rPr>
        <w:t>he wanted to reduce America's dependence on Middle East crude by 75 percent</w:t>
      </w:r>
      <w:r w:rsidRPr="001E5C8B">
        <w:rPr>
          <w:sz w:val="12"/>
        </w:rPr>
        <w:t>.</w:t>
      </w:r>
    </w:p>
    <w:p w14:paraId="52C79E02" w14:textId="77777777" w:rsidR="0033216E" w:rsidRDefault="0033216E" w:rsidP="0033216E"/>
    <w:p w14:paraId="150D7F93" w14:textId="77777777" w:rsidR="00312922" w:rsidRPr="001E5C8B" w:rsidRDefault="00312922" w:rsidP="00312922">
      <w:pPr>
        <w:pStyle w:val="Heading4"/>
      </w:pPr>
      <w:r w:rsidRPr="001E5C8B">
        <w:t>Turn – exploitation of the Nigerian poor makes supply interruptions inevitable, which makes the oil market more unstable</w:t>
      </w:r>
    </w:p>
    <w:p w14:paraId="41E3F568" w14:textId="77777777" w:rsidR="00312922" w:rsidRPr="001E5C8B" w:rsidRDefault="00312922" w:rsidP="00312922">
      <w:pPr>
        <w:rPr>
          <w:rFonts w:eastAsia="Calibri" w:cs="Times New Roman"/>
          <w:sz w:val="14"/>
        </w:rPr>
      </w:pPr>
      <w:proofErr w:type="spellStart"/>
      <w:r w:rsidRPr="001E5C8B">
        <w:rPr>
          <w:rFonts w:eastAsia="Calibri" w:cs="Times New Roman"/>
          <w:b/>
          <w:sz w:val="22"/>
        </w:rPr>
        <w:t>Saliu</w:t>
      </w:r>
      <w:proofErr w:type="spellEnd"/>
      <w:r w:rsidRPr="001E5C8B">
        <w:rPr>
          <w:rFonts w:eastAsia="Calibri" w:cs="Times New Roman"/>
          <w:b/>
          <w:sz w:val="22"/>
        </w:rPr>
        <w:t>, 2007 – prof at University of Ilorin</w:t>
      </w:r>
      <w:r w:rsidRPr="001E5C8B">
        <w:rPr>
          <w:rFonts w:eastAsia="Calibri" w:cs="Times New Roman"/>
          <w:sz w:val="14"/>
        </w:rPr>
        <w:t xml:space="preserve"> [H.A. Journal of Sustainable Development in Africa (Volume 9, No.4, 2007) Environmental Degradation, Rising Poverty And Conflict: Towards An Explanation Of The Niger-Delta Crisis JSTOR</w:t>
      </w:r>
    </w:p>
    <w:p w14:paraId="614A69CD" w14:textId="77777777" w:rsidR="00312922" w:rsidRPr="001E5C8B" w:rsidRDefault="00312922" w:rsidP="00312922">
      <w:pPr>
        <w:rPr>
          <w:rFonts w:eastAsia="Calibri" w:cs="Times New Roman"/>
          <w:sz w:val="14"/>
        </w:rPr>
      </w:pPr>
    </w:p>
    <w:p w14:paraId="7EC9C133" w14:textId="77777777" w:rsidR="00312922" w:rsidRPr="001E5C8B" w:rsidRDefault="00312922" w:rsidP="00312922">
      <w:pPr>
        <w:rPr>
          <w:rFonts w:eastAsia="Calibri" w:cs="Times New Roman"/>
          <w:sz w:val="14"/>
        </w:rPr>
      </w:pPr>
      <w:r w:rsidRPr="001E5C8B">
        <w:rPr>
          <w:rFonts w:eastAsia="Calibri" w:cs="Times New Roman"/>
          <w:sz w:val="22"/>
          <w:u w:val="single"/>
        </w:rPr>
        <w:t>The continued pauperization of the majority amidst wealth particularly in the Niger Delta cannot but heighten frustration with the state. Forced by the circumstance of their people’s existence and the lack of political will to address the problems of the region by the Nigerian State, militant groups started mounting series of violent attacks on oil facilities, workers and state agencies particularly the armed forces</w:t>
      </w:r>
      <w:r w:rsidRPr="001E5C8B">
        <w:rPr>
          <w:rFonts w:eastAsia="Calibri" w:cs="Times New Roman"/>
          <w:sz w:val="14"/>
        </w:rPr>
        <w:t xml:space="preserve"> (Daily Independent, 2006: ix). </w:t>
      </w:r>
      <w:r w:rsidRPr="001E5C8B">
        <w:rPr>
          <w:rFonts w:eastAsia="Calibri" w:cs="Times New Roman"/>
          <w:sz w:val="22"/>
          <w:u w:val="single"/>
        </w:rPr>
        <w:t>Virtually all oil majors have been hit by the upsurge of violence in the Niger Delta</w:t>
      </w:r>
      <w:r w:rsidRPr="001E5C8B">
        <w:rPr>
          <w:rFonts w:eastAsia="Calibri" w:cs="Times New Roman"/>
          <w:sz w:val="14"/>
        </w:rPr>
        <w:t xml:space="preserve">. </w:t>
      </w:r>
      <w:r w:rsidRPr="001E5C8B">
        <w:rPr>
          <w:rFonts w:eastAsia="Calibri" w:cs="Times New Roman"/>
          <w:sz w:val="22"/>
          <w:u w:val="single"/>
        </w:rPr>
        <w:t>This coupled with crisis in the Middle East</w:t>
      </w:r>
      <w:r w:rsidRPr="001E5C8B">
        <w:rPr>
          <w:rFonts w:eastAsia="Calibri" w:cs="Times New Roman"/>
          <w:sz w:val="14"/>
        </w:rPr>
        <w:t xml:space="preserve"> and Persian Gulf, </w:t>
      </w:r>
      <w:r w:rsidRPr="001E5C8B">
        <w:rPr>
          <w:rFonts w:eastAsia="Calibri" w:cs="Times New Roman"/>
          <w:sz w:val="22"/>
          <w:u w:val="single"/>
        </w:rPr>
        <w:t>has led to an upward swing in the price of crude- oil at the world market</w:t>
      </w:r>
      <w:r w:rsidRPr="001E5C8B">
        <w:rPr>
          <w:rFonts w:eastAsia="Calibri" w:cs="Times New Roman"/>
          <w:sz w:val="14"/>
        </w:rPr>
        <w:t xml:space="preserve"> (Time, 2006:20; </w:t>
      </w:r>
      <w:proofErr w:type="spellStart"/>
      <w:r w:rsidRPr="001E5C8B">
        <w:rPr>
          <w:rFonts w:eastAsia="Calibri" w:cs="Times New Roman"/>
          <w:sz w:val="14"/>
        </w:rPr>
        <w:t>Thisday</w:t>
      </w:r>
      <w:proofErr w:type="spellEnd"/>
      <w:r w:rsidRPr="001E5C8B">
        <w:rPr>
          <w:rFonts w:eastAsia="Calibri" w:cs="Times New Roman"/>
          <w:sz w:val="14"/>
        </w:rPr>
        <w:t>, 2006). However, the spate of violence should not be taken to mean that, this is the only strategy utilized by the people of the region in their struggle for justice. The people of the Niger- Delta have utilized various options ranging from dialogue, litigation, peaceful protest and lately, open violence (</w:t>
      </w:r>
      <w:proofErr w:type="spellStart"/>
      <w:r w:rsidRPr="001E5C8B">
        <w:rPr>
          <w:rFonts w:eastAsia="Calibri" w:cs="Times New Roman"/>
          <w:sz w:val="14"/>
        </w:rPr>
        <w:t>Ogbogbo</w:t>
      </w:r>
      <w:proofErr w:type="spellEnd"/>
      <w:r w:rsidRPr="001E5C8B">
        <w:rPr>
          <w:rFonts w:eastAsia="Calibri" w:cs="Times New Roman"/>
          <w:sz w:val="14"/>
        </w:rPr>
        <w:t xml:space="preserve">, 2005:170-1770; </w:t>
      </w:r>
      <w:proofErr w:type="spellStart"/>
      <w:r w:rsidRPr="001E5C8B">
        <w:rPr>
          <w:rFonts w:eastAsia="Calibri" w:cs="Times New Roman"/>
          <w:sz w:val="14"/>
        </w:rPr>
        <w:t>Ovwasa</w:t>
      </w:r>
      <w:proofErr w:type="spellEnd"/>
      <w:r w:rsidRPr="001E5C8B">
        <w:rPr>
          <w:rFonts w:eastAsia="Calibri" w:cs="Times New Roman"/>
          <w:sz w:val="14"/>
        </w:rPr>
        <w:t xml:space="preserve">, 1999:93). The recourse to violence by the people of the Niger-Delta may be as a result of government unresponsiveness to their plight and their increasing level of frustration with the state. Aside the short-lived ‘12 day revolution’ of Isaac </w:t>
      </w:r>
      <w:proofErr w:type="spellStart"/>
      <w:r w:rsidRPr="001E5C8B">
        <w:rPr>
          <w:rFonts w:eastAsia="Calibri" w:cs="Times New Roman"/>
          <w:sz w:val="14"/>
        </w:rPr>
        <w:t>Adaka</w:t>
      </w:r>
      <w:proofErr w:type="spellEnd"/>
      <w:r w:rsidRPr="001E5C8B">
        <w:rPr>
          <w:rFonts w:eastAsia="Calibri" w:cs="Times New Roman"/>
          <w:sz w:val="14"/>
        </w:rPr>
        <w:t xml:space="preserve"> </w:t>
      </w:r>
      <w:proofErr w:type="spellStart"/>
      <w:r w:rsidRPr="001E5C8B">
        <w:rPr>
          <w:rFonts w:eastAsia="Calibri" w:cs="Times New Roman"/>
          <w:sz w:val="14"/>
        </w:rPr>
        <w:t>Boro</w:t>
      </w:r>
      <w:proofErr w:type="spellEnd"/>
      <w:r w:rsidRPr="001E5C8B">
        <w:rPr>
          <w:rFonts w:eastAsia="Calibri" w:cs="Times New Roman"/>
          <w:sz w:val="14"/>
        </w:rPr>
        <w:t xml:space="preserve"> (</w:t>
      </w:r>
      <w:proofErr w:type="spellStart"/>
      <w:r w:rsidRPr="001E5C8B">
        <w:rPr>
          <w:rFonts w:eastAsia="Calibri" w:cs="Times New Roman"/>
          <w:sz w:val="14"/>
        </w:rPr>
        <w:t>Ogbogbo</w:t>
      </w:r>
      <w:proofErr w:type="spellEnd"/>
      <w:r w:rsidRPr="001E5C8B">
        <w:rPr>
          <w:rFonts w:eastAsia="Calibri" w:cs="Times New Roman"/>
          <w:sz w:val="14"/>
        </w:rPr>
        <w:t>, 2005:176;Akinwumi, 2004: 117:Raji, 1998:114), the people of the Niger Delta have most often utilized non-violent strategies in their struggle against the state and oil companies. As in most conflicts, the first option adopted by the people is dialogue. The people of the region have also used the litigation option especially against oil companies. This option involved the resort to courts by the host oil producing communities against Oil multinationals. The slow pace of the Nigerian judicial system and the failure of dialogue may have compelled the oil producing communities to shift their strategy to protest both peaceful and violent. Indeed, the option of protest can be said to began in the year 1990 as that decade marked the beginning of 284 well organized, mass uprising against the state and oil companies by the people of the Niger Delta (</w:t>
      </w:r>
      <w:proofErr w:type="spellStart"/>
      <w:r w:rsidRPr="001E5C8B">
        <w:rPr>
          <w:rFonts w:eastAsia="Calibri" w:cs="Times New Roman"/>
          <w:sz w:val="14"/>
        </w:rPr>
        <w:t>Ogbogbo</w:t>
      </w:r>
      <w:proofErr w:type="spellEnd"/>
      <w:r w:rsidRPr="001E5C8B">
        <w:rPr>
          <w:rFonts w:eastAsia="Calibri" w:cs="Times New Roman"/>
          <w:sz w:val="14"/>
        </w:rPr>
        <w:t xml:space="preserve">, 2005:174; </w:t>
      </w:r>
      <w:proofErr w:type="spellStart"/>
      <w:r w:rsidRPr="001E5C8B">
        <w:rPr>
          <w:rFonts w:eastAsia="Calibri" w:cs="Times New Roman"/>
          <w:sz w:val="14"/>
        </w:rPr>
        <w:t>Ovwasa</w:t>
      </w:r>
      <w:proofErr w:type="spellEnd"/>
      <w:r w:rsidRPr="001E5C8B">
        <w:rPr>
          <w:rFonts w:eastAsia="Calibri" w:cs="Times New Roman"/>
          <w:sz w:val="14"/>
        </w:rPr>
        <w:t xml:space="preserve">, 1999:93; Raji, 1998:114-116). The most important highlight at this stage was the celebrated Ogoni uprising against the state and Royal Dutch Shell, under the aegis of Movement for the Survival of Ogoni People (MOSOP) (Obi, 2000:139-140; Obi 1997:137-146; </w:t>
      </w:r>
      <w:proofErr w:type="spellStart"/>
      <w:r w:rsidRPr="001E5C8B">
        <w:rPr>
          <w:rFonts w:eastAsia="Calibri" w:cs="Times New Roman"/>
          <w:sz w:val="14"/>
        </w:rPr>
        <w:t>Apter</w:t>
      </w:r>
      <w:proofErr w:type="spellEnd"/>
      <w:r w:rsidRPr="001E5C8B">
        <w:rPr>
          <w:rFonts w:eastAsia="Calibri" w:cs="Times New Roman"/>
          <w:sz w:val="14"/>
        </w:rPr>
        <w:t xml:space="preserve">, 1998:121-123; </w:t>
      </w:r>
      <w:proofErr w:type="spellStart"/>
      <w:r w:rsidRPr="001E5C8B">
        <w:rPr>
          <w:rFonts w:eastAsia="Calibri" w:cs="Times New Roman"/>
          <w:sz w:val="14"/>
        </w:rPr>
        <w:t>Ogbogbo</w:t>
      </w:r>
      <w:proofErr w:type="spellEnd"/>
      <w:r w:rsidRPr="001E5C8B">
        <w:rPr>
          <w:rFonts w:eastAsia="Calibri" w:cs="Times New Roman"/>
          <w:sz w:val="14"/>
        </w:rPr>
        <w:t>, 2005:176-177). The strategies adopted by the Niger Delta peoples in the course of their struggle are largely dictated by the response and or non-response of the managers of the Nigerian State and the oil companies to their plights.</w:t>
      </w:r>
    </w:p>
    <w:p w14:paraId="1D05B8AA" w14:textId="77777777" w:rsidR="00312922" w:rsidRPr="001E5C8B" w:rsidRDefault="00312922" w:rsidP="00312922"/>
    <w:p w14:paraId="7F8A2466" w14:textId="77777777" w:rsidR="00312922" w:rsidRPr="001E5C8B" w:rsidRDefault="00312922" w:rsidP="00312922"/>
    <w:p w14:paraId="71A36AAB" w14:textId="77777777" w:rsidR="00312922" w:rsidRPr="001E5C8B" w:rsidRDefault="00312922" w:rsidP="00312922"/>
    <w:p w14:paraId="254007A7" w14:textId="77777777" w:rsidR="00312922" w:rsidRPr="001E5C8B" w:rsidRDefault="00312922" w:rsidP="00312922"/>
    <w:p w14:paraId="247249F1" w14:textId="77777777" w:rsidR="00312922" w:rsidRPr="001E5C8B" w:rsidRDefault="00312922" w:rsidP="00312922"/>
    <w:p w14:paraId="4F8B65D6" w14:textId="77777777" w:rsidR="00312922" w:rsidRPr="001E5C8B" w:rsidRDefault="00312922" w:rsidP="00312922"/>
    <w:p w14:paraId="65B2DD0B" w14:textId="2D79834D" w:rsidR="0033216E" w:rsidRPr="001E5C8B" w:rsidRDefault="0033216E" w:rsidP="0033216E">
      <w:pPr>
        <w:pStyle w:val="Heading4"/>
      </w:pPr>
      <w:r w:rsidRPr="001E5C8B">
        <w:t xml:space="preserve">Oil </w:t>
      </w:r>
      <w:r w:rsidR="00312922">
        <w:t>colonialism</w:t>
      </w:r>
      <w:r w:rsidRPr="001E5C8B">
        <w:t xml:space="preserve"> does not help Nigeria – it only concentrates wealth in the hands of military dictators.</w:t>
      </w:r>
    </w:p>
    <w:p w14:paraId="19D6DDBE" w14:textId="77777777" w:rsidR="0033216E" w:rsidRPr="001E5C8B" w:rsidRDefault="0033216E" w:rsidP="0033216E">
      <w:pPr>
        <w:rPr>
          <w:rStyle w:val="Style13ptBold"/>
          <w:b w:val="0"/>
        </w:rPr>
      </w:pPr>
      <w:proofErr w:type="spellStart"/>
      <w:r w:rsidRPr="001E5C8B">
        <w:rPr>
          <w:rStyle w:val="Style13ptBold"/>
        </w:rPr>
        <w:t>Wengraf</w:t>
      </w:r>
      <w:proofErr w:type="spellEnd"/>
      <w:r w:rsidRPr="001E5C8B">
        <w:rPr>
          <w:rStyle w:val="Style13ptBold"/>
        </w:rPr>
        <w:t xml:space="preserve">, 2008 - author for International Socialist Review </w:t>
      </w:r>
      <w:r w:rsidRPr="001E5C8B">
        <w:rPr>
          <w:rStyle w:val="Style13ptBold"/>
          <w:b w:val="0"/>
          <w:bCs w:val="0"/>
          <w:sz w:val="16"/>
          <w:szCs w:val="16"/>
        </w:rPr>
        <w:t>[Lee, July 2008, “The New Scramble for Africa,” International Socialist Review,</w:t>
      </w:r>
      <w:r w:rsidRPr="001E5C8B">
        <w:rPr>
          <w:rStyle w:val="Style13ptBold"/>
          <w:sz w:val="16"/>
          <w:szCs w:val="16"/>
        </w:rPr>
        <w:t xml:space="preserve"> </w:t>
      </w:r>
      <w:hyperlink r:id="rId200" w:history="1">
        <w:r w:rsidRPr="001E5C8B">
          <w:rPr>
            <w:rStyle w:val="Hyperlink"/>
            <w:sz w:val="16"/>
            <w:szCs w:val="16"/>
          </w:rPr>
          <w:t>https://isreview.org/issue/60/new-scramble-africa acc 7/11/19</w:t>
        </w:r>
      </w:hyperlink>
      <w:r w:rsidRPr="001E5C8B">
        <w:rPr>
          <w:rStyle w:val="Style13ptBold"/>
          <w:sz w:val="16"/>
          <w:szCs w:val="16"/>
        </w:rPr>
        <w:t>]</w:t>
      </w:r>
    </w:p>
    <w:p w14:paraId="63058755" w14:textId="77777777" w:rsidR="0033216E" w:rsidRPr="001E5C8B" w:rsidRDefault="0033216E" w:rsidP="0033216E">
      <w:pPr>
        <w:rPr>
          <w:rStyle w:val="Style13ptBold"/>
          <w:b w:val="0"/>
          <w:sz w:val="10"/>
        </w:rPr>
      </w:pPr>
    </w:p>
    <w:p w14:paraId="6625A264" w14:textId="77777777" w:rsidR="0033216E" w:rsidRPr="001E5C8B" w:rsidRDefault="0033216E" w:rsidP="0033216E">
      <w:pPr>
        <w:rPr>
          <w:rStyle w:val="Style13ptBold"/>
          <w:b w:val="0"/>
          <w:sz w:val="10"/>
        </w:rPr>
      </w:pPr>
      <w:r w:rsidRPr="001E5C8B">
        <w:rPr>
          <w:rStyle w:val="StyleUnderline"/>
        </w:rPr>
        <w:t>Africa is also saddled with another burden: because their economies are narrowly tied to exports, many African nations are compelled to import oil for their own use, and so higher oil prices actually hurt them</w:t>
      </w:r>
      <w:r w:rsidRPr="001E5C8B">
        <w:rPr>
          <w:rStyle w:val="Style13ptBold"/>
          <w:sz w:val="10"/>
        </w:rPr>
        <w:t xml:space="preserve">. </w:t>
      </w:r>
      <w:r w:rsidRPr="001E5C8B">
        <w:rPr>
          <w:rStyle w:val="StyleUnderline"/>
        </w:rPr>
        <w:t>Free-trade agreements also force developing regions such as Africa to import other Western goods including food, which</w:t>
      </w:r>
      <w:r w:rsidRPr="001E5C8B">
        <w:rPr>
          <w:rStyle w:val="Style13ptBold"/>
          <w:sz w:val="10"/>
        </w:rPr>
        <w:t xml:space="preserve">, according to Oxfam, </w:t>
      </w:r>
      <w:r w:rsidRPr="001E5C8B">
        <w:rPr>
          <w:rStyle w:val="StyleUnderline"/>
        </w:rPr>
        <w:t>destroys the “livelihood for many small producers…[and] the adverse impact on poverty [is] substantial</w:t>
      </w:r>
      <w:r w:rsidRPr="001E5C8B">
        <w:rPr>
          <w:rStyle w:val="Style13ptBold"/>
          <w:sz w:val="10"/>
        </w:rPr>
        <w:t xml:space="preserve">.”56 Driven off their land, small farmers have flooded urban areas, producing the massive slums and unemployment documented in Mike Davis’s book, Planet of Slums. The world’s highest percentages of slum-dwellers are found in the African nations Ethiopia and Chad (99.4 percent each).57 With African economies in free fall, some of neoliberalism’s former boosters like World Bank head Joseph Stiglitz have been forced to conclude that free-trade agreements “are not right for developing countries…it is not a negotiation, it is rather an imposition.”58 But not everyone was hurt under these conditions: “The boom in exports all too frequently benefited only a tiny stratum. One of the most extreme cases was Angola, a major producer of oil and diamonds. In Luanda, where in 1993 a staggering 84 percent of the population was jobless or underemployed, inequality between the highest and lowest income deciles ‘increased from a factor of 10 to a factor of 37 between 1995 and 1998 alone.’”59 Post-colonial economic development on the continent proceeded unevenly, resulting in combined and uneven development that has concentrated industrial growth in key centers such as Nigeria and South Africa. According to the World Bank, those two countries together account for 55 percent of the industrial value in sub-Saharan Africa, while the other fifty-one countries share the remainder.60 Class polarization has expressed itself most sharply in these centers, with enthusiastic ruling-class support for market-based neoliberal reform on the one hand, and higher levels of working-class resistance on the other. </w:t>
      </w:r>
      <w:r w:rsidRPr="001E5C8B">
        <w:rPr>
          <w:rStyle w:val="StyleUnderline"/>
          <w:sz w:val="10"/>
        </w:rPr>
        <w:t>In South Africa more than 40 percent of the population languishes in extreme poverty while the top quarter of the population earns 85 percent of the country’s wealth</w:t>
      </w:r>
      <w:r w:rsidRPr="001E5C8B">
        <w:rPr>
          <w:rStyle w:val="Style13ptBold"/>
          <w:sz w:val="10"/>
        </w:rPr>
        <w:t xml:space="preserve">.61 </w:t>
      </w:r>
      <w:r w:rsidRPr="001E5C8B">
        <w:rPr>
          <w:rStyle w:val="StyleUnderline"/>
        </w:rPr>
        <w:t>In Nigeria, 80 percent of the nation’s oil wealth is concentrated in the hands of 1 percent of the population.</w:t>
      </w:r>
      <w:r w:rsidRPr="001E5C8B">
        <w:rPr>
          <w:rStyle w:val="Style13ptBold"/>
          <w:sz w:val="10"/>
        </w:rPr>
        <w:t xml:space="preserve">62 As John </w:t>
      </w:r>
      <w:proofErr w:type="spellStart"/>
      <w:r w:rsidRPr="001E5C8B">
        <w:rPr>
          <w:rStyle w:val="Style13ptBold"/>
          <w:sz w:val="10"/>
        </w:rPr>
        <w:t>Ghazvinian</w:t>
      </w:r>
      <w:proofErr w:type="spellEnd"/>
      <w:r w:rsidRPr="001E5C8B">
        <w:rPr>
          <w:rStyle w:val="Style13ptBold"/>
          <w:sz w:val="10"/>
        </w:rPr>
        <w:t xml:space="preserve"> describes in Untapped: The Scramble for Africa’s Oil, </w:t>
      </w:r>
      <w:r w:rsidRPr="001E5C8B">
        <w:rPr>
          <w:rStyle w:val="StyleUnderline"/>
        </w:rPr>
        <w:t>foreign oil companies have conducted some of the world’s most sophisticated exploration and production operations…but the people of the Niger Delta have seen none of the benefits.</w:t>
      </w:r>
      <w:r w:rsidRPr="001E5C8B">
        <w:rPr>
          <w:rStyle w:val="Style13ptBold"/>
          <w:sz w:val="10"/>
        </w:rPr>
        <w:t xml:space="preserve"> While successive military regimes have used oil proceeds to buy mansions in Mayfair or build castles in the sand in the faraway capital of Abuja [Nigeria], many in the Delta live as their ancestors would have done hundreds, even thousands of years ago.63 In much of the rest of the continent, </w:t>
      </w:r>
      <w:r w:rsidRPr="001E5C8B">
        <w:rPr>
          <w:rStyle w:val="StyleUnderline"/>
        </w:rPr>
        <w:t>prevented from industrializing and developing an economic base, many nations are now subject to the latest version of blame-the-victim, as Western investors chide African economies as “basket cases” for having “missed the globalization boat” because they are not set up to compete on the world market</w:t>
      </w:r>
      <w:r w:rsidRPr="001E5C8B">
        <w:rPr>
          <w:rStyle w:val="Style13ptBold"/>
          <w:sz w:val="10"/>
        </w:rPr>
        <w:t xml:space="preserve">. </w:t>
      </w:r>
    </w:p>
    <w:p w14:paraId="4CD3C05A" w14:textId="77777777" w:rsidR="0033216E" w:rsidRPr="001E5C8B" w:rsidRDefault="0033216E" w:rsidP="0033216E">
      <w:pPr>
        <w:rPr>
          <w:rStyle w:val="Style13ptBold"/>
          <w:b w:val="0"/>
          <w:sz w:val="10"/>
        </w:rPr>
      </w:pPr>
    </w:p>
    <w:p w14:paraId="39EA1EF8" w14:textId="77777777" w:rsidR="0033216E" w:rsidRPr="0033216E" w:rsidRDefault="0033216E" w:rsidP="0033216E"/>
    <w:p w14:paraId="66352AA8" w14:textId="77777777" w:rsidR="0033216E" w:rsidRPr="001E5C8B" w:rsidRDefault="0033216E" w:rsidP="0033216E">
      <w:pPr>
        <w:pStyle w:val="Heading3"/>
      </w:pPr>
      <w:r w:rsidRPr="001E5C8B">
        <w:t>AT China Fill In</w:t>
      </w:r>
    </w:p>
    <w:p w14:paraId="20B2522A" w14:textId="42F3E87A" w:rsidR="0033216E" w:rsidRDefault="0033216E" w:rsidP="0033216E"/>
    <w:p w14:paraId="4D5799AC" w14:textId="0393E452" w:rsidR="0033216E" w:rsidRPr="001E5C8B" w:rsidRDefault="00312922" w:rsidP="0033216E">
      <w:pPr>
        <w:pStyle w:val="Heading4"/>
      </w:pPr>
      <w:r>
        <w:t xml:space="preserve">This disad is colonialist – it basically is saying that we need to get to Nigeria’s oil Before China does – that Is the new scramble for Africa. </w:t>
      </w:r>
    </w:p>
    <w:p w14:paraId="34AF480E" w14:textId="77777777" w:rsidR="0033216E" w:rsidRPr="001E5C8B" w:rsidRDefault="0033216E" w:rsidP="0033216E">
      <w:pPr>
        <w:rPr>
          <w:sz w:val="16"/>
          <w:szCs w:val="16"/>
        </w:rPr>
      </w:pPr>
      <w:r w:rsidRPr="001E5C8B">
        <w:rPr>
          <w:rStyle w:val="Style13ptBold"/>
        </w:rPr>
        <w:t xml:space="preserve">Obi 10- Nordic Africa Institute </w:t>
      </w:r>
      <w:r w:rsidRPr="001E5C8B">
        <w:rPr>
          <w:rStyle w:val="Style13ptBold"/>
          <w:sz w:val="16"/>
          <w:szCs w:val="16"/>
        </w:rPr>
        <w:t xml:space="preserve">[Cyril, 12-13-10, </w:t>
      </w:r>
      <w:r w:rsidRPr="001E5C8B">
        <w:rPr>
          <w:sz w:val="16"/>
          <w:szCs w:val="16"/>
        </w:rPr>
        <w:t xml:space="preserve">Review of African Political Economy Volume 37, 2010 - Issue 126Oil as the ‘curse’ of conflict in Africa: peering through the smoke and mirrors, , </w:t>
      </w:r>
      <w:hyperlink r:id="rId201" w:history="1">
        <w:r w:rsidRPr="001E5C8B">
          <w:rPr>
            <w:rStyle w:val="Hyperlink"/>
            <w:sz w:val="16"/>
            <w:szCs w:val="16"/>
          </w:rPr>
          <w:t>https://www.tandfonline.com/doi/full/10.1080/03056244.2010.530947</w:t>
        </w:r>
      </w:hyperlink>
      <w:r w:rsidRPr="001E5C8B">
        <w:rPr>
          <w:sz w:val="16"/>
          <w:szCs w:val="16"/>
        </w:rPr>
        <w:t>, acc. 7-12-19]</w:t>
      </w:r>
    </w:p>
    <w:p w14:paraId="436C227E" w14:textId="77777777" w:rsidR="0033216E" w:rsidRPr="001E5C8B" w:rsidRDefault="0033216E" w:rsidP="0033216E">
      <w:pPr>
        <w:rPr>
          <w:sz w:val="14"/>
        </w:rPr>
      </w:pPr>
    </w:p>
    <w:p w14:paraId="26741AB6" w14:textId="77777777" w:rsidR="0033216E" w:rsidRPr="0033216E" w:rsidRDefault="0033216E" w:rsidP="0033216E">
      <w:pPr>
        <w:rPr>
          <w:sz w:val="10"/>
        </w:rPr>
      </w:pPr>
      <w:r w:rsidRPr="0033216E">
        <w:rPr>
          <w:sz w:val="10"/>
        </w:rPr>
        <w:t xml:space="preserve">African oil in the global political economy Blind spots in hegemonic discussions of the oil curse in Africa include the place of Africa's oil in the global political economy, and how transnational actors and structures are deeply implicated in the corruption and armed conflicts in oil-rich states. Although Africa holds about 9% of the world's proven oil reserves, an amount that may be considered small compared to the Middle East's 62%, Africa's oil has assumed critical importance in the context of a tight global oil market in the wake of increased global demand and the shrinking number of significant oil finds to replace rapidly depleting oil fields across the world. African leading oil producers include Nigeria, Angola, Sudan, Algeria, Republic of Congo (Brazzaville), Chad, Libya, Equatorial Guinea, Gabon and Egypt. The continent has emerged as a key factor in global energy security calculations amid growing US dependence on African oil imports,1 </w:t>
      </w:r>
      <w:r w:rsidRPr="001E5C8B">
        <w:rPr>
          <w:rStyle w:val="StyleUnderline"/>
        </w:rPr>
        <w:t xml:space="preserve">Africa </w:t>
      </w:r>
      <w:r w:rsidRPr="0033216E">
        <w:rPr>
          <w:sz w:val="10"/>
        </w:rPr>
        <w:t>presently</w:t>
      </w:r>
      <w:r w:rsidRPr="001E5C8B">
        <w:rPr>
          <w:rStyle w:val="StyleUnderline"/>
        </w:rPr>
        <w:t xml:space="preserve"> accounts for about 12% of US oil imports and </w:t>
      </w:r>
      <w:r w:rsidRPr="0033216E">
        <w:rPr>
          <w:sz w:val="10"/>
        </w:rPr>
        <w:t>that</w:t>
      </w:r>
      <w:r w:rsidRPr="001E5C8B">
        <w:rPr>
          <w:rStyle w:val="StyleUnderline"/>
        </w:rPr>
        <w:t xml:space="preserve"> is expected to increase </w:t>
      </w:r>
      <w:r w:rsidRPr="0033216E">
        <w:rPr>
          <w:sz w:val="10"/>
        </w:rPr>
        <w:t xml:space="preserve">to 25% by 2025, </w:t>
      </w:r>
      <w:r w:rsidRPr="001E5C8B">
        <w:rPr>
          <w:rStyle w:val="StyleUnderline"/>
        </w:rPr>
        <w:t>making some US strategic analysts see the continent as an ‘alternative’ to dependence on a</w:t>
      </w:r>
      <w:r w:rsidRPr="0033216E">
        <w:rPr>
          <w:sz w:val="10"/>
        </w:rPr>
        <w:t xml:space="preserve">n oil-rich, but </w:t>
      </w:r>
      <w:r w:rsidRPr="001E5C8B">
        <w:rPr>
          <w:rStyle w:val="StyleUnderline"/>
        </w:rPr>
        <w:t>volatile Middle East.</w:t>
      </w:r>
      <w:r w:rsidRPr="0033216E">
        <w:rPr>
          <w:sz w:val="10"/>
        </w:rPr>
        <w:t xml:space="preserve"> View all notes and the growing concerns in the West following the recent arrival of energy-hungry Asian state oil corporations (Chinese, Indian and Korean) intent on securing a foothold in the Africa's oil fields.2 These </w:t>
      </w:r>
      <w:r w:rsidRPr="001E5C8B">
        <w:rPr>
          <w:rStyle w:val="StyleUnderline"/>
        </w:rPr>
        <w:t xml:space="preserve">Asian countries also consider Africa as being strategic to their global energy security concerns. China, </w:t>
      </w:r>
      <w:r w:rsidRPr="0033216E">
        <w:rPr>
          <w:sz w:val="10"/>
        </w:rPr>
        <w:t xml:space="preserve">currently the world's second largest oil importer, and India, that relies on an estimated 70% oil imports, are looking on to Africa for more oil to fuel their rapid economic growth. Both countries </w:t>
      </w:r>
      <w:r w:rsidRPr="001E5C8B">
        <w:rPr>
          <w:rStyle w:val="StyleUnderline"/>
        </w:rPr>
        <w:t>have framed their quest for Africa's oil within the context of an Asian aid diplomacy that is developmentalist and non-interventionist</w:t>
      </w:r>
      <w:r w:rsidRPr="0033216E">
        <w:rPr>
          <w:sz w:val="10"/>
        </w:rPr>
        <w:t xml:space="preserve">. View all notes </w:t>
      </w:r>
      <w:r w:rsidRPr="001E5C8B">
        <w:rPr>
          <w:rStyle w:val="StyleUnderline"/>
        </w:rPr>
        <w:t xml:space="preserve">This so-called ‘new’ scramble for Africa's oil is impelled in part by a rapid increase in global demand by emerging industrial powers and has not only contributed to the </w:t>
      </w:r>
      <w:proofErr w:type="spellStart"/>
      <w:r w:rsidRPr="001E5C8B">
        <w:rPr>
          <w:rStyle w:val="StyleUnderline"/>
        </w:rPr>
        <w:t>prioritisation</w:t>
      </w:r>
      <w:proofErr w:type="spellEnd"/>
      <w:r w:rsidRPr="001E5C8B">
        <w:rPr>
          <w:rStyle w:val="StyleUnderline"/>
        </w:rPr>
        <w:t xml:space="preserve"> of the continent's prized hydrocarbon resource for global economic growth, but also included, </w:t>
      </w:r>
      <w:r w:rsidRPr="0033216E">
        <w:rPr>
          <w:sz w:val="10"/>
        </w:rPr>
        <w:t>in a post-cold-war world,</w:t>
      </w:r>
      <w:r w:rsidRPr="001E5C8B">
        <w:rPr>
          <w:rStyle w:val="StyleUnderline"/>
        </w:rPr>
        <w:t xml:space="preserve"> its integration into a US-led paradigm of global security.</w:t>
      </w:r>
      <w:r w:rsidRPr="0033216E">
        <w:rPr>
          <w:sz w:val="10"/>
        </w:rPr>
        <w:t xml:space="preserve"> However, in the context of this essay, the main focus is on the connections of </w:t>
      </w:r>
      <w:proofErr w:type="spellStart"/>
      <w:r w:rsidRPr="0033216E">
        <w:rPr>
          <w:sz w:val="10"/>
        </w:rPr>
        <w:t>transnationalised</w:t>
      </w:r>
      <w:proofErr w:type="spellEnd"/>
      <w:r w:rsidRPr="0033216E">
        <w:rPr>
          <w:sz w:val="10"/>
        </w:rPr>
        <w:t xml:space="preserve"> oil to capitalist accumulation on a global scale and the impoverishment of oil-producing locales in Africa. </w:t>
      </w:r>
      <w:r w:rsidRPr="001E5C8B">
        <w:rPr>
          <w:rStyle w:val="Emphasis"/>
        </w:rPr>
        <w:t>Crude oil</w:t>
      </w:r>
      <w:r w:rsidRPr="0033216E">
        <w:rPr>
          <w:sz w:val="10"/>
        </w:rPr>
        <w:t xml:space="preserve"> or petroleum is widely considered the most viable source of energy in the world. It </w:t>
      </w:r>
      <w:r w:rsidRPr="001E5C8B">
        <w:rPr>
          <w:rStyle w:val="Emphasis"/>
        </w:rPr>
        <w:t>is the energy lynchpin around which modern capitalism and consumerism as a global system revolves.</w:t>
      </w:r>
      <w:r w:rsidRPr="0033216E">
        <w:rPr>
          <w:sz w:val="10"/>
        </w:rPr>
        <w:t xml:space="preserve"> Oil is a key element of global power (Obi 2009 Obi, C. 2009. Structuring transnational spaces of identity, rights and power in the Niger Delta of Nigeria. Globalizations, 6(4): 467–481. [Taylor &amp; Francis Online], [Web of Science ®], , [Google Scholar], p. 471). Thus, </w:t>
      </w:r>
      <w:r w:rsidRPr="001E5C8B">
        <w:rPr>
          <w:rStyle w:val="StyleUnderline"/>
        </w:rPr>
        <w:t>the stakes in controlling oil</w:t>
      </w:r>
      <w:r w:rsidRPr="0033216E">
        <w:rPr>
          <w:sz w:val="10"/>
        </w:rPr>
        <w:t xml:space="preserve"> are very high, and </w:t>
      </w:r>
      <w:r w:rsidRPr="001E5C8B">
        <w:rPr>
          <w:rStyle w:val="StyleUnderline"/>
        </w:rPr>
        <w:t>constitute a core interest of the world's powers.</w:t>
      </w:r>
      <w:r w:rsidRPr="0033216E">
        <w:rPr>
          <w:sz w:val="10"/>
        </w:rPr>
        <w:t xml:space="preserve"> It also means that </w:t>
      </w:r>
      <w:r w:rsidRPr="001E5C8B">
        <w:rPr>
          <w:rStyle w:val="StyleUnderline"/>
        </w:rPr>
        <w:t>Africa as a valued source of oil and gas supplies is central to the strategic calculations of the world's oil-dependent dominant powers. Since oil is found more in the developing world, of which Africa is a part, its production and export has invoked historically constructed adverse political and social consequences and deleterious environmental consequences</w:t>
      </w:r>
      <w:r w:rsidRPr="0033216E">
        <w:rPr>
          <w:sz w:val="10"/>
        </w:rPr>
        <w:t xml:space="preserve"> (Watts 2004 Watts, M. 2004. Resource curse? </w:t>
      </w:r>
      <w:proofErr w:type="spellStart"/>
      <w:r w:rsidRPr="0033216E">
        <w:rPr>
          <w:sz w:val="10"/>
        </w:rPr>
        <w:t>Governmentability</w:t>
      </w:r>
      <w:proofErr w:type="spellEnd"/>
      <w:r w:rsidRPr="0033216E">
        <w:rPr>
          <w:sz w:val="10"/>
        </w:rPr>
        <w:t xml:space="preserve">, oil and power in the Niger Delta, Nigeria. Geopolitics, 9(1): 50–80. [Taylor &amp; Francis Online], , [Google Scholar], Obi 2010 Obi, C. 2010. Oil extraction, dispossession, resistance, and conflict in the Niger Delta. Canadian Journal of Development Studies, 30(1–2): 219–236. [Web of Science ®], , [Google Scholar]). </w:t>
      </w:r>
      <w:r w:rsidRPr="001E5C8B">
        <w:rPr>
          <w:rStyle w:val="StyleUnderline"/>
        </w:rPr>
        <w:t>It also produces and reproduces specific power relations between peoples, states and international oil companies. In this regard, African oil-owning states operate in partnership with oil multinational corporations (MNCs) that dominate the technology of oil production, alongside the global shipping powers and navies that ply and patrol the maritime oil supply routes.</w:t>
      </w:r>
      <w:r w:rsidRPr="0033216E">
        <w:rPr>
          <w:sz w:val="10"/>
        </w:rPr>
        <w:t xml:space="preserve"> In this way, African oil-rich states are locked into complex and opaque transnational ties with global powers based largely on the joint exploitation of oil ‘enclave investments’ (Ferguson 2005 Ferguson, J. 2005. Seeing like an oil company: space, security, and global capital in neoliberal Africa. American Anthropologist, 107(3): 377–382. [</w:t>
      </w:r>
      <w:proofErr w:type="spellStart"/>
      <w:r w:rsidRPr="0033216E">
        <w:rPr>
          <w:sz w:val="10"/>
        </w:rPr>
        <w:t>Crossref</w:t>
      </w:r>
      <w:proofErr w:type="spellEnd"/>
      <w:r w:rsidRPr="0033216E">
        <w:rPr>
          <w:sz w:val="10"/>
        </w:rPr>
        <w:t xml:space="preserve">], [Web of Science ®], , [Google Scholar], pp. 378–379). However some analysts have argued that national/state oil Corporations which own the oil reserves and control oil supplies (through resource-nationalism) are richer than the oil MNCs. While this may be true in some cases, there are four fundamental issues that oil/resource curse perspectives overlook. </w:t>
      </w:r>
    </w:p>
    <w:p w14:paraId="4F3170EA" w14:textId="77777777" w:rsidR="0033216E" w:rsidRPr="001E5C8B" w:rsidRDefault="0033216E" w:rsidP="0033216E">
      <w:pPr>
        <w:rPr>
          <w:rStyle w:val="Style13ptBold"/>
          <w:b w:val="0"/>
        </w:rPr>
      </w:pPr>
    </w:p>
    <w:p w14:paraId="36C58EB6" w14:textId="3407001E" w:rsidR="0033216E" w:rsidRPr="001E5C8B" w:rsidRDefault="00312922" w:rsidP="0033216E">
      <w:pPr>
        <w:pStyle w:val="Heading4"/>
      </w:pPr>
      <w:r>
        <w:t>Our Petro Colonial competition with China</w:t>
      </w:r>
      <w:r w:rsidR="0033216E" w:rsidRPr="001E5C8B">
        <w:t xml:space="preserve"> in Africa causes extensive Environmental impact and Human rights abuses.</w:t>
      </w:r>
    </w:p>
    <w:p w14:paraId="54009D74" w14:textId="77777777" w:rsidR="0033216E" w:rsidRPr="001E5C8B" w:rsidRDefault="0033216E" w:rsidP="0033216E">
      <w:pPr>
        <w:rPr>
          <w:sz w:val="16"/>
          <w:szCs w:val="16"/>
        </w:rPr>
      </w:pPr>
      <w:r w:rsidRPr="001E5C8B">
        <w:rPr>
          <w:rStyle w:val="Style13ptBold"/>
        </w:rPr>
        <w:t>Turner, 2007, Lecturer in peace studies at the University of Bradford</w:t>
      </w:r>
      <w:r w:rsidRPr="001E5C8B">
        <w:t xml:space="preserve"> </w:t>
      </w:r>
      <w:r w:rsidRPr="001E5C8B">
        <w:rPr>
          <w:sz w:val="16"/>
          <w:szCs w:val="16"/>
        </w:rPr>
        <w:t xml:space="preserve">[Mandy, 1 May 2007, </w:t>
      </w:r>
      <w:hyperlink r:id="rId202" w:history="1">
        <w:r w:rsidRPr="001E5C8B">
          <w:rPr>
            <w:rStyle w:val="Hyperlink"/>
            <w:sz w:val="16"/>
            <w:szCs w:val="16"/>
          </w:rPr>
          <w:t>https://www.theguardian.com/environment/2007/may/02/society.conservationandendangeredspecies1</w:t>
        </w:r>
      </w:hyperlink>
      <w:r w:rsidRPr="001E5C8B">
        <w:rPr>
          <w:sz w:val="16"/>
          <w:szCs w:val="16"/>
        </w:rPr>
        <w:t xml:space="preserve"> Scramble for Africa The Guardian]</w:t>
      </w:r>
    </w:p>
    <w:p w14:paraId="36A553F7" w14:textId="77777777" w:rsidR="0033216E" w:rsidRPr="001E5C8B" w:rsidRDefault="0033216E" w:rsidP="0033216E"/>
    <w:p w14:paraId="7F9308FD" w14:textId="77777777" w:rsidR="0033216E" w:rsidRPr="001E5C8B" w:rsidRDefault="0033216E" w:rsidP="0033216E">
      <w:pPr>
        <w:rPr>
          <w:sz w:val="12"/>
          <w:szCs w:val="12"/>
        </w:rPr>
      </w:pPr>
      <w:r w:rsidRPr="001E5C8B">
        <w:rPr>
          <w:sz w:val="22"/>
          <w:u w:val="single"/>
        </w:rPr>
        <w:t xml:space="preserve">The environmental impact is also alarming. </w:t>
      </w:r>
      <w:r w:rsidRPr="001E5C8B">
        <w:rPr>
          <w:sz w:val="12"/>
          <w:szCs w:val="12"/>
        </w:rPr>
        <w:t>The</w:t>
      </w:r>
      <w:r w:rsidRPr="001E5C8B">
        <w:rPr>
          <w:sz w:val="22"/>
          <w:u w:val="single"/>
        </w:rPr>
        <w:t xml:space="preserve"> clearing of forests for timber exports increases </w:t>
      </w:r>
      <w:r w:rsidRPr="001E5C8B">
        <w:rPr>
          <w:sz w:val="12"/>
          <w:szCs w:val="12"/>
        </w:rPr>
        <w:t>vulnerability to</w:t>
      </w:r>
      <w:r w:rsidRPr="001E5C8B">
        <w:rPr>
          <w:sz w:val="22"/>
          <w:u w:val="single"/>
        </w:rPr>
        <w:t xml:space="preserve"> erosion, river silting, landslides, flooding and loss of habitat for plant and animal species. Gas flaring from oil production, where unusable waste gas is burned off, pumps large amounts of carbon dioxide into the atmosphere.</w:t>
      </w:r>
      <w:r w:rsidRPr="001E5C8B">
        <w:rPr>
          <w:sz w:val="12"/>
          <w:szCs w:val="12"/>
        </w:rPr>
        <w:t xml:space="preserve"> It is estimated that flaring in the Niger delta emits 70m </w:t>
      </w:r>
      <w:proofErr w:type="spellStart"/>
      <w:r w:rsidRPr="001E5C8B">
        <w:rPr>
          <w:sz w:val="12"/>
          <w:szCs w:val="12"/>
        </w:rPr>
        <w:t>tonnes</w:t>
      </w:r>
      <w:proofErr w:type="spellEnd"/>
      <w:r w:rsidRPr="001E5C8B">
        <w:rPr>
          <w:sz w:val="12"/>
          <w:szCs w:val="12"/>
        </w:rPr>
        <w:t xml:space="preserve"> of CO2 a year. (To put this into context, Sweden emitted 69.9m </w:t>
      </w:r>
      <w:proofErr w:type="spellStart"/>
      <w:r w:rsidRPr="001E5C8B">
        <w:rPr>
          <w:sz w:val="12"/>
          <w:szCs w:val="12"/>
        </w:rPr>
        <w:t>tonnes</w:t>
      </w:r>
      <w:proofErr w:type="spellEnd"/>
      <w:r w:rsidRPr="001E5C8B">
        <w:rPr>
          <w:sz w:val="12"/>
          <w:szCs w:val="12"/>
        </w:rPr>
        <w:t xml:space="preserve"> of CO2 in 2004.)</w:t>
      </w:r>
      <w:r w:rsidRPr="001E5C8B">
        <w:rPr>
          <w:sz w:val="22"/>
          <w:u w:val="single"/>
        </w:rPr>
        <w:t xml:space="preserve"> These flares have contributed more greenhouse gases than all of sub-Saharan Africa combined, according to the World Bank. </w:t>
      </w:r>
      <w:r w:rsidRPr="001E5C8B">
        <w:rPr>
          <w:sz w:val="12"/>
          <w:szCs w:val="12"/>
        </w:rPr>
        <w:t xml:space="preserve">The environmental and social impact of extractive industries is already acknowledged as a key factor in conflicts in Sudan and Nigeria. There is a fear among NGOs that access to natural resources will fuel the kind of violent conflict seen recently in Sierra Leone, the DRC and Liberia. The global demand for natural resources will bring benefits such as FDI, increased exports and good balance of trade figures for Africa. But what kind of cloud accompanies this silver lining? One of the main concerns is that </w:t>
      </w:r>
      <w:r w:rsidRPr="001E5C8B">
        <w:rPr>
          <w:sz w:val="22"/>
          <w:u w:val="single"/>
        </w:rPr>
        <w:t xml:space="preserve">the scramble for Africa is </w:t>
      </w:r>
      <w:proofErr w:type="spellStart"/>
      <w:r w:rsidRPr="001E5C8B">
        <w:rPr>
          <w:sz w:val="22"/>
          <w:u w:val="single"/>
        </w:rPr>
        <w:t>fuelling</w:t>
      </w:r>
      <w:proofErr w:type="spellEnd"/>
      <w:r w:rsidRPr="001E5C8B">
        <w:rPr>
          <w:sz w:val="22"/>
          <w:u w:val="single"/>
        </w:rPr>
        <w:t xml:space="preserve"> corruption, environmental degradation and internal dissent.</w:t>
      </w:r>
      <w:r w:rsidRPr="001E5C8B">
        <w:rPr>
          <w:sz w:val="12"/>
          <w:szCs w:val="12"/>
        </w:rPr>
        <w:t xml:space="preserve"> Salil Tripathi, senior policy adviser at peacebuilding NGO International Alert, says: "Unless properly managed, the windfall gains from resource extraction cause more problems. It reduces a state's incentive to impose a free and just taxation system, and </w:t>
      </w:r>
      <w:r w:rsidRPr="001E5C8B">
        <w:rPr>
          <w:sz w:val="22"/>
          <w:u w:val="single"/>
        </w:rPr>
        <w:t>encourages corruption and acquisition of weaponry.</w:t>
      </w:r>
      <w:r w:rsidRPr="001E5C8B">
        <w:rPr>
          <w:sz w:val="12"/>
          <w:szCs w:val="12"/>
        </w:rPr>
        <w:t xml:space="preserve">" Those </w:t>
      </w:r>
      <w:r w:rsidRPr="001E5C8B">
        <w:rPr>
          <w:sz w:val="22"/>
          <w:u w:val="single"/>
        </w:rPr>
        <w:t>problems include human rights abuses</w:t>
      </w:r>
      <w:r w:rsidRPr="001E5C8B">
        <w:rPr>
          <w:sz w:val="12"/>
          <w:szCs w:val="12"/>
        </w:rPr>
        <w:t xml:space="preserve">, which the great powers scrambling for African resources seem happy to tolerate. In Equatorial Guinea - where US companies such as ExxonMobil and </w:t>
      </w:r>
      <w:r w:rsidRPr="001E5C8B">
        <w:rPr>
          <w:sz w:val="22"/>
          <w:u w:val="single"/>
        </w:rPr>
        <w:t xml:space="preserve">Chevron </w:t>
      </w:r>
      <w:r w:rsidRPr="001E5C8B">
        <w:rPr>
          <w:sz w:val="12"/>
          <w:szCs w:val="12"/>
        </w:rPr>
        <w:t>are active - president Teodoro Obiang Nguema</w:t>
      </w:r>
      <w:r w:rsidRPr="001E5C8B">
        <w:rPr>
          <w:sz w:val="22"/>
          <w:u w:val="single"/>
        </w:rPr>
        <w:t xml:space="preserve"> has been heavily </w:t>
      </w:r>
      <w:proofErr w:type="spellStart"/>
      <w:r w:rsidRPr="001E5C8B">
        <w:rPr>
          <w:sz w:val="22"/>
          <w:u w:val="single"/>
        </w:rPr>
        <w:t>criticised</w:t>
      </w:r>
      <w:proofErr w:type="spellEnd"/>
      <w:r w:rsidRPr="001E5C8B">
        <w:rPr>
          <w:sz w:val="22"/>
          <w:u w:val="single"/>
        </w:rPr>
        <w:t xml:space="preserve"> over torture, electoral fraud and corruption</w:t>
      </w:r>
      <w:r w:rsidRPr="001E5C8B">
        <w:rPr>
          <w:sz w:val="12"/>
          <w:szCs w:val="12"/>
        </w:rPr>
        <w:t>. Despite this, he was welcomed at the US State Department by the secretary of state, Condoleezza Rice, in April last year and described as a "good friend".</w:t>
      </w:r>
    </w:p>
    <w:p w14:paraId="222A56FB" w14:textId="32D1CD3D" w:rsidR="0033216E" w:rsidRDefault="0033216E" w:rsidP="0033216E"/>
    <w:p w14:paraId="70D2FF22" w14:textId="77777777" w:rsidR="0033216E" w:rsidRPr="001E5C8B" w:rsidRDefault="0033216E" w:rsidP="0033216E"/>
    <w:p w14:paraId="6992BFF9" w14:textId="77777777" w:rsidR="0033216E" w:rsidRPr="001E5C8B" w:rsidRDefault="0033216E" w:rsidP="0033216E">
      <w:pPr>
        <w:pStyle w:val="Heading4"/>
      </w:pPr>
      <w:r w:rsidRPr="001E5C8B">
        <w:t>The U.S. criticism of Chinese involvement in Africa is colonialist – it ignores our own history of exploitation and support for authoritarianism</w:t>
      </w:r>
    </w:p>
    <w:p w14:paraId="3DDBA0C7" w14:textId="77777777" w:rsidR="0033216E" w:rsidRPr="001E5C8B" w:rsidRDefault="0033216E" w:rsidP="0033216E">
      <w:pPr>
        <w:rPr>
          <w:rStyle w:val="Style13ptBold"/>
          <w:b w:val="0"/>
        </w:rPr>
      </w:pPr>
      <w:proofErr w:type="spellStart"/>
      <w:r w:rsidRPr="001E5C8B">
        <w:rPr>
          <w:rStyle w:val="Style13ptBold"/>
        </w:rPr>
        <w:t>Wengraf</w:t>
      </w:r>
      <w:proofErr w:type="spellEnd"/>
      <w:r w:rsidRPr="001E5C8B">
        <w:rPr>
          <w:rStyle w:val="Style13ptBold"/>
        </w:rPr>
        <w:t xml:space="preserve">, 2008 - author for International Socialist Review </w:t>
      </w:r>
      <w:r w:rsidRPr="001E5C8B">
        <w:rPr>
          <w:rStyle w:val="Style13ptBold"/>
          <w:b w:val="0"/>
          <w:bCs w:val="0"/>
          <w:sz w:val="16"/>
          <w:szCs w:val="16"/>
        </w:rPr>
        <w:t>[Lee, July 2008, “The New Scramble for Africa,” International Socialist Review</w:t>
      </w:r>
      <w:r w:rsidRPr="001E5C8B">
        <w:rPr>
          <w:rStyle w:val="Style13ptBold"/>
          <w:sz w:val="16"/>
          <w:szCs w:val="16"/>
        </w:rPr>
        <w:t xml:space="preserve">, </w:t>
      </w:r>
      <w:hyperlink r:id="rId203" w:history="1">
        <w:r w:rsidRPr="001E5C8B">
          <w:rPr>
            <w:rStyle w:val="Hyperlink"/>
            <w:sz w:val="16"/>
            <w:szCs w:val="16"/>
          </w:rPr>
          <w:t>https://isreview.org/issue/60/new-scramble-africa acc 7/11/19</w:t>
        </w:r>
      </w:hyperlink>
      <w:r w:rsidRPr="001E5C8B">
        <w:rPr>
          <w:rStyle w:val="Style13ptBold"/>
          <w:b w:val="0"/>
          <w:bCs w:val="0"/>
          <w:sz w:val="16"/>
          <w:szCs w:val="16"/>
        </w:rPr>
        <w:t>]</w:t>
      </w:r>
    </w:p>
    <w:p w14:paraId="2DB3CCA8" w14:textId="77777777" w:rsidR="0033216E" w:rsidRPr="001E5C8B" w:rsidRDefault="0033216E" w:rsidP="0033216E">
      <w:pPr>
        <w:rPr>
          <w:rStyle w:val="Style13ptBold"/>
          <w:b w:val="0"/>
        </w:rPr>
      </w:pPr>
    </w:p>
    <w:p w14:paraId="65BF251E" w14:textId="77777777" w:rsidR="0033216E" w:rsidRPr="001E5C8B" w:rsidRDefault="0033216E" w:rsidP="0033216E">
      <w:pPr>
        <w:rPr>
          <w:rStyle w:val="Style13ptBold"/>
          <w:b w:val="0"/>
          <w:bCs w:val="0"/>
          <w:sz w:val="14"/>
        </w:rPr>
      </w:pPr>
      <w:r w:rsidRPr="001E5C8B">
        <w:rPr>
          <w:rStyle w:val="Style13ptBold"/>
          <w:b w:val="0"/>
          <w:bCs w:val="0"/>
          <w:sz w:val="14"/>
        </w:rPr>
        <w:t>The Greater Horn has become a hotbed of competition between oil companies flush with profits</w:t>
      </w:r>
      <w:r w:rsidRPr="001E5C8B">
        <w:rPr>
          <w:rStyle w:val="Style13ptBold"/>
          <w:sz w:val="14"/>
        </w:rPr>
        <w:t xml:space="preserve">. </w:t>
      </w:r>
      <w:r w:rsidRPr="001E5C8B">
        <w:rPr>
          <w:sz w:val="14"/>
        </w:rPr>
        <w:t>Oil companies have hundreds of millions of dollars from high oil prices to spend on exploration this year, but have been burned in countries like Venezuela, Ecuador, Bolivia and Russia, which are all taking a much tougher stance on production deals. This has boosted Africa’s profile, while factors like growing violence in Nigeria and rising taxes for producers in Algeria have shone a new spotlight on the eastern seaboard. Much of the interest is from Chinese, Indian and Malaysian firms with deep pockets, technological skills and an appetite for higher insecurity than Western competitors.27</w:t>
      </w:r>
      <w:r w:rsidRPr="001E5C8B">
        <w:rPr>
          <w:b/>
          <w:bCs/>
          <w:sz w:val="14"/>
        </w:rPr>
        <w:t xml:space="preserve"> </w:t>
      </w:r>
      <w:r w:rsidRPr="001E5C8B">
        <w:rPr>
          <w:rStyle w:val="StyleUnderline"/>
        </w:rPr>
        <w:t>China’s trade with Africa “has risen more than tenfold in a decade to $55 billion.</w:t>
      </w:r>
      <w:r w:rsidRPr="001E5C8B">
        <w:rPr>
          <w:rStyle w:val="Style13ptBold"/>
          <w:b w:val="0"/>
          <w:bCs w:val="0"/>
          <w:sz w:val="14"/>
        </w:rPr>
        <w:t xml:space="preserve"> Chinese demand for energy and mineral resources to fuel its booming domestic economy has helped drive up commodity prices on world markets, and contributed to the longest period of sustained growth in Africa since the 1970s.”28 At a 2007 meeting of the African Development Bank hosted in Shanghai, China pledged $20 billion in infrastructure and trade financing over the next three years, with a chunk of that amount intended for electricity, roads, and other infrastructure. </w:t>
      </w:r>
      <w:r w:rsidRPr="001E5C8B">
        <w:rPr>
          <w:rStyle w:val="StyleUnderline"/>
        </w:rPr>
        <w:t xml:space="preserve">Most of China’s trade in Africa is with oil-producing countries like </w:t>
      </w:r>
      <w:r w:rsidRPr="001E5C8B">
        <w:rPr>
          <w:sz w:val="14"/>
        </w:rPr>
        <w:t>Sudan,</w:t>
      </w:r>
      <w:r w:rsidRPr="001E5C8B">
        <w:rPr>
          <w:rStyle w:val="StyleUnderline"/>
        </w:rPr>
        <w:t xml:space="preserve"> Nigeria, </w:t>
      </w:r>
      <w:r w:rsidRPr="001E5C8B">
        <w:rPr>
          <w:sz w:val="14"/>
        </w:rPr>
        <w:t>and Angola</w:t>
      </w:r>
      <w:r w:rsidRPr="001E5C8B">
        <w:rPr>
          <w:rStyle w:val="Style13ptBold"/>
          <w:sz w:val="14"/>
        </w:rPr>
        <w:t>,</w:t>
      </w:r>
      <w:r w:rsidRPr="001E5C8B">
        <w:rPr>
          <w:rStyle w:val="Style13ptBold"/>
          <w:b w:val="0"/>
          <w:bCs w:val="0"/>
          <w:sz w:val="14"/>
        </w:rPr>
        <w:t xml:space="preserve"> but it is also mining in Zambia, Namibia, and South Africa. China’s most significant role is in the Greater Horn, where billion-dollar deals with Sudan and Ethiopia have established it as a major power and threat to the U.S., all the more so because of the Horn’s strategic proximity to the Middle East.29 China buys 60 percent of Sudan’s oil, much of it through its largest state-owned company, China National Petroleum Corporation. Hence, U.S. sanctions against Sudan, announced by Bush last year, will not harm the country’s oil production, as even U.S. officials admit.30 The stakes in Darfur are all the more clear given the abundance of resources in the area: massive amounts of oil in both Sudan and Chad, plus gold, uranium, copper, and bauxite in Sudan, including Darfur.31 Chinese President Hu Jintao went on a whirlwind African tour in early 2007, and, as the New York Times described it, “swept through 8 nations, among them some of China’s closest allies, largest trading partners and most prominent objects of Chinese investment. He left behind a multibillion-dollar trail of forgiven debts, cheap new loans, and pledges of schools and cultural centers.”32 China has followed up its own investment with recent calls by Wen Jiabao, China’s premier, “for developed nations to deliver on promises of aid and market access for Africa.”33 </w:t>
      </w:r>
      <w:r w:rsidRPr="001E5C8B">
        <w:rPr>
          <w:rStyle w:val="StyleUnderline"/>
        </w:rPr>
        <w:t>China’s involvement has generated hypocritical hand-wringing from the U.S. and EU, distressed that China has become such a big player in Africa and is building alliances through grants and loans without strings attached. Western investors claim that China’s loans to Africa could pave the way for economic crisis down the road, with African nations tied to oil exports and world prices that have no guarantee of sustaining high levels.</w:t>
      </w:r>
      <w:r w:rsidRPr="001E5C8B">
        <w:rPr>
          <w:rStyle w:val="Style13ptBold"/>
          <w:b w:val="0"/>
          <w:bCs w:val="0"/>
          <w:sz w:val="14"/>
        </w:rPr>
        <w:t xml:space="preserve"> The IMF has delivered warnings of a “new wave of African debt” led by China, but also other competitors like Brazil and India.34 The irony of Western concerns was not missed on at least one Financial Times writer, who commented that China’s pattern of operation in Africa, “draws comparisons with Africa’s past relationship with European colonial powers, which exploited the continent’s natural resources but failed to encourage more labor-intensive industry.”35 </w:t>
      </w:r>
      <w:r w:rsidRPr="001E5C8B">
        <w:rPr>
          <w:rStyle w:val="StyleUnderline"/>
        </w:rPr>
        <w:t>Western powers’ real concern is that African states will opt for Chinese deals to free themselves from the punitive conditions of IMF-World Bank loans and other forms of financial dependence on Europe and the United States</w:t>
      </w:r>
      <w:r w:rsidRPr="001E5C8B">
        <w:rPr>
          <w:rStyle w:val="Style13ptBold"/>
          <w:b w:val="0"/>
          <w:bCs w:val="0"/>
          <w:sz w:val="14"/>
        </w:rPr>
        <w:t>. As the second largest source of oil in Africa, Angola is now in such a strong position that it is rejecting IMF loans completely. As one consultant put it, “[w]</w:t>
      </w:r>
      <w:proofErr w:type="spellStart"/>
      <w:r w:rsidRPr="001E5C8B">
        <w:rPr>
          <w:rStyle w:val="Style13ptBold"/>
          <w:b w:val="0"/>
          <w:bCs w:val="0"/>
          <w:sz w:val="14"/>
        </w:rPr>
        <w:t>ith</w:t>
      </w:r>
      <w:proofErr w:type="spellEnd"/>
      <w:r w:rsidRPr="001E5C8B">
        <w:rPr>
          <w:rStyle w:val="Style13ptBold"/>
          <w:b w:val="0"/>
          <w:bCs w:val="0"/>
          <w:sz w:val="14"/>
        </w:rPr>
        <w:t xml:space="preserve"> all their oil revenue, they don’t need the IMF or the World Bank. They can play the Chinese off the Americans.”36 Or more to the point, as one writer put it, “[w]ho needs the painful medicine of the IMF when China gives easy terms and builds roads and schools to boot?”37 </w:t>
      </w:r>
      <w:r w:rsidRPr="001E5C8B">
        <w:rPr>
          <w:rStyle w:val="StyleUnderline"/>
        </w:rPr>
        <w:t>Chinese threats to Western hegemony in Africa are behind some of the recent Western cries of distress over China’s human rights record in Africa,</w:t>
      </w:r>
      <w:r w:rsidRPr="001E5C8B">
        <w:rPr>
          <w:rStyle w:val="Style13ptBold"/>
          <w:sz w:val="14"/>
        </w:rPr>
        <w:t xml:space="preserve"> </w:t>
      </w:r>
      <w:r w:rsidRPr="001E5C8B">
        <w:rPr>
          <w:rStyle w:val="Style13ptBold"/>
          <w:b w:val="0"/>
          <w:bCs w:val="0"/>
          <w:sz w:val="14"/>
        </w:rPr>
        <w:t xml:space="preserve">especially Darfur, where Western politicians have strong-armed China into pressuring the Sudanese government to accept peacekeeping forces. Similar base concerns motivate Western politicians targeting the 2008 Beijing Olympics.38 “More than 100 U.S. Congressmen released a letter…saying inaction by China threatened ‘disaster’ for [this] year’s games. ‘This is a moral challenge for us all; if China fails to do its part, it risks being forever known as the host of the ‘Genocide Olympics’.”39 This hypocrisy is not unique to U.S. politicians. European investors and statesmen have done their share of finger-wagging, saying that the Chinese “prefer” to work with “non-democratic” governments. “A lot of the provincial Chinese governments are active in Africa and they basically just want to grab the minerals and go,” says Richard Dowden of the Royal Africa Society.40 “Today most western institutions are preaching the values of good governance and democracy,” the Financial Times claims. “Turning a blind eye to corruption and the abuse of political power is a recipe for political instability. It does not serve China’s long-term interests, either.”41 Or as another journalist noted, “China is not sniffy about dealing with despots.”42 </w:t>
      </w:r>
      <w:r w:rsidRPr="001E5C8B">
        <w:rPr>
          <w:rStyle w:val="StyleUnderline"/>
        </w:rPr>
        <w:t>The U.S. and European governments stoop to new lows when they chastise China for its record on human rights in Africa, given their own far longer and bloodier legacy of colonialism and “dealing with despots.”</w:t>
      </w:r>
      <w:r w:rsidRPr="001E5C8B">
        <w:rPr>
          <w:rStyle w:val="Style13ptBold"/>
          <w:b w:val="0"/>
          <w:bCs w:val="0"/>
          <w:sz w:val="14"/>
        </w:rPr>
        <w:t xml:space="preserve"> As a Financial Times special report notes, </w:t>
      </w:r>
      <w:r w:rsidRPr="001E5C8B">
        <w:rPr>
          <w:rStyle w:val="StyleUnderline"/>
        </w:rPr>
        <w:t>U.S. cooperation with brutal regimes in Africa “has drawn criticism from human rights groups which say the U.S. is repeating its Middle East mistakes by cozying up to despotic and corrupt regimes on the continent” in order to combat Islamic “terrorism</w:t>
      </w:r>
      <w:r w:rsidRPr="001E5C8B">
        <w:rPr>
          <w:rStyle w:val="Style13ptBold"/>
          <w:sz w:val="14"/>
        </w:rPr>
        <w:t>.”</w:t>
      </w:r>
      <w:r w:rsidRPr="001E5C8B">
        <w:rPr>
          <w:rStyle w:val="Style13ptBold"/>
          <w:b w:val="0"/>
          <w:bCs w:val="0"/>
          <w:sz w:val="14"/>
        </w:rPr>
        <w:t xml:space="preserve">43 </w:t>
      </w:r>
    </w:p>
    <w:p w14:paraId="70FFD2CD" w14:textId="77777777" w:rsidR="0033216E" w:rsidRPr="001E5C8B" w:rsidRDefault="0033216E" w:rsidP="0033216E">
      <w:pPr>
        <w:rPr>
          <w:rStyle w:val="Style13ptBold"/>
          <w:b w:val="0"/>
          <w:bCs w:val="0"/>
          <w:sz w:val="14"/>
        </w:rPr>
      </w:pPr>
    </w:p>
    <w:p w14:paraId="2146F9B0" w14:textId="77777777" w:rsidR="0033216E" w:rsidRPr="001E5C8B" w:rsidRDefault="0033216E" w:rsidP="0033216E">
      <w:pPr>
        <w:rPr>
          <w:rStyle w:val="Style13ptBold"/>
          <w:sz w:val="14"/>
        </w:rPr>
      </w:pPr>
    </w:p>
    <w:p w14:paraId="3AE5881D" w14:textId="77777777" w:rsidR="0033216E" w:rsidRPr="001E5C8B" w:rsidRDefault="0033216E" w:rsidP="0033216E">
      <w:pPr>
        <w:pStyle w:val="Heading4"/>
      </w:pPr>
      <w:r w:rsidRPr="001E5C8B">
        <w:t>Focusing on Chinese abuses is a means to distract from our own colonial failures – it ignores the harm that we do to Africa</w:t>
      </w:r>
    </w:p>
    <w:p w14:paraId="12A39CB3" w14:textId="77777777" w:rsidR="0033216E" w:rsidRPr="001E5C8B" w:rsidRDefault="0033216E" w:rsidP="0033216E">
      <w:pPr>
        <w:rPr>
          <w:sz w:val="16"/>
          <w:szCs w:val="16"/>
        </w:rPr>
      </w:pPr>
      <w:proofErr w:type="spellStart"/>
      <w:r w:rsidRPr="001E5C8B">
        <w:rPr>
          <w:rStyle w:val="Style13ptBold"/>
        </w:rPr>
        <w:t>Calavita</w:t>
      </w:r>
      <w:proofErr w:type="spellEnd"/>
      <w:r w:rsidRPr="001E5C8B">
        <w:rPr>
          <w:rStyle w:val="Style13ptBold"/>
        </w:rPr>
        <w:t xml:space="preserve"> and Hunt, 2007 – prof at California State Sonoma</w:t>
      </w:r>
      <w:r w:rsidRPr="001E5C8B">
        <w:t xml:space="preserve"> </w:t>
      </w:r>
      <w:r w:rsidRPr="001E5C8B">
        <w:rPr>
          <w:sz w:val="16"/>
          <w:szCs w:val="16"/>
        </w:rPr>
        <w:t>[Marco and Steven September 17, 2007 AFRICOM – the big secret in the USA by Bryan Hunt (2/21/2007) https://dandelionsalad.wordpress.com/2007/09/17/africom-the-big-secret-in-the-usa-by-bryan-hunt-2212007/]</w:t>
      </w:r>
    </w:p>
    <w:p w14:paraId="29BF428A" w14:textId="77777777" w:rsidR="0033216E" w:rsidRPr="001E5C8B" w:rsidRDefault="0033216E" w:rsidP="0033216E"/>
    <w:p w14:paraId="296874DC" w14:textId="77777777" w:rsidR="0033216E" w:rsidRPr="001E5C8B" w:rsidRDefault="0033216E" w:rsidP="0033216E">
      <w:pPr>
        <w:rPr>
          <w:sz w:val="14"/>
        </w:rPr>
      </w:pPr>
      <w:r w:rsidRPr="001E5C8B">
        <w:rPr>
          <w:sz w:val="14"/>
        </w:rPr>
        <w:t>The December 2006 invasion of Somalia was coordinated using US bases throughout the region. The arrival of AFRICOM will effectively reinforce efforts to replace the popular Islamic Courts Union of Somalia with the oil industry–friendly Transitional Federal Government.</w:t>
      </w:r>
      <w:r w:rsidRPr="001E5C8B">
        <w:rPr>
          <w:rStyle w:val="StyleUnderline"/>
        </w:rPr>
        <w:t xml:space="preserve"> </w:t>
      </w:r>
      <w:r w:rsidRPr="001E5C8B">
        <w:rPr>
          <w:sz w:val="14"/>
        </w:rPr>
        <w:t xml:space="preserve">Meanwhile, the persistent Western calls for “humanitarian intervention” into the Darfur region of Sudan sets up another possibility for military engagement to deliver regime change in another Islamic state rich in oil reserves. </w:t>
      </w:r>
      <w:r w:rsidRPr="001E5C8B">
        <w:rPr>
          <w:rStyle w:val="StyleUnderline"/>
        </w:rPr>
        <w:t xml:space="preserve">Hunt warns that this sort of “support” is only bound to increase as rhetoric of stabilizing Africa </w:t>
      </w:r>
      <w:r w:rsidRPr="001E5C8B">
        <w:rPr>
          <w:sz w:val="14"/>
        </w:rPr>
        <w:t xml:space="preserve">makes the dailies, </w:t>
      </w:r>
      <w:r w:rsidRPr="001E5C8B">
        <w:rPr>
          <w:rStyle w:val="StyleUnderline"/>
        </w:rPr>
        <w:t>copied directly out of official AFRICOM press releases</w:t>
      </w:r>
      <w:r w:rsidRPr="001E5C8B">
        <w:rPr>
          <w:sz w:val="14"/>
        </w:rPr>
        <w:t xml:space="preserve">. Readers of the mainstream media can expect to encounter more frequent usage of terms like “genocide” and “misguided.” He notes that already </w:t>
      </w:r>
      <w:r w:rsidRPr="001E5C8B">
        <w:rPr>
          <w:rStyle w:val="StyleUnderline"/>
        </w:rPr>
        <w:t xml:space="preserve">corporate media decry China’s human rights record and support for Sudan and Zimbabwe while ignoring the ongoing violations of Western corporations engaged in the plunder of natural resources, the pollution other peoples’ homelands, and the “shoring up” of repressive regimes. </w:t>
      </w:r>
      <w:r w:rsidRPr="001E5C8B">
        <w:rPr>
          <w:sz w:val="14"/>
        </w:rPr>
        <w:t xml:space="preserve">In FY 2005 the Trans-Sahara Counter Terrorism Initiative received $16 million; in FY 2006, nearly $31 million. A big increase is expected in 2008, with the administration pushing for $100 million each year for five years. With the passage of AFRICOM and continued promotion of the Global War on Terror, Congressional funding is likely to increase significantly. </w:t>
      </w:r>
      <w:r w:rsidRPr="001E5C8B">
        <w:rPr>
          <w:rStyle w:val="StyleUnderline"/>
        </w:rPr>
        <w:t>In the end, regardless of whether it’s US or Chinese domination over Africa, the blood spilled will be African.</w:t>
      </w:r>
      <w:r w:rsidRPr="001E5C8B">
        <w:rPr>
          <w:sz w:val="14"/>
        </w:rPr>
        <w:t xml:space="preserve"> Hunt concludes: </w:t>
      </w:r>
      <w:r w:rsidRPr="001E5C8B">
        <w:rPr>
          <w:rStyle w:val="StyleUnderline"/>
        </w:rPr>
        <w:t xml:space="preserve">“It does not require a crystal ball or great imagination to realize what the increased militarization of the continent </w:t>
      </w:r>
      <w:r w:rsidRPr="001E5C8B">
        <w:rPr>
          <w:sz w:val="14"/>
        </w:rPr>
        <w:t>through AFRICOM</w:t>
      </w:r>
      <w:r w:rsidRPr="001E5C8B">
        <w:rPr>
          <w:rStyle w:val="StyleUnderline"/>
        </w:rPr>
        <w:t xml:space="preserve"> will bring to the peoples of Africa.”</w:t>
      </w:r>
    </w:p>
    <w:p w14:paraId="35BB6308" w14:textId="77777777" w:rsidR="0033216E" w:rsidRPr="001E5C8B" w:rsidRDefault="0033216E" w:rsidP="0033216E"/>
    <w:p w14:paraId="7406D4A5" w14:textId="77777777" w:rsidR="0033216E" w:rsidRPr="001E5C8B" w:rsidRDefault="0033216E" w:rsidP="0033216E">
      <w:pPr>
        <w:pStyle w:val="Heading4"/>
      </w:pPr>
      <w:r w:rsidRPr="001E5C8B">
        <w:t>China fill in alleviates colonialism by giving Nigeria alternatives</w:t>
      </w:r>
    </w:p>
    <w:p w14:paraId="4518B168" w14:textId="77777777" w:rsidR="0033216E" w:rsidRPr="001E5C8B" w:rsidRDefault="0033216E" w:rsidP="0033216E">
      <w:pPr>
        <w:rPr>
          <w:bCs/>
          <w:sz w:val="16"/>
          <w:szCs w:val="16"/>
        </w:rPr>
      </w:pPr>
      <w:r w:rsidRPr="001E5C8B">
        <w:rPr>
          <w:rStyle w:val="Style13ptBold"/>
        </w:rPr>
        <w:t xml:space="preserve">Freeman 18- Director of the Institute’s Social Action &amp; Leadership School for Activists. </w:t>
      </w:r>
      <w:r w:rsidRPr="001E5C8B">
        <w:rPr>
          <w:rStyle w:val="Style13ptBold"/>
          <w:sz w:val="16"/>
          <w:szCs w:val="16"/>
        </w:rPr>
        <w:t>[</w:t>
      </w:r>
      <w:proofErr w:type="spellStart"/>
      <w:r w:rsidRPr="001E5C8B">
        <w:rPr>
          <w:rStyle w:val="Style13ptBold"/>
          <w:sz w:val="16"/>
          <w:szCs w:val="16"/>
        </w:rPr>
        <w:t>Netfa</w:t>
      </w:r>
      <w:proofErr w:type="spellEnd"/>
      <w:r w:rsidRPr="001E5C8B">
        <w:rPr>
          <w:rStyle w:val="Style13ptBold"/>
          <w:sz w:val="16"/>
          <w:szCs w:val="16"/>
        </w:rPr>
        <w:t xml:space="preserve">, 12-21-18, </w:t>
      </w:r>
      <w:r w:rsidRPr="001E5C8B">
        <w:rPr>
          <w:bCs/>
          <w:sz w:val="16"/>
          <w:szCs w:val="16"/>
        </w:rPr>
        <w:t xml:space="preserve">John Bolton Says He Wants to Protect Africa from ‘Predatory’ Chinese Behavior. What About Washington’s?, Foreign Policy in Focus, </w:t>
      </w:r>
      <w:hyperlink r:id="rId204" w:history="1">
        <w:r w:rsidRPr="001E5C8B">
          <w:rPr>
            <w:rStyle w:val="Hyperlink"/>
            <w:bCs/>
            <w:sz w:val="16"/>
            <w:szCs w:val="16"/>
          </w:rPr>
          <w:t>https://fpif.org/john-bolton-says-he-wants-to-protect-africa-from-predatory-chinese-behavior-what-about-washingtons/</w:t>
        </w:r>
      </w:hyperlink>
      <w:r w:rsidRPr="001E5C8B">
        <w:rPr>
          <w:bCs/>
          <w:sz w:val="16"/>
          <w:szCs w:val="16"/>
        </w:rPr>
        <w:t xml:space="preserve"> acc. 7-11-19]</w:t>
      </w:r>
    </w:p>
    <w:p w14:paraId="5F5AB92C" w14:textId="77777777" w:rsidR="0033216E" w:rsidRPr="001E5C8B" w:rsidRDefault="0033216E" w:rsidP="0033216E">
      <w:pPr>
        <w:rPr>
          <w:sz w:val="14"/>
        </w:rPr>
      </w:pPr>
    </w:p>
    <w:p w14:paraId="367EB762" w14:textId="77777777" w:rsidR="0033216E" w:rsidRPr="001E5C8B" w:rsidRDefault="0033216E" w:rsidP="0033216E">
      <w:pPr>
        <w:rPr>
          <w:sz w:val="14"/>
        </w:rPr>
      </w:pPr>
      <w:r w:rsidRPr="001E5C8B">
        <w:rPr>
          <w:sz w:val="14"/>
        </w:rPr>
        <w:t>He made no mention of</w:t>
      </w:r>
      <w:r w:rsidRPr="001E5C8B">
        <w:rPr>
          <w:rStyle w:val="StyleUnderline"/>
        </w:rPr>
        <w:t xml:space="preserve"> the U.S. Africa Command </w:t>
      </w:r>
      <w:r w:rsidRPr="001E5C8B">
        <w:rPr>
          <w:sz w:val="14"/>
        </w:rPr>
        <w:t>(AFRICOM)</w:t>
      </w:r>
      <w:r w:rsidRPr="001E5C8B">
        <w:rPr>
          <w:rStyle w:val="StyleUnderline"/>
        </w:rPr>
        <w:t>, which</w:t>
      </w:r>
      <w:r w:rsidRPr="001E5C8B">
        <w:rPr>
          <w:sz w:val="14"/>
        </w:rPr>
        <w:t xml:space="preserve"> has put most African nations under the effective military control of the United States. AFRICOM </w:t>
      </w:r>
      <w:r w:rsidRPr="001E5C8B">
        <w:rPr>
          <w:rStyle w:val="StyleUnderline"/>
        </w:rPr>
        <w:t xml:space="preserve">is </w:t>
      </w:r>
      <w:r w:rsidRPr="001E5C8B">
        <w:rPr>
          <w:rStyle w:val="Emphasis"/>
        </w:rPr>
        <w:t>the re-colonization of Africa by the U.S.,</w:t>
      </w:r>
      <w:r w:rsidRPr="001E5C8B">
        <w:rPr>
          <w:rStyle w:val="StyleUnderline"/>
        </w:rPr>
        <w:t xml:space="preserve"> with thousands of U.S. troops now stationed in some 30 African countries and dozens of U.S. bases across Africa.</w:t>
      </w:r>
      <w:r w:rsidRPr="001E5C8B">
        <w:rPr>
          <w:sz w:val="14"/>
        </w:rPr>
        <w:t xml:space="preserve"> The total estimated cost for AFRICOM in 2018 is $236.9 million. Another quarter-billion dollars over the next six years is projected to be spent to build a U.S. military drone base in Niger, West Africa. Bolton’s </w:t>
      </w:r>
      <w:r w:rsidRPr="001E5C8B">
        <w:rPr>
          <w:rStyle w:val="StyleUnderline"/>
        </w:rPr>
        <w:t>claims of having humanitarian concerns for Africa</w:t>
      </w:r>
      <w:r w:rsidRPr="001E5C8B">
        <w:rPr>
          <w:sz w:val="14"/>
        </w:rPr>
        <w:t xml:space="preserve"> — or for anyone — </w:t>
      </w:r>
      <w:r w:rsidRPr="001E5C8B">
        <w:rPr>
          <w:rStyle w:val="StyleUnderline"/>
        </w:rPr>
        <w:t xml:space="preserve">ring hollow when U.S.-Africa policy is predicated on spreading </w:t>
      </w:r>
      <w:r w:rsidRPr="001E5C8B">
        <w:rPr>
          <w:sz w:val="14"/>
        </w:rPr>
        <w:t>these</w:t>
      </w:r>
      <w:r w:rsidRPr="001E5C8B">
        <w:rPr>
          <w:rStyle w:val="StyleUnderline"/>
        </w:rPr>
        <w:t xml:space="preserve"> instruments of death </w:t>
      </w:r>
      <w:r w:rsidRPr="001E5C8B">
        <w:rPr>
          <w:sz w:val="14"/>
        </w:rPr>
        <w:t xml:space="preserve">(while domestic budgets for health care, education, and necessary social services in the U.S. are considered expendable). No mistake should be made in thinking that foreign policy toward Africa is a partisan issue. Its essence is consistently the same. Obama, the first Black president, paved the way for the proliferation of AFRICOM on the continent. During his terms there was a 1,900 percent increase in the U.S. military presence on the continent. </w:t>
      </w:r>
      <w:r w:rsidRPr="001E5C8B">
        <w:rPr>
          <w:rStyle w:val="StyleUnderline"/>
        </w:rPr>
        <w:t xml:space="preserve">African independence movements since the 1950s have been destabilized by U.S. administrations </w:t>
      </w:r>
      <w:r w:rsidRPr="001E5C8B">
        <w:rPr>
          <w:sz w:val="14"/>
        </w:rPr>
        <w:t xml:space="preserve">of both parties. </w:t>
      </w:r>
      <w:r w:rsidRPr="001E5C8B">
        <w:rPr>
          <w:rStyle w:val="StyleUnderline"/>
        </w:rPr>
        <w:t>Leaders such as Patrice Lumumba of Congo, assassinated by the CIA, and Kwame Nkrumah of Ghana, who was overthrown in a CIA orchestrated coup, fell victim to U.S. government meddling</w:t>
      </w:r>
      <w:r w:rsidRPr="001E5C8B">
        <w:rPr>
          <w:sz w:val="14"/>
        </w:rPr>
        <w:t>. With this history</w:t>
      </w:r>
      <w:r w:rsidRPr="001E5C8B">
        <w:rPr>
          <w:rStyle w:val="StyleUnderline"/>
        </w:rPr>
        <w:t>, the United States lags behind China in Africa, which is investing in African infrastructure and forgiving debt demanded by the</w:t>
      </w:r>
      <w:r w:rsidRPr="001E5C8B">
        <w:rPr>
          <w:sz w:val="14"/>
        </w:rPr>
        <w:t xml:space="preserve"> International Monetary Fund </w:t>
      </w:r>
      <w:r w:rsidRPr="001E5C8B">
        <w:rPr>
          <w:rStyle w:val="StyleUnderline"/>
        </w:rPr>
        <w:t>(IMF)</w:t>
      </w:r>
      <w:r w:rsidRPr="001E5C8B">
        <w:rPr>
          <w:sz w:val="14"/>
        </w:rPr>
        <w:t xml:space="preserve">. </w:t>
      </w:r>
      <w:r w:rsidRPr="001E5C8B">
        <w:rPr>
          <w:rStyle w:val="StyleUnderline"/>
        </w:rPr>
        <w:t>If China and now Russia are increasing their influence</w:t>
      </w:r>
      <w:r w:rsidRPr="001E5C8B">
        <w:rPr>
          <w:sz w:val="14"/>
        </w:rPr>
        <w:t xml:space="preserve"> in Africa</w:t>
      </w:r>
      <w:r w:rsidRPr="001E5C8B">
        <w:rPr>
          <w:rStyle w:val="StyleUnderline"/>
        </w:rPr>
        <w:t xml:space="preserve">, it’s because Africans see advantages to having an alternative to Washington </w:t>
      </w:r>
      <w:r w:rsidRPr="001E5C8B">
        <w:rPr>
          <w:sz w:val="14"/>
        </w:rPr>
        <w:t>— and they have every right to do business with, or ally themselves, with the states of their choosing.</w:t>
      </w:r>
      <w:r w:rsidRPr="001E5C8B">
        <w:rPr>
          <w:rStyle w:val="StyleUnderline"/>
        </w:rPr>
        <w:t xml:space="preserve"> Regardless of the motivations of </w:t>
      </w:r>
      <w:r w:rsidRPr="001E5C8B">
        <w:rPr>
          <w:sz w:val="14"/>
        </w:rPr>
        <w:t xml:space="preserve">China, Russia, or any other </w:t>
      </w:r>
      <w:r w:rsidRPr="001E5C8B">
        <w:rPr>
          <w:rStyle w:val="StyleUnderline"/>
        </w:rPr>
        <w:t>non-Western nations, for African countries to have an alternative to U.S.- and Western European-dominated institutions for investment can only be a good thing for Africa. The record of institutions like the World Bank and IMF has been to impose economic structural adjustments that increase profits for Western multinational corporations but spiral African people into poverty.</w:t>
      </w:r>
      <w:r w:rsidRPr="001E5C8B">
        <w:rPr>
          <w:sz w:val="14"/>
        </w:rPr>
        <w:t xml:space="preserve"> </w:t>
      </w:r>
    </w:p>
    <w:p w14:paraId="364E01BE" w14:textId="77777777" w:rsidR="0033216E" w:rsidRPr="001E5C8B" w:rsidRDefault="0033216E" w:rsidP="0033216E">
      <w:pPr>
        <w:rPr>
          <w:sz w:val="14"/>
        </w:rPr>
      </w:pPr>
    </w:p>
    <w:p w14:paraId="69A5B960" w14:textId="77777777" w:rsidR="0033216E" w:rsidRPr="001E5C8B" w:rsidRDefault="0033216E" w:rsidP="0033216E">
      <w:pPr>
        <w:pStyle w:val="Heading3"/>
      </w:pPr>
      <w:r w:rsidRPr="001E5C8B">
        <w:t>AT Russia Fill In</w:t>
      </w:r>
    </w:p>
    <w:p w14:paraId="15C59289" w14:textId="77777777" w:rsidR="0033216E" w:rsidRPr="001E5C8B" w:rsidRDefault="0033216E" w:rsidP="0033216E">
      <w:pPr>
        <w:pStyle w:val="Heading4"/>
      </w:pPr>
      <w:r w:rsidRPr="001E5C8B">
        <w:t>Russia fill in alleviates colonialism by giving Nigeria alternatives</w:t>
      </w:r>
    </w:p>
    <w:p w14:paraId="57935282" w14:textId="77777777" w:rsidR="0033216E" w:rsidRPr="001E5C8B" w:rsidRDefault="0033216E" w:rsidP="0033216E">
      <w:pPr>
        <w:rPr>
          <w:bCs/>
          <w:sz w:val="16"/>
          <w:szCs w:val="16"/>
        </w:rPr>
      </w:pPr>
      <w:r w:rsidRPr="001E5C8B">
        <w:rPr>
          <w:rStyle w:val="Style13ptBold"/>
        </w:rPr>
        <w:t xml:space="preserve">Freeman 18- Director of the Institute’s Social Action &amp; Leadership School for Activists. </w:t>
      </w:r>
      <w:r w:rsidRPr="001E5C8B">
        <w:rPr>
          <w:rStyle w:val="Style13ptBold"/>
          <w:sz w:val="16"/>
          <w:szCs w:val="16"/>
        </w:rPr>
        <w:t>[</w:t>
      </w:r>
      <w:proofErr w:type="spellStart"/>
      <w:r w:rsidRPr="001E5C8B">
        <w:rPr>
          <w:rStyle w:val="Style13ptBold"/>
          <w:sz w:val="16"/>
          <w:szCs w:val="16"/>
        </w:rPr>
        <w:t>Netfa</w:t>
      </w:r>
      <w:proofErr w:type="spellEnd"/>
      <w:r w:rsidRPr="001E5C8B">
        <w:rPr>
          <w:rStyle w:val="Style13ptBold"/>
          <w:sz w:val="16"/>
          <w:szCs w:val="16"/>
        </w:rPr>
        <w:t xml:space="preserve">, 12-21-18, </w:t>
      </w:r>
      <w:r w:rsidRPr="001E5C8B">
        <w:rPr>
          <w:bCs/>
          <w:sz w:val="16"/>
          <w:szCs w:val="16"/>
        </w:rPr>
        <w:t xml:space="preserve">John Bolton Says He Wants to Protect Africa from ‘Predatory’ Chinese Behavior. What About Washington’s?, Foreign Policy in Focus, </w:t>
      </w:r>
      <w:hyperlink r:id="rId205" w:history="1">
        <w:r w:rsidRPr="001E5C8B">
          <w:rPr>
            <w:rStyle w:val="Hyperlink"/>
            <w:bCs/>
            <w:sz w:val="16"/>
            <w:szCs w:val="16"/>
          </w:rPr>
          <w:t>https://fpif.org/john-bolton-says-he-wants-to-protect-africa-from-predatory-chinese-behavior-what-about-washingtons/</w:t>
        </w:r>
      </w:hyperlink>
      <w:r w:rsidRPr="001E5C8B">
        <w:rPr>
          <w:bCs/>
          <w:sz w:val="16"/>
          <w:szCs w:val="16"/>
        </w:rPr>
        <w:t xml:space="preserve"> acc. 7-11-19]</w:t>
      </w:r>
    </w:p>
    <w:p w14:paraId="49D11CAB" w14:textId="77777777" w:rsidR="0033216E" w:rsidRPr="001E5C8B" w:rsidRDefault="0033216E" w:rsidP="0033216E">
      <w:pPr>
        <w:rPr>
          <w:sz w:val="14"/>
        </w:rPr>
      </w:pPr>
    </w:p>
    <w:p w14:paraId="7645A4FC" w14:textId="77777777" w:rsidR="0033216E" w:rsidRPr="001E5C8B" w:rsidRDefault="0033216E" w:rsidP="0033216E">
      <w:pPr>
        <w:rPr>
          <w:sz w:val="14"/>
        </w:rPr>
      </w:pPr>
      <w:r w:rsidRPr="001E5C8B">
        <w:rPr>
          <w:sz w:val="14"/>
        </w:rPr>
        <w:t>He made no mention of</w:t>
      </w:r>
      <w:r w:rsidRPr="001E5C8B">
        <w:rPr>
          <w:rStyle w:val="StyleUnderline"/>
        </w:rPr>
        <w:t xml:space="preserve"> the U.S. Africa Command </w:t>
      </w:r>
      <w:r w:rsidRPr="001E5C8B">
        <w:rPr>
          <w:sz w:val="14"/>
        </w:rPr>
        <w:t>(AFRICOM)</w:t>
      </w:r>
      <w:r w:rsidRPr="001E5C8B">
        <w:rPr>
          <w:rStyle w:val="StyleUnderline"/>
        </w:rPr>
        <w:t>, which</w:t>
      </w:r>
      <w:r w:rsidRPr="001E5C8B">
        <w:rPr>
          <w:sz w:val="14"/>
        </w:rPr>
        <w:t xml:space="preserve"> has put most African nations under the effective military control of the United States. AFRICOM </w:t>
      </w:r>
      <w:r w:rsidRPr="001E5C8B">
        <w:rPr>
          <w:rStyle w:val="StyleUnderline"/>
        </w:rPr>
        <w:t xml:space="preserve">is </w:t>
      </w:r>
      <w:r w:rsidRPr="001E5C8B">
        <w:rPr>
          <w:rStyle w:val="Emphasis"/>
        </w:rPr>
        <w:t>the re-colonization of Africa by the U.S.,</w:t>
      </w:r>
      <w:r w:rsidRPr="001E5C8B">
        <w:rPr>
          <w:rStyle w:val="StyleUnderline"/>
        </w:rPr>
        <w:t xml:space="preserve"> with thousands of U.S. troops now stationed in some 30 African countries and dozens of U.S. bases across Africa.</w:t>
      </w:r>
      <w:r w:rsidRPr="001E5C8B">
        <w:rPr>
          <w:sz w:val="14"/>
        </w:rPr>
        <w:t xml:space="preserve"> The total estimated cost for AFRICOM in 2018 is $236.9 million. Another quarter-billion dollars over the next six years is projected to be spent to build a U.S. military drone base in Niger, West Africa. Bolton’s </w:t>
      </w:r>
      <w:r w:rsidRPr="001E5C8B">
        <w:rPr>
          <w:rStyle w:val="StyleUnderline"/>
        </w:rPr>
        <w:t>claims of having humanitarian concerns for Africa</w:t>
      </w:r>
      <w:r w:rsidRPr="001E5C8B">
        <w:rPr>
          <w:sz w:val="14"/>
        </w:rPr>
        <w:t xml:space="preserve"> — or for anyone — </w:t>
      </w:r>
      <w:r w:rsidRPr="001E5C8B">
        <w:rPr>
          <w:rStyle w:val="StyleUnderline"/>
        </w:rPr>
        <w:t xml:space="preserve">ring hollow when U.S.-Africa policy is predicated on spreading </w:t>
      </w:r>
      <w:r w:rsidRPr="001E5C8B">
        <w:rPr>
          <w:sz w:val="14"/>
        </w:rPr>
        <w:t>these</w:t>
      </w:r>
      <w:r w:rsidRPr="001E5C8B">
        <w:rPr>
          <w:rStyle w:val="StyleUnderline"/>
        </w:rPr>
        <w:t xml:space="preserve"> instruments of death </w:t>
      </w:r>
      <w:r w:rsidRPr="001E5C8B">
        <w:rPr>
          <w:sz w:val="14"/>
        </w:rPr>
        <w:t xml:space="preserve">(while domestic budgets for health care, education, and necessary social services in the U.S. are considered expendable). No mistake should be made in thinking that foreign policy toward Africa is a partisan issue. Its essence is consistently the same. Obama, the first Black president, paved the way for the proliferation of AFRICOM on the continent. During his terms there was a 1,900 percent increase in the U.S. military presence on the continent. </w:t>
      </w:r>
      <w:r w:rsidRPr="001E5C8B">
        <w:rPr>
          <w:rStyle w:val="StyleUnderline"/>
        </w:rPr>
        <w:t xml:space="preserve">African independence movements since the 1950s have been destabilized by U.S. administrations </w:t>
      </w:r>
      <w:r w:rsidRPr="001E5C8B">
        <w:rPr>
          <w:sz w:val="14"/>
        </w:rPr>
        <w:t xml:space="preserve">of both parties. </w:t>
      </w:r>
      <w:r w:rsidRPr="001E5C8B">
        <w:rPr>
          <w:rStyle w:val="StyleUnderline"/>
        </w:rPr>
        <w:t>Leaders such as Patrice Lumumba of Congo, assassinated by the CIA, and Kwame Nkrumah of Ghana, who was overthrown in a CIA orchestrated coup, fell victim to U.S. government meddling</w:t>
      </w:r>
      <w:r w:rsidRPr="001E5C8B">
        <w:rPr>
          <w:sz w:val="14"/>
        </w:rPr>
        <w:t>. With this history</w:t>
      </w:r>
      <w:r w:rsidRPr="001E5C8B">
        <w:rPr>
          <w:rStyle w:val="StyleUnderline"/>
        </w:rPr>
        <w:t>, the United States lags behind China in Africa, which is investing in African infrastructure and forgiving debt demanded by the</w:t>
      </w:r>
      <w:r w:rsidRPr="001E5C8B">
        <w:rPr>
          <w:sz w:val="14"/>
        </w:rPr>
        <w:t xml:space="preserve"> International Monetary Fund </w:t>
      </w:r>
      <w:r w:rsidRPr="001E5C8B">
        <w:rPr>
          <w:rStyle w:val="StyleUnderline"/>
        </w:rPr>
        <w:t>(IMF)</w:t>
      </w:r>
      <w:r w:rsidRPr="001E5C8B">
        <w:rPr>
          <w:sz w:val="14"/>
        </w:rPr>
        <w:t xml:space="preserve">. </w:t>
      </w:r>
      <w:r w:rsidRPr="001E5C8B">
        <w:rPr>
          <w:rStyle w:val="StyleUnderline"/>
        </w:rPr>
        <w:t>If China and now Russia are increasing their influence</w:t>
      </w:r>
      <w:r w:rsidRPr="001E5C8B">
        <w:rPr>
          <w:sz w:val="14"/>
        </w:rPr>
        <w:t xml:space="preserve"> in Africa</w:t>
      </w:r>
      <w:r w:rsidRPr="001E5C8B">
        <w:rPr>
          <w:rStyle w:val="StyleUnderline"/>
        </w:rPr>
        <w:t xml:space="preserve">, it’s because Africans see advantages to having an alternative to Washington </w:t>
      </w:r>
      <w:r w:rsidRPr="001E5C8B">
        <w:rPr>
          <w:sz w:val="14"/>
        </w:rPr>
        <w:t>— and they have every right to do business with, or ally themselves, with the states of their choosing.</w:t>
      </w:r>
      <w:r w:rsidRPr="001E5C8B">
        <w:rPr>
          <w:rStyle w:val="StyleUnderline"/>
        </w:rPr>
        <w:t xml:space="preserve"> Regardless of the motivations of </w:t>
      </w:r>
      <w:r w:rsidRPr="001E5C8B">
        <w:rPr>
          <w:sz w:val="14"/>
        </w:rPr>
        <w:t xml:space="preserve">China, Russia, or any other </w:t>
      </w:r>
      <w:r w:rsidRPr="001E5C8B">
        <w:rPr>
          <w:rStyle w:val="StyleUnderline"/>
        </w:rPr>
        <w:t>non-Western nations, for African countries to have an alternative to U.S.- and Western European-dominated institutions for investment can only be a good thing for Africa. The record of institutions like the World Bank and IMF has been to impose economic structural adjustments that increase profits for Western multinational corporations but spiral African people into poverty.</w:t>
      </w:r>
      <w:r w:rsidRPr="001E5C8B">
        <w:rPr>
          <w:sz w:val="14"/>
        </w:rPr>
        <w:t xml:space="preserve"> </w:t>
      </w:r>
    </w:p>
    <w:p w14:paraId="68D741B8" w14:textId="77777777" w:rsidR="0033216E" w:rsidRPr="001E5C8B" w:rsidRDefault="0033216E" w:rsidP="0033216E"/>
    <w:p w14:paraId="25011885" w14:textId="77777777" w:rsidR="0033216E" w:rsidRPr="001E5C8B" w:rsidRDefault="0033216E" w:rsidP="0033216E">
      <w:pPr>
        <w:pStyle w:val="Heading3"/>
      </w:pPr>
      <w:r w:rsidRPr="001E5C8B">
        <w:t>AT Conditions CP</w:t>
      </w:r>
    </w:p>
    <w:p w14:paraId="65782F7D" w14:textId="77777777" w:rsidR="0033216E" w:rsidRPr="001E5C8B" w:rsidRDefault="0033216E" w:rsidP="0033216E"/>
    <w:p w14:paraId="4EC2C8EB" w14:textId="0653B0EC" w:rsidR="0033216E" w:rsidRPr="001E5C8B" w:rsidRDefault="00312922" w:rsidP="0033216E">
      <w:pPr>
        <w:pStyle w:val="Heading4"/>
      </w:pPr>
      <w:r>
        <w:t xml:space="preserve">The counterplan is colonialist - </w:t>
      </w:r>
      <w:r w:rsidR="0033216E" w:rsidRPr="001E5C8B">
        <w:t>Historically – the West has used Reform Conditions to impose colonial control on Nigeria.</w:t>
      </w:r>
    </w:p>
    <w:p w14:paraId="21A2B88A" w14:textId="77777777" w:rsidR="0033216E" w:rsidRPr="001E5C8B" w:rsidRDefault="0033216E" w:rsidP="0033216E">
      <w:pPr>
        <w:rPr>
          <w:sz w:val="16"/>
          <w:szCs w:val="16"/>
        </w:rPr>
      </w:pPr>
      <w:r w:rsidRPr="001E5C8B">
        <w:rPr>
          <w:rStyle w:val="Style13ptBold"/>
        </w:rPr>
        <w:t>Okeke 2008 - Prof of International &amp; Comparative Law at Golden Gate Univ</w:t>
      </w:r>
      <w:r w:rsidRPr="001E5C8B">
        <w:t xml:space="preserve">. </w:t>
      </w:r>
      <w:r w:rsidRPr="001E5C8B">
        <w:rPr>
          <w:sz w:val="16"/>
          <w:szCs w:val="16"/>
        </w:rPr>
        <w:t xml:space="preserve">[Chris Nwachukwu Okeke Spring 2008 </w:t>
      </w:r>
      <w:proofErr w:type="spellStart"/>
      <w:r w:rsidRPr="001E5C8B">
        <w:rPr>
          <w:sz w:val="16"/>
          <w:szCs w:val="16"/>
        </w:rPr>
        <w:t>Proquest</w:t>
      </w:r>
      <w:proofErr w:type="spellEnd"/>
      <w:r w:rsidRPr="001E5C8B">
        <w:rPr>
          <w:sz w:val="16"/>
          <w:szCs w:val="16"/>
        </w:rPr>
        <w:t xml:space="preserve"> “The Second Scramble for Africa's Oil and Mineral Resources: Blessing or Curse?” 42 The International Lawyer 193]</w:t>
      </w:r>
    </w:p>
    <w:p w14:paraId="7A8E3F73" w14:textId="77777777" w:rsidR="0033216E" w:rsidRPr="001E5C8B" w:rsidRDefault="0033216E" w:rsidP="0033216E"/>
    <w:p w14:paraId="3E251D42" w14:textId="77777777" w:rsidR="0033216E" w:rsidRPr="001E5C8B" w:rsidRDefault="0033216E" w:rsidP="0033216E">
      <w:pPr>
        <w:rPr>
          <w:sz w:val="12"/>
        </w:rPr>
      </w:pPr>
      <w:r w:rsidRPr="001E5C8B">
        <w:rPr>
          <w:sz w:val="12"/>
        </w:rPr>
        <w:t xml:space="preserve">II. The second Scramble </w:t>
      </w:r>
      <w:r w:rsidRPr="001E5C8B">
        <w:rPr>
          <w:rStyle w:val="StyleUnderline"/>
        </w:rPr>
        <w:t>Evidence of increasing interest in Africa</w:t>
      </w:r>
      <w:r w:rsidRPr="001E5C8B">
        <w:rPr>
          <w:sz w:val="12"/>
        </w:rPr>
        <w:t xml:space="preserve">, especially in the areas of trade and investment, </w:t>
      </w:r>
      <w:r w:rsidRPr="001E5C8B">
        <w:rPr>
          <w:rStyle w:val="StyleUnderline"/>
        </w:rPr>
        <w:t>is mounting.</w:t>
      </w:r>
      <w:r w:rsidRPr="001E5C8B">
        <w:rPr>
          <w:sz w:val="12"/>
        </w:rPr>
        <w:t xml:space="preserve"> This increase of interest, which was ironically long-dominated by the West, is slowly but successfully being edged out by emerging economies.5 </w:t>
      </w:r>
      <w:r w:rsidRPr="001E5C8B">
        <w:rPr>
          <w:rStyle w:val="StyleUnderline"/>
        </w:rPr>
        <w:t>For some time, the West upheld the policy of supporting and maintaining kleptocrats like</w:t>
      </w:r>
      <w:r w:rsidRPr="001E5C8B">
        <w:rPr>
          <w:sz w:val="12"/>
        </w:rPr>
        <w:t xml:space="preserve"> Zaire's Mobutu </w:t>
      </w:r>
      <w:proofErr w:type="spellStart"/>
      <w:r w:rsidRPr="001E5C8B">
        <w:rPr>
          <w:sz w:val="12"/>
        </w:rPr>
        <w:t>Sesse</w:t>
      </w:r>
      <w:proofErr w:type="spellEnd"/>
      <w:r w:rsidRPr="001E5C8B">
        <w:rPr>
          <w:sz w:val="12"/>
        </w:rPr>
        <w:t xml:space="preserve"> Seko,6 the Philippines' Ferdinand Marcos, Romania's Nicolae Ceausescu, Haiti's Jean-Claude (Baby Doc) Duvalier, Shah of Iran, </w:t>
      </w:r>
      <w:proofErr w:type="spellStart"/>
      <w:r w:rsidRPr="001E5C8B">
        <w:rPr>
          <w:sz w:val="12"/>
        </w:rPr>
        <w:t>Stroessner</w:t>
      </w:r>
      <w:proofErr w:type="spellEnd"/>
      <w:r w:rsidRPr="001E5C8B">
        <w:rPr>
          <w:sz w:val="12"/>
        </w:rPr>
        <w:t xml:space="preserve"> of Paraguay, Teodoro Obiang Nguema of Equatorial Guinea, and </w:t>
      </w:r>
      <w:r w:rsidRPr="001E5C8B">
        <w:rPr>
          <w:rStyle w:val="StyleUnderline"/>
        </w:rPr>
        <w:t>Sani Abacha of Nigeria</w:t>
      </w:r>
      <w:r w:rsidRPr="001E5C8B">
        <w:rPr>
          <w:sz w:val="12"/>
        </w:rPr>
        <w:t xml:space="preserve">, all of </w:t>
      </w:r>
      <w:r w:rsidRPr="001E5C8B">
        <w:rPr>
          <w:rStyle w:val="StyleUnderline"/>
        </w:rPr>
        <w:t>whom emptied the national treasuries of their respective people yet were granted safe havens in Europe and America to live out their remaining years in luxury. Suddenly, the same Western countries succeeded in convincing the African governments and intelligentsia that African emerging democracies could not run their own economic affairs.</w:t>
      </w:r>
      <w:r w:rsidRPr="001E5C8B">
        <w:rPr>
          <w:sz w:val="12"/>
        </w:rPr>
        <w:t xml:space="preserve"> Through the World Bank and International Monetary Fund (IMF), in which </w:t>
      </w:r>
      <w:r w:rsidRPr="001E5C8B">
        <w:rPr>
          <w:rStyle w:val="StyleUnderline"/>
        </w:rPr>
        <w:t>Western countries have absolute control, liberalization of the economies of developing countries</w:t>
      </w:r>
      <w:r w:rsidRPr="001E5C8B">
        <w:rPr>
          <w:sz w:val="12"/>
        </w:rPr>
        <w:t xml:space="preserve"> was introduced, which basically meant the devolution of economic control from the government to the private sector. </w:t>
      </w:r>
      <w:r w:rsidRPr="001E5C8B">
        <w:rPr>
          <w:rStyle w:val="StyleUnderline"/>
        </w:rPr>
        <w:t>The West introduced stringent conditionalities in economic cooperation among nations in order to realize their objective</w:t>
      </w:r>
      <w:r w:rsidRPr="001E5C8B">
        <w:rPr>
          <w:sz w:val="12"/>
        </w:rPr>
        <w:t xml:space="preserve">.7 The question of Western imposition of certain conditionality on developing countries between the promotion of human rights and environmental protection on the one hand and cooperation in trade and development on the other has remained a controversial issue in contemporary international economic relations.8 For example, the first defensive statement ever made collectively by Association of Southeast Asian Nations (ASEAN) with regard to the protection of basic human rights was contained in their communique of July 21-22, 1992.' The ASEAN Ministerial position on this stated: The Foreign Ministers maintained that environmental and human rights concerns should not be made conditionalities in economic and development cooperation. They noted that basic human rights, while universal in character, are governed by distinct culture and history of the socio-economic conditions in each country and that their expression and application in the national context are within the competence and responsibility of each country.10 Furthermore, ASEAN consistently considered the right to development as an inherent human right and the right to the environment as a collective human right. According to </w:t>
      </w:r>
      <w:proofErr w:type="spellStart"/>
      <w:r w:rsidRPr="001E5C8B">
        <w:rPr>
          <w:sz w:val="12"/>
        </w:rPr>
        <w:t>Sompong</w:t>
      </w:r>
      <w:proofErr w:type="spellEnd"/>
      <w:r w:rsidRPr="001E5C8B">
        <w:rPr>
          <w:sz w:val="12"/>
        </w:rPr>
        <w:t xml:space="preserve"> </w:t>
      </w:r>
      <w:proofErr w:type="spellStart"/>
      <w:r w:rsidRPr="001E5C8B">
        <w:rPr>
          <w:sz w:val="12"/>
        </w:rPr>
        <w:t>Sucharitkul</w:t>
      </w:r>
      <w:proofErr w:type="spellEnd"/>
      <w:r w:rsidRPr="001E5C8B">
        <w:rPr>
          <w:sz w:val="12"/>
        </w:rPr>
        <w:t xml:space="preserve">, "together the two concepts could be combined in the expression: 'the right to sustainable development as a human right.'"11 As the African nations sought aid packages and debt forgiveness,12 the IMF and World Bank applied pressure on these African governments to privatize government companies with Western strategic partners placed in charge of affairs.13 The World Bank and the IMF exercise dominant power over economic management in Africa. This is possible because of the vast resources they control, their monopoly of information, and their superior scientific authority. Above all, they constitute the gateway to northern support. </w:t>
      </w:r>
      <w:r w:rsidRPr="001E5C8B">
        <w:rPr>
          <w:rStyle w:val="StyleUnderline"/>
        </w:rPr>
        <w:t>As a late Nigerian scholar correctly stated: "By all indications, the Bretton Woods institutions have unfortunately come to symbolize power without responsibility."</w:t>
      </w:r>
      <w:r w:rsidRPr="001E5C8B">
        <w:rPr>
          <w:sz w:val="12"/>
        </w:rPr>
        <w:t xml:space="preserve">14 It is important to discuss, even if briefly, a few selected leading participants </w:t>
      </w:r>
      <w:r w:rsidRPr="001E5C8B">
        <w:rPr>
          <w:rStyle w:val="StyleUnderline"/>
        </w:rPr>
        <w:t>in the current scramble for Africa's oil and mineral resources. In</w:t>
      </w:r>
      <w:r w:rsidRPr="001E5C8B">
        <w:rPr>
          <w:sz w:val="12"/>
        </w:rPr>
        <w:t xml:space="preserve"> doing so, any observed differences of techniques or methods used by the scrambling countries that make them more acceptable than others shall be examined and highlighted.</w:t>
      </w:r>
    </w:p>
    <w:p w14:paraId="30E037D5" w14:textId="77777777" w:rsidR="0033216E" w:rsidRPr="001E5C8B" w:rsidRDefault="0033216E" w:rsidP="0033216E"/>
    <w:p w14:paraId="0E20B9D8" w14:textId="77777777" w:rsidR="0033216E" w:rsidRPr="001E5C8B" w:rsidRDefault="0033216E" w:rsidP="0033216E">
      <w:pPr>
        <w:pStyle w:val="Heading4"/>
      </w:pPr>
      <w:r w:rsidRPr="001E5C8B">
        <w:t>Conditions are colonialist – they are political tools that ruin African economies to make them dependent on us.</w:t>
      </w:r>
    </w:p>
    <w:p w14:paraId="18863D22" w14:textId="77777777" w:rsidR="0033216E" w:rsidRPr="001E5C8B" w:rsidRDefault="0033216E" w:rsidP="0033216E">
      <w:pPr>
        <w:rPr>
          <w:rStyle w:val="Style13ptBold"/>
          <w:b w:val="0"/>
        </w:rPr>
      </w:pPr>
      <w:proofErr w:type="spellStart"/>
      <w:r w:rsidRPr="001E5C8B">
        <w:rPr>
          <w:rStyle w:val="Style13ptBold"/>
        </w:rPr>
        <w:t>Wengraf</w:t>
      </w:r>
      <w:proofErr w:type="spellEnd"/>
      <w:r w:rsidRPr="001E5C8B">
        <w:rPr>
          <w:rStyle w:val="Style13ptBold"/>
        </w:rPr>
        <w:t xml:space="preserve">, 2008 - author for International Socialist </w:t>
      </w:r>
      <w:r w:rsidRPr="001E5C8B">
        <w:rPr>
          <w:rStyle w:val="Style13ptBold"/>
          <w:b w:val="0"/>
          <w:bCs w:val="0"/>
        </w:rPr>
        <w:t xml:space="preserve">Review </w:t>
      </w:r>
      <w:r w:rsidRPr="001E5C8B">
        <w:rPr>
          <w:rStyle w:val="Style13ptBold"/>
          <w:b w:val="0"/>
          <w:bCs w:val="0"/>
          <w:sz w:val="16"/>
          <w:szCs w:val="16"/>
        </w:rPr>
        <w:t>[Lee, July 2008, “The New Scramble for Africa,” International Socialist Review</w:t>
      </w:r>
      <w:r w:rsidRPr="001E5C8B">
        <w:rPr>
          <w:rStyle w:val="Style13ptBold"/>
          <w:sz w:val="16"/>
          <w:szCs w:val="16"/>
        </w:rPr>
        <w:t xml:space="preserve">, </w:t>
      </w:r>
      <w:hyperlink r:id="rId206" w:history="1">
        <w:r w:rsidRPr="001E5C8B">
          <w:rPr>
            <w:rStyle w:val="Hyperlink"/>
            <w:sz w:val="16"/>
            <w:szCs w:val="16"/>
          </w:rPr>
          <w:t>https://isreview.org/issue/60/new-scramble-africa acc 7/11/19</w:t>
        </w:r>
      </w:hyperlink>
      <w:r w:rsidRPr="001E5C8B">
        <w:rPr>
          <w:rStyle w:val="Style13ptBold"/>
          <w:sz w:val="16"/>
          <w:szCs w:val="16"/>
        </w:rPr>
        <w:t>]</w:t>
      </w:r>
    </w:p>
    <w:p w14:paraId="70E3F486" w14:textId="77777777" w:rsidR="0033216E" w:rsidRPr="001E5C8B" w:rsidRDefault="0033216E" w:rsidP="0033216E">
      <w:pPr>
        <w:rPr>
          <w:rStyle w:val="Style13ptBold"/>
          <w:b w:val="0"/>
        </w:rPr>
      </w:pPr>
    </w:p>
    <w:p w14:paraId="7428BB34" w14:textId="77777777" w:rsidR="0033216E" w:rsidRPr="001E5C8B" w:rsidRDefault="0033216E" w:rsidP="0033216E">
      <w:pPr>
        <w:rPr>
          <w:rStyle w:val="Style13ptBold"/>
          <w:b w:val="0"/>
          <w:sz w:val="10"/>
        </w:rPr>
      </w:pPr>
      <w:r w:rsidRPr="001E5C8B">
        <w:rPr>
          <w:rStyle w:val="Style13ptBold"/>
          <w:sz w:val="10"/>
        </w:rPr>
        <w:t xml:space="preserve">Trade policy and international financial ­institutions </w:t>
      </w:r>
      <w:r w:rsidRPr="001E5C8B">
        <w:rPr>
          <w:rStyle w:val="StyleUnderline"/>
        </w:rPr>
        <w:t>Recent decades have exposed the disastrous impact of Western global financial institutions, such as the IMF and World Bank, on African societies.</w:t>
      </w:r>
      <w:r w:rsidRPr="001E5C8B">
        <w:rPr>
          <w:rStyle w:val="Style13ptBold"/>
          <w:sz w:val="10"/>
        </w:rPr>
        <w:t xml:space="preserve"> After independence, African ruling classes emphasized state investment and national development based on import-substitution industrialization. The concept was that the West would lend funds through the World Bank to help nations build infrastructure, grow domestic industries, cut reliance on imports, and boost exports. One of the chief concerns of the World Bank and IMF was to keep states out of the Soviet orbit by promoting Western-led economic development. These </w:t>
      </w:r>
      <w:r w:rsidRPr="001E5C8B">
        <w:rPr>
          <w:rStyle w:val="StyleUnderline"/>
        </w:rPr>
        <w:t>loans from the World Bank were the origin of Africa’s debt—debts incurred to create industrial sectors that could not effectively compete on the world market</w:t>
      </w:r>
      <w:r w:rsidRPr="001E5C8B">
        <w:rPr>
          <w:rStyle w:val="Style13ptBold"/>
          <w:sz w:val="10"/>
        </w:rPr>
        <w:t xml:space="preserve">. Respectable growth rates of 4–6 percent in the 1960s gave way to stagnation and decline in the 1970s, as most African states proved, as latecomers to industrialization, unable to marshal sufficient capital resources, even with state intervention, to overcome the legacy of colonialism. Beginning in the late 1970s, the dogma began to change; the World Bank and IMF mandated a shift away from industrialization toward economies based solely on the export of raw materials and agricultural products. Loans were now to be used as leverage to impose what were called Structural Adjustment Programs (SAPs)—programs that mandated slashing social spending, eliminating price subsidies and trade tariffs, and privatizing government-owned industries and services—all in order to pay down foreign debt. This approach flowed from a need to spur world trade and help restore profitability in the advanced capitalist countries following a series of recessions starting in the 1970s; </w:t>
      </w:r>
      <w:r w:rsidRPr="001E5C8B">
        <w:rPr>
          <w:rStyle w:val="StyleUnderline"/>
        </w:rPr>
        <w:t xml:space="preserve">industrializing nations would grow their economies by focusing on producing commodities that could be exported to the rich countries while importing the latter’s finished goods. In practice, this had the effect, as under colonialism, of turning Africa back to a one-way conveyor belt of raw materials. Africa today exports the bulk of its natural resources. The strategy had disastrous consequences. </w:t>
      </w:r>
      <w:r w:rsidRPr="001E5C8B">
        <w:rPr>
          <w:rStyle w:val="StyleUnderline"/>
          <w:sz w:val="10"/>
        </w:rPr>
        <w:t>For one,</w:t>
      </w:r>
      <w:r w:rsidRPr="001E5C8B">
        <w:rPr>
          <w:rStyle w:val="StyleUnderline"/>
        </w:rPr>
        <w:t xml:space="preserve"> it stultified developing economies: rather than building diverse industries, economies became entirely reliant upon the West for imports to meet domestic needs</w:t>
      </w:r>
      <w:r w:rsidRPr="001E5C8B">
        <w:rPr>
          <w:rStyle w:val="Style13ptBold"/>
          <w:sz w:val="10"/>
        </w:rPr>
        <w:t xml:space="preserve">. Further, economies reliant on a handful of exports are more vulnerable: if the price of one commodity falls, it sends the entire nation into recession. “Sub-Saharan Africa has seen the terms of exchange of its export products on the global market deteriorate since the 1980s…. [T]he value of a basket of goods exported by Africa has lost half its value compared to products imported by the North.”48 The impact was to reduce growth, and in some cases led to a reversal of trends toward industrialization. Foreign direct investment in sub-Saharan Africa fell from 25 percent of the world’s total at its peak during the 1970s to less than 5 percent by the late 1990s, according to data from the UN Conference on Trade and Development.49 The average rate of growth in Africa in the 1970s was about 3.5 percent; by the 1980s it had fallen to 2.5 percent, and to 2.2 percent by 1998.50 Manufacturing output per head in sub-Saharan Africa actually fell 14.3 percent from 1990 to 1996.51 For example, “in Abidjan [Ivory Coast], one of the few tropical African cities with an important manufacturing sector and modern urban services, submission to the SAP regime punctually led to deindustrialization, the collapse of construction, and a rapid deterioration in public transit and sanitation; as a result, urban poverty in Ivory Coast—the supposed ‘tiger’ economy of West Africa—doubled in the year 1987–88.”52 GDP growth in Ivory Coast stood at 1.6 percent in 1990 but by 2000, its GDP shrunk 3.3 percent; the value of its industry declined 11 percent in that same period.53 </w:t>
      </w:r>
      <w:r w:rsidRPr="001E5C8B">
        <w:rPr>
          <w:rStyle w:val="StyleUnderline"/>
        </w:rPr>
        <w:t>The World Bank and IMF began to operate as global loan sharks. African debt from 1980 has been paid back four times more than what was originally borrowed, a total of $255 billion.</w:t>
      </w:r>
      <w:r w:rsidRPr="001E5C8B">
        <w:rPr>
          <w:rStyle w:val="Style13ptBold"/>
          <w:sz w:val="10"/>
        </w:rPr>
        <w:t xml:space="preserve"> The amount also exceeds many times over the amount African exports have earned. “Long before shock therapy in Eastern Europe or even the debt-driven ‘adjustments’ in Latin America, it was sub-Saharan Africa that was the playground of neo-liberalism’s assault.”54 The All-Africa Council of Churches has called Africa’s debt burden “a new form of slavery, as vicious as the slave trade.”55 </w:t>
      </w:r>
    </w:p>
    <w:p w14:paraId="59A2A3EA" w14:textId="77777777" w:rsidR="0033216E" w:rsidRPr="001E5C8B" w:rsidRDefault="0033216E" w:rsidP="0033216E">
      <w:pPr>
        <w:rPr>
          <w:rStyle w:val="Style13ptBold"/>
          <w:b w:val="0"/>
          <w:sz w:val="10"/>
        </w:rPr>
      </w:pPr>
    </w:p>
    <w:p w14:paraId="4F7722BF" w14:textId="77777777" w:rsidR="0033216E" w:rsidRPr="001E5C8B" w:rsidRDefault="0033216E" w:rsidP="0033216E">
      <w:pPr>
        <w:rPr>
          <w:rStyle w:val="Style13ptBold"/>
          <w:b w:val="0"/>
          <w:sz w:val="10"/>
        </w:rPr>
      </w:pPr>
    </w:p>
    <w:p w14:paraId="287CD1F4" w14:textId="77777777" w:rsidR="0033216E" w:rsidRPr="001E5C8B" w:rsidRDefault="0033216E" w:rsidP="0033216E">
      <w:pPr>
        <w:pStyle w:val="Heading4"/>
      </w:pPr>
      <w:r w:rsidRPr="001E5C8B">
        <w:t>Focusing on Reforming African governments is colonialist – it ignores our support of corrupt governments to fulfill American corporate interests.</w:t>
      </w:r>
    </w:p>
    <w:p w14:paraId="578F4BF1" w14:textId="77777777" w:rsidR="0033216E" w:rsidRPr="001E5C8B" w:rsidRDefault="0033216E" w:rsidP="0033216E">
      <w:pPr>
        <w:rPr>
          <w:rStyle w:val="Style13ptBold"/>
          <w:b w:val="0"/>
        </w:rPr>
      </w:pPr>
      <w:proofErr w:type="spellStart"/>
      <w:r w:rsidRPr="001E5C8B">
        <w:rPr>
          <w:rStyle w:val="Style13ptBold"/>
        </w:rPr>
        <w:t>Wengraf</w:t>
      </w:r>
      <w:proofErr w:type="spellEnd"/>
      <w:r w:rsidRPr="001E5C8B">
        <w:rPr>
          <w:rStyle w:val="Style13ptBold"/>
        </w:rPr>
        <w:t xml:space="preserve">, 2008 - author for International Socialist Review </w:t>
      </w:r>
      <w:r w:rsidRPr="001E5C8B">
        <w:rPr>
          <w:rStyle w:val="Style13ptBold"/>
          <w:b w:val="0"/>
          <w:bCs w:val="0"/>
          <w:sz w:val="16"/>
          <w:szCs w:val="16"/>
        </w:rPr>
        <w:t>[Lee, July 2008, “The New Scramble for Africa,” International Socialist Review</w:t>
      </w:r>
      <w:r w:rsidRPr="001E5C8B">
        <w:rPr>
          <w:rStyle w:val="Style13ptBold"/>
          <w:sz w:val="16"/>
          <w:szCs w:val="16"/>
        </w:rPr>
        <w:t xml:space="preserve">, </w:t>
      </w:r>
      <w:hyperlink r:id="rId207" w:history="1">
        <w:r w:rsidRPr="001E5C8B">
          <w:rPr>
            <w:rStyle w:val="Hyperlink"/>
            <w:sz w:val="16"/>
            <w:szCs w:val="16"/>
          </w:rPr>
          <w:t>https://isreview.org/issue/60/new-scramble-africa acc 7/11/19</w:t>
        </w:r>
      </w:hyperlink>
      <w:r w:rsidRPr="001E5C8B">
        <w:rPr>
          <w:rStyle w:val="Style13ptBold"/>
          <w:sz w:val="16"/>
          <w:szCs w:val="16"/>
        </w:rPr>
        <w:t>]</w:t>
      </w:r>
    </w:p>
    <w:p w14:paraId="2F612F46" w14:textId="77777777" w:rsidR="0033216E" w:rsidRPr="001E5C8B" w:rsidRDefault="0033216E" w:rsidP="0033216E">
      <w:pPr>
        <w:rPr>
          <w:rStyle w:val="Style13ptBold"/>
          <w:b w:val="0"/>
          <w:sz w:val="10"/>
        </w:rPr>
      </w:pPr>
    </w:p>
    <w:p w14:paraId="3E5F5849" w14:textId="77777777" w:rsidR="0033216E" w:rsidRPr="001E5C8B" w:rsidRDefault="0033216E" w:rsidP="0033216E">
      <w:pPr>
        <w:rPr>
          <w:rStyle w:val="StyleUnderline"/>
        </w:rPr>
      </w:pPr>
      <w:r w:rsidRPr="001E5C8B">
        <w:rPr>
          <w:sz w:val="16"/>
          <w:szCs w:val="16"/>
        </w:rPr>
        <w:t>In any case, increasing aid does nothing to attack the overall structure of inequality in the G8 trade deals, because aid itself is a political tool that comes with strings attached. As Oxfam has pointed out, “[t]hey are using their muscle to push for greater liberalization and access to African markets while continuing to protect their own markets from competition from African exports”71—the very policy that is hurting most Africans. The U.S., for example, uses aid to expand African dependence on U.S. exports</w:t>
      </w:r>
      <w:r w:rsidRPr="001E5C8B">
        <w:rPr>
          <w:rStyle w:val="Style13ptBold"/>
          <w:sz w:val="10"/>
        </w:rPr>
        <w:t>.</w:t>
      </w:r>
      <w:r w:rsidRPr="001E5C8B">
        <w:rPr>
          <w:rStyle w:val="Style13ptBold"/>
          <w:b w:val="0"/>
          <w:bCs w:val="0"/>
          <w:sz w:val="10"/>
        </w:rPr>
        <w:t>72 The World Bank and IMF launched the Highly Indebted Poor Country (HIPC) plan in 1996, which effected a miniscule reduction in debt. And the UN launched a set of targets for 2015 called the Millennium Development Goals for child mortality, disease, and environmental sustainability. But the actions of the U.S. and the EU give lie to the lip service they pay to these goals. New trade deals that force African countries to eliminate tariffs will cut 25 percent of their income—the equivalent, for example, of Zambia’s yearly budget for dealing with AIDS.73 Meanwhile, such so-called reforms come with requirements for “good governance,” the favorite buzzword for new conditions imposed on African nations for aid. But</w:t>
      </w:r>
      <w:r w:rsidRPr="001E5C8B">
        <w:rPr>
          <w:rStyle w:val="Style13ptBold"/>
          <w:sz w:val="10"/>
        </w:rPr>
        <w:t xml:space="preserve"> </w:t>
      </w:r>
      <w:r w:rsidRPr="001E5C8B">
        <w:rPr>
          <w:rStyle w:val="StyleUnderline"/>
        </w:rPr>
        <w:t>Western powers’ concern over political instability in Africa is sheer hypocrisy, given that they have supported the worst, blood-soaked rulers in Africa when it suited them, while backing deregulation and privatization that “stripped the African states of what little control they had previously exercised over…foreign firms</w:t>
      </w:r>
      <w:r w:rsidRPr="001E5C8B">
        <w:rPr>
          <w:rStyle w:val="Style13ptBold"/>
          <w:sz w:val="10"/>
        </w:rPr>
        <w:t xml:space="preserve">.”74 </w:t>
      </w:r>
      <w:r w:rsidRPr="001E5C8B">
        <w:rPr>
          <w:rStyle w:val="StyleUnderline"/>
        </w:rPr>
        <w:t>Neoliberal African-based reforms, like the New Partnership for Africa’s Development</w:t>
      </w:r>
      <w:r w:rsidRPr="001E5C8B">
        <w:rPr>
          <w:rStyle w:val="Style13ptBold"/>
          <w:sz w:val="10"/>
        </w:rPr>
        <w:t xml:space="preserve"> (NEPAD) </w:t>
      </w:r>
      <w:r w:rsidRPr="001E5C8B">
        <w:rPr>
          <w:rStyle w:val="StyleUnderline"/>
        </w:rPr>
        <w:t>and the African Union</w:t>
      </w:r>
      <w:r w:rsidRPr="001E5C8B">
        <w:rPr>
          <w:rStyle w:val="Style13ptBold"/>
          <w:sz w:val="10"/>
        </w:rPr>
        <w:t xml:space="preserve">, </w:t>
      </w:r>
      <w:r w:rsidRPr="001E5C8B">
        <w:rPr>
          <w:rStyle w:val="Style13ptBold"/>
          <w:b w:val="0"/>
          <w:bCs w:val="0"/>
          <w:sz w:val="10"/>
        </w:rPr>
        <w:t>championed by South Africa’s Thabo Mbeki and former Nigerian president Olusegun Obasanjo</w:t>
      </w:r>
      <w:r w:rsidRPr="001E5C8B">
        <w:rPr>
          <w:rStyle w:val="Style13ptBold"/>
          <w:sz w:val="10"/>
        </w:rPr>
        <w:t xml:space="preserve">, </w:t>
      </w:r>
      <w:r w:rsidRPr="001E5C8B">
        <w:rPr>
          <w:rStyle w:val="StyleUnderline"/>
        </w:rPr>
        <w:t>are no solution to African inequality and poverty as they merely create opportunities for more African ruling-class involvement in trade policy</w:t>
      </w:r>
      <w:r w:rsidRPr="001E5C8B">
        <w:rPr>
          <w:rStyle w:val="Style13ptBold"/>
          <w:sz w:val="10"/>
        </w:rPr>
        <w:t xml:space="preserve">.75 </w:t>
      </w:r>
      <w:r w:rsidRPr="001E5C8B">
        <w:rPr>
          <w:rStyle w:val="StyleUnderline"/>
        </w:rPr>
        <w:t>NEPAD helps to create favorable conditions for Western investment through (African-imposed) requirements for privatization, cuts in social spending and “good governance,” i.e., subjecting African policy-making to the political will of Western imperialism and its allies</w:t>
      </w:r>
      <w:r w:rsidRPr="001E5C8B">
        <w:rPr>
          <w:rStyle w:val="Style13ptBold"/>
          <w:sz w:val="10"/>
        </w:rPr>
        <w:t xml:space="preserve">. </w:t>
      </w:r>
      <w:r w:rsidRPr="001E5C8B">
        <w:rPr>
          <w:rStyle w:val="Style13ptBold"/>
          <w:b w:val="0"/>
          <w:bCs w:val="0"/>
          <w:sz w:val="10"/>
        </w:rPr>
        <w:t>The response to this African “partnership” highlights the tremendously uneven benefits of neoliberal policy across classes and nations. In 2002, members of some forty African social movements, trade unions, youth and women’s organizations, non-governmental organizations (NGOs), religious groups, and others rejected NEPAD in the African Civil Society Declaration on NEPAD.76 Ultimately, whether African elites are at the table or not,</w:t>
      </w:r>
      <w:r w:rsidRPr="001E5C8B">
        <w:rPr>
          <w:rStyle w:val="Style13ptBold"/>
          <w:sz w:val="10"/>
        </w:rPr>
        <w:t xml:space="preserve"> </w:t>
      </w:r>
      <w:r w:rsidRPr="001E5C8B">
        <w:rPr>
          <w:rStyle w:val="StyleUnderline"/>
        </w:rPr>
        <w:t>the priorities for Africa are set by the needs of global capital rather than the needs of ordinary Africans.</w:t>
      </w:r>
    </w:p>
    <w:p w14:paraId="283349BF" w14:textId="77777777" w:rsidR="0033216E" w:rsidRPr="001E5C8B" w:rsidRDefault="0033216E" w:rsidP="00CB302F">
      <w:pPr>
        <w:rPr>
          <w:sz w:val="14"/>
        </w:rPr>
      </w:pPr>
    </w:p>
    <w:sectPr w:rsidR="0033216E" w:rsidRPr="001E5C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3506272"/>
    <w:docVar w:name="VerbatimVersion" w:val="5.1"/>
  </w:docVars>
  <w:rsids>
    <w:rsidRoot w:val="002E16A6"/>
    <w:rsid w:val="000139A3"/>
    <w:rsid w:val="00053C30"/>
    <w:rsid w:val="000A405A"/>
    <w:rsid w:val="00100833"/>
    <w:rsid w:val="00104529"/>
    <w:rsid w:val="00105942"/>
    <w:rsid w:val="00107396"/>
    <w:rsid w:val="00144A4C"/>
    <w:rsid w:val="001608F6"/>
    <w:rsid w:val="00176346"/>
    <w:rsid w:val="00176AB0"/>
    <w:rsid w:val="00177B7D"/>
    <w:rsid w:val="0018322D"/>
    <w:rsid w:val="001B5776"/>
    <w:rsid w:val="001C14B5"/>
    <w:rsid w:val="001E527A"/>
    <w:rsid w:val="001E5C8B"/>
    <w:rsid w:val="001F2CCD"/>
    <w:rsid w:val="001F78CE"/>
    <w:rsid w:val="00251FC7"/>
    <w:rsid w:val="0027175A"/>
    <w:rsid w:val="002855A7"/>
    <w:rsid w:val="002B146A"/>
    <w:rsid w:val="002B5E17"/>
    <w:rsid w:val="002E16A6"/>
    <w:rsid w:val="00312922"/>
    <w:rsid w:val="00315690"/>
    <w:rsid w:val="00316B75"/>
    <w:rsid w:val="00325646"/>
    <w:rsid w:val="0033216E"/>
    <w:rsid w:val="0033680F"/>
    <w:rsid w:val="003460F2"/>
    <w:rsid w:val="00350A97"/>
    <w:rsid w:val="0038158C"/>
    <w:rsid w:val="003902BA"/>
    <w:rsid w:val="003A09E2"/>
    <w:rsid w:val="003B0D3C"/>
    <w:rsid w:val="00404B46"/>
    <w:rsid w:val="00407037"/>
    <w:rsid w:val="00445881"/>
    <w:rsid w:val="004602CF"/>
    <w:rsid w:val="004605D6"/>
    <w:rsid w:val="00476125"/>
    <w:rsid w:val="004A29C3"/>
    <w:rsid w:val="004C60E8"/>
    <w:rsid w:val="004E3579"/>
    <w:rsid w:val="004E728B"/>
    <w:rsid w:val="004F39E0"/>
    <w:rsid w:val="00505530"/>
    <w:rsid w:val="00534918"/>
    <w:rsid w:val="00537BD5"/>
    <w:rsid w:val="00563A2E"/>
    <w:rsid w:val="0057268A"/>
    <w:rsid w:val="005D2912"/>
    <w:rsid w:val="005E2151"/>
    <w:rsid w:val="006065BD"/>
    <w:rsid w:val="00645FA9"/>
    <w:rsid w:val="00647866"/>
    <w:rsid w:val="00665003"/>
    <w:rsid w:val="006A2AD0"/>
    <w:rsid w:val="006C2375"/>
    <w:rsid w:val="006D4ECC"/>
    <w:rsid w:val="00717BE2"/>
    <w:rsid w:val="00722258"/>
    <w:rsid w:val="007243E5"/>
    <w:rsid w:val="00740170"/>
    <w:rsid w:val="00766EA0"/>
    <w:rsid w:val="00774DFF"/>
    <w:rsid w:val="007A0094"/>
    <w:rsid w:val="007A2226"/>
    <w:rsid w:val="007F5B66"/>
    <w:rsid w:val="00823A1C"/>
    <w:rsid w:val="00845B9D"/>
    <w:rsid w:val="00860984"/>
    <w:rsid w:val="008B3ECB"/>
    <w:rsid w:val="008B4E85"/>
    <w:rsid w:val="008B6556"/>
    <w:rsid w:val="008C1B2E"/>
    <w:rsid w:val="008F4C01"/>
    <w:rsid w:val="0091627E"/>
    <w:rsid w:val="00923793"/>
    <w:rsid w:val="0094581A"/>
    <w:rsid w:val="0097032B"/>
    <w:rsid w:val="00973CD4"/>
    <w:rsid w:val="009D2EAD"/>
    <w:rsid w:val="009D54B2"/>
    <w:rsid w:val="009E1922"/>
    <w:rsid w:val="009F7ED2"/>
    <w:rsid w:val="00A418C0"/>
    <w:rsid w:val="00A93661"/>
    <w:rsid w:val="00A95652"/>
    <w:rsid w:val="00AC0AB8"/>
    <w:rsid w:val="00AF1F7F"/>
    <w:rsid w:val="00AF5E44"/>
    <w:rsid w:val="00B33C6D"/>
    <w:rsid w:val="00B4508F"/>
    <w:rsid w:val="00B55AD5"/>
    <w:rsid w:val="00B65DD1"/>
    <w:rsid w:val="00B8057C"/>
    <w:rsid w:val="00B975F4"/>
    <w:rsid w:val="00BB7ACD"/>
    <w:rsid w:val="00BD6238"/>
    <w:rsid w:val="00BD79EA"/>
    <w:rsid w:val="00BE4444"/>
    <w:rsid w:val="00BF593B"/>
    <w:rsid w:val="00BF773A"/>
    <w:rsid w:val="00BF7E81"/>
    <w:rsid w:val="00C00FA8"/>
    <w:rsid w:val="00C13773"/>
    <w:rsid w:val="00C17CC8"/>
    <w:rsid w:val="00C83417"/>
    <w:rsid w:val="00C9604F"/>
    <w:rsid w:val="00CA19AA"/>
    <w:rsid w:val="00CB302F"/>
    <w:rsid w:val="00CC5298"/>
    <w:rsid w:val="00CD736E"/>
    <w:rsid w:val="00CD798D"/>
    <w:rsid w:val="00CE161E"/>
    <w:rsid w:val="00CF59A8"/>
    <w:rsid w:val="00D325A9"/>
    <w:rsid w:val="00D36A8A"/>
    <w:rsid w:val="00D52CE9"/>
    <w:rsid w:val="00D61409"/>
    <w:rsid w:val="00D6691E"/>
    <w:rsid w:val="00D71170"/>
    <w:rsid w:val="00D9460C"/>
    <w:rsid w:val="00DA1C92"/>
    <w:rsid w:val="00DA25D4"/>
    <w:rsid w:val="00DA6538"/>
    <w:rsid w:val="00E15E75"/>
    <w:rsid w:val="00E25519"/>
    <w:rsid w:val="00E5262C"/>
    <w:rsid w:val="00EC7DC4"/>
    <w:rsid w:val="00ED30CF"/>
    <w:rsid w:val="00EE1A55"/>
    <w:rsid w:val="00F176EF"/>
    <w:rsid w:val="00F45E10"/>
    <w:rsid w:val="00F555AE"/>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6D438"/>
  <w15:chartTrackingRefBased/>
  <w15:docId w15:val="{78602772-CF82-4D0E-9A8D-DCB6E76C0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34918"/>
    <w:pPr>
      <w:spacing w:after="0" w:line="240" w:lineRule="auto"/>
    </w:pPr>
    <w:rPr>
      <w:rFonts w:ascii="Georgia" w:hAnsi="Georgia"/>
      <w:sz w:val="20"/>
    </w:rPr>
  </w:style>
  <w:style w:type="paragraph" w:styleId="Heading1">
    <w:name w:val="heading 1"/>
    <w:aliases w:val="Pocket"/>
    <w:basedOn w:val="Normal"/>
    <w:next w:val="Normal"/>
    <w:link w:val="Heading1Char"/>
    <w:qFormat/>
    <w:rsid w:val="0053491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3491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3491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space,Big card,body,Medium Grid 21,Dont use,Very Small Text,Normal Tag,Heading 21,Heading 2 Char2 Char,Heading 2 Char1 Char Char,Ch,small text,Heading 2 Char Char Char Char,TAG,no read,No Spacing211,No Spacing12,No Spacing2111,ta, Ch"/>
    <w:basedOn w:val="Normal"/>
    <w:next w:val="Normal"/>
    <w:link w:val="Heading4Char"/>
    <w:uiPriority w:val="3"/>
    <w:unhideWhenUsed/>
    <w:qFormat/>
    <w:rsid w:val="00534918"/>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5349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4918"/>
  </w:style>
  <w:style w:type="character" w:customStyle="1" w:styleId="Heading1Char">
    <w:name w:val="Heading 1 Char"/>
    <w:aliases w:val="Pocket Char"/>
    <w:basedOn w:val="DefaultParagraphFont"/>
    <w:link w:val="Heading1"/>
    <w:rsid w:val="0053491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53491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534918"/>
    <w:rPr>
      <w:rFonts w:ascii="Georgia" w:eastAsiaTheme="majorEastAsia" w:hAnsi="Georgia" w:cstheme="majorBidi"/>
      <w:b/>
      <w:sz w:val="32"/>
      <w:szCs w:val="24"/>
      <w:u w:val="single"/>
    </w:rPr>
  </w:style>
  <w:style w:type="character" w:customStyle="1" w:styleId="Heading4Char">
    <w:name w:val="Heading 4 Char"/>
    <w:aliases w:val="Tag Char,small space Char,Big card Char,body Char,Medium Grid 21 Char,Dont use Char,Very Small Text Char,Normal Tag Char,Heading 21 Char,Heading 2 Char2 Char Char,Heading 2 Char1 Char Char Char,Ch Char,small text Char,TAG Char,ta Char"/>
    <w:basedOn w:val="DefaultParagraphFont"/>
    <w:link w:val="Heading4"/>
    <w:uiPriority w:val="3"/>
    <w:rsid w:val="00534918"/>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534918"/>
    <w:rPr>
      <w:rFonts w:ascii="Georgia" w:hAnsi="Georgia"/>
      <w:b w:val="0"/>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534918"/>
    <w:rPr>
      <w:b/>
      <w:bCs/>
      <w:sz w:val="22"/>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534918"/>
    <w:rPr>
      <w:b w:val="0"/>
      <w:sz w:val="22"/>
      <w:u w:val="single"/>
    </w:rPr>
  </w:style>
  <w:style w:type="character" w:styleId="Hyperlink">
    <w:name w:val="Hyperlink"/>
    <w:basedOn w:val="DefaultParagraphFont"/>
    <w:uiPriority w:val="99"/>
    <w:unhideWhenUsed/>
    <w:rsid w:val="00534918"/>
    <w:rPr>
      <w:color w:val="auto"/>
      <w:u w:val="none"/>
    </w:rPr>
  </w:style>
  <w:style w:type="character" w:styleId="FollowedHyperlink">
    <w:name w:val="FollowedHyperlink"/>
    <w:basedOn w:val="DefaultParagraphFont"/>
    <w:uiPriority w:val="99"/>
    <w:semiHidden/>
    <w:unhideWhenUsed/>
    <w:rsid w:val="00534918"/>
    <w:rPr>
      <w:color w:val="auto"/>
      <w:u w:val="none"/>
    </w:rPr>
  </w:style>
  <w:style w:type="character" w:customStyle="1" w:styleId="apple-converted-space">
    <w:name w:val="apple-converted-space"/>
    <w:basedOn w:val="DefaultParagraphFont"/>
    <w:rsid w:val="007A0094"/>
  </w:style>
  <w:style w:type="paragraph" w:customStyle="1" w:styleId="paragraph">
    <w:name w:val="paragraph"/>
    <w:basedOn w:val="Normal"/>
    <w:rsid w:val="007A0094"/>
    <w:pPr>
      <w:spacing w:before="100" w:beforeAutospacing="1" w:after="100" w:afterAutospacing="1"/>
    </w:pPr>
  </w:style>
  <w:style w:type="character" w:customStyle="1" w:styleId="normaltextrun">
    <w:name w:val="normaltextrun"/>
    <w:basedOn w:val="DefaultParagraphFont"/>
    <w:rsid w:val="007A0094"/>
  </w:style>
  <w:style w:type="character" w:customStyle="1" w:styleId="eop">
    <w:name w:val="eop"/>
    <w:basedOn w:val="DefaultParagraphFont"/>
    <w:rsid w:val="007A0094"/>
  </w:style>
  <w:style w:type="character" w:customStyle="1" w:styleId="contextualspellingandgrammarerror">
    <w:name w:val="contextualspellingandgrammarerror"/>
    <w:basedOn w:val="DefaultParagraphFont"/>
    <w:rsid w:val="007A0094"/>
  </w:style>
  <w:style w:type="character" w:customStyle="1" w:styleId="spellingerror">
    <w:name w:val="spellingerror"/>
    <w:basedOn w:val="DefaultParagraphFont"/>
    <w:rsid w:val="007A0094"/>
  </w:style>
  <w:style w:type="character" w:styleId="UnresolvedMention">
    <w:name w:val="Unresolved Mention"/>
    <w:basedOn w:val="DefaultParagraphFont"/>
    <w:uiPriority w:val="99"/>
    <w:semiHidden/>
    <w:unhideWhenUsed/>
    <w:rsid w:val="007A0094"/>
    <w:rPr>
      <w:color w:val="605E5C"/>
      <w:shd w:val="clear" w:color="auto" w:fill="E1DFDD"/>
    </w:rPr>
  </w:style>
  <w:style w:type="character" w:customStyle="1" w:styleId="titleauthoretc">
    <w:name w:val="titleauthoretc"/>
    <w:basedOn w:val="DefaultParagraphFont"/>
    <w:rsid w:val="007A0094"/>
  </w:style>
  <w:style w:type="character" w:styleId="Strong">
    <w:name w:val="Strong"/>
    <w:basedOn w:val="DefaultParagraphFont"/>
    <w:uiPriority w:val="22"/>
    <w:qFormat/>
    <w:rsid w:val="007A0094"/>
    <w:rPr>
      <w:b/>
      <w:bCs/>
    </w:rPr>
  </w:style>
  <w:style w:type="paragraph" w:styleId="NormalWeb">
    <w:name w:val="Normal (Web)"/>
    <w:basedOn w:val="Normal"/>
    <w:uiPriority w:val="99"/>
    <w:semiHidden/>
    <w:unhideWhenUsed/>
    <w:rsid w:val="007A0094"/>
    <w:pPr>
      <w:spacing w:before="100" w:beforeAutospacing="1" w:after="100" w:afterAutospacing="1"/>
    </w:pPr>
    <w:rPr>
      <w:rFonts w:ascii="Times New Roman" w:eastAsia="Times New Roman" w:hAnsi="Times New Roman" w:cs="Times New Roman"/>
      <w:sz w:val="24"/>
      <w:szCs w:val="24"/>
      <w:lang w:eastAsia="zh-CN"/>
    </w:rPr>
  </w:style>
  <w:style w:type="paragraph" w:customStyle="1" w:styleId="textbold">
    <w:name w:val="text bold"/>
    <w:basedOn w:val="Normal"/>
    <w:link w:val="Emphasis"/>
    <w:uiPriority w:val="7"/>
    <w:qFormat/>
    <w:rsid w:val="00534918"/>
    <w:pPr>
      <w:pBdr>
        <w:top w:val="single" w:sz="18" w:space="0" w:color="auto"/>
        <w:left w:val="single" w:sz="18" w:space="0" w:color="auto"/>
        <w:bottom w:val="single" w:sz="18" w:space="0" w:color="auto"/>
        <w:right w:val="single" w:sz="18" w:space="0" w:color="auto"/>
      </w:pBdr>
      <w:ind w:left="720"/>
      <w:jc w:val="both"/>
    </w:pPr>
    <w:rPr>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theguardian.com/world/2013/mar/10/ansaru-islamist-splinter-group-nigeria" TargetMode="External"/><Relationship Id="rId21" Type="http://schemas.openxmlformats.org/officeDocument/2006/relationships/hyperlink" Target="https://www.worldpoliticsreview.com/insights/23447/in-partnering-with-nigeria-s-abusive-military-the-u-s-is-giving-boko-haram-a-lifeline" TargetMode="External"/><Relationship Id="rId42" Type="http://schemas.openxmlformats.org/officeDocument/2006/relationships/hyperlink" Target="https://africacenter.org/spotlight/fundamental-security-challenges-nigeria-must-face-part-5-strategies-for-combating-extremism/" TargetMode="External"/><Relationship Id="rId63" Type="http://schemas.openxmlformats.org/officeDocument/2006/relationships/hyperlink" Target="https://www.brookings.edu/blog/africa-in-focus/2018/02/26/boko-harams-campaign-against-education-and-enlightenment/" TargetMode="External"/><Relationship Id="rId84" Type="http://schemas.openxmlformats.org/officeDocument/2006/relationships/hyperlink" Target="https://www.cnbc.com/quotes/?symbol=XOM" TargetMode="External"/><Relationship Id="rId138" Type="http://schemas.openxmlformats.org/officeDocument/2006/relationships/hyperlink" Target="http://www.austlii.edu.au/au/journals/IntJlRuralLawP/2014/8.pdf%207-12-2019" TargetMode="External"/><Relationship Id="rId159" Type="http://schemas.openxmlformats.org/officeDocument/2006/relationships/hyperlink" Target="http://geog.berkeley.edu/ProjectsResources/ND%20Website/NigerDelta/WP/4-DouglasVonOkonta.pdf" TargetMode="External"/><Relationship Id="rId170" Type="http://schemas.openxmlformats.org/officeDocument/2006/relationships/hyperlink" Target="http://lens.blogs.nytimes.com/2014/05/08/the-real-story-about-the-wrong-photos-in-bringbackourgirls/?_php=true&amp;_type=blogs&amp;_r=0" TargetMode="External"/><Relationship Id="rId191" Type="http://schemas.openxmlformats.org/officeDocument/2006/relationships/hyperlink" Target="http://geog.berkeley.edu/ProjectsResources/ND%20Website/NigerDelta/WP/16-Watts.pdf" TargetMode="External"/><Relationship Id="rId205" Type="http://schemas.openxmlformats.org/officeDocument/2006/relationships/hyperlink" Target="https://fpif.org/john-bolton-says-he-wants-to-protect-africa-from-predatory-chinese-behavior-what-about-washingtons/" TargetMode="External"/><Relationship Id="rId16" Type="http://schemas.openxmlformats.org/officeDocument/2006/relationships/hyperlink" Target="https://lobelog.com/think-twice-about-more-military-aid-to-nigeria/" TargetMode="External"/><Relationship Id="rId107" Type="http://schemas.openxmlformats.org/officeDocument/2006/relationships/hyperlink" Target="https://www.voanews.com/africa/nigeria-protest-us-conditions-494-million-purchase-fighter-planes" TargetMode="External"/><Relationship Id="rId11" Type="http://schemas.openxmlformats.org/officeDocument/2006/relationships/hyperlink" Target="https://carnegieendowment.org/files/Brechenmacher_Nigeria_final.pdf" TargetMode="External"/><Relationship Id="rId32" Type="http://schemas.openxmlformats.org/officeDocument/2006/relationships/hyperlink" Target="https://www.cato.org/publications/commentary/nigerias-internal-insecurity-state" TargetMode="External"/><Relationship Id="rId37" Type="http://schemas.openxmlformats.org/officeDocument/2006/relationships/hyperlink" Target="https://www.brookings.edu/blog/africa-in-focus/2015/06/19/analysts-and-policymakers-discuss-challenges-confronting-nigerias-new-government/,accessed" TargetMode="External"/><Relationship Id="rId53" Type="http://schemas.openxmlformats.org/officeDocument/2006/relationships/hyperlink" Target="https://www.forumarmstrade.org/blog/proposed-arms-sale-is-not-the-road-to-peace-in-nigeria" TargetMode="External"/><Relationship Id="rId58" Type="http://schemas.openxmlformats.org/officeDocument/2006/relationships/hyperlink" Target="http://abcnews.go.com/International/deaths-mounting-accidental-bombing-nigerian-refugee-camp/story?id=44853969" TargetMode="External"/><Relationship Id="rId74" Type="http://schemas.openxmlformats.org/officeDocument/2006/relationships/hyperlink" Target="https://www.newsweek.com/trump-brags-about-selling-deadly-attack-aircraft-nigeria-didnt-know-what-908774" TargetMode="External"/><Relationship Id="rId79" Type="http://schemas.openxmlformats.org/officeDocument/2006/relationships/hyperlink" Target="https://thedefensepost.com/2018/12/08/nigeria-troops-battle-boko-haram-jakana-civilians-killed/" TargetMode="External"/><Relationship Id="rId102" Type="http://schemas.openxmlformats.org/officeDocument/2006/relationships/hyperlink" Target="https://www.forumarmstrade.org/blog/proposed-arms-sale-is-not-the-road-to-peace-in-nigeria" TargetMode="External"/><Relationship Id="rId123" Type="http://schemas.openxmlformats.org/officeDocument/2006/relationships/hyperlink" Target="http://saharareporters.com/column/rethinking-amalgamation-1914-malcolm-fabiyi" TargetMode="External"/><Relationship Id="rId128" Type="http://schemas.openxmlformats.org/officeDocument/2006/relationships/hyperlink" Target="http://wiredspace.wits.ac.za/handle/10539/8776" TargetMode="External"/><Relationship Id="rId144" Type="http://schemas.openxmlformats.org/officeDocument/2006/relationships/hyperlink" Target="https://www.tandfonline.com/doi/full/10.1080/03056244.2010.530947" TargetMode="External"/><Relationship Id="rId149" Type="http://schemas.openxmlformats.org/officeDocument/2006/relationships/hyperlink" Target="https://www.independent.ng/effect-of-shells-pollution-in-niger-delta/" TargetMode="External"/><Relationship Id="rId5" Type="http://schemas.openxmlformats.org/officeDocument/2006/relationships/webSettings" Target="webSettings.xml"/><Relationship Id="rId90" Type="http://schemas.openxmlformats.org/officeDocument/2006/relationships/hyperlink" Target="http://theconversation.com/why-blaming-ivory-poaching-on-boko-haram-isnt-helpful-83038" TargetMode="External"/><Relationship Id="rId95" Type="http://schemas.openxmlformats.org/officeDocument/2006/relationships/hyperlink" Target="https://www.cfr.org/nigeria/nigeria-security-tracker/p29483" TargetMode="External"/><Relationship Id="rId160" Type="http://schemas.openxmlformats.org/officeDocument/2006/relationships/hyperlink" Target="https://www.independent.ng/effect-of-shells-pollution-in-niger-delta/" TargetMode="External"/><Relationship Id="rId165" Type="http://schemas.openxmlformats.org/officeDocument/2006/relationships/hyperlink" Target="http://www.socresonline.org.uk/13/1/17.html" TargetMode="External"/><Relationship Id="rId181" Type="http://schemas.openxmlformats.org/officeDocument/2006/relationships/hyperlink" Target="https://historynewsnetwork.org/article/158506" TargetMode="External"/><Relationship Id="rId186" Type="http://schemas.openxmlformats.org/officeDocument/2006/relationships/hyperlink" Target="http://www.megatchad.net/publications/Newman-2013-Etymology-of-Hausa-boko.pdf" TargetMode="External"/><Relationship Id="rId22" Type="http://schemas.openxmlformats.org/officeDocument/2006/relationships/hyperlink" Target="https://warontherocks.com/2016/11/five-reasons-washington-should-rethink-selling-warplanes-to-nigeria/" TargetMode="External"/><Relationship Id="rId27" Type="http://schemas.openxmlformats.org/officeDocument/2006/relationships/hyperlink" Target="https://www.nytimes.com/2017/02/28/world/africa/nigeria-civilian-massacre.html" TargetMode="External"/><Relationship Id="rId43" Type="http://schemas.openxmlformats.org/officeDocument/2006/relationships/hyperlink" Target="https://eeradicalization.com/the-counterterrorism-framework-in-nigeria-strategic-and-operational-pitfalls/" TargetMode="External"/><Relationship Id="rId48" Type="http://schemas.openxmlformats.org/officeDocument/2006/relationships/hyperlink" Target="https://www.obranaastrategie.cz/en/articles/conceptualizing-and-countering-the-movement-for-the-emancipation-of-the-niger-delta.html" TargetMode="External"/><Relationship Id="rId64" Type="http://schemas.openxmlformats.org/officeDocument/2006/relationships/hyperlink" Target="https://www.nytimes.com/2018/02/21/world/africa/nigeria-kidnapping-boko-haram-dapchi.html" TargetMode="External"/><Relationship Id="rId69" Type="http://schemas.openxmlformats.org/officeDocument/2006/relationships/hyperlink" Target="http://www.bbc.com/news/world-africa-32299943" TargetMode="External"/><Relationship Id="rId113" Type="http://schemas.openxmlformats.org/officeDocument/2006/relationships/hyperlink" Target="https://carnegieendowment.org/files/Brechenmacher_Nigeria_final.pdf" TargetMode="External"/><Relationship Id="rId118" Type="http://schemas.openxmlformats.org/officeDocument/2006/relationships/hyperlink" Target="http://www.bbc.com/news/world-africa-18020349" TargetMode="External"/><Relationship Id="rId134" Type="http://schemas.openxmlformats.org/officeDocument/2006/relationships/hyperlink" Target="http://data.worldbank.org/country/nigeria" TargetMode="External"/><Relationship Id="rId139" Type="http://schemas.openxmlformats.org/officeDocument/2006/relationships/hyperlink" Target="http://www.springer.com/cda/content/document/cda.../9788132222224-c2.pdf?SGWID" TargetMode="External"/><Relationship Id="rId80" Type="http://schemas.openxmlformats.org/officeDocument/2006/relationships/hyperlink" Target="https://globaljournals.org/item/2791-terrorism-and-humanitarian-crisis-in-nigeria-insights-from-boko-haram-insurgency" TargetMode="External"/><Relationship Id="rId85" Type="http://schemas.openxmlformats.org/officeDocument/2006/relationships/hyperlink" Target="http://www.reuters.com/article/nigeria-oil-idUSL5N18G5N3" TargetMode="External"/><Relationship Id="rId150" Type="http://schemas.openxmlformats.org/officeDocument/2006/relationships/hyperlink" Target="http://www.austlii.edu.au/au/journals/IntJlRuralLawP/2014/8.pdf%207-12-2019" TargetMode="External"/><Relationship Id="rId155" Type="http://schemas.openxmlformats.org/officeDocument/2006/relationships/hyperlink" Target="https://www.brookings.edu/research/the-hard-hot-dusty-road-to-accountability-reconciliation-and-peace-in-somalia/" TargetMode="External"/><Relationship Id="rId171" Type="http://schemas.openxmlformats.org/officeDocument/2006/relationships/hyperlink" Target="https://www.cfr.org/report/us-policy-counter-nigerias-boko-haram" TargetMode="External"/><Relationship Id="rId176" Type="http://schemas.openxmlformats.org/officeDocument/2006/relationships/hyperlink" Target="https://isreview.org/issue/60/new-scramble-africa%20acc%207/11/19" TargetMode="External"/><Relationship Id="rId192" Type="http://schemas.openxmlformats.org/officeDocument/2006/relationships/hyperlink" Target="https://www.obranaastrategie.cz/en/articles/conceptualizing-and-countering-the-movement-for-the-emancipation-of-the-niger-delta.html" TargetMode="External"/><Relationship Id="rId197" Type="http://schemas.openxmlformats.org/officeDocument/2006/relationships/hyperlink" Target="https://warontherocks.com/2016/11/five-reasons-washington-should-rethink-selling-warplanes-to-nigeria/" TargetMode="External"/><Relationship Id="rId206" Type="http://schemas.openxmlformats.org/officeDocument/2006/relationships/hyperlink" Target="https://isreview.org/issue/60/new-scramble-africa%20acc%207/11/19" TargetMode="External"/><Relationship Id="rId201" Type="http://schemas.openxmlformats.org/officeDocument/2006/relationships/hyperlink" Target="https://www.tandfonline.com/doi/full/10.1080/03056244.2010.530947" TargetMode="External"/><Relationship Id="rId12" Type="http://schemas.openxmlformats.org/officeDocument/2006/relationships/hyperlink" Target="https://warontherocks.com/2016/11/five-reasons-washington-should-rethink-selling-warplanes-to-nigeria/" TargetMode="External"/><Relationship Id="rId17" Type="http://schemas.openxmlformats.org/officeDocument/2006/relationships/hyperlink" Target="https://www.cfr.org/backgrounder/nigerias-battle-boko-haram" TargetMode="External"/><Relationship Id="rId33" Type="http://schemas.openxmlformats.org/officeDocument/2006/relationships/hyperlink" Target="https://www.forumarmstrade.org/blog/proposed-arms-sale-is-not-the-road-to-peace-in-nigeria" TargetMode="External"/><Relationship Id="rId38" Type="http://schemas.openxmlformats.org/officeDocument/2006/relationships/hyperlink" Target="https://www.amnesty.org/en/documents/afr44/1657/2015/en/" TargetMode="External"/><Relationship Id="rId59" Type="http://schemas.openxmlformats.org/officeDocument/2006/relationships/hyperlink" Target="https://www.nytimes.com/2017/01/17/world/africa/nigerian-jet-mistakenly-bombs-refugee-camp-killing-dozens.html?_r=1" TargetMode="External"/><Relationship Id="rId103" Type="http://schemas.openxmlformats.org/officeDocument/2006/relationships/hyperlink" Target="https://www.heritage.org/defense/report/no-silver-bullet-assessing-light-attack-aircraft%20acc%207/10/19" TargetMode="External"/><Relationship Id="rId108" Type="http://schemas.openxmlformats.org/officeDocument/2006/relationships/hyperlink" Target="https://warontherocks.com/2016/11/five-reasons-washington-should-rethink-selling-warplanes-to-nigeria/" TargetMode="External"/><Relationship Id="rId124" Type="http://schemas.openxmlformats.org/officeDocument/2006/relationships/hyperlink" Target="http://www.yale.edu/gsp/colonial/belgian_congo/" TargetMode="External"/><Relationship Id="rId129" Type="http://schemas.openxmlformats.org/officeDocument/2006/relationships/hyperlink" Target="http://nationalmirroronline.net/new/maitatsine-tale-of-religious-war-in-the-north/" TargetMode="External"/><Relationship Id="rId54" Type="http://schemas.openxmlformats.org/officeDocument/2006/relationships/hyperlink" Target="http://www.bostonherald.com/news/international/2017/04/trump_to_sell_attack_planes_to_nigeria_for_boko_haram_fight" TargetMode="External"/><Relationship Id="rId70" Type="http://schemas.openxmlformats.org/officeDocument/2006/relationships/hyperlink" Target="https://www.wsj.com/articles/first-look-how-nigerias-kidnapped-schoolgirls-are-rebuilding-their-lives-1517584918" TargetMode="External"/><Relationship Id="rId75" Type="http://schemas.openxmlformats.org/officeDocument/2006/relationships/hyperlink" Target="https://globaljournals.org/item/2791-terrorism-and-humanitarian-crisis-in-nigeria-insights-from-boko-haram-insurgency" TargetMode="External"/><Relationship Id="rId91" Type="http://schemas.openxmlformats.org/officeDocument/2006/relationships/hyperlink" Target="https://carnegieendowment.org/files/Brechenmacher_Nigeria_final.pdf" TargetMode="External"/><Relationship Id="rId96" Type="http://schemas.openxmlformats.org/officeDocument/2006/relationships/hyperlink" Target="https://eeradicalization.com/the-counterterrorism-framework-in-nigeria-strategic-and-operational-pitfalls/" TargetMode="External"/><Relationship Id="rId140" Type="http://schemas.openxmlformats.org/officeDocument/2006/relationships/hyperlink" Target="http://www.socresonline.org.uk/13/1/17.html" TargetMode="External"/><Relationship Id="rId145" Type="http://schemas.openxmlformats.org/officeDocument/2006/relationships/hyperlink" Target="https://www.theguardian.com/environment/2007/may/02/society.conservationandendangeredspecies1" TargetMode="External"/><Relationship Id="rId161" Type="http://schemas.openxmlformats.org/officeDocument/2006/relationships/hyperlink" Target="http://www.socresonline.org.uk/13/1/17.html" TargetMode="External"/><Relationship Id="rId166" Type="http://schemas.openxmlformats.org/officeDocument/2006/relationships/hyperlink" Target="https://www.theatlantic.com/politics/archive/2014/05/whats-wrong-with-our-well-intentioned-boko-haram-coverage/361993/" TargetMode="External"/><Relationship Id="rId182" Type="http://schemas.openxmlformats.org/officeDocument/2006/relationships/hyperlink" Target="https://www.worldpoliticsreview.com/insights/23447/in-partnering-with-nigeria-s-abusive-military-the-u-s-is-giving-boko-haram-a-lifeline" TargetMode="External"/><Relationship Id="rId187" Type="http://schemas.openxmlformats.org/officeDocument/2006/relationships/hyperlink" Target="https://www.cfr.org/blog/boko-haram-evolves-and-persists-northeast-nigeria" TargetMode="External"/><Relationship Id="rId1" Type="http://schemas.openxmlformats.org/officeDocument/2006/relationships/customXml" Target="../customXml/item1.xml"/><Relationship Id="rId6" Type="http://schemas.openxmlformats.org/officeDocument/2006/relationships/hyperlink" Target="https://www.forumarmstrade.org/blog/trump-on-arms-sales" TargetMode="External"/><Relationship Id="rId23" Type="http://schemas.openxmlformats.org/officeDocument/2006/relationships/hyperlink" Target="https://www.booker.senate.gov/?p=press_release&amp;id=609" TargetMode="External"/><Relationship Id="rId28" Type="http://schemas.openxmlformats.org/officeDocument/2006/relationships/hyperlink" Target="https://www.amnesty.org/download/Documents/AFR4416572015ENGLISH.PDF" TargetMode="External"/><Relationship Id="rId49" Type="http://schemas.openxmlformats.org/officeDocument/2006/relationships/hyperlink" Target="https://eeradicalization.com/the-counterterrorism-framework-in-nigeria-strategic-and-operational-pitfalls/" TargetMode="External"/><Relationship Id="rId114" Type="http://schemas.openxmlformats.org/officeDocument/2006/relationships/hyperlink" Target="https://www.mic.com/articles/89247/to-understand-boko-haram-the-west-must-look-more-closely-at-itself-than-at-nigeria" TargetMode="External"/><Relationship Id="rId119" Type="http://schemas.openxmlformats.org/officeDocument/2006/relationships/hyperlink" Target="http://www.washingtonpost.com/wp-dyn/content/article/2011/03/13/AR2011031302923.html" TargetMode="External"/><Relationship Id="rId44" Type="http://schemas.openxmlformats.org/officeDocument/2006/relationships/hyperlink" Target="https://carnegieendowment.org/files/Brechenmacher_Nigeria_final.pdf" TargetMode="External"/><Relationship Id="rId60" Type="http://schemas.openxmlformats.org/officeDocument/2006/relationships/hyperlink" Target="https://globaljournals.org/item/2791-terrorism-and-humanitarian-crisis-in-nigeria-insights-from-boko-haram-insurgency" TargetMode="External"/><Relationship Id="rId65" Type="http://schemas.openxmlformats.org/officeDocument/2006/relationships/hyperlink" Target="http://www.bbc.com/news/blogs-magazine-monitor-27390954" TargetMode="External"/><Relationship Id="rId81" Type="http://schemas.openxmlformats.org/officeDocument/2006/relationships/hyperlink" Target="https://www.cnbc.com/2016/05/20/niger-delta-avengers-who-they-are-and-what-they-want.html" TargetMode="External"/><Relationship Id="rId86" Type="http://schemas.openxmlformats.org/officeDocument/2006/relationships/hyperlink" Target="https://www.cnbc.com/quotes/?symbol=CVX" TargetMode="External"/><Relationship Id="rId130" Type="http://schemas.openxmlformats.org/officeDocument/2006/relationships/hyperlink" Target="http://www.nytimes.com/1984/03/11/world/718-deaths-cited-in-nigeria-riots.html" TargetMode="External"/><Relationship Id="rId135" Type="http://schemas.openxmlformats.org/officeDocument/2006/relationships/hyperlink" Target="http://www.bbc.com/news/world-africa-27107375" TargetMode="External"/><Relationship Id="rId151" Type="http://schemas.openxmlformats.org/officeDocument/2006/relationships/hyperlink" Target="https://isreview.org/issue/60/new-scramble-africa%20acc%207/11/19" TargetMode="External"/><Relationship Id="rId156" Type="http://schemas.openxmlformats.org/officeDocument/2006/relationships/hyperlink" Target="https://www.brookings.edu/research/in-nigeria-we-dont-want-them-back/" TargetMode="External"/><Relationship Id="rId177" Type="http://schemas.openxmlformats.org/officeDocument/2006/relationships/hyperlink" Target="http://geog.berkeley.edu/ProjectsResources/ND%20Website/NigerDelta/WP/4-DouglasVonOkonta.pdf" TargetMode="External"/><Relationship Id="rId198" Type="http://schemas.openxmlformats.org/officeDocument/2006/relationships/hyperlink" Target="https://carnegieendowment.org/files/Brechenmacher_Nigeria_final.pdf" TargetMode="External"/><Relationship Id="rId172" Type="http://schemas.openxmlformats.org/officeDocument/2006/relationships/hyperlink" Target="https://www.obranaastrategie.cz/en/articles/conceptualizing-and-countering-the-movement-for-the-emancipation-of-the-niger-delta.html" TargetMode="External"/><Relationship Id="rId193" Type="http://schemas.openxmlformats.org/officeDocument/2006/relationships/hyperlink" Target="https://eeradicalization.com/the-counterterrorism-framework-in-nigeria-strategic-and-operational-pitfalls/" TargetMode="External"/><Relationship Id="rId202" Type="http://schemas.openxmlformats.org/officeDocument/2006/relationships/hyperlink" Target="https://www.theguardian.com/environment/2007/may/02/society.conservationandendangeredspecies1" TargetMode="External"/><Relationship Id="rId207" Type="http://schemas.openxmlformats.org/officeDocument/2006/relationships/hyperlink" Target="https://isreview.org/issue/60/new-scramble-africa%20acc%207/11/19" TargetMode="External"/><Relationship Id="rId13" Type="http://schemas.openxmlformats.org/officeDocument/2006/relationships/hyperlink" Target="https://carnegieendowment.org/files/Brechenmacher_Nigeria_final.pdf" TargetMode="External"/><Relationship Id="rId18" Type="http://schemas.openxmlformats.org/officeDocument/2006/relationships/hyperlink" Target="http://www.thecitizen.co.tz/oped/Will-Boko-Haram-sanctions-work-/1840568-2326780-ej412hz/index.html" TargetMode="External"/><Relationship Id="rId39" Type="http://schemas.openxmlformats.org/officeDocument/2006/relationships/hyperlink" Target="http://www.humanrights.gov/dyn/an-overview-of-the-leahy-vetting-process.html" TargetMode="External"/><Relationship Id="rId109" Type="http://schemas.openxmlformats.org/officeDocument/2006/relationships/hyperlink" Target="https://fpif.org/john-bolton-says-he-wants-to-protect-africa-from-predatory-chinese-behavior-what-about-washingtons/" TargetMode="External"/><Relationship Id="rId34" Type="http://schemas.openxmlformats.org/officeDocument/2006/relationships/hyperlink" Target="http://securityassistance.org/Nigeria" TargetMode="External"/><Relationship Id="rId50" Type="http://schemas.openxmlformats.org/officeDocument/2006/relationships/hyperlink" Target="https://africacenter.org/spotlight/fundamental-security-challenges-nigeria-must-face-part-5-strategies-for-combating-extremism/" TargetMode="External"/><Relationship Id="rId55" Type="http://schemas.openxmlformats.org/officeDocument/2006/relationships/hyperlink" Target="http://thehill.com/blogs/congress-blog/foreign-policy/284591-congress-should-block-sale-of-warplanes-to-nigeria" TargetMode="External"/><Relationship Id="rId76" Type="http://schemas.openxmlformats.org/officeDocument/2006/relationships/hyperlink" Target="https://www.heritage.org/africa/commentary/washington-should-be-alarmed-middle-belt-conflict-nigeria" TargetMode="External"/><Relationship Id="rId97" Type="http://schemas.openxmlformats.org/officeDocument/2006/relationships/hyperlink" Target="https://carnegieendowment.org/files/Brechenmacher_Nigeria_final.pdf" TargetMode="External"/><Relationship Id="rId104" Type="http://schemas.openxmlformats.org/officeDocument/2006/relationships/hyperlink" Target="https://eeradicalization.com/the-counterterrorism-framework-in-nigeria-strategic-and-operational-pitfalls/" TargetMode="External"/><Relationship Id="rId120" Type="http://schemas.openxmlformats.org/officeDocument/2006/relationships/hyperlink" Target="http://www.channel4.com/news/boko-haram-nigeria-schoolgirls-kidnapping-killed-graphic" TargetMode="External"/><Relationship Id="rId125" Type="http://schemas.openxmlformats.org/officeDocument/2006/relationships/hyperlink" Target="https://www.mellenpress.com/mellenpress.cfm?bookid=1633&amp;pc=9" TargetMode="External"/><Relationship Id="rId141" Type="http://schemas.openxmlformats.org/officeDocument/2006/relationships/hyperlink" Target="http://platformlondon.org/p-article/economics-of-extraction/" TargetMode="External"/><Relationship Id="rId146" Type="http://schemas.openxmlformats.org/officeDocument/2006/relationships/hyperlink" Target="https://fpif.org/john-bolton-says-he-wants-to-protect-africa-from-predatory-chinese-behavior-what-about-washingtons/" TargetMode="External"/><Relationship Id="rId167" Type="http://schemas.openxmlformats.org/officeDocument/2006/relationships/hyperlink" Target="http://bigstory.ap.org/article/230-girls-abducted-nigeria-still-missing" TargetMode="External"/><Relationship Id="rId188" Type="http://schemas.openxmlformats.org/officeDocument/2006/relationships/hyperlink" Target="https://www.cfr.org/nigeria/nigeria-security-tracker/p29483" TargetMode="External"/><Relationship Id="rId7" Type="http://schemas.openxmlformats.org/officeDocument/2006/relationships/hyperlink" Target="http://www.defensenews.com/articles/white-house-plan-to-gut-foreign-military-financing-would-cost-defense-jobs-senators-warn" TargetMode="External"/><Relationship Id="rId71" Type="http://schemas.openxmlformats.org/officeDocument/2006/relationships/hyperlink" Target="https://www.foreignaffairs.com/articles/nigeria/2018-03-30/nigerias-troubling-counterinsurgency-strategy-against-boko-haram?cid=int-fls&amp;pgtype=hpg" TargetMode="External"/><Relationship Id="rId92" Type="http://schemas.openxmlformats.org/officeDocument/2006/relationships/hyperlink" Target="https://www.cfr.org/blog/boko-haram-evolves-and-persists-northeast-nigeria" TargetMode="External"/><Relationship Id="rId162" Type="http://schemas.openxmlformats.org/officeDocument/2006/relationships/hyperlink" Target="http://www.socresonline.org.uk/13/1/17.html" TargetMode="External"/><Relationship Id="rId183" Type="http://schemas.openxmlformats.org/officeDocument/2006/relationships/hyperlink" Target="https://www.theatlantic.com/politics/archive/2014/05/whats-wrong-with-our-well-intentioned-boko-haram-coverage/361993/" TargetMode="External"/><Relationship Id="rId2" Type="http://schemas.openxmlformats.org/officeDocument/2006/relationships/numbering" Target="numbering.xml"/><Relationship Id="rId29" Type="http://schemas.openxmlformats.org/officeDocument/2006/relationships/hyperlink" Target="https://www.foreignaffairs.com/articles/nigeria/2018-03-30/nigerias-troubling-counterinsurgency-strategy-against-boko-haram?cid=int-fls&amp;pgtype=hpg" TargetMode="External"/><Relationship Id="rId24" Type="http://schemas.openxmlformats.org/officeDocument/2006/relationships/hyperlink" Target="https://www.worldpoliticsreview.com/insights/23447/in-partnering-with-nigeria-s-abusive-military-the-u-s-is-giving-boko-haram-a-lifeline" TargetMode="External"/><Relationship Id="rId40" Type="http://schemas.openxmlformats.org/officeDocument/2006/relationships/hyperlink" Target="http://pine.ng/" TargetMode="External"/><Relationship Id="rId45" Type="http://schemas.openxmlformats.org/officeDocument/2006/relationships/hyperlink" Target="https://www.brookings.edu/blog/order-from-chaos/2018/10/25/terrorists-next-door-experts-discuss-how-to-respond-when-communities-are-overtaken-by-terrorist-groups/" TargetMode="External"/><Relationship Id="rId66" Type="http://schemas.openxmlformats.org/officeDocument/2006/relationships/hyperlink" Target="https://www.cnn.com/2018/02/25/africa/nigeria-boko-haram-father/index.html" TargetMode="External"/><Relationship Id="rId87" Type="http://schemas.openxmlformats.org/officeDocument/2006/relationships/hyperlink" Target="https://www.cnbc.com/quotes/?symbol=RDSA-NL" TargetMode="External"/><Relationship Id="rId110" Type="http://schemas.openxmlformats.org/officeDocument/2006/relationships/hyperlink" Target="https://fpif.org/john-bolton-says-he-wants-to-protect-africa-from-predatory-chinese-behavior-what-about-washingtons/" TargetMode="External"/><Relationship Id="rId115" Type="http://schemas.openxmlformats.org/officeDocument/2006/relationships/hyperlink" Target="http://abcnews.go.com/International/wireStory/nigerian-girl-describes-kidnap-276-missing-23602112" TargetMode="External"/><Relationship Id="rId131" Type="http://schemas.openxmlformats.org/officeDocument/2006/relationships/hyperlink" Target="http://articles/89069/everything-you-need-to-know-about-boko-haram-the-group-kidnapping-nigerian-girls" TargetMode="External"/><Relationship Id="rId136" Type="http://schemas.openxmlformats.org/officeDocument/2006/relationships/hyperlink" Target="http://www.forbes.com/sites/riskmap/2013/09/20/boko-harams-leadership-crisis/" TargetMode="External"/><Relationship Id="rId157" Type="http://schemas.openxmlformats.org/officeDocument/2006/relationships/hyperlink" Target="http://geog.berkeley.edu/ProjectsResources/ND%20Website/NigerDelta/WP/4-DouglasVonOkonta.pdf" TargetMode="External"/><Relationship Id="rId178" Type="http://schemas.openxmlformats.org/officeDocument/2006/relationships/hyperlink" Target="https://www.cfr.org/backgrounder/nigerias-battle-boko-haram" TargetMode="External"/><Relationship Id="rId61" Type="http://schemas.openxmlformats.org/officeDocument/2006/relationships/hyperlink" Target="https://globaljournals.org/item/2791-terrorism-and-humanitarian-crisis-in-nigeria-insights-from-boko-haram-insurgency" TargetMode="External"/><Relationship Id="rId82" Type="http://schemas.openxmlformats.org/officeDocument/2006/relationships/hyperlink" Target="https://www.cnbc.com/quotes/?symbol=ENI-IT" TargetMode="External"/><Relationship Id="rId152" Type="http://schemas.openxmlformats.org/officeDocument/2006/relationships/hyperlink" Target="http://geog.berkeley.edu/ProjectsResources/ND%20Website/NigerDelta/WP/4-DouglasVonOkonta.pdf" TargetMode="External"/><Relationship Id="rId173" Type="http://schemas.openxmlformats.org/officeDocument/2006/relationships/hyperlink" Target="https://www.obranaastrategie.cz/en/articles/conceptualizing-and-countering-the-movement-for-the-emancipation-of-the-niger-delta.html" TargetMode="External"/><Relationship Id="rId194" Type="http://schemas.openxmlformats.org/officeDocument/2006/relationships/hyperlink" Target="https://isreview.org/issue/60/new-scramble-africa%20acc%207/11/19" TargetMode="External"/><Relationship Id="rId199" Type="http://schemas.openxmlformats.org/officeDocument/2006/relationships/hyperlink" Target="http://geog.berkeley.edu/ProjectsResources/ND%20Website/NigerDelta/WP/4-DouglasVonOkonta.pdf" TargetMode="External"/><Relationship Id="rId203" Type="http://schemas.openxmlformats.org/officeDocument/2006/relationships/hyperlink" Target="https://isreview.org/issue/60/new-scramble-africa%20acc%207/11/19" TargetMode="External"/><Relationship Id="rId208" Type="http://schemas.openxmlformats.org/officeDocument/2006/relationships/fontTable" Target="fontTable.xml"/><Relationship Id="rId19" Type="http://schemas.openxmlformats.org/officeDocument/2006/relationships/hyperlink" Target="https://ctc.usma.edu/the-terrorist-calculus-in-kidnapping-girls-in-nigeria-cases-from-chibok-and-dapchi/" TargetMode="External"/><Relationship Id="rId14" Type="http://schemas.openxmlformats.org/officeDocument/2006/relationships/hyperlink" Target="https://carnegieendowment.org/files/Brechenmacher_Nigeria_final.pdf" TargetMode="External"/><Relationship Id="rId30" Type="http://schemas.openxmlformats.org/officeDocument/2006/relationships/hyperlink" Target="https://www.foreignaffairs.com/articles/nigeria/2016-03-21/unbroken-boko-haram" TargetMode="External"/><Relationship Id="rId35" Type="http://schemas.openxmlformats.org/officeDocument/2006/relationships/hyperlink" Target="https://qz.com/africa/960597/heres-the-case-against-trump-selling-super-t-jets-to-help-nigerias-batte-with-boko-haram/" TargetMode="External"/><Relationship Id="rId56" Type="http://schemas.openxmlformats.org/officeDocument/2006/relationships/hyperlink" Target="https://www.nytimes.com/2017/01/17/world/africa/nigerian-jet-mistakenly-bombs-refugee-camp-killing-dozens.html?_r=1" TargetMode="External"/><Relationship Id="rId77" Type="http://schemas.openxmlformats.org/officeDocument/2006/relationships/hyperlink" Target="https://gulfnews.com/world/africa/boko-haram-attacks-military-bases-in-nigeria-1.64368482" TargetMode="External"/><Relationship Id="rId100" Type="http://schemas.openxmlformats.org/officeDocument/2006/relationships/hyperlink" Target="https://www.theguardian.com/world/2016/jan/25/around-25-dead-in-cameroon-suicide-bomb-attack" TargetMode="External"/><Relationship Id="rId105" Type="http://schemas.openxmlformats.org/officeDocument/2006/relationships/hyperlink" Target="https://www.cnbc.com/2016/05/20/niger-delta-avengers-who-they-are-and-what-they-want.html" TargetMode="External"/><Relationship Id="rId126" Type="http://schemas.openxmlformats.org/officeDocument/2006/relationships/hyperlink" Target="http://www.bloomberg.com/news/2014-03-17/nigeria-overtaking-south-africa-s-economy-masks-poverty-trap.html" TargetMode="External"/><Relationship Id="rId147" Type="http://schemas.openxmlformats.org/officeDocument/2006/relationships/hyperlink" Target="http://geog.berkeley.edu/ProjectsResources/ND%20Website/NigerDelta/WP/4-DouglasVonOkonta.pdf" TargetMode="External"/><Relationship Id="rId168" Type="http://schemas.openxmlformats.org/officeDocument/2006/relationships/hyperlink" Target="http://online.wsj.com/news/articles/SB10001424052702304431104579550354216910992" TargetMode="External"/><Relationship Id="rId8" Type="http://schemas.openxmlformats.org/officeDocument/2006/relationships/hyperlink" Target="https://www.whitehouse.gov/sites/whitehouse.gov/files/omb/budget/fy2018/2018_blueprint.pdf" TargetMode="External"/><Relationship Id="rId51" Type="http://schemas.openxmlformats.org/officeDocument/2006/relationships/hyperlink" Target="https://eeradicalization.com/the-counterterrorism-framework-in-nigeria-strategic-and-operational-pitfalls/" TargetMode="External"/><Relationship Id="rId72" Type="http://schemas.openxmlformats.org/officeDocument/2006/relationships/hyperlink" Target="https://africacenter.org/spotlight/activity-fewer-fatalities-linked-african-militant-islamist-groups-2017/" TargetMode="External"/><Relationship Id="rId93" Type="http://schemas.openxmlformats.org/officeDocument/2006/relationships/hyperlink" Target="https://www.voanews.com/a/dozens-dead-in-fighting-between-chad-soldiers-jihadists-army/4876085.html" TargetMode="External"/><Relationship Id="rId98" Type="http://schemas.openxmlformats.org/officeDocument/2006/relationships/hyperlink" Target="https://www.forumarmstrade.org/blog/proposed-arms-sale-is-not-the-road-to-peace-in-nigeria" TargetMode="External"/><Relationship Id="rId121" Type="http://schemas.openxmlformats.org/officeDocument/2006/relationships/hyperlink" Target="http://www.hrw.org/news/2014/03/14/nigeria-boko-haram-attacks-cause-humanitarian-crisis" TargetMode="External"/><Relationship Id="rId142" Type="http://schemas.openxmlformats.org/officeDocument/2006/relationships/hyperlink" Target="http://geog.berkeley.edu/ProjectsResources/ND%20Website/NigerDelta/WP/4-DouglasVonOkonta.pdf" TargetMode="External"/><Relationship Id="rId163" Type="http://schemas.openxmlformats.org/officeDocument/2006/relationships/hyperlink" Target="http://www.socresonline.org.uk/13/1/17.html" TargetMode="External"/><Relationship Id="rId184" Type="http://schemas.openxmlformats.org/officeDocument/2006/relationships/hyperlink" Target="http://www.csmonitor.com/World/Security-Watch/Backchannels/2014/0506/Boko-Haram-doesn-t-really-mean-Western-education-is-a-sin" TargetMode="External"/><Relationship Id="rId189" Type="http://schemas.openxmlformats.org/officeDocument/2006/relationships/hyperlink" Target="http://geog.berkeley.edu/ProjectsResources/ND%20Website/NigerDelta/WP/16-Watts.pdf" TargetMode="External"/><Relationship Id="rId3" Type="http://schemas.openxmlformats.org/officeDocument/2006/relationships/styles" Target="styles.xml"/><Relationship Id="rId25" Type="http://schemas.openxmlformats.org/officeDocument/2006/relationships/hyperlink" Target="https://www.foreignaffairs.com/articles/nigeria/2018-03-30/nigerias-troubling-counterinsurgency-strategy-against-boko-haram?cid=int-fls&amp;pgtype=hpg" TargetMode="External"/><Relationship Id="rId46" Type="http://schemas.openxmlformats.org/officeDocument/2006/relationships/hyperlink" Target="https://cpr.unu.edu/the-limits-of-punishment-transitional-justice-and-violent-extremism.html" TargetMode="External"/><Relationship Id="rId67" Type="http://schemas.openxmlformats.org/officeDocument/2006/relationships/hyperlink" Target="http://www.refworld.org/docid/5a61ee464.html" TargetMode="External"/><Relationship Id="rId116" Type="http://schemas.openxmlformats.org/officeDocument/2006/relationships/hyperlink" Target="http://uk.reuters.com/article/2012/11/30/uk-nigeria-bokoharam-idUKBRE8AT0S020121130" TargetMode="External"/><Relationship Id="rId137" Type="http://schemas.openxmlformats.org/officeDocument/2006/relationships/hyperlink" Target="http://www.socresonline.org.uk/13/1/17.html" TargetMode="External"/><Relationship Id="rId158" Type="http://schemas.openxmlformats.org/officeDocument/2006/relationships/hyperlink" Target="http://geog.berkeley.edu/ProjectsResources/ND%20Website/NigerDelta/WP/4-DouglasVonOkonta.pdf" TargetMode="External"/><Relationship Id="rId20" Type="http://schemas.openxmlformats.org/officeDocument/2006/relationships/hyperlink" Target="https://www.militarytimes.com/news/pentagon-congress/2017/04/10/trump-to-sell-attack-planes-to-nigeria-for-boko-haram-fight/" TargetMode="External"/><Relationship Id="rId41" Type="http://schemas.openxmlformats.org/officeDocument/2006/relationships/hyperlink" Target="https://www.brookings.edu/blogs/africa-in-focus/posts/2015/05/27-nigeria-democracy-joseph" TargetMode="External"/><Relationship Id="rId62" Type="http://schemas.openxmlformats.org/officeDocument/2006/relationships/hyperlink" Target="https://eeradicalization.com/the-counterterrorism-framework-in-nigeria-strategic-and-operational-pitfalls/" TargetMode="External"/><Relationship Id="rId83" Type="http://schemas.openxmlformats.org/officeDocument/2006/relationships/hyperlink" Target="http://www.upi.com/Business_News/Energy-Industry/2016/05/18/Eni-confirms-Nigerian-pipeline-attack/7141463576145/" TargetMode="External"/><Relationship Id="rId88" Type="http://schemas.openxmlformats.org/officeDocument/2006/relationships/hyperlink" Target="http://www.reuters.com/article/us-nigeria-oil-idUSKCN0Y111O" TargetMode="External"/><Relationship Id="rId111" Type="http://schemas.openxmlformats.org/officeDocument/2006/relationships/hyperlink" Target="https://www.voanews.com/africa/nigeria-protest-us-conditions-494-million-purchase-fighter-planes" TargetMode="External"/><Relationship Id="rId132" Type="http://schemas.openxmlformats.org/officeDocument/2006/relationships/hyperlink" Target="http://www.lrb.co.uk/blog/2014/05/09/adewale-maja-pearce/the-mess-nigeria-is-in/" TargetMode="External"/><Relationship Id="rId153" Type="http://schemas.openxmlformats.org/officeDocument/2006/relationships/hyperlink" Target="https://www.tandfonline.com/doi/full/10.1080/03056244.2010.530947" TargetMode="External"/><Relationship Id="rId174" Type="http://schemas.openxmlformats.org/officeDocument/2006/relationships/hyperlink" Target="http://www.frasouzu.com/Issues%20and%20Papers/Mesembe%20on%20THE%20TEACHING%20OF%20WESTERN%20PHILOSOPHY.pdf" TargetMode="External"/><Relationship Id="rId179" Type="http://schemas.openxmlformats.org/officeDocument/2006/relationships/hyperlink" Target="https://www.cnn.com/2018/06/26/africa/nigeria-overtakes-india-extreme-poverty-intl/index.html" TargetMode="External"/><Relationship Id="rId195" Type="http://schemas.openxmlformats.org/officeDocument/2006/relationships/hyperlink" Target="https://css.ethz.ch/content/dam/ethz/special-interest/gess/cis/center-for-securities-studies/resources/docs/RemoteControl%20Boko%20Haram%20report.pdf" TargetMode="External"/><Relationship Id="rId209" Type="http://schemas.openxmlformats.org/officeDocument/2006/relationships/theme" Target="theme/theme1.xml"/><Relationship Id="rId190" Type="http://schemas.openxmlformats.org/officeDocument/2006/relationships/hyperlink" Target="http://geog.berkeley.edu/ProjectsResources/ND%20Website/NigerDelta/WP/22-BloodOil_Watts.pdf" TargetMode="External"/><Relationship Id="rId204" Type="http://schemas.openxmlformats.org/officeDocument/2006/relationships/hyperlink" Target="https://fpif.org/john-bolton-says-he-wants-to-protect-africa-from-predatory-chinese-behavior-what-about-washingtons/" TargetMode="External"/><Relationship Id="rId15" Type="http://schemas.openxmlformats.org/officeDocument/2006/relationships/hyperlink" Target="https://qz.com/africa/960597/heres-the-case-against-trump-selling-super-t-jets-to-help-nigerias-batte-with-boko-haram/" TargetMode="External"/><Relationship Id="rId36" Type="http://schemas.openxmlformats.org/officeDocument/2006/relationships/hyperlink" Target="https://www.militarytimes.com/news/pentagon-congress/2017/04/10/trump-to-sell-attack-planes-to-nigeria-for-boko-haram-fight/" TargetMode="External"/><Relationship Id="rId57" Type="http://schemas.openxmlformats.org/officeDocument/2006/relationships/hyperlink" Target="https://www.nytimes.com/2017/01/17/world/africa/nigerian-jet-mistakenly-bombs-refugee-camp-killing-dozens.html?_r=1" TargetMode="External"/><Relationship Id="rId106" Type="http://schemas.openxmlformats.org/officeDocument/2006/relationships/hyperlink" Target="https://apps.dtic.mil/docs/citations/AD1037974" TargetMode="External"/><Relationship Id="rId127" Type="http://schemas.openxmlformats.org/officeDocument/2006/relationships/hyperlink" Target="http://www.transparency.org/country" TargetMode="External"/><Relationship Id="rId10" Type="http://schemas.openxmlformats.org/officeDocument/2006/relationships/hyperlink" Target="https://warontherocks.com/2016/11/five-reasons-washington-should-rethink-selling-warplanes-to-nigeria/" TargetMode="External"/><Relationship Id="rId31" Type="http://schemas.openxmlformats.org/officeDocument/2006/relationships/hyperlink" Target="https://www.foreignaffairs.com/articles/africa/2016-12-19/boko-haram-s-resilience" TargetMode="External"/><Relationship Id="rId52" Type="http://schemas.openxmlformats.org/officeDocument/2006/relationships/hyperlink" Target="https://warontherocks.com/2016/11/five-reasons-washington-should-rethink-selling-warplanes-to-nigeria/" TargetMode="External"/><Relationship Id="rId73" Type="http://schemas.openxmlformats.org/officeDocument/2006/relationships/hyperlink" Target="http://www.chicagotribune.com/news/nationworld/ct-boko-haram-20150703-story.html" TargetMode="External"/><Relationship Id="rId78" Type="http://schemas.openxmlformats.org/officeDocument/2006/relationships/image" Target="media/image1.gif"/><Relationship Id="rId94" Type="http://schemas.openxmlformats.org/officeDocument/2006/relationships/hyperlink" Target="https://www.cfr.org/blog/boko-haram-faction-reportedly-collecting-taxes-northeast-nigeria" TargetMode="External"/><Relationship Id="rId99" Type="http://schemas.openxmlformats.org/officeDocument/2006/relationships/hyperlink" Target="https://www.nytimes.com/2016/10/28/world/africa/boko-haram-isis-nigeria-niger.html" TargetMode="External"/><Relationship Id="rId101" Type="http://schemas.openxmlformats.org/officeDocument/2006/relationships/hyperlink" Target="https://eeradicalization.com/the-counterterrorism-framework-in-nigeria-strategic-and-operational-pitfalls/" TargetMode="External"/><Relationship Id="rId122" Type="http://schemas.openxmlformats.org/officeDocument/2006/relationships/hyperlink" Target="https://www.youtube.com/watch?v=MYsDhndP_ZM" TargetMode="External"/><Relationship Id="rId143" Type="http://schemas.openxmlformats.org/officeDocument/2006/relationships/hyperlink" Target="http://geog.berkeley.edu/ProjectsResources/ND%20Website/NigerDelta/WP/4-DouglasVonOkonta.pdf" TargetMode="External"/><Relationship Id="rId148" Type="http://schemas.openxmlformats.org/officeDocument/2006/relationships/hyperlink" Target="https://www.independent.ng/effect-of-shells-pollution-in-niger-delta/" TargetMode="External"/><Relationship Id="rId164" Type="http://schemas.openxmlformats.org/officeDocument/2006/relationships/hyperlink" Target="http://www.socresonline.org.uk/13/1/17.html" TargetMode="External"/><Relationship Id="rId169" Type="http://schemas.openxmlformats.org/officeDocument/2006/relationships/hyperlink" Target="http://www.mediabistro.com/tvnewser/nbc-news-confuses-kenya-and-nigeria-in-boko-haram-kidnapping-story_b224362" TargetMode="External"/><Relationship Id="rId185" Type="http://schemas.openxmlformats.org/officeDocument/2006/relationships/hyperlink" Target="http://www.economist.com/blogs/economist-explains/2013/05/economist-explains-what-boko-haram-nigeria" TargetMode="External"/><Relationship Id="rId4" Type="http://schemas.openxmlformats.org/officeDocument/2006/relationships/settings" Target="settings.xml"/><Relationship Id="rId9" Type="http://schemas.openxmlformats.org/officeDocument/2006/relationships/hyperlink" Target="https://dailypost.ng/2017/08/05/ipob-begs-us-not-sell-tucano-attack-plane-nigeria/" TargetMode="External"/><Relationship Id="rId180" Type="http://schemas.openxmlformats.org/officeDocument/2006/relationships/hyperlink" Target="http://chrisngwodo.blogspot.com/2010/10/understanding-boko-haram-theology-of.html" TargetMode="External"/><Relationship Id="rId26" Type="http://schemas.openxmlformats.org/officeDocument/2006/relationships/hyperlink" Target="http://dailypost.ng/2016/05/12/nema-shuts-down-6-idps-camps-in-adamawa/" TargetMode="External"/><Relationship Id="rId47" Type="http://schemas.openxmlformats.org/officeDocument/2006/relationships/hyperlink" Target="https://time.com/4184472/military-corruption-africa-terror-attacks/" TargetMode="External"/><Relationship Id="rId68" Type="http://schemas.openxmlformats.org/officeDocument/2006/relationships/hyperlink" Target="https://www.premiumtimesng.com/news/headlines/223399-shocking-revelation-100000-killed-two-million-displaced-boko-haram-insurgency-borno-governor-says.html" TargetMode="External"/><Relationship Id="rId89" Type="http://schemas.openxmlformats.org/officeDocument/2006/relationships/hyperlink" Target="https://www.foreignaffairs.com/articles/nigeria/2018-03-30/nigerias-troubling-counterinsurgency-strategy-against-boko-haram?cid=int-fls&amp;pgtype=hpg" TargetMode="External"/><Relationship Id="rId112" Type="http://schemas.openxmlformats.org/officeDocument/2006/relationships/hyperlink" Target="https://isreview.org/issue/60/new-scramble-africa%20acc%207/11/19" TargetMode="External"/><Relationship Id="rId133" Type="http://schemas.openxmlformats.org/officeDocument/2006/relationships/hyperlink" Target="http://www.irinnews.org/report/48667/nigeria-muslim-suspicion-of-polio-vaccine-lingers-on" TargetMode="External"/><Relationship Id="rId154" Type="http://schemas.openxmlformats.org/officeDocument/2006/relationships/hyperlink" Target="https://www.brookings.edu/blog/order-from-chaos/2018/10/25/terrorists-next-door-experts-discuss-how-to-respond-when-communities-are-overtaken-by-terrorist-groups/" TargetMode="External"/><Relationship Id="rId175" Type="http://schemas.openxmlformats.org/officeDocument/2006/relationships/hyperlink" Target="https://isreview.org/issue/60/new-scramble-africa%20acc%207/11/19" TargetMode="External"/><Relationship Id="rId196" Type="http://schemas.openxmlformats.org/officeDocument/2006/relationships/hyperlink" Target="https://carnegieendowment.org/files/Brechenmacher_Nigeria_final.pdf" TargetMode="External"/><Relationship Id="rId200" Type="http://schemas.openxmlformats.org/officeDocument/2006/relationships/hyperlink" Target="https://isreview.org/issue/60/new-scramble-africa%20acc%207/11/1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34F34-BEBD-4200-B21B-DC019FCDA6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603</TotalTime>
  <Pages>1</Pages>
  <Words>106847</Words>
  <Characters>609030</Characters>
  <Application>Microsoft Office Word</Application>
  <DocSecurity>0</DocSecurity>
  <Lines>5075</Lines>
  <Paragraphs>1428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14</cp:revision>
  <dcterms:created xsi:type="dcterms:W3CDTF">2019-07-16T12:39:00Z</dcterms:created>
  <dcterms:modified xsi:type="dcterms:W3CDTF">2019-07-17T16:19:00Z</dcterms:modified>
</cp:coreProperties>
</file>