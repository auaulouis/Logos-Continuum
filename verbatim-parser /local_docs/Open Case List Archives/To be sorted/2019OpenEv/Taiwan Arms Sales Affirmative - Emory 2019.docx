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3E2" w:rsidRDefault="00F513E2" w:rsidP="00F513E2">
      <w:pPr>
        <w:pStyle w:val="Heading3"/>
      </w:pPr>
      <w:bookmarkStart w:id="0" w:name="_Toc10465054"/>
      <w:bookmarkStart w:id="1" w:name="_Toc10465146"/>
      <w:bookmarkStart w:id="2" w:name="_Toc10465198"/>
      <w:bookmarkStart w:id="3" w:name="_Toc10465244"/>
      <w:bookmarkStart w:id="4" w:name="_GoBack"/>
      <w:bookmarkEnd w:id="4"/>
      <w:r>
        <w:t>Table of Contents – Taiwan Arms Sales Aff</w:t>
      </w:r>
      <w:bookmarkEnd w:id="0"/>
      <w:bookmarkEnd w:id="1"/>
      <w:bookmarkEnd w:id="2"/>
      <w:bookmarkEnd w:id="3"/>
    </w:p>
    <w:p w:rsidR="00F655D3" w:rsidRPr="00F655D3" w:rsidRDefault="00F655D3" w:rsidP="00F655D3"/>
    <w:p w:rsidR="00F655D3" w:rsidRDefault="00F655D3">
      <w:pPr>
        <w:pStyle w:val="TOC3"/>
        <w:tabs>
          <w:tab w:val="right" w:leader="underscore" w:pos="10790"/>
        </w:tabs>
        <w:rPr>
          <w:rFonts w:asciiTheme="minorHAnsi" w:eastAsiaTheme="minorEastAsia" w:hAnsiTheme="minorHAnsi" w:cstheme="minorBidi"/>
          <w:noProof/>
        </w:rPr>
      </w:pPr>
      <w:r>
        <w:fldChar w:fldCharType="begin"/>
      </w:r>
      <w:r>
        <w:instrText xml:space="preserve"> TOC \o "1-3" \u </w:instrText>
      </w:r>
      <w:r>
        <w:fldChar w:fldCharType="separate"/>
      </w:r>
      <w:r w:rsidR="00650871">
        <w:rPr>
          <w:noProof/>
        </w:rPr>
        <w:t>1ac china</w:t>
      </w:r>
      <w:r>
        <w:rPr>
          <w:noProof/>
        </w:rPr>
        <w:tab/>
      </w:r>
      <w:r>
        <w:rPr>
          <w:noProof/>
        </w:rPr>
        <w:fldChar w:fldCharType="begin"/>
      </w:r>
      <w:r>
        <w:rPr>
          <w:noProof/>
        </w:rPr>
        <w:instrText xml:space="preserve"> PAGEREF _Toc10465245 \h </w:instrText>
      </w:r>
      <w:r>
        <w:rPr>
          <w:noProof/>
        </w:rPr>
      </w:r>
      <w:r>
        <w:rPr>
          <w:noProof/>
        </w:rPr>
        <w:fldChar w:fldCharType="separate"/>
      </w:r>
      <w:r w:rsidR="00650871">
        <w:rPr>
          <w:noProof/>
        </w:rPr>
        <w:t>3</w:t>
      </w:r>
      <w:r>
        <w:rPr>
          <w:noProof/>
        </w:rPr>
        <w:fldChar w:fldCharType="end"/>
      </w:r>
    </w:p>
    <w:p w:rsidR="00F655D3" w:rsidRDefault="00650871">
      <w:pPr>
        <w:pStyle w:val="TOC3"/>
        <w:tabs>
          <w:tab w:val="right" w:leader="underscore" w:pos="10790"/>
        </w:tabs>
        <w:rPr>
          <w:rFonts w:asciiTheme="minorHAnsi" w:eastAsiaTheme="minorEastAsia" w:hAnsiTheme="minorHAnsi" w:cstheme="minorBidi"/>
          <w:noProof/>
        </w:rPr>
      </w:pPr>
      <w:r>
        <w:rPr>
          <w:noProof/>
        </w:rPr>
        <w:t>1ar trade</w:t>
      </w:r>
      <w:r w:rsidR="00F655D3">
        <w:rPr>
          <w:noProof/>
        </w:rPr>
        <w:tab/>
      </w:r>
      <w:r w:rsidR="00F655D3">
        <w:rPr>
          <w:noProof/>
        </w:rPr>
        <w:fldChar w:fldCharType="begin"/>
      </w:r>
      <w:r w:rsidR="00F655D3">
        <w:rPr>
          <w:noProof/>
        </w:rPr>
        <w:instrText xml:space="preserve"> PAGEREF _Toc10465246 \h </w:instrText>
      </w:r>
      <w:r w:rsidR="00F655D3">
        <w:rPr>
          <w:noProof/>
        </w:rPr>
      </w:r>
      <w:r w:rsidR="00F655D3">
        <w:rPr>
          <w:noProof/>
        </w:rPr>
        <w:fldChar w:fldCharType="separate"/>
      </w:r>
      <w:r>
        <w:rPr>
          <w:noProof/>
        </w:rPr>
        <w:t>9</w:t>
      </w:r>
      <w:r w:rsidR="00F655D3">
        <w:rPr>
          <w:noProof/>
        </w:rPr>
        <w:fldChar w:fldCharType="end"/>
      </w:r>
    </w:p>
    <w:p w:rsidR="00F655D3" w:rsidRDefault="00650871">
      <w:pPr>
        <w:pStyle w:val="TOC3"/>
        <w:tabs>
          <w:tab w:val="right" w:leader="underscore" w:pos="10790"/>
        </w:tabs>
        <w:rPr>
          <w:rFonts w:asciiTheme="minorHAnsi" w:eastAsiaTheme="minorEastAsia" w:hAnsiTheme="minorHAnsi" w:cstheme="minorBidi"/>
          <w:noProof/>
        </w:rPr>
      </w:pPr>
      <w:r>
        <w:rPr>
          <w:noProof/>
        </w:rPr>
        <w:t>1ac plan</w:t>
      </w:r>
      <w:r w:rsidR="00F655D3">
        <w:rPr>
          <w:noProof/>
        </w:rPr>
        <w:tab/>
      </w:r>
      <w:r w:rsidR="00F655D3">
        <w:rPr>
          <w:noProof/>
        </w:rPr>
        <w:fldChar w:fldCharType="begin"/>
      </w:r>
      <w:r w:rsidR="00F655D3">
        <w:rPr>
          <w:noProof/>
        </w:rPr>
        <w:instrText xml:space="preserve"> PAGEREF _Toc10465247 \h </w:instrText>
      </w:r>
      <w:r w:rsidR="00F655D3">
        <w:rPr>
          <w:noProof/>
        </w:rPr>
      </w:r>
      <w:r w:rsidR="00F655D3">
        <w:rPr>
          <w:noProof/>
        </w:rPr>
        <w:fldChar w:fldCharType="separate"/>
      </w:r>
      <w:r>
        <w:rPr>
          <w:noProof/>
        </w:rPr>
        <w:t>12</w:t>
      </w:r>
      <w:r w:rsidR="00F655D3">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china – taiwan key/at: alt causes</w:t>
      </w:r>
      <w:r>
        <w:rPr>
          <w:noProof/>
        </w:rPr>
        <w:tab/>
      </w:r>
      <w:r>
        <w:rPr>
          <w:noProof/>
        </w:rPr>
        <w:fldChar w:fldCharType="begin"/>
      </w:r>
      <w:r>
        <w:rPr>
          <w:noProof/>
        </w:rPr>
        <w:instrText xml:space="preserve"> PAGEREF _Toc10465248 \h </w:instrText>
      </w:r>
      <w:r>
        <w:rPr>
          <w:noProof/>
        </w:rPr>
      </w:r>
      <w:r>
        <w:rPr>
          <w:noProof/>
        </w:rPr>
        <w:fldChar w:fldCharType="separate"/>
      </w:r>
      <w:r w:rsidR="00650871">
        <w:rPr>
          <w:noProof/>
        </w:rPr>
        <w:t>14</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china – at: yuwen</w:t>
      </w:r>
      <w:r>
        <w:rPr>
          <w:noProof/>
        </w:rPr>
        <w:tab/>
      </w:r>
      <w:r>
        <w:rPr>
          <w:noProof/>
        </w:rPr>
        <w:fldChar w:fldCharType="begin"/>
      </w:r>
      <w:r>
        <w:rPr>
          <w:noProof/>
        </w:rPr>
        <w:instrText xml:space="preserve"> PAGEREF _Toc10465249 \h </w:instrText>
      </w:r>
      <w:r>
        <w:rPr>
          <w:noProof/>
        </w:rPr>
      </w:r>
      <w:r>
        <w:rPr>
          <w:noProof/>
        </w:rPr>
        <w:fldChar w:fldCharType="separate"/>
      </w:r>
      <w:r w:rsidR="00650871">
        <w:rPr>
          <w:noProof/>
        </w:rPr>
        <w:t>15</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trade – xt – taiwan key</w:t>
      </w:r>
      <w:r>
        <w:rPr>
          <w:noProof/>
        </w:rPr>
        <w:tab/>
      </w:r>
      <w:r>
        <w:rPr>
          <w:noProof/>
        </w:rPr>
        <w:fldChar w:fldCharType="begin"/>
      </w:r>
      <w:r>
        <w:rPr>
          <w:noProof/>
        </w:rPr>
        <w:instrText xml:space="preserve"> PAGEREF _Toc10465250 \h </w:instrText>
      </w:r>
      <w:r>
        <w:rPr>
          <w:noProof/>
        </w:rPr>
      </w:r>
      <w:r>
        <w:rPr>
          <w:noProof/>
        </w:rPr>
        <w:fldChar w:fldCharType="separate"/>
      </w:r>
      <w:r w:rsidR="00650871">
        <w:rPr>
          <w:noProof/>
        </w:rPr>
        <w:t>16</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trade – xt – key to economy</w:t>
      </w:r>
      <w:r>
        <w:rPr>
          <w:noProof/>
        </w:rPr>
        <w:tab/>
      </w:r>
      <w:r>
        <w:rPr>
          <w:noProof/>
        </w:rPr>
        <w:fldChar w:fldCharType="begin"/>
      </w:r>
      <w:r>
        <w:rPr>
          <w:noProof/>
        </w:rPr>
        <w:instrText xml:space="preserve"> PAGEREF _Toc10465251 \h </w:instrText>
      </w:r>
      <w:r>
        <w:rPr>
          <w:noProof/>
        </w:rPr>
      </w:r>
      <w:r>
        <w:rPr>
          <w:noProof/>
        </w:rPr>
        <w:fldChar w:fldCharType="separate"/>
      </w:r>
      <w:r w:rsidR="00650871">
        <w:rPr>
          <w:noProof/>
        </w:rPr>
        <w:t>18</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trade – at: trade war good – other economies</w:t>
      </w:r>
      <w:r>
        <w:rPr>
          <w:noProof/>
        </w:rPr>
        <w:tab/>
      </w:r>
      <w:r>
        <w:rPr>
          <w:noProof/>
        </w:rPr>
        <w:fldChar w:fldCharType="begin"/>
      </w:r>
      <w:r>
        <w:rPr>
          <w:noProof/>
        </w:rPr>
        <w:instrText xml:space="preserve"> PAGEREF _Toc10465252 \h </w:instrText>
      </w:r>
      <w:r>
        <w:rPr>
          <w:noProof/>
        </w:rPr>
      </w:r>
      <w:r>
        <w:rPr>
          <w:noProof/>
        </w:rPr>
        <w:fldChar w:fldCharType="separate"/>
      </w:r>
      <w:r w:rsidR="00650871">
        <w:rPr>
          <w:noProof/>
        </w:rPr>
        <w:t>19</w:t>
      </w:r>
      <w:r>
        <w:rPr>
          <w:noProof/>
        </w:rPr>
        <w:fldChar w:fldCharType="end"/>
      </w:r>
    </w:p>
    <w:p w:rsidR="00F655D3" w:rsidRDefault="00F655D3">
      <w:pPr>
        <w:pStyle w:val="TOC2"/>
        <w:tabs>
          <w:tab w:val="right" w:leader="underscore" w:pos="10790"/>
        </w:tabs>
        <w:rPr>
          <w:rFonts w:asciiTheme="minorHAnsi" w:eastAsiaTheme="minorEastAsia" w:hAnsiTheme="minorHAnsi" w:cstheme="minorBidi"/>
          <w:noProof/>
        </w:rPr>
      </w:pPr>
      <w:r>
        <w:rPr>
          <w:noProof/>
        </w:rPr>
        <w:t>add-ons</w:t>
      </w:r>
      <w:r>
        <w:rPr>
          <w:noProof/>
        </w:rPr>
        <w:tab/>
      </w:r>
      <w:r>
        <w:rPr>
          <w:noProof/>
        </w:rPr>
        <w:fldChar w:fldCharType="begin"/>
      </w:r>
      <w:r>
        <w:rPr>
          <w:noProof/>
        </w:rPr>
        <w:instrText xml:space="preserve"> PAGEREF _Toc10465253 \h </w:instrText>
      </w:r>
      <w:r>
        <w:rPr>
          <w:noProof/>
        </w:rPr>
      </w:r>
      <w:r>
        <w:rPr>
          <w:noProof/>
        </w:rPr>
        <w:fldChar w:fldCharType="separate"/>
      </w:r>
      <w:r w:rsidR="00650871">
        <w:rPr>
          <w:noProof/>
        </w:rPr>
        <w:t>20</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add-on – manufacturers</w:t>
      </w:r>
      <w:r>
        <w:rPr>
          <w:noProof/>
        </w:rPr>
        <w:tab/>
      </w:r>
      <w:r>
        <w:rPr>
          <w:noProof/>
        </w:rPr>
        <w:fldChar w:fldCharType="begin"/>
      </w:r>
      <w:r>
        <w:rPr>
          <w:noProof/>
        </w:rPr>
        <w:instrText xml:space="preserve"> PAGEREF _Toc10465254 \h </w:instrText>
      </w:r>
      <w:r>
        <w:rPr>
          <w:noProof/>
        </w:rPr>
      </w:r>
      <w:r>
        <w:rPr>
          <w:noProof/>
        </w:rPr>
        <w:fldChar w:fldCharType="separate"/>
      </w:r>
      <w:r w:rsidR="00650871">
        <w:rPr>
          <w:noProof/>
        </w:rPr>
        <w:t>20</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add-on – manufacturing</w:t>
      </w:r>
      <w:r>
        <w:rPr>
          <w:noProof/>
        </w:rPr>
        <w:tab/>
      </w:r>
      <w:r>
        <w:rPr>
          <w:noProof/>
        </w:rPr>
        <w:fldChar w:fldCharType="begin"/>
      </w:r>
      <w:r>
        <w:rPr>
          <w:noProof/>
        </w:rPr>
        <w:instrText xml:space="preserve"> PAGEREF _Toc10465255 \h </w:instrText>
      </w:r>
      <w:r>
        <w:rPr>
          <w:noProof/>
        </w:rPr>
      </w:r>
      <w:r>
        <w:rPr>
          <w:noProof/>
        </w:rPr>
        <w:fldChar w:fldCharType="separate"/>
      </w:r>
      <w:r w:rsidR="00650871">
        <w:rPr>
          <w:noProof/>
        </w:rPr>
        <w:t>23</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add-on – at: civilian sectors irrelevant</w:t>
      </w:r>
      <w:r>
        <w:rPr>
          <w:noProof/>
        </w:rPr>
        <w:tab/>
      </w:r>
      <w:r>
        <w:rPr>
          <w:noProof/>
        </w:rPr>
        <w:fldChar w:fldCharType="begin"/>
      </w:r>
      <w:r>
        <w:rPr>
          <w:noProof/>
        </w:rPr>
        <w:instrText xml:space="preserve"> PAGEREF _Toc10465256 \h </w:instrText>
      </w:r>
      <w:r>
        <w:rPr>
          <w:noProof/>
        </w:rPr>
      </w:r>
      <w:r>
        <w:rPr>
          <w:noProof/>
        </w:rPr>
        <w:fldChar w:fldCharType="separate"/>
      </w:r>
      <w:r w:rsidR="00650871">
        <w:rPr>
          <w:noProof/>
        </w:rPr>
        <w:t>24</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add-on – at: domestic checks</w:t>
      </w:r>
      <w:r>
        <w:rPr>
          <w:noProof/>
        </w:rPr>
        <w:tab/>
      </w:r>
      <w:r>
        <w:rPr>
          <w:noProof/>
        </w:rPr>
        <w:fldChar w:fldCharType="begin"/>
      </w:r>
      <w:r>
        <w:rPr>
          <w:noProof/>
        </w:rPr>
        <w:instrText xml:space="preserve"> PAGEREF _Toc10465257 \h </w:instrText>
      </w:r>
      <w:r>
        <w:rPr>
          <w:noProof/>
        </w:rPr>
      </w:r>
      <w:r>
        <w:rPr>
          <w:noProof/>
        </w:rPr>
        <w:fldChar w:fldCharType="separate"/>
      </w:r>
      <w:r w:rsidR="00650871">
        <w:rPr>
          <w:noProof/>
        </w:rPr>
        <w:t>25</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add-on – Iran prolif</w:t>
      </w:r>
      <w:r>
        <w:rPr>
          <w:noProof/>
        </w:rPr>
        <w:tab/>
      </w:r>
      <w:r>
        <w:rPr>
          <w:noProof/>
        </w:rPr>
        <w:fldChar w:fldCharType="begin"/>
      </w:r>
      <w:r>
        <w:rPr>
          <w:noProof/>
        </w:rPr>
        <w:instrText xml:space="preserve"> PAGEREF _Toc10465258 \h </w:instrText>
      </w:r>
      <w:r>
        <w:rPr>
          <w:noProof/>
        </w:rPr>
      </w:r>
      <w:r>
        <w:rPr>
          <w:noProof/>
        </w:rPr>
        <w:fldChar w:fldCharType="separate"/>
      </w:r>
      <w:r w:rsidR="00650871">
        <w:rPr>
          <w:noProof/>
        </w:rPr>
        <w:t>26</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add-on – Taiwan arms sales key</w:t>
      </w:r>
      <w:r>
        <w:rPr>
          <w:noProof/>
        </w:rPr>
        <w:tab/>
      </w:r>
      <w:r>
        <w:rPr>
          <w:noProof/>
        </w:rPr>
        <w:fldChar w:fldCharType="begin"/>
      </w:r>
      <w:r>
        <w:rPr>
          <w:noProof/>
        </w:rPr>
        <w:instrText xml:space="preserve"> PAGEREF _Toc10465259 \h </w:instrText>
      </w:r>
      <w:r>
        <w:rPr>
          <w:noProof/>
        </w:rPr>
      </w:r>
      <w:r>
        <w:rPr>
          <w:noProof/>
        </w:rPr>
        <w:fldChar w:fldCharType="separate"/>
      </w:r>
      <w:r w:rsidR="00650871">
        <w:rPr>
          <w:noProof/>
        </w:rPr>
        <w:t>28</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add-on – China key</w:t>
      </w:r>
      <w:r>
        <w:rPr>
          <w:noProof/>
        </w:rPr>
        <w:tab/>
      </w:r>
      <w:r>
        <w:rPr>
          <w:noProof/>
        </w:rPr>
        <w:fldChar w:fldCharType="begin"/>
      </w:r>
      <w:r>
        <w:rPr>
          <w:noProof/>
        </w:rPr>
        <w:instrText xml:space="preserve"> PAGEREF _Toc10465260 \h </w:instrText>
      </w:r>
      <w:r>
        <w:rPr>
          <w:noProof/>
        </w:rPr>
      </w:r>
      <w:r>
        <w:rPr>
          <w:noProof/>
        </w:rPr>
        <w:fldChar w:fldCharType="separate"/>
      </w:r>
      <w:r w:rsidR="00650871">
        <w:rPr>
          <w:noProof/>
        </w:rPr>
        <w:t>29</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add-on – Iran terminal impact</w:t>
      </w:r>
      <w:r>
        <w:rPr>
          <w:noProof/>
        </w:rPr>
        <w:tab/>
      </w:r>
      <w:r>
        <w:rPr>
          <w:noProof/>
        </w:rPr>
        <w:fldChar w:fldCharType="begin"/>
      </w:r>
      <w:r>
        <w:rPr>
          <w:noProof/>
        </w:rPr>
        <w:instrText xml:space="preserve"> PAGEREF _Toc10465261 \h </w:instrText>
      </w:r>
      <w:r>
        <w:rPr>
          <w:noProof/>
        </w:rPr>
      </w:r>
      <w:r>
        <w:rPr>
          <w:noProof/>
        </w:rPr>
        <w:fldChar w:fldCharType="separate"/>
      </w:r>
      <w:r w:rsidR="00650871">
        <w:rPr>
          <w:noProof/>
        </w:rPr>
        <w:t>30</w:t>
      </w:r>
      <w:r>
        <w:rPr>
          <w:noProof/>
        </w:rPr>
        <w:fldChar w:fldCharType="end"/>
      </w:r>
    </w:p>
    <w:p w:rsidR="00F655D3" w:rsidRDefault="00F655D3">
      <w:pPr>
        <w:pStyle w:val="TOC2"/>
        <w:tabs>
          <w:tab w:val="right" w:leader="underscore" w:pos="10790"/>
        </w:tabs>
        <w:rPr>
          <w:rFonts w:asciiTheme="minorHAnsi" w:eastAsiaTheme="minorEastAsia" w:hAnsiTheme="minorHAnsi" w:cstheme="minorBidi"/>
          <w:noProof/>
        </w:rPr>
      </w:pPr>
      <w:r>
        <w:rPr>
          <w:noProof/>
        </w:rPr>
        <w:t>deterrence/assurance</w:t>
      </w:r>
      <w:r>
        <w:rPr>
          <w:noProof/>
        </w:rPr>
        <w:tab/>
      </w:r>
      <w:r>
        <w:rPr>
          <w:noProof/>
        </w:rPr>
        <w:fldChar w:fldCharType="begin"/>
      </w:r>
      <w:r>
        <w:rPr>
          <w:noProof/>
        </w:rPr>
        <w:instrText xml:space="preserve"> PAGEREF _Toc10465262 \h </w:instrText>
      </w:r>
      <w:r>
        <w:rPr>
          <w:noProof/>
        </w:rPr>
      </w:r>
      <w:r>
        <w:rPr>
          <w:noProof/>
        </w:rPr>
        <w:fldChar w:fldCharType="separate"/>
      </w:r>
      <w:r w:rsidR="00650871">
        <w:rPr>
          <w:noProof/>
        </w:rPr>
        <w:t>31</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deterrence – revisionism false</w:t>
      </w:r>
      <w:r>
        <w:rPr>
          <w:noProof/>
        </w:rPr>
        <w:tab/>
      </w:r>
      <w:r>
        <w:rPr>
          <w:noProof/>
        </w:rPr>
        <w:fldChar w:fldCharType="begin"/>
      </w:r>
      <w:r>
        <w:rPr>
          <w:noProof/>
        </w:rPr>
        <w:instrText xml:space="preserve"> PAGEREF _Toc10465263 \h </w:instrText>
      </w:r>
      <w:r>
        <w:rPr>
          <w:noProof/>
        </w:rPr>
      </w:r>
      <w:r>
        <w:rPr>
          <w:noProof/>
        </w:rPr>
        <w:fldChar w:fldCharType="separate"/>
      </w:r>
      <w:r w:rsidR="00650871">
        <w:rPr>
          <w:noProof/>
        </w:rPr>
        <w:t>32</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deterrence – not credible</w:t>
      </w:r>
      <w:r>
        <w:rPr>
          <w:noProof/>
        </w:rPr>
        <w:tab/>
      </w:r>
      <w:r>
        <w:rPr>
          <w:noProof/>
        </w:rPr>
        <w:fldChar w:fldCharType="begin"/>
      </w:r>
      <w:r>
        <w:rPr>
          <w:noProof/>
        </w:rPr>
        <w:instrText xml:space="preserve"> PAGEREF _Toc10465264 \h </w:instrText>
      </w:r>
      <w:r>
        <w:rPr>
          <w:noProof/>
        </w:rPr>
      </w:r>
      <w:r>
        <w:rPr>
          <w:noProof/>
        </w:rPr>
        <w:fldChar w:fldCharType="separate"/>
      </w:r>
      <w:r w:rsidR="00650871">
        <w:rPr>
          <w:noProof/>
        </w:rPr>
        <w:t>33</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deterrence – incremental solves</w:t>
      </w:r>
      <w:r>
        <w:rPr>
          <w:noProof/>
        </w:rPr>
        <w:tab/>
      </w:r>
      <w:r>
        <w:rPr>
          <w:noProof/>
        </w:rPr>
        <w:fldChar w:fldCharType="begin"/>
      </w:r>
      <w:r>
        <w:rPr>
          <w:noProof/>
        </w:rPr>
        <w:instrText xml:space="preserve"> PAGEREF _Toc10465265 \h </w:instrText>
      </w:r>
      <w:r>
        <w:rPr>
          <w:noProof/>
        </w:rPr>
      </w:r>
      <w:r>
        <w:rPr>
          <w:noProof/>
        </w:rPr>
        <w:fldChar w:fldCharType="separate"/>
      </w:r>
      <w:r w:rsidR="00650871">
        <w:rPr>
          <w:noProof/>
        </w:rPr>
        <w:t>34</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deterrence – arms not key</w:t>
      </w:r>
      <w:r>
        <w:rPr>
          <w:noProof/>
        </w:rPr>
        <w:tab/>
      </w:r>
      <w:r>
        <w:rPr>
          <w:noProof/>
        </w:rPr>
        <w:fldChar w:fldCharType="begin"/>
      </w:r>
      <w:r>
        <w:rPr>
          <w:noProof/>
        </w:rPr>
        <w:instrText xml:space="preserve"> PAGEREF _Toc10465266 \h </w:instrText>
      </w:r>
      <w:r>
        <w:rPr>
          <w:noProof/>
        </w:rPr>
      </w:r>
      <w:r>
        <w:rPr>
          <w:noProof/>
        </w:rPr>
        <w:fldChar w:fldCharType="separate"/>
      </w:r>
      <w:r w:rsidR="00650871">
        <w:rPr>
          <w:noProof/>
        </w:rPr>
        <w:t>35</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deterrence – new arms not key</w:t>
      </w:r>
      <w:r>
        <w:rPr>
          <w:noProof/>
        </w:rPr>
        <w:tab/>
      </w:r>
      <w:r>
        <w:rPr>
          <w:noProof/>
        </w:rPr>
        <w:fldChar w:fldCharType="begin"/>
      </w:r>
      <w:r>
        <w:rPr>
          <w:noProof/>
        </w:rPr>
        <w:instrText xml:space="preserve"> PAGEREF _Toc10465267 \h </w:instrText>
      </w:r>
      <w:r>
        <w:rPr>
          <w:noProof/>
        </w:rPr>
      </w:r>
      <w:r>
        <w:rPr>
          <w:noProof/>
        </w:rPr>
        <w:fldChar w:fldCharType="separate"/>
      </w:r>
      <w:r w:rsidR="00650871">
        <w:rPr>
          <w:noProof/>
        </w:rPr>
        <w:t>36</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not revisionist</w:t>
      </w:r>
      <w:r>
        <w:rPr>
          <w:noProof/>
        </w:rPr>
        <w:tab/>
      </w:r>
      <w:r>
        <w:rPr>
          <w:noProof/>
        </w:rPr>
        <w:fldChar w:fldCharType="begin"/>
      </w:r>
      <w:r>
        <w:rPr>
          <w:noProof/>
        </w:rPr>
        <w:instrText xml:space="preserve"> PAGEREF _Toc10465268 \h </w:instrText>
      </w:r>
      <w:r>
        <w:rPr>
          <w:noProof/>
        </w:rPr>
      </w:r>
      <w:r>
        <w:rPr>
          <w:noProof/>
        </w:rPr>
        <w:fldChar w:fldCharType="separate"/>
      </w:r>
      <w:r w:rsidR="00650871">
        <w:rPr>
          <w:noProof/>
        </w:rPr>
        <w:t>37</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deterrence causes war</w:t>
      </w:r>
      <w:r>
        <w:rPr>
          <w:noProof/>
        </w:rPr>
        <w:tab/>
      </w:r>
      <w:r>
        <w:rPr>
          <w:noProof/>
        </w:rPr>
        <w:fldChar w:fldCharType="begin"/>
      </w:r>
      <w:r>
        <w:rPr>
          <w:noProof/>
        </w:rPr>
        <w:instrText xml:space="preserve"> PAGEREF _Toc10465269 \h </w:instrText>
      </w:r>
      <w:r>
        <w:rPr>
          <w:noProof/>
        </w:rPr>
      </w:r>
      <w:r>
        <w:rPr>
          <w:noProof/>
        </w:rPr>
        <w:fldChar w:fldCharType="separate"/>
      </w:r>
      <w:r w:rsidR="00650871">
        <w:rPr>
          <w:noProof/>
        </w:rPr>
        <w:t>38</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incremental solves – Taiwan time</w:t>
      </w:r>
      <w:r>
        <w:rPr>
          <w:noProof/>
        </w:rPr>
        <w:tab/>
      </w:r>
      <w:r>
        <w:rPr>
          <w:noProof/>
        </w:rPr>
        <w:fldChar w:fldCharType="begin"/>
      </w:r>
      <w:r>
        <w:rPr>
          <w:noProof/>
        </w:rPr>
        <w:instrText xml:space="preserve"> PAGEREF _Toc10465270 \h </w:instrText>
      </w:r>
      <w:r>
        <w:rPr>
          <w:noProof/>
        </w:rPr>
      </w:r>
      <w:r>
        <w:rPr>
          <w:noProof/>
        </w:rPr>
        <w:fldChar w:fldCharType="separate"/>
      </w:r>
      <w:r w:rsidR="00650871">
        <w:rPr>
          <w:noProof/>
        </w:rPr>
        <w:t>39</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assurance – credibility theory false</w:t>
      </w:r>
      <w:r>
        <w:rPr>
          <w:noProof/>
        </w:rPr>
        <w:tab/>
      </w:r>
      <w:r>
        <w:rPr>
          <w:noProof/>
        </w:rPr>
        <w:fldChar w:fldCharType="begin"/>
      </w:r>
      <w:r>
        <w:rPr>
          <w:noProof/>
        </w:rPr>
        <w:instrText xml:space="preserve"> PAGEREF _Toc10465271 \h </w:instrText>
      </w:r>
      <w:r>
        <w:rPr>
          <w:noProof/>
        </w:rPr>
      </w:r>
      <w:r>
        <w:rPr>
          <w:noProof/>
        </w:rPr>
        <w:fldChar w:fldCharType="separate"/>
      </w:r>
      <w:r w:rsidR="00650871">
        <w:rPr>
          <w:noProof/>
        </w:rPr>
        <w:t>40</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assurance – link turn – offsetting missions</w:t>
      </w:r>
      <w:r>
        <w:rPr>
          <w:noProof/>
        </w:rPr>
        <w:tab/>
      </w:r>
      <w:r>
        <w:rPr>
          <w:noProof/>
        </w:rPr>
        <w:fldChar w:fldCharType="begin"/>
      </w:r>
      <w:r>
        <w:rPr>
          <w:noProof/>
        </w:rPr>
        <w:instrText xml:space="preserve"> PAGEREF _Toc10465272 \h </w:instrText>
      </w:r>
      <w:r>
        <w:rPr>
          <w:noProof/>
        </w:rPr>
      </w:r>
      <w:r>
        <w:rPr>
          <w:noProof/>
        </w:rPr>
        <w:fldChar w:fldCharType="separate"/>
      </w:r>
      <w:r w:rsidR="00650871">
        <w:rPr>
          <w:noProof/>
        </w:rPr>
        <w:t>41</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assurance – political uncertainty</w:t>
      </w:r>
      <w:r>
        <w:rPr>
          <w:noProof/>
        </w:rPr>
        <w:tab/>
      </w:r>
      <w:r>
        <w:rPr>
          <w:noProof/>
        </w:rPr>
        <w:fldChar w:fldCharType="begin"/>
      </w:r>
      <w:r>
        <w:rPr>
          <w:noProof/>
        </w:rPr>
        <w:instrText xml:space="preserve"> PAGEREF _Toc10465273 \h </w:instrText>
      </w:r>
      <w:r>
        <w:rPr>
          <w:noProof/>
        </w:rPr>
      </w:r>
      <w:r>
        <w:rPr>
          <w:noProof/>
        </w:rPr>
        <w:fldChar w:fldCharType="separate"/>
      </w:r>
      <w:r w:rsidR="00650871">
        <w:rPr>
          <w:noProof/>
        </w:rPr>
        <w:t>42</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assurance – unsustainable</w:t>
      </w:r>
      <w:r>
        <w:rPr>
          <w:noProof/>
        </w:rPr>
        <w:tab/>
      </w:r>
      <w:r>
        <w:rPr>
          <w:noProof/>
        </w:rPr>
        <w:fldChar w:fldCharType="begin"/>
      </w:r>
      <w:r>
        <w:rPr>
          <w:noProof/>
        </w:rPr>
        <w:instrText xml:space="preserve"> PAGEREF _Toc10465274 \h </w:instrText>
      </w:r>
      <w:r>
        <w:rPr>
          <w:noProof/>
        </w:rPr>
      </w:r>
      <w:r>
        <w:rPr>
          <w:noProof/>
        </w:rPr>
        <w:fldChar w:fldCharType="separate"/>
      </w:r>
      <w:r w:rsidR="00650871">
        <w:rPr>
          <w:noProof/>
        </w:rPr>
        <w:t>43</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assurance – prolif impact defense</w:t>
      </w:r>
      <w:r>
        <w:rPr>
          <w:noProof/>
        </w:rPr>
        <w:tab/>
      </w:r>
      <w:r>
        <w:rPr>
          <w:noProof/>
        </w:rPr>
        <w:fldChar w:fldCharType="begin"/>
      </w:r>
      <w:r>
        <w:rPr>
          <w:noProof/>
        </w:rPr>
        <w:instrText xml:space="preserve"> PAGEREF _Toc10465275 \h </w:instrText>
      </w:r>
      <w:r>
        <w:rPr>
          <w:noProof/>
        </w:rPr>
      </w:r>
      <w:r>
        <w:rPr>
          <w:noProof/>
        </w:rPr>
        <w:fldChar w:fldCharType="separate"/>
      </w:r>
      <w:r w:rsidR="00650871">
        <w:rPr>
          <w:noProof/>
        </w:rPr>
        <w:t>44</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credibility theory false – no spillover</w:t>
      </w:r>
      <w:r>
        <w:rPr>
          <w:noProof/>
        </w:rPr>
        <w:tab/>
      </w:r>
      <w:r>
        <w:rPr>
          <w:noProof/>
        </w:rPr>
        <w:fldChar w:fldCharType="begin"/>
      </w:r>
      <w:r>
        <w:rPr>
          <w:noProof/>
        </w:rPr>
        <w:instrText xml:space="preserve"> PAGEREF _Toc10465276 \h </w:instrText>
      </w:r>
      <w:r>
        <w:rPr>
          <w:noProof/>
        </w:rPr>
      </w:r>
      <w:r>
        <w:rPr>
          <w:noProof/>
        </w:rPr>
        <w:fldChar w:fldCharType="separate"/>
      </w:r>
      <w:r w:rsidR="00650871">
        <w:rPr>
          <w:noProof/>
        </w:rPr>
        <w:t>45</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no japan prolif</w:t>
      </w:r>
      <w:r>
        <w:rPr>
          <w:noProof/>
        </w:rPr>
        <w:tab/>
      </w:r>
      <w:r>
        <w:rPr>
          <w:noProof/>
        </w:rPr>
        <w:fldChar w:fldCharType="begin"/>
      </w:r>
      <w:r>
        <w:rPr>
          <w:noProof/>
        </w:rPr>
        <w:instrText xml:space="preserve"> PAGEREF _Toc10465277 \h </w:instrText>
      </w:r>
      <w:r>
        <w:rPr>
          <w:noProof/>
        </w:rPr>
      </w:r>
      <w:r>
        <w:rPr>
          <w:noProof/>
        </w:rPr>
        <w:fldChar w:fldCharType="separate"/>
      </w:r>
      <w:r w:rsidR="00650871">
        <w:rPr>
          <w:noProof/>
        </w:rPr>
        <w:t>47</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no south korea prolif</w:t>
      </w:r>
      <w:r>
        <w:rPr>
          <w:noProof/>
        </w:rPr>
        <w:tab/>
      </w:r>
      <w:r>
        <w:rPr>
          <w:noProof/>
        </w:rPr>
        <w:fldChar w:fldCharType="begin"/>
      </w:r>
      <w:r>
        <w:rPr>
          <w:noProof/>
        </w:rPr>
        <w:instrText xml:space="preserve"> PAGEREF _Toc10465278 \h </w:instrText>
      </w:r>
      <w:r>
        <w:rPr>
          <w:noProof/>
        </w:rPr>
      </w:r>
      <w:r>
        <w:rPr>
          <w:noProof/>
        </w:rPr>
        <w:fldChar w:fldCharType="separate"/>
      </w:r>
      <w:r w:rsidR="00650871">
        <w:rPr>
          <w:noProof/>
        </w:rPr>
        <w:t>49</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unsustainable – overstretch</w:t>
      </w:r>
      <w:r>
        <w:rPr>
          <w:noProof/>
        </w:rPr>
        <w:tab/>
      </w:r>
      <w:r>
        <w:rPr>
          <w:noProof/>
        </w:rPr>
        <w:fldChar w:fldCharType="begin"/>
      </w:r>
      <w:r>
        <w:rPr>
          <w:noProof/>
        </w:rPr>
        <w:instrText xml:space="preserve"> PAGEREF _Toc10465279 \h </w:instrText>
      </w:r>
      <w:r>
        <w:rPr>
          <w:noProof/>
        </w:rPr>
      </w:r>
      <w:r>
        <w:rPr>
          <w:noProof/>
        </w:rPr>
        <w:fldChar w:fldCharType="separate"/>
      </w:r>
      <w:r w:rsidR="00650871">
        <w:rPr>
          <w:noProof/>
        </w:rPr>
        <w:t>50</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unsustainable – military advantage</w:t>
      </w:r>
      <w:r>
        <w:rPr>
          <w:noProof/>
        </w:rPr>
        <w:tab/>
      </w:r>
      <w:r>
        <w:rPr>
          <w:noProof/>
        </w:rPr>
        <w:fldChar w:fldCharType="begin"/>
      </w:r>
      <w:r>
        <w:rPr>
          <w:noProof/>
        </w:rPr>
        <w:instrText xml:space="preserve"> PAGEREF _Toc10465280 \h </w:instrText>
      </w:r>
      <w:r>
        <w:rPr>
          <w:noProof/>
        </w:rPr>
      </w:r>
      <w:r>
        <w:rPr>
          <w:noProof/>
        </w:rPr>
        <w:fldChar w:fldCharType="separate"/>
      </w:r>
      <w:r w:rsidR="00650871">
        <w:rPr>
          <w:noProof/>
        </w:rPr>
        <w:t>51</w:t>
      </w:r>
      <w:r>
        <w:rPr>
          <w:noProof/>
        </w:rPr>
        <w:fldChar w:fldCharType="end"/>
      </w:r>
    </w:p>
    <w:p w:rsidR="00F655D3" w:rsidRDefault="00F655D3">
      <w:pPr>
        <w:pStyle w:val="TOC2"/>
        <w:tabs>
          <w:tab w:val="right" w:leader="underscore" w:pos="10790"/>
        </w:tabs>
        <w:rPr>
          <w:rFonts w:asciiTheme="minorHAnsi" w:eastAsiaTheme="minorEastAsia" w:hAnsiTheme="minorHAnsi" w:cstheme="minorBidi"/>
          <w:noProof/>
        </w:rPr>
      </w:pPr>
      <w:r>
        <w:rPr>
          <w:noProof/>
        </w:rPr>
        <w:lastRenderedPageBreak/>
        <w:t>counterplans</w:t>
      </w:r>
      <w:r>
        <w:rPr>
          <w:noProof/>
        </w:rPr>
        <w:tab/>
      </w:r>
      <w:r>
        <w:rPr>
          <w:noProof/>
        </w:rPr>
        <w:fldChar w:fldCharType="begin"/>
      </w:r>
      <w:r>
        <w:rPr>
          <w:noProof/>
        </w:rPr>
        <w:instrText xml:space="preserve"> PAGEREF _Toc10465281 \h </w:instrText>
      </w:r>
      <w:r>
        <w:rPr>
          <w:noProof/>
        </w:rPr>
      </w:r>
      <w:r>
        <w:rPr>
          <w:noProof/>
        </w:rPr>
        <w:fldChar w:fldCharType="separate"/>
      </w:r>
      <w:r w:rsidR="00650871">
        <w:rPr>
          <w:noProof/>
        </w:rPr>
        <w:t>52</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uq cp – china war</w:t>
      </w:r>
      <w:r>
        <w:rPr>
          <w:noProof/>
        </w:rPr>
        <w:tab/>
      </w:r>
      <w:r>
        <w:rPr>
          <w:noProof/>
        </w:rPr>
        <w:fldChar w:fldCharType="begin"/>
      </w:r>
      <w:r>
        <w:rPr>
          <w:noProof/>
        </w:rPr>
        <w:instrText xml:space="preserve"> PAGEREF _Toc10465282 \h </w:instrText>
      </w:r>
      <w:r>
        <w:rPr>
          <w:noProof/>
        </w:rPr>
      </w:r>
      <w:r>
        <w:rPr>
          <w:noProof/>
        </w:rPr>
        <w:fldChar w:fldCharType="separate"/>
      </w:r>
      <w:r w:rsidR="00650871">
        <w:rPr>
          <w:noProof/>
        </w:rPr>
        <w:t>53</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1ar xt – war</w:t>
      </w:r>
      <w:r>
        <w:rPr>
          <w:noProof/>
        </w:rPr>
        <w:tab/>
      </w:r>
      <w:r>
        <w:rPr>
          <w:noProof/>
        </w:rPr>
        <w:fldChar w:fldCharType="begin"/>
      </w:r>
      <w:r>
        <w:rPr>
          <w:noProof/>
        </w:rPr>
        <w:instrText xml:space="preserve"> PAGEREF _Toc10465283 \h </w:instrText>
      </w:r>
      <w:r>
        <w:rPr>
          <w:noProof/>
        </w:rPr>
      </w:r>
      <w:r>
        <w:rPr>
          <w:noProof/>
        </w:rPr>
        <w:fldChar w:fldCharType="separate"/>
      </w:r>
      <w:r w:rsidR="00650871">
        <w:rPr>
          <w:noProof/>
        </w:rPr>
        <w:t>54</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uq cp – prolif da</w:t>
      </w:r>
      <w:r>
        <w:rPr>
          <w:noProof/>
        </w:rPr>
        <w:tab/>
      </w:r>
      <w:r>
        <w:rPr>
          <w:noProof/>
        </w:rPr>
        <w:fldChar w:fldCharType="begin"/>
      </w:r>
      <w:r>
        <w:rPr>
          <w:noProof/>
        </w:rPr>
        <w:instrText xml:space="preserve"> PAGEREF _Toc10465284 \h </w:instrText>
      </w:r>
      <w:r>
        <w:rPr>
          <w:noProof/>
        </w:rPr>
      </w:r>
      <w:r>
        <w:rPr>
          <w:noProof/>
        </w:rPr>
        <w:fldChar w:fldCharType="separate"/>
      </w:r>
      <w:r w:rsidR="00650871">
        <w:rPr>
          <w:noProof/>
        </w:rPr>
        <w:t>55</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uq cp – unsustainable</w:t>
      </w:r>
      <w:r>
        <w:rPr>
          <w:noProof/>
        </w:rPr>
        <w:tab/>
      </w:r>
      <w:r>
        <w:rPr>
          <w:noProof/>
        </w:rPr>
        <w:fldChar w:fldCharType="begin"/>
      </w:r>
      <w:r>
        <w:rPr>
          <w:noProof/>
        </w:rPr>
        <w:instrText xml:space="preserve"> PAGEREF _Toc10465285 \h </w:instrText>
      </w:r>
      <w:r>
        <w:rPr>
          <w:noProof/>
        </w:rPr>
      </w:r>
      <w:r>
        <w:rPr>
          <w:noProof/>
        </w:rPr>
        <w:fldChar w:fldCharType="separate"/>
      </w:r>
      <w:r w:rsidR="00650871">
        <w:rPr>
          <w:noProof/>
        </w:rPr>
        <w:t>56</w:t>
      </w:r>
      <w:r>
        <w:rPr>
          <w:noProof/>
        </w:rPr>
        <w:fldChar w:fldCharType="end"/>
      </w:r>
    </w:p>
    <w:p w:rsidR="00F655D3" w:rsidRDefault="00F655D3">
      <w:pPr>
        <w:pStyle w:val="TOC2"/>
        <w:tabs>
          <w:tab w:val="right" w:leader="underscore" w:pos="10790"/>
        </w:tabs>
        <w:rPr>
          <w:rFonts w:asciiTheme="minorHAnsi" w:eastAsiaTheme="minorEastAsia" w:hAnsiTheme="minorHAnsi" w:cstheme="minorBidi"/>
          <w:noProof/>
        </w:rPr>
      </w:pPr>
      <w:r>
        <w:rPr>
          <w:noProof/>
        </w:rPr>
        <w:t>critique answers</w:t>
      </w:r>
      <w:r>
        <w:rPr>
          <w:noProof/>
        </w:rPr>
        <w:tab/>
      </w:r>
      <w:r>
        <w:rPr>
          <w:noProof/>
        </w:rPr>
        <w:fldChar w:fldCharType="begin"/>
      </w:r>
      <w:r>
        <w:rPr>
          <w:noProof/>
        </w:rPr>
        <w:instrText xml:space="preserve"> PAGEREF _Toc10465286 \h </w:instrText>
      </w:r>
      <w:r>
        <w:rPr>
          <w:noProof/>
        </w:rPr>
      </w:r>
      <w:r>
        <w:rPr>
          <w:noProof/>
        </w:rPr>
        <w:fldChar w:fldCharType="separate"/>
      </w:r>
      <w:r w:rsidR="00650871">
        <w:rPr>
          <w:noProof/>
        </w:rPr>
        <w:t>57</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2ac/1ar at: fiat not real</w:t>
      </w:r>
      <w:r>
        <w:rPr>
          <w:noProof/>
        </w:rPr>
        <w:tab/>
      </w:r>
      <w:r>
        <w:rPr>
          <w:noProof/>
        </w:rPr>
        <w:fldChar w:fldCharType="begin"/>
      </w:r>
      <w:r>
        <w:rPr>
          <w:noProof/>
        </w:rPr>
        <w:instrText xml:space="preserve"> PAGEREF _Toc10465287 \h </w:instrText>
      </w:r>
      <w:r>
        <w:rPr>
          <w:noProof/>
        </w:rPr>
      </w:r>
      <w:r>
        <w:rPr>
          <w:noProof/>
        </w:rPr>
        <w:fldChar w:fldCharType="separate"/>
      </w:r>
      <w:r w:rsidR="00650871">
        <w:rPr>
          <w:noProof/>
        </w:rPr>
        <w:t>58</w:t>
      </w:r>
      <w:r>
        <w:rPr>
          <w:noProof/>
        </w:rPr>
        <w:fldChar w:fldCharType="end"/>
      </w:r>
    </w:p>
    <w:p w:rsidR="00F655D3" w:rsidRDefault="00F655D3">
      <w:pPr>
        <w:pStyle w:val="TOC3"/>
        <w:tabs>
          <w:tab w:val="right" w:leader="underscore" w:pos="10790"/>
        </w:tabs>
        <w:rPr>
          <w:rFonts w:asciiTheme="minorHAnsi" w:eastAsiaTheme="minorEastAsia" w:hAnsiTheme="minorHAnsi" w:cstheme="minorBidi"/>
          <w:noProof/>
        </w:rPr>
      </w:pPr>
      <w:r>
        <w:rPr>
          <w:noProof/>
        </w:rPr>
        <w:t>2ac at: china threat con k</w:t>
      </w:r>
      <w:r>
        <w:rPr>
          <w:noProof/>
        </w:rPr>
        <w:tab/>
      </w:r>
      <w:r>
        <w:rPr>
          <w:noProof/>
        </w:rPr>
        <w:fldChar w:fldCharType="begin"/>
      </w:r>
      <w:r>
        <w:rPr>
          <w:noProof/>
        </w:rPr>
        <w:instrText xml:space="preserve"> PAGEREF _Toc10465288 \h </w:instrText>
      </w:r>
      <w:r>
        <w:rPr>
          <w:noProof/>
        </w:rPr>
      </w:r>
      <w:r>
        <w:rPr>
          <w:noProof/>
        </w:rPr>
        <w:fldChar w:fldCharType="separate"/>
      </w:r>
      <w:r w:rsidR="00650871">
        <w:rPr>
          <w:noProof/>
        </w:rPr>
        <w:t>59</w:t>
      </w:r>
      <w:r>
        <w:rPr>
          <w:noProof/>
        </w:rPr>
        <w:fldChar w:fldCharType="end"/>
      </w:r>
    </w:p>
    <w:p w:rsidR="00F655D3" w:rsidRPr="00F655D3" w:rsidRDefault="00F655D3" w:rsidP="00F655D3">
      <w:r>
        <w:fldChar w:fldCharType="end"/>
      </w:r>
    </w:p>
    <w:p w:rsidR="00794E0C" w:rsidRDefault="00794E0C" w:rsidP="00794E0C">
      <w:pPr>
        <w:pStyle w:val="Heading3"/>
      </w:pPr>
      <w:bookmarkStart w:id="5" w:name="_Toc10461884"/>
      <w:bookmarkStart w:id="6" w:name="_Toc10465148"/>
      <w:bookmarkStart w:id="7" w:name="_Toc10465200"/>
      <w:bookmarkStart w:id="8" w:name="_Toc10465245"/>
      <w:bookmarkStart w:id="9" w:name="_Hlk9340452"/>
      <w:bookmarkStart w:id="10" w:name="_Hlk8144041"/>
      <w:r>
        <w:lastRenderedPageBreak/>
        <w:t>1ac china (8)</w:t>
      </w:r>
      <w:bookmarkEnd w:id="5"/>
      <w:bookmarkEnd w:id="6"/>
      <w:bookmarkEnd w:id="7"/>
      <w:bookmarkEnd w:id="8"/>
    </w:p>
    <w:p w:rsidR="00794E0C" w:rsidRDefault="00794E0C" w:rsidP="00794E0C">
      <w:pPr>
        <w:pStyle w:val="Heading4"/>
      </w:pPr>
      <w:r>
        <w:t xml:space="preserve">Contention One is China War – </w:t>
      </w:r>
    </w:p>
    <w:p w:rsidR="00794E0C" w:rsidRDefault="00794E0C" w:rsidP="00794E0C">
      <w:pPr>
        <w:pStyle w:val="Heading4"/>
      </w:pPr>
      <w:r>
        <w:t>New arms sales create instability – its China’s top concern</w:t>
      </w:r>
    </w:p>
    <w:p w:rsidR="00794E0C" w:rsidRPr="00552E62" w:rsidRDefault="00794E0C" w:rsidP="00794E0C">
      <w:r>
        <w:rPr>
          <w:rStyle w:val="Style13ptBold"/>
        </w:rPr>
        <w:t xml:space="preserve">China Internet Information Center 4/18 </w:t>
      </w:r>
      <w:r>
        <w:t>2019 US arms sales to Taiwan a dangerous move Xinhua, April 18, 2019 http://www.china.org.cn/china/2019-04/18/content_74693988.htm</w:t>
      </w:r>
    </w:p>
    <w:p w:rsidR="00794E0C" w:rsidRPr="00E02073" w:rsidRDefault="00794E0C" w:rsidP="00794E0C">
      <w:pPr>
        <w:rPr>
          <w:sz w:val="16"/>
        </w:rPr>
      </w:pPr>
      <w:r w:rsidRPr="003C2BB4">
        <w:rPr>
          <w:rStyle w:val="StyleUnderline"/>
        </w:rPr>
        <w:t>The U.S. arms sale plan</w:t>
      </w:r>
      <w:r w:rsidRPr="00E02073">
        <w:rPr>
          <w:sz w:val="16"/>
        </w:rPr>
        <w:t xml:space="preserve"> unveiled Monday </w:t>
      </w:r>
      <w:r w:rsidRPr="003C2BB4">
        <w:rPr>
          <w:rStyle w:val="StyleUnderline"/>
        </w:rPr>
        <w:t xml:space="preserve">is a </w:t>
      </w:r>
      <w:r w:rsidRPr="003C2BB4">
        <w:rPr>
          <w:rStyle w:val="StyleUnderline"/>
          <w:b/>
        </w:rPr>
        <w:t>dangerous move</w:t>
      </w:r>
      <w:r w:rsidRPr="003C2BB4">
        <w:rPr>
          <w:rStyle w:val="StyleUnderline"/>
        </w:rPr>
        <w:t xml:space="preserve"> that will only </w:t>
      </w:r>
      <w:r w:rsidRPr="003C2BB4">
        <w:rPr>
          <w:rStyle w:val="StyleUnderline"/>
          <w:b/>
        </w:rPr>
        <w:t>aggravate the already complex and grim situation</w:t>
      </w:r>
      <w:r w:rsidRPr="003C2BB4">
        <w:rPr>
          <w:rStyle w:val="StyleUnderline"/>
        </w:rPr>
        <w:t xml:space="preserve"> across the Taiwan Strait</w:t>
      </w:r>
      <w:r w:rsidRPr="00E02073">
        <w:rPr>
          <w:sz w:val="16"/>
        </w:rPr>
        <w:t>.</w:t>
      </w:r>
    </w:p>
    <w:p w:rsidR="00794E0C" w:rsidRPr="00E02073" w:rsidRDefault="00794E0C" w:rsidP="00794E0C">
      <w:pPr>
        <w:rPr>
          <w:sz w:val="16"/>
        </w:rPr>
      </w:pPr>
      <w:r w:rsidRPr="003C2BB4">
        <w:rPr>
          <w:rStyle w:val="StyleUnderline"/>
        </w:rPr>
        <w:t>The U.S. government has approved a</w:t>
      </w:r>
      <w:r w:rsidRPr="00E02073">
        <w:rPr>
          <w:sz w:val="16"/>
        </w:rPr>
        <w:t xml:space="preserve"> possible </w:t>
      </w:r>
      <w:r w:rsidRPr="003C2BB4">
        <w:rPr>
          <w:rStyle w:val="StyleUnderline"/>
        </w:rPr>
        <w:t>500-million-U.S. dollar military sale to Taiwan</w:t>
      </w:r>
      <w:r w:rsidRPr="00E02073">
        <w:rPr>
          <w:sz w:val="16"/>
        </w:rPr>
        <w:t>, claiming that the move will help to improve the security and defensive capability of the recipient.</w:t>
      </w:r>
    </w:p>
    <w:p w:rsidR="00794E0C" w:rsidRPr="00E02073" w:rsidRDefault="00794E0C" w:rsidP="00794E0C">
      <w:pPr>
        <w:rPr>
          <w:sz w:val="16"/>
        </w:rPr>
      </w:pPr>
      <w:r w:rsidRPr="00E02073">
        <w:rPr>
          <w:sz w:val="16"/>
        </w:rPr>
        <w:t>Subsequently, Taiwan leader Tsai Ing-wen expressed "gratitude," saying that the arms sale was "timely."</w:t>
      </w:r>
    </w:p>
    <w:p w:rsidR="00794E0C" w:rsidRPr="00E02073" w:rsidRDefault="00794E0C" w:rsidP="00794E0C">
      <w:pPr>
        <w:rPr>
          <w:sz w:val="16"/>
        </w:rPr>
      </w:pPr>
      <w:r w:rsidRPr="003C2BB4">
        <w:rPr>
          <w:rStyle w:val="StyleUnderline"/>
        </w:rPr>
        <w:t>The situation across the Taiwan Strait</w:t>
      </w:r>
      <w:r w:rsidRPr="00E02073">
        <w:rPr>
          <w:sz w:val="16"/>
        </w:rPr>
        <w:t xml:space="preserve">, which is already complicated and grim, </w:t>
      </w:r>
      <w:r w:rsidRPr="003C2BB4">
        <w:rPr>
          <w:rStyle w:val="StyleUnderline"/>
        </w:rPr>
        <w:t xml:space="preserve">is worsening as </w:t>
      </w:r>
      <w:r w:rsidRPr="003C2BB4">
        <w:rPr>
          <w:rStyle w:val="StyleUnderline"/>
          <w:b/>
        </w:rPr>
        <w:t xml:space="preserve">the United States has been using Taiwan to </w:t>
      </w:r>
      <w:r w:rsidRPr="003C2BB4">
        <w:rPr>
          <w:rStyle w:val="StyleUnderline"/>
          <w:b/>
          <w:sz w:val="30"/>
          <w:szCs w:val="30"/>
        </w:rPr>
        <w:t>contain China</w:t>
      </w:r>
      <w:r w:rsidRPr="00E02073">
        <w:rPr>
          <w:sz w:val="16"/>
        </w:rPr>
        <w:t xml:space="preserve"> while the Taiwan administration kept seeking foreign intervention.</w:t>
      </w:r>
    </w:p>
    <w:p w:rsidR="00794E0C" w:rsidRPr="003C2BB4" w:rsidRDefault="00794E0C" w:rsidP="00794E0C">
      <w:pPr>
        <w:rPr>
          <w:rStyle w:val="StyleUnderline"/>
        </w:rPr>
      </w:pPr>
      <w:r w:rsidRPr="00E02073">
        <w:rPr>
          <w:sz w:val="16"/>
        </w:rPr>
        <w:t xml:space="preserve">The </w:t>
      </w:r>
      <w:r w:rsidRPr="003C2BB4">
        <w:rPr>
          <w:rStyle w:val="StyleUnderline"/>
        </w:rPr>
        <w:t>Taiwan</w:t>
      </w:r>
      <w:r w:rsidRPr="00E02073">
        <w:rPr>
          <w:sz w:val="16"/>
        </w:rPr>
        <w:t xml:space="preserve"> question </w:t>
      </w:r>
      <w:r w:rsidRPr="003C2BB4">
        <w:rPr>
          <w:rStyle w:val="StyleUnderline"/>
        </w:rPr>
        <w:t xml:space="preserve">concerns China's sovereignty and territorial integrity and is the </w:t>
      </w:r>
      <w:r w:rsidRPr="003C2BB4">
        <w:rPr>
          <w:rStyle w:val="StyleUnderline"/>
          <w:b/>
          <w:sz w:val="30"/>
          <w:szCs w:val="30"/>
        </w:rPr>
        <w:t>most important</w:t>
      </w:r>
      <w:r w:rsidRPr="003C2BB4">
        <w:rPr>
          <w:rStyle w:val="StyleUnderline"/>
          <w:b/>
        </w:rPr>
        <w:t xml:space="preserve"> and </w:t>
      </w:r>
      <w:r w:rsidRPr="003C2BB4">
        <w:rPr>
          <w:rStyle w:val="StyleUnderline"/>
          <w:b/>
          <w:sz w:val="30"/>
          <w:szCs w:val="30"/>
        </w:rPr>
        <w:t>sensitive issue</w:t>
      </w:r>
      <w:r w:rsidRPr="003C2BB4">
        <w:rPr>
          <w:rStyle w:val="StyleUnderline"/>
          <w:b/>
        </w:rPr>
        <w:t xml:space="preserve"> in China-U.S. relations</w:t>
      </w:r>
      <w:r w:rsidRPr="003C2BB4">
        <w:rPr>
          <w:rStyle w:val="StyleUnderline"/>
        </w:rPr>
        <w:t>.</w:t>
      </w:r>
    </w:p>
    <w:p w:rsidR="00794E0C" w:rsidRPr="003C2BB4" w:rsidRDefault="00794E0C" w:rsidP="00794E0C">
      <w:pPr>
        <w:rPr>
          <w:rStyle w:val="StyleUnderline"/>
        </w:rPr>
      </w:pPr>
      <w:r w:rsidRPr="003C2BB4">
        <w:rPr>
          <w:rStyle w:val="StyleUnderline"/>
        </w:rPr>
        <w:t xml:space="preserve">The U.S. arms sales to Taiwan constitutes a </w:t>
      </w:r>
      <w:r w:rsidRPr="003C2BB4">
        <w:rPr>
          <w:rStyle w:val="StyleUnderline"/>
          <w:b/>
        </w:rPr>
        <w:t>serious violation of international law</w:t>
      </w:r>
      <w:r w:rsidRPr="00E02073">
        <w:rPr>
          <w:sz w:val="16"/>
        </w:rPr>
        <w:t xml:space="preserve">, the basic </w:t>
      </w:r>
      <w:r w:rsidRPr="003C2BB4">
        <w:rPr>
          <w:rStyle w:val="StyleUnderline"/>
          <w:b/>
        </w:rPr>
        <w:t>norms</w:t>
      </w:r>
      <w:r w:rsidRPr="00E02073">
        <w:rPr>
          <w:sz w:val="16"/>
        </w:rPr>
        <w:t xml:space="preserve"> governing international relations, </w:t>
      </w:r>
      <w:r w:rsidRPr="003C2BB4">
        <w:rPr>
          <w:rStyle w:val="StyleUnderline"/>
        </w:rPr>
        <w:t xml:space="preserve">the </w:t>
      </w:r>
      <w:r w:rsidRPr="003C2BB4">
        <w:rPr>
          <w:rStyle w:val="StyleUnderline"/>
          <w:b/>
        </w:rPr>
        <w:t>one-China principle</w:t>
      </w:r>
      <w:r w:rsidRPr="003C2BB4">
        <w:rPr>
          <w:rStyle w:val="StyleUnderline"/>
        </w:rPr>
        <w:t xml:space="preserve"> and the three Sino-U.S. joint communiques and </w:t>
      </w:r>
      <w:r w:rsidRPr="003C2BB4">
        <w:rPr>
          <w:rStyle w:val="StyleUnderline"/>
          <w:b/>
        </w:rPr>
        <w:t>undermine China's sovereignty and security interests</w:t>
      </w:r>
      <w:r w:rsidRPr="003C2BB4">
        <w:rPr>
          <w:rStyle w:val="StyleUnderline"/>
        </w:rPr>
        <w:t>.</w:t>
      </w:r>
    </w:p>
    <w:p w:rsidR="00794E0C" w:rsidRPr="003C2BB4" w:rsidRDefault="00794E0C" w:rsidP="00794E0C">
      <w:pPr>
        <w:rPr>
          <w:rStyle w:val="StyleUnderline"/>
        </w:rPr>
      </w:pPr>
      <w:r w:rsidRPr="003C2BB4">
        <w:rPr>
          <w:rStyle w:val="StyleUnderline"/>
        </w:rPr>
        <w:t xml:space="preserve">China's firm opposition to such arms sales is </w:t>
      </w:r>
      <w:r w:rsidRPr="003C2BB4">
        <w:rPr>
          <w:rStyle w:val="StyleUnderline"/>
          <w:b/>
        </w:rPr>
        <w:t>consistent and firm</w:t>
      </w:r>
      <w:r w:rsidRPr="003C2BB4">
        <w:rPr>
          <w:rStyle w:val="StyleUnderline"/>
        </w:rPr>
        <w:t>.</w:t>
      </w:r>
    </w:p>
    <w:p w:rsidR="00794E0C" w:rsidRPr="00E02073" w:rsidRDefault="00794E0C" w:rsidP="00794E0C">
      <w:pPr>
        <w:rPr>
          <w:sz w:val="16"/>
        </w:rPr>
      </w:pPr>
      <w:r w:rsidRPr="00E02073">
        <w:rPr>
          <w:sz w:val="16"/>
        </w:rPr>
        <w:t xml:space="preserve">Since </w:t>
      </w:r>
      <w:r w:rsidRPr="003C2BB4">
        <w:rPr>
          <w:rStyle w:val="StyleUnderline"/>
        </w:rPr>
        <w:t>the</w:t>
      </w:r>
      <w:r w:rsidRPr="00E02073">
        <w:rPr>
          <w:sz w:val="16"/>
        </w:rPr>
        <w:t xml:space="preserve"> current </w:t>
      </w:r>
      <w:r w:rsidRPr="003C2BB4">
        <w:rPr>
          <w:rStyle w:val="StyleUnderline"/>
        </w:rPr>
        <w:t>U.S.</w:t>
      </w:r>
      <w:r w:rsidRPr="00E02073">
        <w:rPr>
          <w:sz w:val="16"/>
        </w:rPr>
        <w:t xml:space="preserve"> administration took office, it </w:t>
      </w:r>
      <w:r w:rsidRPr="003C2BB4">
        <w:rPr>
          <w:rStyle w:val="StyleUnderline"/>
        </w:rPr>
        <w:t>has constantly played the "Taiwan card" to contain China</w:t>
      </w:r>
      <w:r w:rsidRPr="00E02073">
        <w:rPr>
          <w:sz w:val="16"/>
        </w:rPr>
        <w:t>, especially in arms sales to Taiwan and military exchanges between the United States and Taiwan.</w:t>
      </w:r>
    </w:p>
    <w:p w:rsidR="00794E0C" w:rsidRPr="003C2BB4" w:rsidRDefault="00794E0C" w:rsidP="00794E0C">
      <w:pPr>
        <w:rPr>
          <w:rStyle w:val="StyleUnderline"/>
          <w:b/>
        </w:rPr>
      </w:pPr>
      <w:r w:rsidRPr="003C2BB4">
        <w:rPr>
          <w:rStyle w:val="StyleUnderline"/>
          <w:b/>
        </w:rPr>
        <w:t xml:space="preserve">This has </w:t>
      </w:r>
      <w:r w:rsidRPr="003C2BB4">
        <w:rPr>
          <w:rStyle w:val="StyleUnderline"/>
          <w:b/>
          <w:sz w:val="30"/>
          <w:szCs w:val="30"/>
        </w:rPr>
        <w:t>seriously damaged China-U.S. relations</w:t>
      </w:r>
      <w:r w:rsidRPr="003C2BB4">
        <w:rPr>
          <w:rStyle w:val="StyleUnderline"/>
          <w:b/>
        </w:rPr>
        <w:t xml:space="preserve"> and </w:t>
      </w:r>
      <w:r w:rsidRPr="003C2BB4">
        <w:rPr>
          <w:rStyle w:val="StyleUnderline"/>
          <w:b/>
          <w:sz w:val="30"/>
          <w:szCs w:val="30"/>
        </w:rPr>
        <w:t>jeopardized peace and stability across the Taiwan Strait</w:t>
      </w:r>
      <w:r w:rsidRPr="003C2BB4">
        <w:rPr>
          <w:rStyle w:val="StyleUnderline"/>
          <w:b/>
        </w:rPr>
        <w:t>.</w:t>
      </w:r>
    </w:p>
    <w:p w:rsidR="00794E0C" w:rsidRPr="00E02073" w:rsidRDefault="00794E0C" w:rsidP="00794E0C">
      <w:pPr>
        <w:rPr>
          <w:sz w:val="16"/>
        </w:rPr>
      </w:pPr>
      <w:r w:rsidRPr="00E02073">
        <w:rPr>
          <w:sz w:val="16"/>
        </w:rPr>
        <w:t>The Taiwan question, which concerns China's core interests and the national bond of the Chinese people, brooks no external interference.</w:t>
      </w:r>
    </w:p>
    <w:p w:rsidR="00794E0C" w:rsidRPr="00E02073" w:rsidRDefault="00794E0C" w:rsidP="00794E0C">
      <w:pPr>
        <w:rPr>
          <w:sz w:val="16"/>
        </w:rPr>
      </w:pPr>
      <w:r w:rsidRPr="00552E62">
        <w:rPr>
          <w:rStyle w:val="StyleUnderline"/>
        </w:rPr>
        <w:t>The U.S.</w:t>
      </w:r>
      <w:r w:rsidRPr="00E02073">
        <w:rPr>
          <w:sz w:val="16"/>
        </w:rPr>
        <w:t xml:space="preserve"> administration </w:t>
      </w:r>
      <w:r w:rsidRPr="00552E62">
        <w:rPr>
          <w:rStyle w:val="StyleUnderline"/>
        </w:rPr>
        <w:t>has</w:t>
      </w:r>
      <w:r w:rsidRPr="00E02073">
        <w:rPr>
          <w:sz w:val="16"/>
        </w:rPr>
        <w:t xml:space="preserve"> once again </w:t>
      </w:r>
      <w:r w:rsidRPr="00552E62">
        <w:rPr>
          <w:rStyle w:val="StyleUnderline"/>
        </w:rPr>
        <w:t>stirred up sensitive nerves</w:t>
      </w:r>
      <w:r w:rsidRPr="00E02073">
        <w:rPr>
          <w:sz w:val="16"/>
        </w:rPr>
        <w:t xml:space="preserve"> in the Taiwan Strait. </w:t>
      </w:r>
      <w:r w:rsidRPr="00552E62">
        <w:rPr>
          <w:rStyle w:val="StyleUnderline"/>
        </w:rPr>
        <w:t>Its gross interference</w:t>
      </w:r>
      <w:r w:rsidRPr="00E02073">
        <w:rPr>
          <w:sz w:val="16"/>
        </w:rPr>
        <w:t xml:space="preserve"> in China's internal affairs </w:t>
      </w:r>
      <w:r w:rsidRPr="00552E62">
        <w:rPr>
          <w:rStyle w:val="StyleUnderline"/>
        </w:rPr>
        <w:t>has aroused the strong indignation of the Chinese people</w:t>
      </w:r>
      <w:r w:rsidRPr="00E02073">
        <w:rPr>
          <w:sz w:val="16"/>
        </w:rPr>
        <w:t xml:space="preserve"> on both sides of the Strait.</w:t>
      </w:r>
    </w:p>
    <w:p w:rsidR="00794E0C" w:rsidRPr="00E02073" w:rsidRDefault="00794E0C" w:rsidP="00794E0C">
      <w:pPr>
        <w:rPr>
          <w:sz w:val="16"/>
        </w:rPr>
      </w:pPr>
      <w:r w:rsidRPr="00552E62">
        <w:rPr>
          <w:rStyle w:val="StyleUnderline"/>
        </w:rPr>
        <w:t>Some Taiwan organizations and people protested outside the American Institute in Taiwan</w:t>
      </w:r>
      <w:r w:rsidRPr="00E02073">
        <w:rPr>
          <w:sz w:val="16"/>
        </w:rPr>
        <w:t xml:space="preserve"> (AIT) in Taipei, condemning U.S. arms sales to Taiwan and demanding "no war, only peace," and "</w:t>
      </w:r>
      <w:r w:rsidRPr="00552E62">
        <w:rPr>
          <w:rStyle w:val="StyleUnderline"/>
        </w:rPr>
        <w:t>Taiwan is not a pawn for the United States</w:t>
      </w:r>
      <w:r w:rsidRPr="00E02073">
        <w:rPr>
          <w:sz w:val="16"/>
        </w:rPr>
        <w:t>."</w:t>
      </w:r>
    </w:p>
    <w:p w:rsidR="00794E0C" w:rsidRPr="00E02073" w:rsidRDefault="00794E0C" w:rsidP="00794E0C">
      <w:pPr>
        <w:rPr>
          <w:sz w:val="16"/>
        </w:rPr>
      </w:pPr>
      <w:r w:rsidRPr="00E02073">
        <w:rPr>
          <w:sz w:val="16"/>
        </w:rPr>
        <w:t xml:space="preserve">Therefore, </w:t>
      </w:r>
      <w:r w:rsidRPr="00552E62">
        <w:rPr>
          <w:rStyle w:val="StyleUnderline"/>
        </w:rPr>
        <w:t>we would</w:t>
      </w:r>
      <w:r w:rsidRPr="00E02073">
        <w:rPr>
          <w:sz w:val="16"/>
        </w:rPr>
        <w:t xml:space="preserve"> like to </w:t>
      </w:r>
      <w:r w:rsidRPr="00552E62">
        <w:rPr>
          <w:rStyle w:val="StyleUnderline"/>
        </w:rPr>
        <w:t xml:space="preserve">advise the U.S. side to clearly recognize the </w:t>
      </w:r>
      <w:r w:rsidRPr="00552E62">
        <w:rPr>
          <w:rStyle w:val="StyleUnderline"/>
          <w:b/>
        </w:rPr>
        <w:t>high sensitivity and serious harm of arms sales to Taiwan</w:t>
      </w:r>
      <w:r w:rsidRPr="00552E62">
        <w:rPr>
          <w:rStyle w:val="StyleUnderline"/>
        </w:rPr>
        <w:t>, correct mistakes, honor its commitments and handle Taiwan-related issues in a prudent and proper manner in accordance with the one-China principle</w:t>
      </w:r>
      <w:r w:rsidRPr="00E02073">
        <w:rPr>
          <w:sz w:val="16"/>
        </w:rPr>
        <w:t xml:space="preserve"> and the provisions of the three Sino-U.S. joint communiques.</w:t>
      </w:r>
    </w:p>
    <w:p w:rsidR="00794E0C" w:rsidRPr="00E02073" w:rsidRDefault="00794E0C" w:rsidP="00794E0C">
      <w:pPr>
        <w:rPr>
          <w:sz w:val="16"/>
          <w:szCs w:val="10"/>
        </w:rPr>
      </w:pPr>
      <w:r w:rsidRPr="00E02073">
        <w:rPr>
          <w:sz w:val="16"/>
          <w:szCs w:val="10"/>
        </w:rPr>
        <w:t>Taiwan's current Democratic Progressive Party (DPP) administration, which is teetering on the brink of collapse, was overjoyed at the U.S. arms sales as if it had been given a "straw to save its life."</w:t>
      </w:r>
    </w:p>
    <w:p w:rsidR="00794E0C" w:rsidRPr="00E02073" w:rsidRDefault="00794E0C" w:rsidP="00794E0C">
      <w:pPr>
        <w:rPr>
          <w:sz w:val="16"/>
          <w:szCs w:val="10"/>
        </w:rPr>
      </w:pPr>
      <w:r w:rsidRPr="00E02073">
        <w:rPr>
          <w:sz w:val="16"/>
          <w:szCs w:val="10"/>
        </w:rPr>
        <w:t>Tsai Ing-wen and the DPP administration have escalated provocations against the Chinese mainland, created disturbances recently and cooperated with the United States in vigorously clamoring the so-called "military threat" from the mainland.</w:t>
      </w:r>
    </w:p>
    <w:p w:rsidR="00794E0C" w:rsidRPr="00E02073" w:rsidRDefault="00794E0C" w:rsidP="00794E0C">
      <w:pPr>
        <w:rPr>
          <w:sz w:val="16"/>
          <w:szCs w:val="10"/>
        </w:rPr>
      </w:pPr>
      <w:r w:rsidRPr="00E02073">
        <w:rPr>
          <w:sz w:val="16"/>
          <w:szCs w:val="10"/>
        </w:rPr>
        <w:t>In the face of next year's general election on the island, Tsai and the DPP will not hesitate to let Taiwan serve as a pawn for forces of external interference in order to protect their power, regardless of the safety and well-being of the Taiwanese people.</w:t>
      </w:r>
    </w:p>
    <w:p w:rsidR="00794E0C" w:rsidRPr="00E02073" w:rsidRDefault="00794E0C" w:rsidP="00794E0C">
      <w:pPr>
        <w:rPr>
          <w:sz w:val="16"/>
          <w:szCs w:val="10"/>
        </w:rPr>
      </w:pPr>
      <w:r w:rsidRPr="00E02073">
        <w:rPr>
          <w:sz w:val="16"/>
          <w:szCs w:val="10"/>
        </w:rPr>
        <w:t>This party has not only misjudged the situation but also deviated from the people's heart.</w:t>
      </w:r>
    </w:p>
    <w:p w:rsidR="00794E0C" w:rsidRPr="00E02073" w:rsidRDefault="00794E0C" w:rsidP="00794E0C">
      <w:pPr>
        <w:rPr>
          <w:sz w:val="16"/>
        </w:rPr>
      </w:pPr>
      <w:r w:rsidRPr="00552E62">
        <w:rPr>
          <w:rStyle w:val="StyleUnderline"/>
          <w:b/>
        </w:rPr>
        <w:t>U.S. weapons cannot guarantee Taiwan's security</w:t>
      </w:r>
      <w:r w:rsidRPr="00552E62">
        <w:rPr>
          <w:rStyle w:val="StyleUnderline"/>
        </w:rPr>
        <w:t>. Tsai</w:t>
      </w:r>
      <w:r w:rsidRPr="00E02073">
        <w:rPr>
          <w:sz w:val="16"/>
        </w:rPr>
        <w:t xml:space="preserve"> and the DPP </w:t>
      </w:r>
      <w:r w:rsidRPr="00552E62">
        <w:rPr>
          <w:rStyle w:val="StyleUnderline"/>
        </w:rPr>
        <w:t>cannot secure</w:t>
      </w:r>
      <w:r w:rsidRPr="00E02073">
        <w:rPr>
          <w:sz w:val="16"/>
        </w:rPr>
        <w:t xml:space="preserve"> their </w:t>
      </w:r>
      <w:r w:rsidRPr="00552E62">
        <w:rPr>
          <w:rStyle w:val="StyleUnderline"/>
        </w:rPr>
        <w:t>power</w:t>
      </w:r>
      <w:r w:rsidRPr="00E02073">
        <w:rPr>
          <w:sz w:val="16"/>
        </w:rPr>
        <w:t xml:space="preserve"> and position </w:t>
      </w:r>
      <w:r w:rsidRPr="00552E62">
        <w:rPr>
          <w:rStyle w:val="StyleUnderline"/>
        </w:rPr>
        <w:t>by seeking foreign interference or threatening the people</w:t>
      </w:r>
      <w:r w:rsidRPr="00E02073">
        <w:rPr>
          <w:sz w:val="16"/>
        </w:rPr>
        <w:t>.</w:t>
      </w:r>
    </w:p>
    <w:p w:rsidR="00794E0C" w:rsidRPr="00E02073" w:rsidRDefault="00794E0C" w:rsidP="00794E0C">
      <w:pPr>
        <w:rPr>
          <w:sz w:val="16"/>
        </w:rPr>
      </w:pPr>
      <w:r w:rsidRPr="00552E62">
        <w:rPr>
          <w:rStyle w:val="StyleUnderline"/>
        </w:rPr>
        <w:t>Tsai, the DPP and "Taiwan independence" separatist elements should not play with fire</w:t>
      </w:r>
      <w:r w:rsidRPr="00E02073">
        <w:rPr>
          <w:sz w:val="16"/>
        </w:rPr>
        <w:t xml:space="preserve"> or even think about it. They are doomed to be alone in the face of the pressure of their own actions.</w:t>
      </w:r>
    </w:p>
    <w:p w:rsidR="00794E0C" w:rsidRPr="00E02073" w:rsidRDefault="00794E0C" w:rsidP="00794E0C">
      <w:pPr>
        <w:rPr>
          <w:sz w:val="16"/>
          <w:szCs w:val="10"/>
        </w:rPr>
      </w:pPr>
      <w:r w:rsidRPr="00E02073">
        <w:rPr>
          <w:sz w:val="16"/>
          <w:szCs w:val="10"/>
        </w:rPr>
        <w:t>On April 17, 124 years ago, the Treaty of Shimonoseki was signed, securing foreigner's occupation of Taiwan for half a century. It left lasting, painful memories for all Chinese.</w:t>
      </w:r>
    </w:p>
    <w:p w:rsidR="00794E0C" w:rsidRPr="00E02073" w:rsidRDefault="00794E0C" w:rsidP="00794E0C">
      <w:pPr>
        <w:rPr>
          <w:sz w:val="16"/>
        </w:rPr>
      </w:pPr>
      <w:r w:rsidRPr="00E02073">
        <w:rPr>
          <w:sz w:val="16"/>
        </w:rPr>
        <w:t xml:space="preserve">Today's </w:t>
      </w:r>
      <w:r w:rsidRPr="00552E62">
        <w:rPr>
          <w:rStyle w:val="StyleUnderline"/>
        </w:rPr>
        <w:t xml:space="preserve">China will </w:t>
      </w:r>
      <w:r w:rsidRPr="00552E62">
        <w:rPr>
          <w:rStyle w:val="StyleUnderline"/>
          <w:b/>
        </w:rPr>
        <w:t>never allow the historical tragedy of national division</w:t>
      </w:r>
      <w:r w:rsidRPr="00552E62">
        <w:rPr>
          <w:rStyle w:val="StyleUnderline"/>
        </w:rPr>
        <w:t xml:space="preserve"> to repeat itself</w:t>
      </w:r>
      <w:r w:rsidRPr="00E02073">
        <w:rPr>
          <w:sz w:val="16"/>
        </w:rPr>
        <w:t>.</w:t>
      </w:r>
    </w:p>
    <w:p w:rsidR="00794E0C" w:rsidRPr="00552E62" w:rsidRDefault="00794E0C" w:rsidP="00794E0C">
      <w:pPr>
        <w:rPr>
          <w:rStyle w:val="StyleUnderline"/>
        </w:rPr>
      </w:pPr>
      <w:r w:rsidRPr="00552E62">
        <w:rPr>
          <w:rStyle w:val="StyleUnderline"/>
        </w:rPr>
        <w:t>No one and no force should underestimate the determination and capability of the Chinese in safeguarding national sovereignty and territorial integrity.</w:t>
      </w:r>
    </w:p>
    <w:p w:rsidR="00E02073" w:rsidRDefault="00E02073">
      <w:pPr>
        <w:spacing w:after="160" w:line="259" w:lineRule="auto"/>
        <w:rPr>
          <w:rFonts w:eastAsiaTheme="majorEastAsia" w:cstheme="majorBidi"/>
          <w:b/>
          <w:iCs/>
          <w:sz w:val="26"/>
        </w:rPr>
      </w:pPr>
      <w:r>
        <w:br w:type="page"/>
      </w:r>
    </w:p>
    <w:p w:rsidR="00794E0C" w:rsidRDefault="00794E0C" w:rsidP="00794E0C">
      <w:pPr>
        <w:pStyle w:val="Heading4"/>
      </w:pPr>
      <w:r>
        <w:lastRenderedPageBreak/>
        <w:t xml:space="preserve">Selling high-tech weapons assure conflict – breaks Chinese red-lines </w:t>
      </w:r>
    </w:p>
    <w:p w:rsidR="00794E0C" w:rsidRPr="00FD4A32" w:rsidRDefault="00794E0C" w:rsidP="00794E0C">
      <w:r>
        <w:rPr>
          <w:rStyle w:val="Style13ptBold"/>
        </w:rPr>
        <w:t xml:space="preserve">Panda 3/25 </w:t>
      </w:r>
      <w:r>
        <w:t>2019 Ankit Panda, editor at The Diplomat Are the US and China About to Face off Over American Fighter Sales to Taiwan? If the Trump administration approves a recent request, it could set up a major crisis. March 25, 2019 https://thediplomat.com/2019/03/are-the-us-and-china-about-to-face-off-over-american-fighter-sales-to-taiwan/</w:t>
      </w:r>
    </w:p>
    <w:p w:rsidR="00794E0C" w:rsidRPr="00E02073" w:rsidRDefault="00794E0C" w:rsidP="00794E0C">
      <w:pPr>
        <w:rPr>
          <w:sz w:val="16"/>
        </w:rPr>
      </w:pPr>
      <w:r w:rsidRPr="0041393E">
        <w:rPr>
          <w:rStyle w:val="StyleUnderline"/>
        </w:rPr>
        <w:t xml:space="preserve">The United States and China appear to be </w:t>
      </w:r>
      <w:r w:rsidRPr="0041393E">
        <w:rPr>
          <w:rStyle w:val="StyleUnderline"/>
          <w:b/>
        </w:rPr>
        <w:t xml:space="preserve">heading toward a </w:t>
      </w:r>
      <w:r w:rsidRPr="0041393E">
        <w:rPr>
          <w:rStyle w:val="StyleUnderline"/>
          <w:b/>
          <w:sz w:val="30"/>
          <w:szCs w:val="30"/>
        </w:rPr>
        <w:t>major confrontation</w:t>
      </w:r>
      <w:r w:rsidRPr="0041393E">
        <w:rPr>
          <w:rStyle w:val="StyleUnderline"/>
        </w:rPr>
        <w:t xml:space="preserve"> over the</w:t>
      </w:r>
      <w:r w:rsidRPr="00E02073">
        <w:rPr>
          <w:sz w:val="16"/>
        </w:rPr>
        <w:t xml:space="preserve"> possible </w:t>
      </w:r>
      <w:r w:rsidRPr="0041393E">
        <w:rPr>
          <w:rStyle w:val="StyleUnderline"/>
        </w:rPr>
        <w:t>sale of American fighters to Taiwan</w:t>
      </w:r>
      <w:r w:rsidRPr="00E02073">
        <w:rPr>
          <w:sz w:val="16"/>
        </w:rPr>
        <w:t>.</w:t>
      </w:r>
    </w:p>
    <w:p w:rsidR="00794E0C" w:rsidRPr="00E02073" w:rsidRDefault="00794E0C" w:rsidP="00794E0C">
      <w:pPr>
        <w:rPr>
          <w:sz w:val="16"/>
        </w:rPr>
      </w:pPr>
      <w:r w:rsidRPr="00E02073">
        <w:rPr>
          <w:sz w:val="16"/>
        </w:rPr>
        <w:t xml:space="preserve">Last week, Taiwanese President </w:t>
      </w:r>
      <w:r w:rsidRPr="00FD4A32">
        <w:rPr>
          <w:rStyle w:val="StyleUnderline"/>
        </w:rPr>
        <w:t>Tsai Ing-wen confirmed that the country’s Ministry of Defense had submitted a</w:t>
      </w:r>
      <w:r w:rsidRPr="00E02073">
        <w:rPr>
          <w:sz w:val="16"/>
        </w:rPr>
        <w:t xml:space="preserve"> formal </w:t>
      </w:r>
      <w:r w:rsidRPr="00FD4A32">
        <w:rPr>
          <w:rStyle w:val="StyleUnderline"/>
        </w:rPr>
        <w:t>request to</w:t>
      </w:r>
      <w:r w:rsidRPr="00E02073">
        <w:rPr>
          <w:sz w:val="16"/>
        </w:rPr>
        <w:t xml:space="preserve"> Washington, D.C., to </w:t>
      </w:r>
      <w:r w:rsidRPr="00FD4A32">
        <w:rPr>
          <w:rStyle w:val="StyleUnderline"/>
        </w:rPr>
        <w:t>purchase F-16V Viper fighters</w:t>
      </w:r>
      <w:r w:rsidRPr="00E02073">
        <w:rPr>
          <w:sz w:val="16"/>
        </w:rPr>
        <w:t>. Tsai said the decision to make the request was supported by a review of Taiwan’s defense needs.</w:t>
      </w:r>
    </w:p>
    <w:p w:rsidR="00794E0C" w:rsidRPr="00E02073" w:rsidRDefault="00794E0C" w:rsidP="00794E0C">
      <w:pPr>
        <w:rPr>
          <w:sz w:val="16"/>
        </w:rPr>
      </w:pPr>
      <w:r w:rsidRPr="00E02073">
        <w:rPr>
          <w:sz w:val="16"/>
        </w:rPr>
        <w:t xml:space="preserve">Days later, </w:t>
      </w:r>
      <w:r w:rsidRPr="00FD4A32">
        <w:rPr>
          <w:rStyle w:val="StyleUnderline"/>
        </w:rPr>
        <w:t>Bloomberg News reported that the White House was poised to approve the</w:t>
      </w:r>
      <w:r w:rsidRPr="00E02073">
        <w:rPr>
          <w:sz w:val="16"/>
        </w:rPr>
        <w:t xml:space="preserve"> Taiwanese </w:t>
      </w:r>
      <w:r w:rsidRPr="00FD4A32">
        <w:rPr>
          <w:rStyle w:val="StyleUnderline"/>
        </w:rPr>
        <w:t>request</w:t>
      </w:r>
      <w:r w:rsidRPr="00E02073">
        <w:rPr>
          <w:sz w:val="16"/>
        </w:rPr>
        <w:t>.</w:t>
      </w:r>
    </w:p>
    <w:p w:rsidR="00794E0C" w:rsidRPr="00E02073" w:rsidRDefault="00794E0C" w:rsidP="00794E0C">
      <w:pPr>
        <w:rPr>
          <w:sz w:val="16"/>
        </w:rPr>
      </w:pPr>
      <w:r w:rsidRPr="00FD4A32">
        <w:rPr>
          <w:rStyle w:val="StyleUnderline"/>
        </w:rPr>
        <w:t>If</w:t>
      </w:r>
      <w:r w:rsidRPr="00E02073">
        <w:rPr>
          <w:sz w:val="16"/>
        </w:rPr>
        <w:t xml:space="preserve"> that report is </w:t>
      </w:r>
      <w:r w:rsidRPr="00FD4A32">
        <w:rPr>
          <w:rStyle w:val="StyleUnderline"/>
        </w:rPr>
        <w:t>true, the United States would be turning course</w:t>
      </w:r>
      <w:r w:rsidRPr="00E02073">
        <w:rPr>
          <w:sz w:val="16"/>
        </w:rPr>
        <w:t xml:space="preserve"> on what has been a longstanding reluctance to sell fighters to Taiwan, even as it has authorized other arms sales in line with the 1979 Taiwan Relations Act, which requires the U.S. government to support Taiwan “with arms of a defensive character.”</w:t>
      </w:r>
    </w:p>
    <w:p w:rsidR="00794E0C" w:rsidRPr="00E02073" w:rsidRDefault="00794E0C" w:rsidP="00794E0C">
      <w:pPr>
        <w:rPr>
          <w:sz w:val="16"/>
        </w:rPr>
      </w:pPr>
      <w:r w:rsidRPr="00E02073">
        <w:rPr>
          <w:sz w:val="16"/>
        </w:rPr>
        <w:t xml:space="preserve">Even as the Obama administration and the Trump administration have approved weapons and spare parts for sale to Taiwan, </w:t>
      </w:r>
      <w:r w:rsidRPr="00FD4A32">
        <w:rPr>
          <w:rStyle w:val="StyleUnderline"/>
        </w:rPr>
        <w:t xml:space="preserve">fighters have </w:t>
      </w:r>
      <w:r w:rsidRPr="00FD4A32">
        <w:rPr>
          <w:rStyle w:val="StyleUnderline"/>
          <w:b/>
        </w:rPr>
        <w:t>long been seen as a bridge too far</w:t>
      </w:r>
      <w:r w:rsidRPr="00FD4A32">
        <w:rPr>
          <w:rStyle w:val="StyleUnderline"/>
        </w:rPr>
        <w:t xml:space="preserve"> given Beijing serious reservations</w:t>
      </w:r>
      <w:r w:rsidRPr="00E02073">
        <w:rPr>
          <w:sz w:val="16"/>
        </w:rPr>
        <w:t>.</w:t>
      </w:r>
    </w:p>
    <w:p w:rsidR="00794E0C" w:rsidRPr="00E02073" w:rsidRDefault="00794E0C" w:rsidP="00794E0C">
      <w:pPr>
        <w:rPr>
          <w:sz w:val="16"/>
          <w:szCs w:val="10"/>
        </w:rPr>
      </w:pPr>
      <w:r w:rsidRPr="00E02073">
        <w:rPr>
          <w:sz w:val="16"/>
          <w:szCs w:val="10"/>
        </w:rPr>
        <w:t>The United States authorized the sale of 150 F-16 fighters to Taiwan in 1992. The Obama administration, after receiving a request from Taipei, turned it down, initiating a set of upgrades instead to Taipei’s existing fleet.</w:t>
      </w:r>
    </w:p>
    <w:p w:rsidR="00794E0C" w:rsidRPr="00E02073" w:rsidRDefault="00794E0C" w:rsidP="00794E0C">
      <w:pPr>
        <w:rPr>
          <w:sz w:val="16"/>
          <w:szCs w:val="10"/>
        </w:rPr>
      </w:pPr>
      <w:r w:rsidRPr="00E02073">
        <w:rPr>
          <w:sz w:val="16"/>
          <w:szCs w:val="10"/>
        </w:rPr>
        <w:t>The issue hasn’t gone unnoticed in China, where Taiwan is seen as an inherent part of the country. Relations across the Taiwan Strait have been particularly strained since Tsai’s inauguration in 2016.</w:t>
      </w:r>
    </w:p>
    <w:p w:rsidR="00794E0C" w:rsidRPr="00E02073" w:rsidRDefault="00794E0C" w:rsidP="00794E0C">
      <w:pPr>
        <w:rPr>
          <w:sz w:val="16"/>
          <w:szCs w:val="10"/>
        </w:rPr>
      </w:pPr>
      <w:r w:rsidRPr="00E02073">
        <w:rPr>
          <w:sz w:val="16"/>
          <w:szCs w:val="10"/>
        </w:rPr>
        <w:t>The Taiwanese president hails from the independence-leaning Democratic Progressive Party (DPP), though she herself has not explicitly supported independence — long a red-line for Beijing — Tsai, however, has refused to endorse the so-called “1992 consensus,” which her predecessor had supported and which forms what Beijing sees as the baseline for cordial cross-strait relations.</w:t>
      </w:r>
    </w:p>
    <w:p w:rsidR="00794E0C" w:rsidRPr="00E02073" w:rsidRDefault="00794E0C" w:rsidP="00794E0C">
      <w:pPr>
        <w:rPr>
          <w:sz w:val="16"/>
        </w:rPr>
      </w:pPr>
      <w:r w:rsidRPr="00E02073">
        <w:rPr>
          <w:sz w:val="16"/>
        </w:rPr>
        <w:t>“</w:t>
      </w:r>
      <w:r w:rsidRPr="00FD4A32">
        <w:rPr>
          <w:rStyle w:val="StyleUnderline"/>
          <w:b/>
        </w:rPr>
        <w:t xml:space="preserve">China’s position to </w:t>
      </w:r>
      <w:r w:rsidRPr="00FD4A32">
        <w:rPr>
          <w:rStyle w:val="StyleUnderline"/>
          <w:b/>
          <w:sz w:val="30"/>
          <w:szCs w:val="30"/>
        </w:rPr>
        <w:t>firmly oppose arms sales</w:t>
      </w:r>
      <w:r w:rsidRPr="00FD4A32">
        <w:rPr>
          <w:rStyle w:val="StyleUnderline"/>
          <w:b/>
        </w:rPr>
        <w:t xml:space="preserve"> to Taiwan is consistent and clear</w:t>
      </w:r>
      <w:r w:rsidRPr="00E02073">
        <w:rPr>
          <w:sz w:val="16"/>
        </w:rPr>
        <w:t>,” Chinese Foreign Ministry spokesperson Geng Shuang said during a press briefing on Friday.</w:t>
      </w:r>
    </w:p>
    <w:p w:rsidR="00794E0C" w:rsidRPr="00E02073" w:rsidRDefault="00794E0C" w:rsidP="00794E0C">
      <w:pPr>
        <w:rPr>
          <w:sz w:val="16"/>
        </w:rPr>
      </w:pPr>
      <w:r w:rsidRPr="00E02073">
        <w:rPr>
          <w:sz w:val="16"/>
        </w:rPr>
        <w:t>“</w:t>
      </w:r>
      <w:r w:rsidRPr="00FD4A32">
        <w:rPr>
          <w:rStyle w:val="StyleUnderline"/>
        </w:rPr>
        <w:t>We have made stern representations to the U.S. We have urged the U.S. to fully recognize the sensitivity of this issue and the harm it will cause</w:t>
      </w:r>
      <w:r w:rsidRPr="00E02073">
        <w:rPr>
          <w:sz w:val="16"/>
        </w:rPr>
        <w:t>.”</w:t>
      </w:r>
    </w:p>
    <w:p w:rsidR="00794E0C" w:rsidRPr="00E02073" w:rsidRDefault="00794E0C" w:rsidP="00794E0C">
      <w:pPr>
        <w:rPr>
          <w:sz w:val="16"/>
        </w:rPr>
      </w:pPr>
      <w:r w:rsidRPr="00E02073">
        <w:rPr>
          <w:sz w:val="16"/>
        </w:rPr>
        <w:t xml:space="preserve">The prospect of </w:t>
      </w:r>
      <w:r w:rsidRPr="00FD4A32">
        <w:rPr>
          <w:rStyle w:val="StyleUnderline"/>
        </w:rPr>
        <w:t>a fighter sale to Taiwan</w:t>
      </w:r>
      <w:r w:rsidRPr="00E02073">
        <w:rPr>
          <w:sz w:val="16"/>
        </w:rPr>
        <w:t xml:space="preserve"> this time </w:t>
      </w:r>
      <w:r w:rsidRPr="00FD4A32">
        <w:rPr>
          <w:rStyle w:val="StyleUnderline"/>
        </w:rPr>
        <w:t>comes at a time of</w:t>
      </w:r>
      <w:r w:rsidRPr="00E02073">
        <w:rPr>
          <w:sz w:val="16"/>
        </w:rPr>
        <w:t xml:space="preserve"> particularly </w:t>
      </w:r>
      <w:r w:rsidRPr="00FD4A32">
        <w:rPr>
          <w:rStyle w:val="StyleUnderline"/>
        </w:rPr>
        <w:t>heightened U.S.-China tensions</w:t>
      </w:r>
      <w:r w:rsidRPr="00E02073">
        <w:rPr>
          <w:sz w:val="16"/>
        </w:rPr>
        <w:t>. The Trump administration has been known to seek leverage with Beijing across issues and it is possible that this may turn into the latest case of Taiwan being used a possible bargaining chip as Trump seeks to clinch a favorable trade deal with Chinese President Xi Jinping.</w:t>
      </w:r>
    </w:p>
    <w:p w:rsidR="00794E0C" w:rsidRPr="00E02073" w:rsidRDefault="00794E0C" w:rsidP="00794E0C">
      <w:pPr>
        <w:rPr>
          <w:sz w:val="16"/>
        </w:rPr>
      </w:pPr>
      <w:r w:rsidRPr="00E02073">
        <w:rPr>
          <w:sz w:val="16"/>
        </w:rPr>
        <w:t>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w:t>
      </w:r>
    </w:p>
    <w:p w:rsidR="00794E0C" w:rsidRDefault="00794E0C" w:rsidP="00794E0C">
      <w:pPr>
        <w:rPr>
          <w:rStyle w:val="StyleUnderline"/>
        </w:rPr>
      </w:pPr>
      <w:r w:rsidRPr="00E02073">
        <w:rPr>
          <w:sz w:val="16"/>
        </w:rPr>
        <w:t xml:space="preserve">Either way, </w:t>
      </w:r>
      <w:r w:rsidRPr="00FD4A32">
        <w:rPr>
          <w:rStyle w:val="StyleUnderline"/>
        </w:rPr>
        <w:t xml:space="preserve">Tsai’s fighter request and the Trump administration’s reported acceptance could set up </w:t>
      </w:r>
      <w:r w:rsidRPr="00FD4A32">
        <w:rPr>
          <w:rStyle w:val="StyleUnderline"/>
          <w:b/>
        </w:rPr>
        <w:t>another major area of turbulence</w:t>
      </w:r>
      <w:r w:rsidRPr="00FD4A32">
        <w:rPr>
          <w:rStyle w:val="StyleUnderline"/>
        </w:rPr>
        <w:t xml:space="preserve"> between the United States and China.</w:t>
      </w:r>
    </w:p>
    <w:p w:rsidR="00794E0C" w:rsidRDefault="00794E0C" w:rsidP="00794E0C">
      <w:pPr>
        <w:pStyle w:val="Heading4"/>
      </w:pPr>
      <w:r>
        <w:t xml:space="preserve">China will respond militarily – official statements </w:t>
      </w:r>
    </w:p>
    <w:p w:rsidR="00794E0C" w:rsidRPr="00FA6B63" w:rsidRDefault="00794E0C" w:rsidP="00794E0C">
      <w:r>
        <w:rPr>
          <w:rStyle w:val="Style13ptBold"/>
        </w:rPr>
        <w:t xml:space="preserve">O’Connor 18 </w:t>
      </w:r>
      <w:r>
        <w:t>Tom O'Connor, Staff Writer @ News Week 4/9/18 AT 5:36 PM EDT China's Military Will 'Defeat' U.S. Plans to Sell Weapons to Taiwan https://www.newsweek.com/china-will-use-military-defeat-us-plans-sell-weapons-taiwan-878172</w:t>
      </w:r>
    </w:p>
    <w:p w:rsidR="00794E0C" w:rsidRPr="00E02073" w:rsidRDefault="00794E0C" w:rsidP="00794E0C">
      <w:pPr>
        <w:rPr>
          <w:sz w:val="16"/>
        </w:rPr>
      </w:pPr>
      <w:r w:rsidRPr="00FA6B63">
        <w:rPr>
          <w:rStyle w:val="StyleUnderline"/>
        </w:rPr>
        <w:t>China</w:t>
      </w:r>
      <w:r w:rsidRPr="00E02073">
        <w:rPr>
          <w:sz w:val="16"/>
        </w:rPr>
        <w:t xml:space="preserve"> has warned it </w:t>
      </w:r>
      <w:r w:rsidRPr="00FA6B63">
        <w:rPr>
          <w:rStyle w:val="StyleUnderline"/>
        </w:rPr>
        <w:t xml:space="preserve">will use </w:t>
      </w:r>
      <w:r w:rsidRPr="00FA6B63">
        <w:rPr>
          <w:rStyle w:val="StyleUnderline"/>
          <w:b/>
        </w:rPr>
        <w:t>military action</w:t>
      </w:r>
      <w:r w:rsidRPr="00FA6B63">
        <w:rPr>
          <w:rStyle w:val="StyleUnderline"/>
        </w:rPr>
        <w:t xml:space="preserve"> to thwart</w:t>
      </w:r>
      <w:r w:rsidRPr="00E02073">
        <w:rPr>
          <w:sz w:val="16"/>
        </w:rPr>
        <w:t xml:space="preserve"> any attempts to </w:t>
      </w:r>
      <w:r w:rsidRPr="00FA6B63">
        <w:rPr>
          <w:rStyle w:val="StyleUnderline"/>
        </w:rPr>
        <w:t>support</w:t>
      </w:r>
      <w:r w:rsidRPr="00E02073">
        <w:rPr>
          <w:sz w:val="16"/>
        </w:rPr>
        <w:t xml:space="preserve"> the sovereignty </w:t>
      </w:r>
      <w:r w:rsidRPr="00FA6B63">
        <w:rPr>
          <w:rStyle w:val="StyleUnderline"/>
        </w:rPr>
        <w:t>of Taiwan, especially through U.S. weapons sales</w:t>
      </w:r>
      <w:r w:rsidRPr="00E02073">
        <w:rPr>
          <w:sz w:val="16"/>
        </w:rPr>
        <w:t xml:space="preserve"> to the self-ruled island nation.</w:t>
      </w:r>
    </w:p>
    <w:p w:rsidR="00794E0C" w:rsidRPr="00E02073" w:rsidRDefault="00794E0C" w:rsidP="00794E0C">
      <w:pPr>
        <w:rPr>
          <w:sz w:val="16"/>
        </w:rPr>
      </w:pPr>
      <w:r w:rsidRPr="00FA6B63">
        <w:rPr>
          <w:rStyle w:val="StyleUnderline"/>
        </w:rPr>
        <w:t>The Chinese Ministry of Defense blasted the</w:t>
      </w:r>
      <w:r w:rsidRPr="00E02073">
        <w:rPr>
          <w:sz w:val="16"/>
        </w:rPr>
        <w:t xml:space="preserve"> State Department's recent </w:t>
      </w:r>
      <w:r w:rsidRPr="00FA6B63">
        <w:rPr>
          <w:rStyle w:val="StyleUnderline"/>
        </w:rPr>
        <w:t>decision to grant U.S. firms the marketing license to sell Taiwan technology</w:t>
      </w:r>
      <w:r w:rsidRPr="00E02073">
        <w:rPr>
          <w:sz w:val="16"/>
        </w:rPr>
        <w:t xml:space="preserve"> necessary for building submarines. The move came at a tense time for U.S.-Chinese relations as President Donald Trump slapped new tariffs on his economic rival, prompting Beijing to do the same. Both sides warned of a potential trade war.</w:t>
      </w:r>
    </w:p>
    <w:p w:rsidR="00794E0C" w:rsidRPr="00E02073" w:rsidRDefault="00794E0C" w:rsidP="00794E0C">
      <w:pPr>
        <w:rPr>
          <w:sz w:val="16"/>
        </w:rPr>
      </w:pPr>
      <w:r w:rsidRPr="00E02073">
        <w:rPr>
          <w:sz w:val="16"/>
        </w:rPr>
        <w:t>"</w:t>
      </w:r>
      <w:r w:rsidRPr="00FA6B63">
        <w:rPr>
          <w:rStyle w:val="StyleUnderline"/>
          <w:b/>
        </w:rPr>
        <w:t>China firmly opposes the U.S. arms sales to Taiwan, this is clear-cut and consistent</w:t>
      </w:r>
      <w:r w:rsidRPr="00FA6B63">
        <w:rPr>
          <w:rStyle w:val="StyleUnderline"/>
        </w:rPr>
        <w:t xml:space="preserve">. Taiwan is a part of China. One-China principle serves as the </w:t>
      </w:r>
      <w:r w:rsidRPr="00FA6B63">
        <w:rPr>
          <w:rStyle w:val="StyleUnderline"/>
          <w:b/>
        </w:rPr>
        <w:t>political foundation for the China-U.S. ties</w:t>
      </w:r>
      <w:r w:rsidRPr="00E02073">
        <w:rPr>
          <w:sz w:val="16"/>
        </w:rPr>
        <w:t>," ministry spokesman Senior Colonel Wu Qian said, according to the official China Military Online.</w:t>
      </w:r>
    </w:p>
    <w:p w:rsidR="00794E0C" w:rsidRPr="00E02073" w:rsidRDefault="00794E0C" w:rsidP="00794E0C">
      <w:pPr>
        <w:rPr>
          <w:sz w:val="16"/>
        </w:rPr>
      </w:pPr>
      <w:r w:rsidRPr="00E02073">
        <w:rPr>
          <w:sz w:val="16"/>
        </w:rPr>
        <w:t>"</w:t>
      </w:r>
      <w:r w:rsidRPr="00FA6B63">
        <w:rPr>
          <w:rStyle w:val="StyleUnderline"/>
        </w:rPr>
        <w:t>China’s military</w:t>
      </w:r>
      <w:r w:rsidRPr="00E02073">
        <w:rPr>
          <w:sz w:val="16"/>
        </w:rPr>
        <w:t xml:space="preserve"> has the ability and determination to defeat all attempts to separate our country, and </w:t>
      </w:r>
      <w:r w:rsidRPr="00FA6B63">
        <w:rPr>
          <w:rStyle w:val="StyleUnderline"/>
        </w:rPr>
        <w:t xml:space="preserve">will </w:t>
      </w:r>
      <w:r w:rsidRPr="00FA6B63">
        <w:rPr>
          <w:rStyle w:val="StyleUnderline"/>
          <w:b/>
        </w:rPr>
        <w:t>adopt all necessary measures</w:t>
      </w:r>
      <w:r w:rsidRPr="00FA6B63">
        <w:rPr>
          <w:rStyle w:val="StyleUnderline"/>
        </w:rPr>
        <w:t xml:space="preserve"> to resolutely defend national sovereignty, security and territorial integrity</w:t>
      </w:r>
      <w:r w:rsidRPr="00E02073">
        <w:rPr>
          <w:sz w:val="16"/>
        </w:rPr>
        <w:t>," he added.</w:t>
      </w:r>
    </w:p>
    <w:p w:rsidR="00E02073" w:rsidRDefault="00E02073">
      <w:pPr>
        <w:spacing w:after="160" w:line="259" w:lineRule="auto"/>
        <w:rPr>
          <w:rFonts w:eastAsiaTheme="majorEastAsia" w:cstheme="majorBidi"/>
          <w:b/>
          <w:iCs/>
          <w:sz w:val="26"/>
        </w:rPr>
      </w:pPr>
      <w:r>
        <w:br w:type="page"/>
      </w:r>
    </w:p>
    <w:p w:rsidR="00794E0C" w:rsidRDefault="00794E0C" w:rsidP="00794E0C">
      <w:pPr>
        <w:pStyle w:val="Heading4"/>
      </w:pPr>
      <w:r>
        <w:lastRenderedPageBreak/>
        <w:t>Taiwan conflict will escalate – collapse in trust makes miscalculation more likely</w:t>
      </w:r>
    </w:p>
    <w:p w:rsidR="00794E0C" w:rsidRPr="00C77FB8" w:rsidRDefault="00794E0C" w:rsidP="00794E0C">
      <w:r>
        <w:rPr>
          <w:rStyle w:val="Style13ptBold"/>
        </w:rPr>
        <w:t xml:space="preserve">Financial Times 2/19 </w:t>
      </w:r>
      <w:r>
        <w:t>2019 The editorial board FEBRUARY 19, 2019 Taiwan tensions call for restraint from big powers https://www.ft.com/content/9db0a780-3109-11e9-ba00-0251022932c8</w:t>
      </w:r>
    </w:p>
    <w:p w:rsidR="00794E0C" w:rsidRPr="00E02073" w:rsidRDefault="00794E0C" w:rsidP="00794E0C">
      <w:pPr>
        <w:rPr>
          <w:sz w:val="16"/>
        </w:rPr>
      </w:pPr>
      <w:r w:rsidRPr="00C77FB8">
        <w:rPr>
          <w:rStyle w:val="StyleUnderline"/>
        </w:rPr>
        <w:t>Taiwan exists in the precarious space</w:t>
      </w:r>
      <w:r w:rsidRPr="00E02073">
        <w:rPr>
          <w:sz w:val="16"/>
        </w:rPr>
        <w:t xml:space="preserve"> between the ambitions of two superpowers. </w:t>
      </w:r>
      <w:r w:rsidRPr="00C77FB8">
        <w:rPr>
          <w:rStyle w:val="StyleUnderline"/>
        </w:rPr>
        <w:t>China threatens to attack the island if it declares independence</w:t>
      </w:r>
      <w:r w:rsidRPr="00E02073">
        <w:rPr>
          <w:sz w:val="16"/>
        </w:rPr>
        <w:t xml:space="preserve">, while the US is legally obliged to help with its defence. For most of the past 40 years, the tensions in this triangular relationship have been largely contained. </w:t>
      </w:r>
      <w:r w:rsidRPr="00C77FB8">
        <w:rPr>
          <w:rStyle w:val="StyleUnderline"/>
        </w:rPr>
        <w:t>In recent months</w:t>
      </w:r>
      <w:r w:rsidRPr="00E02073">
        <w:rPr>
          <w:sz w:val="16"/>
        </w:rPr>
        <w:t xml:space="preserve">, however, </w:t>
      </w:r>
      <w:r w:rsidRPr="00C77FB8">
        <w:rPr>
          <w:rStyle w:val="StyleUnderline"/>
          <w:b/>
        </w:rPr>
        <w:t>stresses have intensified</w:t>
      </w:r>
      <w:r w:rsidRPr="00C77FB8">
        <w:rPr>
          <w:rStyle w:val="StyleUnderline"/>
        </w:rPr>
        <w:t xml:space="preserve"> to a point where they may imperil the delicate coexistence</w:t>
      </w:r>
      <w:r w:rsidRPr="00E02073">
        <w:rPr>
          <w:sz w:val="16"/>
        </w:rPr>
        <w:t>.</w:t>
      </w:r>
    </w:p>
    <w:p w:rsidR="00794E0C" w:rsidRPr="00E02073" w:rsidRDefault="00794E0C" w:rsidP="00794E0C">
      <w:pPr>
        <w:rPr>
          <w:sz w:val="16"/>
        </w:rPr>
      </w:pPr>
      <w:r w:rsidRPr="00E02073">
        <w:rPr>
          <w:sz w:val="16"/>
        </w:rPr>
        <w:t xml:space="preserve">Such strains derive from a nexus of issues. The majority of democratic Taiwan’s 23m people want their island’s self-determination to be recognised by Beijing. But China insists that Taiwan is a breakaway province that must be re-absorbed. The US has no diplomatic relations with Taiwan but treats it as a virtual ally. Meanwhile, </w:t>
      </w:r>
      <w:r w:rsidRPr="00C77FB8">
        <w:rPr>
          <w:rStyle w:val="StyleUnderline"/>
        </w:rPr>
        <w:t>Washington’s rivalry with Beijing deepens</w:t>
      </w:r>
      <w:r w:rsidRPr="00E02073">
        <w:rPr>
          <w:sz w:val="16"/>
        </w:rPr>
        <w:t>.</w:t>
      </w:r>
    </w:p>
    <w:p w:rsidR="00794E0C" w:rsidRPr="00E02073" w:rsidRDefault="00794E0C" w:rsidP="00794E0C">
      <w:pPr>
        <w:rPr>
          <w:sz w:val="16"/>
        </w:rPr>
      </w:pPr>
      <w:r w:rsidRPr="00C77FB8">
        <w:rPr>
          <w:rStyle w:val="StyleUnderline"/>
        </w:rPr>
        <w:t>Against this backdrop,</w:t>
      </w:r>
      <w:r w:rsidRPr="00C77FB8">
        <w:rPr>
          <w:rStyle w:val="StyleUnderline"/>
          <w:b/>
        </w:rPr>
        <w:t xml:space="preserve"> any moves by Washington to </w:t>
      </w:r>
      <w:r w:rsidRPr="00C77FB8">
        <w:rPr>
          <w:rStyle w:val="StyleUnderline"/>
          <w:b/>
          <w:sz w:val="32"/>
          <w:szCs w:val="32"/>
        </w:rPr>
        <w:t>bolster Taiwan’s capacity</w:t>
      </w:r>
      <w:r w:rsidRPr="00E02073">
        <w:rPr>
          <w:sz w:val="16"/>
        </w:rPr>
        <w:t xml:space="preserve"> for self-rule never fail to </w:t>
      </w:r>
      <w:r w:rsidRPr="00C77FB8">
        <w:rPr>
          <w:rStyle w:val="StyleUnderline"/>
          <w:b/>
        </w:rPr>
        <w:t>inflame Beijing</w:t>
      </w:r>
      <w:r w:rsidRPr="00E02073">
        <w:rPr>
          <w:sz w:val="16"/>
        </w:rPr>
        <w:t xml:space="preserve">. But </w:t>
      </w:r>
      <w:r w:rsidRPr="00C77FB8">
        <w:rPr>
          <w:rStyle w:val="StyleUnderline"/>
        </w:rPr>
        <w:t xml:space="preserve">in the current environment — in which each superpower is led by a </w:t>
      </w:r>
      <w:r w:rsidRPr="00C77FB8">
        <w:rPr>
          <w:rStyle w:val="StyleUnderline"/>
          <w:b/>
        </w:rPr>
        <w:t>hard-driving, nationalistic president</w:t>
      </w:r>
      <w:r w:rsidRPr="00E02073">
        <w:rPr>
          <w:sz w:val="16"/>
        </w:rPr>
        <w:t xml:space="preserve">, while Taiwan is headed by a pro-independence leader — </w:t>
      </w:r>
      <w:r w:rsidRPr="00C77FB8">
        <w:rPr>
          <w:rStyle w:val="StyleUnderline"/>
        </w:rPr>
        <w:t xml:space="preserve">circumstances may be </w:t>
      </w:r>
      <w:r w:rsidRPr="00C77FB8">
        <w:rPr>
          <w:rStyle w:val="StyleUnderline"/>
          <w:b/>
        </w:rPr>
        <w:t>unusually incendiary</w:t>
      </w:r>
      <w:r w:rsidRPr="00E02073">
        <w:rPr>
          <w:sz w:val="16"/>
        </w:rPr>
        <w:t>.</w:t>
      </w:r>
    </w:p>
    <w:p w:rsidR="00794E0C" w:rsidRPr="00E02073" w:rsidRDefault="00794E0C" w:rsidP="00794E0C">
      <w:pPr>
        <w:rPr>
          <w:sz w:val="16"/>
        </w:rPr>
      </w:pPr>
      <w:r w:rsidRPr="00C77FB8">
        <w:rPr>
          <w:rStyle w:val="StyleUnderline"/>
        </w:rPr>
        <w:t>China’s warnings have grown more shrill following</w:t>
      </w:r>
      <w:r w:rsidRPr="00E02073">
        <w:rPr>
          <w:sz w:val="16"/>
        </w:rPr>
        <w:t xml:space="preserve"> a series of </w:t>
      </w:r>
      <w:r w:rsidRPr="00C77FB8">
        <w:rPr>
          <w:rStyle w:val="StyleUnderline"/>
        </w:rPr>
        <w:t>what it sees as provocative moves by Washington</w:t>
      </w:r>
      <w:r w:rsidRPr="00E02073">
        <w:rPr>
          <w:sz w:val="16"/>
        </w:rPr>
        <w:t xml:space="preserve">. In September, </w:t>
      </w:r>
      <w:r w:rsidRPr="00C77FB8">
        <w:rPr>
          <w:rStyle w:val="StyleUnderline"/>
        </w:rPr>
        <w:t>the US approved</w:t>
      </w:r>
      <w:r w:rsidRPr="00E02073">
        <w:rPr>
          <w:sz w:val="16"/>
        </w:rPr>
        <w:t xml:space="preserve"> $330m in </w:t>
      </w:r>
      <w:r w:rsidRPr="00C77FB8">
        <w:rPr>
          <w:rStyle w:val="StyleUnderline"/>
          <w:b/>
        </w:rPr>
        <w:t>arms sales</w:t>
      </w:r>
      <w:r w:rsidRPr="00E02073">
        <w:rPr>
          <w:sz w:val="16"/>
        </w:rPr>
        <w:t xml:space="preserve"> to Taiwan, its second such weapons agreement since Mr Trump entered the White House. In November, it sent two warships through the Taiwan Strait, the strategically crucial waterway that lies between the Chinese mainland and the island.</w:t>
      </w:r>
    </w:p>
    <w:p w:rsidR="00794E0C" w:rsidRPr="00E02073" w:rsidRDefault="00794E0C" w:rsidP="00794E0C">
      <w:pPr>
        <w:rPr>
          <w:sz w:val="16"/>
          <w:szCs w:val="10"/>
        </w:rPr>
      </w:pPr>
      <w:r w:rsidRPr="00E02073">
        <w:rPr>
          <w:sz w:val="16"/>
          <w:szCs w:val="10"/>
        </w:rPr>
        <w:t>Of greater long-term significance, though, was the passage by US Congress in December of the Asia Reassurance Initiative Act, which calls for continued arms sales and more official exchanges between the US and Taiwan. Such visits are acutely sensitive to Beijing; a trip in 1996 to the US by then Taiwan President Lee Teng-hui prompted China to launch missiles into the straits.</w:t>
      </w:r>
    </w:p>
    <w:p w:rsidR="00794E0C" w:rsidRPr="00E02073" w:rsidRDefault="00794E0C" w:rsidP="00794E0C">
      <w:pPr>
        <w:rPr>
          <w:sz w:val="16"/>
          <w:szCs w:val="10"/>
        </w:rPr>
      </w:pPr>
      <w:r w:rsidRPr="00E02073">
        <w:rPr>
          <w:sz w:val="16"/>
          <w:szCs w:val="10"/>
        </w:rPr>
        <w:t>In its official statements, Beijing has thus far stuck to a familiar script, criticising the US for interfering in its internal affairs and breaking the “one China policy”, under which Washington, when it forged diplomatic relations with China in 1979, acknowledged Beijing’s view that Taiwan was part of one China.</w:t>
      </w:r>
    </w:p>
    <w:p w:rsidR="00794E0C" w:rsidRPr="00E02073" w:rsidRDefault="00794E0C" w:rsidP="00794E0C">
      <w:pPr>
        <w:rPr>
          <w:sz w:val="16"/>
        </w:rPr>
      </w:pPr>
      <w:r w:rsidRPr="00E02073">
        <w:rPr>
          <w:sz w:val="16"/>
        </w:rPr>
        <w:t xml:space="preserve">However, in less official statements, </w:t>
      </w:r>
      <w:r w:rsidRPr="00C77FB8">
        <w:rPr>
          <w:rStyle w:val="StyleUnderline"/>
        </w:rPr>
        <w:t xml:space="preserve">Beijing appears to be turning </w:t>
      </w:r>
      <w:r w:rsidRPr="00C77FB8">
        <w:rPr>
          <w:rStyle w:val="StyleUnderline"/>
          <w:b/>
        </w:rPr>
        <w:t>more belligerent</w:t>
      </w:r>
      <w:r w:rsidRPr="00E02073">
        <w:rPr>
          <w:sz w:val="16"/>
        </w:rPr>
        <w:t xml:space="preserve">. Lieutenant General He </w:t>
      </w:r>
      <w:r w:rsidRPr="00C77FB8">
        <w:rPr>
          <w:rStyle w:val="StyleUnderline"/>
        </w:rPr>
        <w:t>Lei</w:t>
      </w:r>
      <w:r w:rsidRPr="00E02073">
        <w:rPr>
          <w:sz w:val="16"/>
        </w:rPr>
        <w:t xml:space="preserve">, a former regional military commander, </w:t>
      </w:r>
      <w:r w:rsidRPr="00C77FB8">
        <w:rPr>
          <w:rStyle w:val="StyleUnderline"/>
        </w:rPr>
        <w:t>threatened</w:t>
      </w:r>
      <w:r w:rsidRPr="00E02073">
        <w:rPr>
          <w:sz w:val="16"/>
        </w:rPr>
        <w:t xml:space="preserve"> what he called “</w:t>
      </w:r>
      <w:r w:rsidRPr="00C77FB8">
        <w:rPr>
          <w:rStyle w:val="StyleUnderline"/>
        </w:rPr>
        <w:t>supporters of Taiwan separatism</w:t>
      </w:r>
      <w:r w:rsidRPr="00E02073">
        <w:rPr>
          <w:sz w:val="16"/>
        </w:rPr>
        <w:t>” last month. “If we are forced to use force to settle the Taiwanese issue, they will be held responsible. In other words, they will inevitably be considered war criminals,” Mr He said.</w:t>
      </w:r>
    </w:p>
    <w:p w:rsidR="00794E0C" w:rsidRPr="00E02073" w:rsidRDefault="00794E0C" w:rsidP="00794E0C">
      <w:pPr>
        <w:rPr>
          <w:sz w:val="16"/>
        </w:rPr>
      </w:pPr>
      <w:r w:rsidRPr="00E02073">
        <w:rPr>
          <w:sz w:val="16"/>
        </w:rPr>
        <w:t xml:space="preserve">President </w:t>
      </w:r>
      <w:r w:rsidRPr="00C77FB8">
        <w:rPr>
          <w:rStyle w:val="StyleUnderline"/>
        </w:rPr>
        <w:t>Xi turned up the pressure</w:t>
      </w:r>
      <w:r w:rsidRPr="00E02073">
        <w:rPr>
          <w:sz w:val="16"/>
        </w:rPr>
        <w:t xml:space="preserve"> in a formal new year address, </w:t>
      </w:r>
      <w:r w:rsidRPr="00C77FB8">
        <w:rPr>
          <w:rStyle w:val="StyleUnderline"/>
        </w:rPr>
        <w:t>asserting Beijing’s right to use military force against “foreign powers” that intervene on the issue of self-rule for Taiwan. China will “leave no room for any form of Taiwanese independence movement”,</w:t>
      </w:r>
      <w:r w:rsidRPr="00E02073">
        <w:rPr>
          <w:sz w:val="16"/>
        </w:rPr>
        <w:t xml:space="preserve"> Mr Xi said.</w:t>
      </w:r>
    </w:p>
    <w:p w:rsidR="00794E0C" w:rsidRPr="00C77FB8" w:rsidRDefault="00794E0C" w:rsidP="00794E0C">
      <w:pPr>
        <w:rPr>
          <w:u w:val="single"/>
        </w:rPr>
      </w:pPr>
      <w:r w:rsidRPr="00E02073">
        <w:rPr>
          <w:sz w:val="16"/>
        </w:rPr>
        <w:t xml:space="preserve">Although Beijing has made such warnings before, </w:t>
      </w:r>
      <w:r w:rsidRPr="00C77FB8">
        <w:rPr>
          <w:rStyle w:val="StyleUnderline"/>
          <w:b/>
        </w:rPr>
        <w:t xml:space="preserve">passions are </w:t>
      </w:r>
      <w:r w:rsidRPr="00C77FB8">
        <w:rPr>
          <w:rStyle w:val="StyleUnderline"/>
          <w:b/>
          <w:sz w:val="30"/>
          <w:szCs w:val="30"/>
        </w:rPr>
        <w:t>clearly building</w:t>
      </w:r>
      <w:r w:rsidRPr="00C77FB8">
        <w:rPr>
          <w:rStyle w:val="StyleUnderline"/>
        </w:rPr>
        <w:t xml:space="preserve">. </w:t>
      </w:r>
      <w:r w:rsidRPr="00C77FB8">
        <w:rPr>
          <w:rStyle w:val="StyleUnderline"/>
          <w:b/>
        </w:rPr>
        <w:t xml:space="preserve">Restraint should be an </w:t>
      </w:r>
      <w:r w:rsidRPr="00C77FB8">
        <w:rPr>
          <w:rStyle w:val="StyleUnderline"/>
          <w:b/>
          <w:sz w:val="30"/>
          <w:szCs w:val="30"/>
        </w:rPr>
        <w:t>urgent priority</w:t>
      </w:r>
      <w:r w:rsidRPr="00C77FB8">
        <w:rPr>
          <w:rStyle w:val="StyleUnderline"/>
        </w:rPr>
        <w:t>. Each of the main actors, and their allies around the world, must recognise that tensions over Taiwan are again in a volatile phase.</w:t>
      </w:r>
    </w:p>
    <w:p w:rsidR="00794E0C" w:rsidRPr="00C77FB8" w:rsidRDefault="00794E0C" w:rsidP="00794E0C">
      <w:pPr>
        <w:rPr>
          <w:rStyle w:val="StyleUnderline"/>
        </w:rPr>
      </w:pPr>
      <w:r w:rsidRPr="00E02073">
        <w:rPr>
          <w:sz w:val="16"/>
        </w:rPr>
        <w:t xml:space="preserve">Mr </w:t>
      </w:r>
      <w:r w:rsidRPr="00C77FB8">
        <w:rPr>
          <w:rStyle w:val="StyleUnderline"/>
        </w:rPr>
        <w:t>Xi may be under pressure to show progress</w:t>
      </w:r>
      <w:r w:rsidRPr="00E02073">
        <w:rPr>
          <w:sz w:val="16"/>
        </w:rPr>
        <w:t xml:space="preserve"> on the issue </w:t>
      </w:r>
      <w:r w:rsidRPr="00C77FB8">
        <w:rPr>
          <w:rStyle w:val="StyleUnderline"/>
        </w:rPr>
        <w:t>before the end of his current term in 2022</w:t>
      </w:r>
      <w:r w:rsidRPr="00E02073">
        <w:rPr>
          <w:sz w:val="16"/>
        </w:rPr>
        <w:t xml:space="preserve">. Ms </w:t>
      </w:r>
      <w:r w:rsidRPr="00C77FB8">
        <w:rPr>
          <w:rStyle w:val="StyleUnderline"/>
        </w:rPr>
        <w:t>Tsai faces a national election in 2020</w:t>
      </w:r>
      <w:r w:rsidRPr="00E02073">
        <w:rPr>
          <w:sz w:val="16"/>
        </w:rPr>
        <w:t xml:space="preserve">. Mr </w:t>
      </w:r>
      <w:r w:rsidRPr="00C77FB8">
        <w:rPr>
          <w:rStyle w:val="StyleUnderline"/>
        </w:rPr>
        <w:t>Trump’s position is complicated by the strong US-China</w:t>
      </w:r>
      <w:r w:rsidRPr="00E02073">
        <w:rPr>
          <w:sz w:val="16"/>
        </w:rPr>
        <w:t xml:space="preserve"> technology </w:t>
      </w:r>
      <w:r w:rsidRPr="00C77FB8">
        <w:rPr>
          <w:rStyle w:val="StyleUnderline"/>
        </w:rPr>
        <w:t>rivalry</w:t>
      </w:r>
      <w:r w:rsidRPr="00E02073">
        <w:rPr>
          <w:sz w:val="16"/>
        </w:rPr>
        <w:t xml:space="preserve"> that has swept Taiwan into its vortex. </w:t>
      </w:r>
      <w:r w:rsidRPr="00C77FB8">
        <w:rPr>
          <w:rStyle w:val="StyleUnderline"/>
        </w:rPr>
        <w:t xml:space="preserve">The risk now is that with </w:t>
      </w:r>
      <w:r w:rsidRPr="00C77FB8">
        <w:rPr>
          <w:rStyle w:val="StyleUnderline"/>
          <w:b/>
        </w:rPr>
        <w:t xml:space="preserve">mutual trust at a low ebb, </w:t>
      </w:r>
      <w:r w:rsidRPr="00C77FB8">
        <w:rPr>
          <w:rStyle w:val="StyleUnderline"/>
          <w:b/>
          <w:sz w:val="30"/>
          <w:szCs w:val="30"/>
        </w:rPr>
        <w:t>sabre-rattling could spark more serious conflict</w:t>
      </w:r>
      <w:r w:rsidRPr="00C77FB8">
        <w:rPr>
          <w:rStyle w:val="StyleUnderline"/>
        </w:rPr>
        <w:t>.</w:t>
      </w:r>
    </w:p>
    <w:p w:rsidR="00E02073" w:rsidRDefault="00E02073">
      <w:pPr>
        <w:spacing w:after="160" w:line="259" w:lineRule="auto"/>
        <w:rPr>
          <w:rFonts w:eastAsiaTheme="majorEastAsia" w:cstheme="majorBidi"/>
          <w:b/>
          <w:iCs/>
          <w:sz w:val="26"/>
        </w:rPr>
      </w:pPr>
      <w:r>
        <w:br w:type="page"/>
      </w:r>
    </w:p>
    <w:p w:rsidR="00794E0C" w:rsidRDefault="00794E0C" w:rsidP="00794E0C">
      <w:pPr>
        <w:pStyle w:val="Heading4"/>
      </w:pPr>
      <w:r>
        <w:lastRenderedPageBreak/>
        <w:t>It’s the most likely scenario for US-China nuclear war</w:t>
      </w:r>
    </w:p>
    <w:p w:rsidR="00794E0C" w:rsidRPr="009040C8" w:rsidRDefault="00794E0C" w:rsidP="00794E0C">
      <w:r>
        <w:rPr>
          <w:rStyle w:val="Style13ptBold"/>
        </w:rPr>
        <w:t xml:space="preserve">Glaser 11 </w:t>
      </w:r>
      <w:r>
        <w:t xml:space="preserve">Charles L. Glaser, professor in the Elliott School of International Affairs and the Department of Political Science at George Washington University, </w:t>
      </w:r>
      <w:r w:rsidRPr="009040C8">
        <w:t>Will China's Rise Lead to War?</w:t>
      </w:r>
      <w:r>
        <w:t xml:space="preserve"> </w:t>
      </w:r>
      <w:r w:rsidRPr="009040C8">
        <w:t>Glaser, Charles</w:t>
      </w:r>
      <w:r>
        <w:t xml:space="preserve"> </w:t>
      </w:r>
      <w:r w:rsidRPr="009040C8">
        <w:t>Foreign Affairs, Mar/Apr2011, Vol. 90 Issue 2, p80-91; , 12p</w:t>
      </w:r>
      <w:r>
        <w:t xml:space="preserve"> </w:t>
      </w:r>
      <w:r w:rsidRPr="009040C8">
        <w:t>Military &amp; Government Collection</w:t>
      </w:r>
      <w:r>
        <w:t xml:space="preserve"> </w:t>
      </w:r>
      <w:r w:rsidRPr="009040C8">
        <w:t>Section: Essays</w:t>
      </w:r>
      <w:r>
        <w:t xml:space="preserve"> </w:t>
      </w:r>
      <w:r w:rsidRPr="009040C8">
        <w:t>Will China's Rise Lead to War?</w:t>
      </w:r>
      <w:r>
        <w:t xml:space="preserve"> </w:t>
      </w:r>
      <w:r w:rsidRPr="009040C8">
        <w:t>Why Realism Does Not Mean Pessimism</w:t>
      </w:r>
      <w:r>
        <w:t xml:space="preserve"> https://politics.virginia.edu/wp-content/uploads/2015/11/Glaser-VISC.pdf</w:t>
      </w:r>
    </w:p>
    <w:p w:rsidR="00794E0C" w:rsidRPr="00BD3A91" w:rsidRDefault="00794E0C" w:rsidP="00794E0C">
      <w:pPr>
        <w:rPr>
          <w:rStyle w:val="StyleUnderline"/>
          <w:b/>
        </w:rPr>
      </w:pPr>
      <w:r w:rsidRPr="00BD3A91">
        <w:rPr>
          <w:rStyle w:val="StyleUnderline"/>
          <w:b/>
        </w:rPr>
        <w:t>ACCOMMODATION ON TAIWAN?</w:t>
      </w:r>
    </w:p>
    <w:p w:rsidR="00794E0C" w:rsidRPr="00BD3A91" w:rsidRDefault="00794E0C" w:rsidP="00794E0C">
      <w:pPr>
        <w:rPr>
          <w:rStyle w:val="StyleUnderline"/>
        </w:rPr>
      </w:pPr>
      <w:r w:rsidRPr="00BD3A91">
        <w:rPr>
          <w:rStyle w:val="StyleUnderline"/>
        </w:rPr>
        <w:t>THE PROSPECTS for avoiding intense military competition and war may be good, but growth in China's power may</w:t>
      </w:r>
      <w:r w:rsidRPr="00E02073">
        <w:rPr>
          <w:sz w:val="16"/>
        </w:rPr>
        <w:t xml:space="preserve"> nevertheless </w:t>
      </w:r>
      <w:r w:rsidRPr="00BD3A91">
        <w:rPr>
          <w:rStyle w:val="StyleUnderline"/>
        </w:rPr>
        <w:t>require some changes</w:t>
      </w:r>
      <w:r w:rsidRPr="00E02073">
        <w:rPr>
          <w:sz w:val="16"/>
        </w:rPr>
        <w:t xml:space="preserve"> in U.S. foreign policy that Washington will find disagreeable--</w:t>
      </w:r>
      <w:r w:rsidRPr="00BD3A91">
        <w:rPr>
          <w:rStyle w:val="StyleUnderline"/>
          <w:b/>
        </w:rPr>
        <w:t>particularly regarding Taiwan</w:t>
      </w:r>
      <w:r w:rsidRPr="00E02073">
        <w:rPr>
          <w:sz w:val="16"/>
        </w:rPr>
        <w:t xml:space="preserve">. Although it lost control of Taiwan during the Chinese Civil War more than six decades ago, </w:t>
      </w:r>
      <w:r w:rsidRPr="00BD3A91">
        <w:rPr>
          <w:rStyle w:val="StyleUnderline"/>
        </w:rPr>
        <w:t>China still considers Taiwan to be part of its homeland</w:t>
      </w:r>
      <w:r w:rsidRPr="00E02073">
        <w:rPr>
          <w:sz w:val="16"/>
        </w:rPr>
        <w:t xml:space="preserve">, and unification remains a key political goal for Beijing. </w:t>
      </w:r>
      <w:r w:rsidRPr="00BD3A91">
        <w:rPr>
          <w:rStyle w:val="StyleUnderline"/>
        </w:rPr>
        <w:t xml:space="preserve">China has made clear that it will </w:t>
      </w:r>
      <w:r w:rsidRPr="00BD3A91">
        <w:rPr>
          <w:rStyle w:val="StyleUnderline"/>
          <w:b/>
          <w:sz w:val="30"/>
          <w:szCs w:val="30"/>
        </w:rPr>
        <w:t>use force</w:t>
      </w:r>
      <w:r w:rsidRPr="00E02073">
        <w:rPr>
          <w:sz w:val="16"/>
        </w:rPr>
        <w:t xml:space="preserve"> if Taiwan declares independence, </w:t>
      </w:r>
      <w:r w:rsidRPr="00BD3A91">
        <w:rPr>
          <w:rStyle w:val="StyleUnderline"/>
        </w:rPr>
        <w:t xml:space="preserve">and much of </w:t>
      </w:r>
      <w:r w:rsidRPr="00BD3A91">
        <w:rPr>
          <w:rStyle w:val="StyleUnderline"/>
          <w:b/>
        </w:rPr>
        <w:t>China's conventional</w:t>
      </w:r>
      <w:r w:rsidRPr="00BD3A91">
        <w:rPr>
          <w:rStyle w:val="StyleUnderline"/>
          <w:b/>
          <w:sz w:val="30"/>
          <w:szCs w:val="30"/>
        </w:rPr>
        <w:t xml:space="preserve"> military buildup</w:t>
      </w:r>
      <w:r w:rsidRPr="00BD3A91">
        <w:rPr>
          <w:rStyle w:val="StyleUnderline"/>
          <w:b/>
        </w:rPr>
        <w:t xml:space="preserve"> has been dedicated to increasing its ability to coerce Taiwan and reducing the United States' ability to intervene</w:t>
      </w:r>
      <w:r w:rsidRPr="00BD3A91">
        <w:rPr>
          <w:rStyle w:val="StyleUnderline"/>
        </w:rPr>
        <w:t>. Because China places such high value on Taiwan and because the United States and China</w:t>
      </w:r>
      <w:r w:rsidRPr="00E02073">
        <w:rPr>
          <w:sz w:val="16"/>
        </w:rPr>
        <w:t>--whatever they might formally agree to--</w:t>
      </w:r>
      <w:r w:rsidRPr="00BD3A91">
        <w:rPr>
          <w:rStyle w:val="StyleUnderline"/>
        </w:rPr>
        <w:t xml:space="preserve">have such different attitudes regarding the legitimacy of the status quo, the issue poses </w:t>
      </w:r>
      <w:r w:rsidRPr="00BD3A91">
        <w:rPr>
          <w:rStyle w:val="StyleUnderline"/>
          <w:b/>
        </w:rPr>
        <w:t>special dangers and challenges for the U.S.-Chinese relationship</w:t>
      </w:r>
      <w:r w:rsidRPr="00BD3A91">
        <w:rPr>
          <w:rStyle w:val="StyleUnderline"/>
        </w:rPr>
        <w:t xml:space="preserve">, placing it in a </w:t>
      </w:r>
      <w:r w:rsidRPr="00BD3A91">
        <w:rPr>
          <w:rStyle w:val="StyleUnderline"/>
          <w:b/>
          <w:sz w:val="30"/>
          <w:szCs w:val="30"/>
        </w:rPr>
        <w:t>different category</w:t>
      </w:r>
      <w:r w:rsidRPr="00BD3A91">
        <w:rPr>
          <w:rStyle w:val="StyleUnderline"/>
        </w:rPr>
        <w:t xml:space="preserve"> than Japan or South Korea.</w:t>
      </w:r>
    </w:p>
    <w:p w:rsidR="00794E0C" w:rsidRPr="00E02073" w:rsidRDefault="00794E0C" w:rsidP="00794E0C">
      <w:pPr>
        <w:rPr>
          <w:sz w:val="16"/>
        </w:rPr>
      </w:pPr>
      <w:r w:rsidRPr="00BD3A91">
        <w:rPr>
          <w:rStyle w:val="StyleUnderline"/>
          <w:b/>
        </w:rPr>
        <w:t>A crisis over Taiwan could</w:t>
      </w:r>
      <w:r w:rsidRPr="00E02073">
        <w:rPr>
          <w:sz w:val="16"/>
        </w:rPr>
        <w:t xml:space="preserve"> fairly easily </w:t>
      </w:r>
      <w:r w:rsidRPr="00BD3A91">
        <w:rPr>
          <w:rStyle w:val="StyleUnderline"/>
          <w:b/>
          <w:sz w:val="30"/>
          <w:szCs w:val="30"/>
        </w:rPr>
        <w:t>escalate to nuclear war</w:t>
      </w:r>
      <w:r w:rsidRPr="00E02073">
        <w:rPr>
          <w:sz w:val="16"/>
        </w:rPr>
        <w:t xml:space="preserve">, because </w:t>
      </w:r>
      <w:r w:rsidRPr="00BD3A91">
        <w:rPr>
          <w:rStyle w:val="StyleUnderline"/>
        </w:rPr>
        <w:t>each step along the way might well seem rational to the actors involved.</w:t>
      </w:r>
      <w:r w:rsidRPr="00E02073">
        <w:rPr>
          <w:sz w:val="16"/>
        </w:rPr>
        <w:t xml:space="preserve"> Current U.S. policy is designed to reduce the probability that Taiwan will declare independence and to make clear that the United States will not come to Taiwan's aid if it does. Nevertheless, </w:t>
      </w:r>
      <w:r w:rsidRPr="00110B6E">
        <w:rPr>
          <w:rStyle w:val="StyleUnderline"/>
        </w:rPr>
        <w:t>the United States would find itself under pressure to protect Taiwan against any sort of attack</w:t>
      </w:r>
      <w:r w:rsidRPr="00E02073">
        <w:rPr>
          <w:sz w:val="16"/>
        </w:rPr>
        <w:t xml:space="preserve">, no matter how it originated. Given the different interests and perceptions of the various parties and the limited control Washington has over Taipei's behavior, </w:t>
      </w:r>
      <w:r w:rsidRPr="00110B6E">
        <w:rPr>
          <w:rStyle w:val="StyleUnderline"/>
        </w:rPr>
        <w:t>a crisis could unfold in which the United States found itself following events rather than leading them.</w:t>
      </w:r>
    </w:p>
    <w:p w:rsidR="00794E0C" w:rsidRPr="00110B6E" w:rsidRDefault="00794E0C" w:rsidP="00794E0C">
      <w:pPr>
        <w:rPr>
          <w:rStyle w:val="StyleUnderline"/>
        </w:rPr>
      </w:pPr>
      <w:r w:rsidRPr="00E02073">
        <w:rPr>
          <w:sz w:val="16"/>
        </w:rPr>
        <w:t xml:space="preserve">Such dangers have been around for decades, but ongoing </w:t>
      </w:r>
      <w:r w:rsidRPr="00110B6E">
        <w:rPr>
          <w:rStyle w:val="StyleUnderline"/>
        </w:rPr>
        <w:t xml:space="preserve">improvements in China's military capabilities may make Beijing </w:t>
      </w:r>
      <w:r w:rsidRPr="00110B6E">
        <w:rPr>
          <w:rStyle w:val="StyleUnderline"/>
          <w:b/>
        </w:rPr>
        <w:t>more willing to escalate</w:t>
      </w:r>
      <w:r w:rsidRPr="00110B6E">
        <w:rPr>
          <w:rStyle w:val="StyleUnderline"/>
        </w:rPr>
        <w:t xml:space="preserve"> a Taiwan crisis</w:t>
      </w:r>
      <w:r w:rsidRPr="00E02073">
        <w:rPr>
          <w:sz w:val="16"/>
        </w:rPr>
        <w:t xml:space="preserve">. In addition to its improved conventional capabilities, </w:t>
      </w:r>
      <w:r w:rsidRPr="00110B6E">
        <w:rPr>
          <w:rStyle w:val="StyleUnderline"/>
          <w:b/>
        </w:rPr>
        <w:t xml:space="preserve">China is </w:t>
      </w:r>
      <w:r w:rsidRPr="00110B6E">
        <w:rPr>
          <w:rStyle w:val="StyleUnderline"/>
          <w:b/>
          <w:sz w:val="30"/>
          <w:szCs w:val="30"/>
        </w:rPr>
        <w:t>modernizing its nuclear forces</w:t>
      </w:r>
      <w:r w:rsidRPr="00110B6E">
        <w:rPr>
          <w:rStyle w:val="StyleUnderline"/>
          <w:b/>
        </w:rPr>
        <w:t xml:space="preserve"> to increase their ability to survive and retaliate following a large-scale U.S. attack</w:t>
      </w:r>
      <w:r w:rsidRPr="00E02073">
        <w:rPr>
          <w:sz w:val="16"/>
        </w:rPr>
        <w:t xml:space="preserve">. Standard deterrence theory holds that Washington's current ability to destroy most or all of China's nuclear force enhances its bargaining position. </w:t>
      </w:r>
      <w:r w:rsidRPr="00110B6E">
        <w:rPr>
          <w:rStyle w:val="StyleUnderline"/>
        </w:rPr>
        <w:t>China's nuclear modernization might remove that check on Chinese action</w:t>
      </w:r>
      <w:r w:rsidRPr="00E02073">
        <w:rPr>
          <w:sz w:val="16"/>
        </w:rPr>
        <w:t xml:space="preserve">, leading Beijing to behave more boldly in future crises than it has in past ones. </w:t>
      </w:r>
      <w:r w:rsidRPr="00110B6E">
        <w:rPr>
          <w:rStyle w:val="StyleUnderline"/>
        </w:rPr>
        <w:t>A U.S. attempt to preserve its ability to defend Taiwan</w:t>
      </w:r>
      <w:r w:rsidRPr="00E02073">
        <w:rPr>
          <w:sz w:val="16"/>
        </w:rPr>
        <w:t xml:space="preserve">, meanwhile, </w:t>
      </w:r>
      <w:r w:rsidRPr="00110B6E">
        <w:rPr>
          <w:rStyle w:val="StyleUnderline"/>
        </w:rPr>
        <w:t xml:space="preserve">could </w:t>
      </w:r>
      <w:r w:rsidRPr="00110B6E">
        <w:rPr>
          <w:rStyle w:val="StyleUnderline"/>
          <w:b/>
        </w:rPr>
        <w:t xml:space="preserve">fuel a </w:t>
      </w:r>
      <w:r w:rsidRPr="00110B6E">
        <w:rPr>
          <w:rStyle w:val="StyleUnderline"/>
          <w:b/>
          <w:sz w:val="30"/>
          <w:szCs w:val="30"/>
        </w:rPr>
        <w:t>conventional and nuclear arms race</w:t>
      </w:r>
      <w:r w:rsidRPr="00110B6E">
        <w:rPr>
          <w:rStyle w:val="StyleUnderline"/>
        </w:rPr>
        <w:t>. Enhancements to U.S. offensive targeting capabilities and strategic ballistic missile defenses might be interpreted by China as a signal of malign U.S. motives, leading to further Chinese military efforts and a general poisoning of U.S.-Chinese relations.</w:t>
      </w:r>
    </w:p>
    <w:p w:rsidR="00794E0C" w:rsidRDefault="00794E0C" w:rsidP="00794E0C">
      <w:pPr>
        <w:rPr>
          <w:rStyle w:val="StyleUnderline"/>
        </w:rPr>
      </w:pPr>
      <w:r w:rsidRPr="00E02073">
        <w:rPr>
          <w:sz w:val="16"/>
        </w:rPr>
        <w:t xml:space="preserve">Given such risks, </w:t>
      </w:r>
      <w:r w:rsidRPr="00110B6E">
        <w:rPr>
          <w:rStyle w:val="StyleUnderline"/>
        </w:rPr>
        <w:t>the United States should consider backing away from</w:t>
      </w:r>
      <w:r w:rsidRPr="00E02073">
        <w:rPr>
          <w:sz w:val="16"/>
        </w:rPr>
        <w:t xml:space="preserve"> its commitment to </w:t>
      </w:r>
      <w:r w:rsidRPr="00110B6E">
        <w:rPr>
          <w:rStyle w:val="StyleUnderline"/>
        </w:rPr>
        <w:t xml:space="preserve">Taiwan. This would remove the </w:t>
      </w:r>
      <w:r w:rsidRPr="00110B6E">
        <w:rPr>
          <w:rStyle w:val="StyleUnderline"/>
          <w:b/>
        </w:rPr>
        <w:t>most</w:t>
      </w:r>
      <w:r w:rsidRPr="00E02073">
        <w:rPr>
          <w:sz w:val="16"/>
        </w:rPr>
        <w:t xml:space="preserve"> obvious and </w:t>
      </w:r>
      <w:r w:rsidRPr="00110B6E">
        <w:rPr>
          <w:rStyle w:val="StyleUnderline"/>
          <w:b/>
        </w:rPr>
        <w:t>contentious flash point between the United States and China</w:t>
      </w:r>
      <w:r w:rsidRPr="00E02073">
        <w:rPr>
          <w:sz w:val="16"/>
        </w:rPr>
        <w:t xml:space="preserve"> and smooth the way for better relations between them in the decades to come. Critics of such a move argue that it would result in not only direct costs for the United States and Taiwan but indirect costs as well: Beijing would not be satisfied by such appeasement; instead, it would find its appetite whetted and make even greater demands afterward--spurred by Washington's lost credibility as a defender of its allies. The critics are wrong, however, because </w:t>
      </w:r>
      <w:r w:rsidRPr="00110B6E">
        <w:rPr>
          <w:rStyle w:val="StyleUnderline"/>
        </w:rPr>
        <w:t>territorial concessions are not</w:t>
      </w:r>
      <w:r w:rsidRPr="00E02073">
        <w:rPr>
          <w:sz w:val="16"/>
        </w:rPr>
        <w:t xml:space="preserve"> always </w:t>
      </w:r>
      <w:r w:rsidRPr="00110B6E">
        <w:rPr>
          <w:rStyle w:val="StyleUnderline"/>
        </w:rPr>
        <w:t>bound to fail.</w:t>
      </w:r>
      <w:r w:rsidRPr="00E02073">
        <w:rPr>
          <w:sz w:val="16"/>
        </w:rPr>
        <w:t xml:space="preserve"> Not all adversaries are Hitler, and when they are not, accommodation can be an effective policy tool. </w:t>
      </w:r>
      <w:r w:rsidRPr="00110B6E">
        <w:rPr>
          <w:rStyle w:val="StyleUnderline"/>
        </w:rPr>
        <w:t xml:space="preserve">When an adversary has limited territorial goals, granting them can lead not to further demands but rather to </w:t>
      </w:r>
      <w:r w:rsidRPr="00110B6E">
        <w:rPr>
          <w:rStyle w:val="StyleUnderline"/>
          <w:b/>
        </w:rPr>
        <w:t>satisfaction with the new status quo and a reduction of tension</w:t>
      </w:r>
      <w:r w:rsidRPr="00110B6E">
        <w:rPr>
          <w:rStyle w:val="StyleUnderline"/>
        </w:rPr>
        <w:t>.</w:t>
      </w:r>
    </w:p>
    <w:p w:rsidR="00794E0C" w:rsidRDefault="00794E0C" w:rsidP="00794E0C">
      <w:pPr>
        <w:pStyle w:val="Heading4"/>
      </w:pPr>
      <w:r>
        <w:t xml:space="preserve">US-China nuclear war causes extinction </w:t>
      </w:r>
    </w:p>
    <w:p w:rsidR="00794E0C" w:rsidRPr="00FB2C40" w:rsidRDefault="00794E0C" w:rsidP="00794E0C">
      <w:r w:rsidRPr="00FB2C40">
        <w:rPr>
          <w:rStyle w:val="Style13ptBold"/>
        </w:rPr>
        <w:t>Wittner 11</w:t>
      </w:r>
      <w:r w:rsidRPr="00FB2C40">
        <w:t xml:space="preserve"> Professor of History @ State University of New York-Albany, Lawrence S. Wittner, “Is a Nuclear War with China Possible?,” Huntington News, Monday, November 28, 2011 - 18:37 pg. http://www.huntingtonnews.net/14446</w:t>
      </w:r>
    </w:p>
    <w:p w:rsidR="00794E0C" w:rsidRPr="00685F72" w:rsidRDefault="00794E0C" w:rsidP="00794E0C">
      <w:pPr>
        <w:rPr>
          <w:rStyle w:val="StyleUnderline"/>
        </w:rPr>
      </w:pPr>
      <w:r w:rsidRPr="00E02073">
        <w:rPr>
          <w:sz w:val="16"/>
        </w:rPr>
        <w:t xml:space="preserve">But what would that “victory” entail? </w:t>
      </w:r>
      <w:r w:rsidRPr="00685F72">
        <w:rPr>
          <w:rStyle w:val="StyleUnderline"/>
        </w:rPr>
        <w:t xml:space="preserve">A nuclear attack by China would </w:t>
      </w:r>
      <w:r w:rsidRPr="00685F72">
        <w:rPr>
          <w:rStyle w:val="StyleUnderline"/>
          <w:b/>
        </w:rPr>
        <w:t>immediately slaughter at least 10 million Americans</w:t>
      </w:r>
      <w:r w:rsidRPr="00685F72">
        <w:rPr>
          <w:rStyle w:val="StyleUnderline"/>
        </w:rPr>
        <w:t xml:space="preserve"> in a great storm of blast and fire, while leaving many more dying horribly of sickness and radiation poisoning. The Chinese death toll in a nuclear war would be </w:t>
      </w:r>
      <w:r w:rsidRPr="00685F72">
        <w:rPr>
          <w:rStyle w:val="StyleUnderline"/>
          <w:b/>
        </w:rPr>
        <w:t xml:space="preserve">far higher. Both nations would be reduced to </w:t>
      </w:r>
      <w:r w:rsidRPr="00685F72">
        <w:rPr>
          <w:rStyle w:val="StyleUnderline"/>
          <w:b/>
          <w:sz w:val="30"/>
          <w:szCs w:val="30"/>
        </w:rPr>
        <w:t>smoldering, radioactive wastelands</w:t>
      </w:r>
      <w:r w:rsidRPr="00E02073">
        <w:rPr>
          <w:sz w:val="16"/>
        </w:rPr>
        <w:t xml:space="preserve">. Also, </w:t>
      </w:r>
      <w:r w:rsidRPr="00685F72">
        <w:rPr>
          <w:rStyle w:val="StyleUnderline"/>
        </w:rPr>
        <w:t xml:space="preserve">radioactive debris sent aloft by the nuclear explosions would </w:t>
      </w:r>
      <w:r w:rsidRPr="00685F72">
        <w:rPr>
          <w:rStyle w:val="StyleUnderline"/>
          <w:b/>
          <w:sz w:val="30"/>
          <w:szCs w:val="30"/>
        </w:rPr>
        <w:t>blot out the sun and bring on a “nuclear winter”</w:t>
      </w:r>
      <w:r w:rsidRPr="00685F72">
        <w:rPr>
          <w:rStyle w:val="StyleUnderline"/>
        </w:rPr>
        <w:t xml:space="preserve"> around the globe—</w:t>
      </w:r>
      <w:r w:rsidRPr="00685F72">
        <w:rPr>
          <w:rStyle w:val="StyleUnderline"/>
          <w:b/>
        </w:rPr>
        <w:t xml:space="preserve">destroying agriculture, creating worldwide </w:t>
      </w:r>
      <w:r w:rsidRPr="00685F72">
        <w:rPr>
          <w:rStyle w:val="StyleUnderline"/>
          <w:b/>
          <w:sz w:val="30"/>
          <w:szCs w:val="30"/>
        </w:rPr>
        <w:t>famine</w:t>
      </w:r>
      <w:r w:rsidRPr="00685F72">
        <w:rPr>
          <w:rStyle w:val="StyleUnderline"/>
          <w:b/>
        </w:rPr>
        <w:t xml:space="preserve">, and generating </w:t>
      </w:r>
      <w:r w:rsidRPr="00685F72">
        <w:rPr>
          <w:rStyle w:val="StyleUnderline"/>
          <w:b/>
          <w:sz w:val="30"/>
          <w:szCs w:val="30"/>
        </w:rPr>
        <w:t>chaos and destruction</w:t>
      </w:r>
      <w:r w:rsidRPr="00685F72">
        <w:rPr>
          <w:rStyle w:val="StyleUnderline"/>
        </w:rPr>
        <w:t xml:space="preserve">. </w:t>
      </w:r>
    </w:p>
    <w:p w:rsidR="00E02073" w:rsidRDefault="00E02073">
      <w:pPr>
        <w:spacing w:after="160" w:line="259" w:lineRule="auto"/>
        <w:rPr>
          <w:rFonts w:eastAsiaTheme="majorEastAsia" w:cstheme="majorBidi"/>
          <w:b/>
          <w:iCs/>
          <w:sz w:val="26"/>
        </w:rPr>
      </w:pPr>
      <w:r>
        <w:br w:type="page"/>
      </w:r>
    </w:p>
    <w:p w:rsidR="00794E0C" w:rsidRDefault="00794E0C" w:rsidP="00794E0C">
      <w:pPr>
        <w:pStyle w:val="Heading4"/>
      </w:pPr>
      <w:r>
        <w:lastRenderedPageBreak/>
        <w:t>No checks on escalation – communication is collapsing, and election cycles make moderation impossible</w:t>
      </w:r>
    </w:p>
    <w:p w:rsidR="00794E0C" w:rsidRPr="002A62DB" w:rsidRDefault="00794E0C" w:rsidP="00794E0C">
      <w:r>
        <w:rPr>
          <w:rStyle w:val="Style13ptBold"/>
        </w:rPr>
        <w:t xml:space="preserve">Hass 4/22 </w:t>
      </w:r>
      <w:r>
        <w:t xml:space="preserve">2019 Ryan Hass, David M. Rubenstein Fellow - Foreign Policy, Center for East Asia Policy Studies, John L. Thornton China Center Cross-Strait risks are rising and need to be managed Monday, April 22, 2019 Taipei Times </w:t>
      </w:r>
      <w:r w:rsidRPr="002A62DB">
        <w:t xml:space="preserve">https://www.brookings.edu/opinions/cross-strait-risks-are-rising-and-need-to-be-managed/ </w:t>
      </w:r>
    </w:p>
    <w:p w:rsidR="00794E0C" w:rsidRPr="002A62DB" w:rsidRDefault="00794E0C" w:rsidP="00794E0C">
      <w:pPr>
        <w:rPr>
          <w:u w:val="single"/>
        </w:rPr>
      </w:pPr>
      <w:r w:rsidRPr="00E02073">
        <w:rPr>
          <w:sz w:val="16"/>
        </w:rPr>
        <w:t xml:space="preserve">In other words, </w:t>
      </w:r>
      <w:r w:rsidRPr="002A62DB">
        <w:rPr>
          <w:rStyle w:val="StyleUnderline"/>
        </w:rPr>
        <w:t>Washington, Taipei, and Beijing are falling into an action-reaction cycle on cross-Strait issues, even as they disagree on who is the initiator</w:t>
      </w:r>
      <w:r w:rsidRPr="00E02073">
        <w:rPr>
          <w:sz w:val="16"/>
        </w:rPr>
        <w:t xml:space="preserve"> of this cycle. </w:t>
      </w:r>
      <w:r w:rsidRPr="002A62DB">
        <w:rPr>
          <w:rStyle w:val="StyleUnderline"/>
        </w:rPr>
        <w:t>This is occurring at a time when there is under-developed muscle memory</w:t>
      </w:r>
      <w:r w:rsidRPr="00E02073">
        <w:rPr>
          <w:sz w:val="16"/>
        </w:rPr>
        <w:t xml:space="preserve"> at senior levels in all three capitals for managing cross-Strait tensions, </w:t>
      </w:r>
      <w:r w:rsidRPr="002A62DB">
        <w:rPr>
          <w:rStyle w:val="StyleUnderline"/>
        </w:rPr>
        <w:t xml:space="preserve">U.S.-China relations are </w:t>
      </w:r>
      <w:r w:rsidRPr="002A62DB">
        <w:rPr>
          <w:rStyle w:val="StyleUnderline"/>
          <w:b/>
        </w:rPr>
        <w:t>severely strained</w:t>
      </w:r>
      <w:r w:rsidRPr="002A62DB">
        <w:rPr>
          <w:rStyle w:val="StyleUnderline"/>
        </w:rPr>
        <w:t xml:space="preserve">, and cross-Strait </w:t>
      </w:r>
      <w:r w:rsidRPr="002A62DB">
        <w:rPr>
          <w:rStyle w:val="StyleUnderline"/>
          <w:b/>
        </w:rPr>
        <w:t>relations are becoming more contested in more domains</w:t>
      </w:r>
      <w:r w:rsidRPr="002A62DB">
        <w:rPr>
          <w:rStyle w:val="StyleUnderline"/>
        </w:rPr>
        <w:t>.</w:t>
      </w:r>
    </w:p>
    <w:p w:rsidR="00794E0C" w:rsidRPr="002A62DB" w:rsidRDefault="00794E0C" w:rsidP="00794E0C">
      <w:pPr>
        <w:rPr>
          <w:u w:val="single"/>
        </w:rPr>
      </w:pPr>
      <w:r w:rsidRPr="00E02073">
        <w:rPr>
          <w:sz w:val="16"/>
        </w:rPr>
        <w:t xml:space="preserve">On top of that, </w:t>
      </w:r>
      <w:r w:rsidRPr="002A62DB">
        <w:rPr>
          <w:rStyle w:val="StyleUnderline"/>
        </w:rPr>
        <w:t xml:space="preserve">we are entering a dangerous period for </w:t>
      </w:r>
      <w:r w:rsidRPr="002A62DB">
        <w:rPr>
          <w:rStyle w:val="StyleUnderline"/>
          <w:b/>
        </w:rPr>
        <w:t>resolve-testing</w:t>
      </w:r>
      <w:r w:rsidRPr="002A62DB">
        <w:rPr>
          <w:rStyle w:val="StyleUnderline"/>
        </w:rPr>
        <w:t xml:space="preserve"> behavior. As elections approach in Taiwan</w:t>
      </w:r>
      <w:r w:rsidRPr="00E02073">
        <w:rPr>
          <w:sz w:val="16"/>
        </w:rPr>
        <w:t xml:space="preserve"> in January 2020 </w:t>
      </w:r>
      <w:r w:rsidRPr="002A62DB">
        <w:rPr>
          <w:rStyle w:val="StyleUnderline"/>
        </w:rPr>
        <w:t>and</w:t>
      </w:r>
      <w:r w:rsidRPr="00E02073">
        <w:rPr>
          <w:sz w:val="16"/>
        </w:rPr>
        <w:t xml:space="preserve"> in </w:t>
      </w:r>
      <w:r w:rsidRPr="002A62DB">
        <w:rPr>
          <w:rStyle w:val="StyleUnderline"/>
        </w:rPr>
        <w:t>the United States</w:t>
      </w:r>
      <w:r w:rsidRPr="00E02073">
        <w:rPr>
          <w:sz w:val="16"/>
        </w:rPr>
        <w:t xml:space="preserve"> in November 2020, </w:t>
      </w:r>
      <w:r w:rsidRPr="002A62DB">
        <w:rPr>
          <w:rStyle w:val="StyleUnderline"/>
        </w:rPr>
        <w:t xml:space="preserve">there may be </w:t>
      </w:r>
      <w:r w:rsidRPr="002A62DB">
        <w:rPr>
          <w:rStyle w:val="StyleUnderline"/>
          <w:b/>
          <w:sz w:val="30"/>
          <w:szCs w:val="30"/>
        </w:rPr>
        <w:t>shrinking political space for moderation</w:t>
      </w:r>
      <w:r w:rsidRPr="002A62DB">
        <w:rPr>
          <w:rStyle w:val="StyleUnderline"/>
        </w:rPr>
        <w:t xml:space="preserve"> in response to perceived Chinese provocations.</w:t>
      </w:r>
    </w:p>
    <w:p w:rsidR="00794E0C" w:rsidRPr="00E02073" w:rsidRDefault="00794E0C" w:rsidP="00794E0C">
      <w:pPr>
        <w:rPr>
          <w:sz w:val="16"/>
        </w:rPr>
      </w:pPr>
      <w:r w:rsidRPr="00E02073">
        <w:rPr>
          <w:sz w:val="16"/>
        </w:rPr>
        <w:t xml:space="preserve">All this is occurring at a time when </w:t>
      </w:r>
      <w:r w:rsidRPr="002A62DB">
        <w:rPr>
          <w:rStyle w:val="StyleUnderline"/>
        </w:rPr>
        <w:t xml:space="preserve">there are </w:t>
      </w:r>
      <w:r w:rsidRPr="002A62DB">
        <w:rPr>
          <w:rStyle w:val="StyleUnderline"/>
          <w:b/>
        </w:rPr>
        <w:t>atrophying channels of communication</w:t>
      </w:r>
      <w:r w:rsidRPr="002A62DB">
        <w:rPr>
          <w:rStyle w:val="StyleUnderline"/>
        </w:rPr>
        <w:t xml:space="preserve"> between Beijing and Washington and Taipei</w:t>
      </w:r>
      <w:r w:rsidRPr="00E02073">
        <w:rPr>
          <w:sz w:val="16"/>
        </w:rPr>
        <w:t xml:space="preserve">, respectively, </w:t>
      </w:r>
      <w:r w:rsidRPr="002A62DB">
        <w:rPr>
          <w:rStyle w:val="StyleUnderline"/>
        </w:rPr>
        <w:t>on cross-Strait issues. Some of this is due to Beijing’s</w:t>
      </w:r>
      <w:r w:rsidRPr="00E02073">
        <w:rPr>
          <w:sz w:val="16"/>
        </w:rPr>
        <w:t xml:space="preserve"> reflexive </w:t>
      </w:r>
      <w:r w:rsidRPr="002A62DB">
        <w:rPr>
          <w:rStyle w:val="StyleUnderline"/>
        </w:rPr>
        <w:t>dismissal of Tsai’s</w:t>
      </w:r>
      <w:r w:rsidRPr="00E02073">
        <w:rPr>
          <w:sz w:val="16"/>
        </w:rPr>
        <w:t xml:space="preserve"> initial </w:t>
      </w:r>
      <w:r w:rsidRPr="002A62DB">
        <w:rPr>
          <w:rStyle w:val="StyleUnderline"/>
        </w:rPr>
        <w:t xml:space="preserve">offers </w:t>
      </w:r>
      <w:r w:rsidRPr="00E02073">
        <w:rPr>
          <w:sz w:val="16"/>
        </w:rPr>
        <w:t xml:space="preserve">of reassurance, and its preference for punishment over genuine efforts to bridge differences, including by freezing official channels for cross-Strait communication. </w:t>
      </w:r>
      <w:r w:rsidRPr="002A62DB">
        <w:rPr>
          <w:rStyle w:val="StyleUnderline"/>
        </w:rPr>
        <w:t>In the U.S.-China context, the primary channels that previously were used to manage cross-Strait tensions</w:t>
      </w:r>
      <w:r w:rsidRPr="00E02073">
        <w:rPr>
          <w:sz w:val="16"/>
        </w:rPr>
        <w:t xml:space="preserve"> — in-depth conversations at the presidential level and in the Strategic Security Dialogue — </w:t>
      </w:r>
      <w:r w:rsidRPr="002A62DB">
        <w:rPr>
          <w:rStyle w:val="StyleUnderline"/>
        </w:rPr>
        <w:t xml:space="preserve">are </w:t>
      </w:r>
      <w:r w:rsidRPr="002A62DB">
        <w:rPr>
          <w:rStyle w:val="StyleUnderline"/>
          <w:b/>
        </w:rPr>
        <w:t>no longer available</w:t>
      </w:r>
      <w:r w:rsidRPr="00E02073">
        <w:rPr>
          <w:sz w:val="16"/>
        </w:rPr>
        <w:t>.</w:t>
      </w:r>
    </w:p>
    <w:p w:rsidR="00794E0C" w:rsidRPr="00E02073" w:rsidRDefault="00794E0C" w:rsidP="00794E0C">
      <w:pPr>
        <w:rPr>
          <w:sz w:val="16"/>
        </w:rPr>
      </w:pPr>
      <w:r w:rsidRPr="00E02073">
        <w:rPr>
          <w:sz w:val="16"/>
        </w:rPr>
        <w:t xml:space="preserve">As a consequence, </w:t>
      </w:r>
      <w:r w:rsidRPr="002A62DB">
        <w:rPr>
          <w:rStyle w:val="StyleUnderline"/>
        </w:rPr>
        <w:t>all three sides have a less granular understanding of each other’s sensitivities. In the absence of</w:t>
      </w:r>
      <w:r w:rsidRPr="00E02073">
        <w:rPr>
          <w:sz w:val="16"/>
        </w:rPr>
        <w:t xml:space="preserve"> an ability to </w:t>
      </w:r>
      <w:r w:rsidRPr="002A62DB">
        <w:rPr>
          <w:rStyle w:val="StyleUnderline"/>
        </w:rPr>
        <w:t>clarify</w:t>
      </w:r>
      <w:r w:rsidRPr="00E02073">
        <w:rPr>
          <w:sz w:val="16"/>
        </w:rPr>
        <w:t xml:space="preserve"> the meaning of events, </w:t>
      </w:r>
      <w:r w:rsidRPr="002A62DB">
        <w:rPr>
          <w:rStyle w:val="StyleUnderline"/>
          <w:b/>
        </w:rPr>
        <w:t xml:space="preserve">all sides will face a </w:t>
      </w:r>
      <w:r w:rsidRPr="002A62DB">
        <w:rPr>
          <w:rStyle w:val="StyleUnderline"/>
          <w:b/>
          <w:sz w:val="30"/>
          <w:szCs w:val="30"/>
        </w:rPr>
        <w:t>bias toward assuming the worst</w:t>
      </w:r>
      <w:r w:rsidRPr="00E02073">
        <w:rPr>
          <w:sz w:val="16"/>
        </w:rPr>
        <w:t xml:space="preserve"> intentions of the other’s actions, which risks leading to exaggerated threat assessments of the other. A case in point is Beijing’s interpretation of recent U.S. Congressional resolutions, which reflect the political views of members of Congress and do not require the Trump administration to take specific actions, yet are treated by Beijing as substantively significant.</w:t>
      </w:r>
    </w:p>
    <w:p w:rsidR="00794E0C" w:rsidRDefault="00794E0C" w:rsidP="00794E0C">
      <w:pPr>
        <w:rPr>
          <w:rStyle w:val="StyleUnderline"/>
        </w:rPr>
      </w:pPr>
      <w:r w:rsidRPr="002A62DB">
        <w:rPr>
          <w:rStyle w:val="StyleUnderline"/>
        </w:rPr>
        <w:t xml:space="preserve">Taken together, these are the types of ingredients that could </w:t>
      </w:r>
      <w:r w:rsidRPr="002A62DB">
        <w:rPr>
          <w:rStyle w:val="StyleUnderline"/>
          <w:b/>
        </w:rPr>
        <w:t>spark a crisis</w:t>
      </w:r>
      <w:r w:rsidRPr="002A62DB">
        <w:rPr>
          <w:rStyle w:val="StyleUnderline"/>
        </w:rPr>
        <w:t xml:space="preserve"> that nobody wants</w:t>
      </w:r>
      <w:r w:rsidRPr="00E02073">
        <w:rPr>
          <w:sz w:val="16"/>
        </w:rPr>
        <w:t xml:space="preserve">, but that nobody feels they could avoid. While the risk of deliberate military conflict remains low given the catastrophic consequences of any such action, </w:t>
      </w:r>
      <w:r w:rsidRPr="002A62DB">
        <w:rPr>
          <w:rStyle w:val="StyleUnderline"/>
        </w:rPr>
        <w:t xml:space="preserve">the risk of an </w:t>
      </w:r>
      <w:r w:rsidRPr="002A62DB">
        <w:rPr>
          <w:rStyle w:val="StyleUnderline"/>
          <w:b/>
        </w:rPr>
        <w:t>unplanned incident leading to unintended escalation</w:t>
      </w:r>
      <w:r w:rsidRPr="002A62DB">
        <w:rPr>
          <w:rStyle w:val="StyleUnderline"/>
        </w:rPr>
        <w:t xml:space="preserve"> is rising.</w:t>
      </w:r>
    </w:p>
    <w:p w:rsidR="00794E0C" w:rsidRDefault="00794E0C" w:rsidP="00794E0C">
      <w:pPr>
        <w:pStyle w:val="Heading4"/>
      </w:pPr>
      <w:r>
        <w:t xml:space="preserve">Only the plan solves – ending Taiwan arms sales ends US-China competition </w:t>
      </w:r>
    </w:p>
    <w:p w:rsidR="00794E0C" w:rsidRPr="004B3BD1" w:rsidRDefault="00794E0C" w:rsidP="00794E0C">
      <w:r>
        <w:rPr>
          <w:rStyle w:val="Style13ptBold"/>
        </w:rPr>
        <w:t xml:space="preserve">Glaser 15 </w:t>
      </w:r>
      <w:r>
        <w:t>Charles L. Glaser, professor in the Elliott School of International Affairs and the Department of Political Science at George Washington University, A U.S.-China Grand Bargain? The Hard Choice between Military Competition and Accommodation Posted Online May 01, 2015 https://www.mitpressjournals.org/doi/full/10.1162/ISEC_a_00199</w:t>
      </w:r>
    </w:p>
    <w:p w:rsidR="00794E0C" w:rsidRPr="00E02073" w:rsidRDefault="00794E0C" w:rsidP="00794E0C">
      <w:pPr>
        <w:rPr>
          <w:sz w:val="16"/>
        </w:rPr>
      </w:pPr>
      <w:r w:rsidRPr="00E02073">
        <w:rPr>
          <w:sz w:val="16"/>
        </w:rPr>
        <w:t xml:space="preserve">None of the above dangers is new, but others are. </w:t>
      </w:r>
      <w:r w:rsidRPr="00D90E4B">
        <w:rPr>
          <w:rStyle w:val="StyleUnderline"/>
        </w:rPr>
        <w:t xml:space="preserve">China's improved military capabilities may increase its </w:t>
      </w:r>
      <w:r w:rsidRPr="00D90E4B">
        <w:rPr>
          <w:rStyle w:val="StyleUnderline"/>
          <w:b/>
        </w:rPr>
        <w:t>willingness both to start and to escalate a Taiwan crisis</w:t>
      </w:r>
      <w:r w:rsidRPr="00E02073">
        <w:rPr>
          <w:sz w:val="16"/>
        </w:rPr>
        <w:t xml:space="preserve">. Fifteen years ago, China had little capability to invade or blockade Taiwan. </w:t>
      </w:r>
      <w:r w:rsidRPr="00D90E4B">
        <w:rPr>
          <w:rStyle w:val="StyleUnderline"/>
        </w:rPr>
        <w:t>Today it can begin to imagine successfully invading Taiwan, and its capability will only increase with time</w:t>
      </w:r>
      <w:r w:rsidRPr="00E02073">
        <w:rPr>
          <w:sz w:val="16"/>
        </w:rPr>
        <w:t xml:space="preserve">.63 </w:t>
      </w:r>
      <w:r w:rsidRPr="00D90E4B">
        <w:rPr>
          <w:rStyle w:val="StyleUnderline"/>
        </w:rPr>
        <w:t>Much of the concern about China's</w:t>
      </w:r>
      <w:r w:rsidRPr="00E02073">
        <w:rPr>
          <w:sz w:val="16"/>
        </w:rPr>
        <w:t xml:space="preserve"> so-called antiaccess/area-denial (</w:t>
      </w:r>
      <w:r w:rsidRPr="00D90E4B">
        <w:rPr>
          <w:rStyle w:val="StyleUnderline"/>
        </w:rPr>
        <w:t>A2/AD</w:t>
      </w:r>
      <w:r w:rsidRPr="00E02073">
        <w:rPr>
          <w:sz w:val="16"/>
        </w:rPr>
        <w:t xml:space="preserve">) </w:t>
      </w:r>
      <w:r w:rsidRPr="00D90E4B">
        <w:rPr>
          <w:rStyle w:val="StyleUnderline"/>
        </w:rPr>
        <w:t>strategy focuses on its ability to reduce the U.S. ability to come to Taiwan's aid</w:t>
      </w:r>
      <w:r w:rsidRPr="00E02073">
        <w:rPr>
          <w:sz w:val="16"/>
        </w:rPr>
        <w:t xml:space="preserve">.64 In addition to its improved conventional capabilities, </w:t>
      </w:r>
      <w:r w:rsidRPr="00D90E4B">
        <w:rPr>
          <w:rStyle w:val="StyleUnderline"/>
        </w:rPr>
        <w:t>China is modernizing its nuclear forces to increase their survivability and their ability to retaliate following a large U.S. counter-nuclear attack.</w:t>
      </w:r>
      <w:r w:rsidRPr="00E02073">
        <w:rPr>
          <w:sz w:val="16"/>
        </w:rPr>
        <w:t xml:space="preserve">65 Arguably, the United States' current ability to destroy most or all of China's nuclear force enhances its bargaining position in a severe crisis or conventional war over Taiwan. Consequently, </w:t>
      </w:r>
      <w:r w:rsidRPr="00D90E4B">
        <w:rPr>
          <w:rStyle w:val="StyleUnderline"/>
          <w:b/>
        </w:rPr>
        <w:t xml:space="preserve">China's nuclear modernization may make China </w:t>
      </w:r>
      <w:r w:rsidRPr="00D90E4B">
        <w:rPr>
          <w:rStyle w:val="StyleUnderline"/>
          <w:b/>
          <w:sz w:val="30"/>
          <w:szCs w:val="30"/>
        </w:rPr>
        <w:t>more willing to start a crisis, less willing to make compromises</w:t>
      </w:r>
      <w:r w:rsidRPr="00D90E4B">
        <w:rPr>
          <w:rStyle w:val="StyleUnderline"/>
          <w:b/>
        </w:rPr>
        <w:t xml:space="preserve"> once conflict occurs, and </w:t>
      </w:r>
      <w:r w:rsidRPr="00D90E4B">
        <w:rPr>
          <w:rStyle w:val="StyleUnderline"/>
          <w:b/>
          <w:sz w:val="30"/>
          <w:szCs w:val="30"/>
        </w:rPr>
        <w:t>more willing to escalate</w:t>
      </w:r>
      <w:r w:rsidRPr="00E02073">
        <w:rPr>
          <w:sz w:val="16"/>
        </w:rPr>
        <w:t>.</w:t>
      </w:r>
    </w:p>
    <w:p w:rsidR="00794E0C" w:rsidRPr="00E02073" w:rsidRDefault="00794E0C" w:rsidP="00794E0C">
      <w:pPr>
        <w:rPr>
          <w:sz w:val="16"/>
        </w:rPr>
      </w:pPr>
      <w:r w:rsidRPr="00E02073">
        <w:rPr>
          <w:sz w:val="16"/>
        </w:rPr>
        <w:t xml:space="preserve">A common counterpoint to the argument above is that China-Taiwan relations have improved dramatically since 2008, so the probability of war is low.66 This, in turn, means the expected benefits offered by policies that would keep the United States out of a China-Taiwan conflict have decreased. Although this argument has merit, </w:t>
      </w:r>
      <w:r w:rsidRPr="00D90E4B">
        <w:rPr>
          <w:rStyle w:val="StyleUnderline"/>
        </w:rPr>
        <w:t>it is hard to be confident that cross-strait relations will remain good. Taiwan might</w:t>
      </w:r>
      <w:r w:rsidRPr="00E02073">
        <w:rPr>
          <w:sz w:val="16"/>
        </w:rPr>
        <w:t xml:space="preserve"> again </w:t>
      </w:r>
      <w:r w:rsidRPr="00D90E4B">
        <w:rPr>
          <w:rStyle w:val="StyleUnderline"/>
        </w:rPr>
        <w:t>elect a more pro-independence government, or China might ramp up pressures for unification</w:t>
      </w:r>
      <w:r w:rsidRPr="00E02073">
        <w:rPr>
          <w:sz w:val="16"/>
        </w:rPr>
        <w:t xml:space="preserve">. Jia </w:t>
      </w:r>
      <w:r w:rsidRPr="00D90E4B">
        <w:rPr>
          <w:rStyle w:val="StyleUnderline"/>
        </w:rPr>
        <w:t>Qingguo</w:t>
      </w:r>
      <w:r w:rsidRPr="00E02073">
        <w:rPr>
          <w:sz w:val="16"/>
        </w:rPr>
        <w:t xml:space="preserve">, a professor at Peking University, recently </w:t>
      </w:r>
      <w:r w:rsidRPr="00D90E4B">
        <w:rPr>
          <w:rStyle w:val="StyleUnderline"/>
        </w:rPr>
        <w:t xml:space="preserve">wrote: </w:t>
      </w:r>
      <w:r w:rsidRPr="00D90E4B">
        <w:rPr>
          <w:rStyle w:val="StyleUnderline"/>
          <w:b/>
        </w:rPr>
        <w:t>“[P]olitical pressures on the Chinese government when it comes to Taiwan are tremendous and growing</w:t>
      </w:r>
      <w:r w:rsidRPr="00D90E4B">
        <w:rPr>
          <w:rStyle w:val="StyleUnderline"/>
        </w:rPr>
        <w:t xml:space="preserve">. In the past, the Chinese people knew that China was weak and could not stop the United States from selling weapons to Taiwan. Now, many believe that China should no longer tolerate such insulting behavior. </w:t>
      </w:r>
      <w:r w:rsidRPr="00E02073">
        <w:rPr>
          <w:sz w:val="16"/>
        </w:rPr>
        <w:t xml:space="preserve">Confronted with this mounting domestic pressure, </w:t>
      </w:r>
      <w:r w:rsidRPr="00D90E4B">
        <w:rPr>
          <w:rStyle w:val="StyleUnderline"/>
          <w:b/>
        </w:rPr>
        <w:t>the CCP</w:t>
      </w:r>
      <w:r w:rsidRPr="00E02073">
        <w:rPr>
          <w:sz w:val="16"/>
        </w:rPr>
        <w:t xml:space="preserve"> [Chinese Communist Party] </w:t>
      </w:r>
      <w:r w:rsidRPr="00D90E4B">
        <w:rPr>
          <w:rStyle w:val="StyleUnderline"/>
          <w:b/>
        </w:rPr>
        <w:t xml:space="preserve">is finding it </w:t>
      </w:r>
      <w:r w:rsidRPr="00D90E4B">
        <w:rPr>
          <w:rStyle w:val="StyleUnderline"/>
          <w:b/>
          <w:sz w:val="30"/>
          <w:szCs w:val="30"/>
        </w:rPr>
        <w:t>increasingly difficult to justify its weak responses</w:t>
      </w:r>
      <w:r w:rsidRPr="00E02073">
        <w:rPr>
          <w:sz w:val="16"/>
        </w:rPr>
        <w:t xml:space="preserve">.”67 </w:t>
      </w:r>
    </w:p>
    <w:p w:rsidR="00794E0C" w:rsidRPr="00697061" w:rsidRDefault="00794E0C" w:rsidP="00794E0C">
      <w:pPr>
        <w:rPr>
          <w:rStyle w:val="StyleUnderline"/>
        </w:rPr>
      </w:pPr>
      <w:r w:rsidRPr="00E02073">
        <w:rPr>
          <w:sz w:val="16"/>
        </w:rPr>
        <w:t xml:space="preserve">More important, however, is that focusing on the quality of current cross-strait relations overlooks two other less direct, but potentially more significant, benefits of U.S. accommodation on Taiwan. First, </w:t>
      </w:r>
      <w:r w:rsidRPr="00697061">
        <w:rPr>
          <w:rStyle w:val="StyleUnderline"/>
        </w:rPr>
        <w:t xml:space="preserve">U.S. support for Taiwan is one of the most important, possibly </w:t>
      </w:r>
      <w:r w:rsidRPr="00697061">
        <w:rPr>
          <w:rStyle w:val="StyleUnderline"/>
          <w:b/>
        </w:rPr>
        <w:t xml:space="preserve">the most important, policy-driven sources of </w:t>
      </w:r>
      <w:r w:rsidRPr="00697061">
        <w:rPr>
          <w:rStyle w:val="StyleUnderline"/>
          <w:b/>
          <w:sz w:val="30"/>
          <w:szCs w:val="30"/>
        </w:rPr>
        <w:t>China's suspicions</w:t>
      </w:r>
      <w:r w:rsidRPr="00697061">
        <w:rPr>
          <w:rStyle w:val="StyleUnderline"/>
          <w:b/>
        </w:rPr>
        <w:t xml:space="preserve"> about U.S. motives and intentions</w:t>
      </w:r>
      <w:r w:rsidRPr="00697061">
        <w:rPr>
          <w:rStyle w:val="StyleUnderline"/>
        </w:rPr>
        <w:t>.</w:t>
      </w:r>
      <w:r w:rsidRPr="00E02073">
        <w:rPr>
          <w:sz w:val="16"/>
        </w:rPr>
        <w:t xml:space="preserve"> Although the United States does not take a position on what the final outcome of the Taiwan issue should be, </w:t>
      </w:r>
      <w:r w:rsidRPr="00697061">
        <w:rPr>
          <w:rStyle w:val="StyleUnderline"/>
        </w:rPr>
        <w:t xml:space="preserve">China considers U.S. support of Taiwan a </w:t>
      </w:r>
      <w:r w:rsidRPr="00697061">
        <w:rPr>
          <w:rStyle w:val="StyleUnderline"/>
          <w:b/>
        </w:rPr>
        <w:t>key source of “strategic distrust.”</w:t>
      </w:r>
      <w:r w:rsidRPr="00E02073">
        <w:rPr>
          <w:sz w:val="16"/>
        </w:rPr>
        <w:t xml:space="preserve"> A recent study by two leading authorities on U.S.-China relations concludes that </w:t>
      </w:r>
      <w:r w:rsidRPr="00697061">
        <w:rPr>
          <w:rStyle w:val="StyleUnderline"/>
        </w:rPr>
        <w:t xml:space="preserve">Beijing views U.S. arms sales to Taiwan “as confirming American arrogance and determination to interfere in China's domestic affairs and to prevent peaceful unification from </w:t>
      </w:r>
      <w:r w:rsidRPr="00697061">
        <w:rPr>
          <w:rStyle w:val="StyleUnderline"/>
        </w:rPr>
        <w:lastRenderedPageBreak/>
        <w:t xml:space="preserve">occurring, thereby </w:t>
      </w:r>
      <w:r w:rsidRPr="00697061">
        <w:rPr>
          <w:rStyle w:val="StyleUnderline"/>
          <w:b/>
        </w:rPr>
        <w:t>harming a clearly-articulated Chinese core interest</w:t>
      </w:r>
      <w:r w:rsidRPr="00697061">
        <w:rPr>
          <w:rStyle w:val="StyleUnderline"/>
        </w:rPr>
        <w:t>.”</w:t>
      </w:r>
      <w:r w:rsidRPr="00E02073">
        <w:rPr>
          <w:sz w:val="16"/>
        </w:rPr>
        <w:t xml:space="preserve"> In a similar vein, their report argues that </w:t>
      </w:r>
      <w:r w:rsidRPr="00697061">
        <w:rPr>
          <w:rStyle w:val="StyleUnderline"/>
        </w:rPr>
        <w:t xml:space="preserve">“continuing to provide Taiwan with advanced weapons … is viewed as pernicious in Chinese eyes and has added to </w:t>
      </w:r>
      <w:r w:rsidRPr="00697061">
        <w:rPr>
          <w:rStyle w:val="StyleUnderline"/>
          <w:b/>
        </w:rPr>
        <w:t>suspicion that Washington will disregard Chinese interests and sentiments</w:t>
      </w:r>
      <w:r w:rsidRPr="00697061">
        <w:rPr>
          <w:rStyle w:val="StyleUnderline"/>
        </w:rPr>
        <w:t xml:space="preserve"> as long as China's power position is secondary to America's.”</w:t>
      </w:r>
      <w:r w:rsidRPr="00E02073">
        <w:rPr>
          <w:sz w:val="16"/>
        </w:rPr>
        <w:t xml:space="preserve">68 Nathan and Scobell conclude that “most Chinese see strategic motives at the root of American behavior. They believe that keeping the Taiwan problem going helps the U.S. tie China down.”69 Similarly, a prominent Chinese analyst argues: </w:t>
      </w:r>
      <w:r w:rsidRPr="00697061">
        <w:rPr>
          <w:rStyle w:val="StyleUnderline"/>
          <w:b/>
        </w:rPr>
        <w:t xml:space="preserve">“The position the U.S. takes on the </w:t>
      </w:r>
      <w:r w:rsidRPr="00697061">
        <w:rPr>
          <w:rStyle w:val="StyleUnderline"/>
          <w:b/>
          <w:sz w:val="30"/>
          <w:szCs w:val="30"/>
        </w:rPr>
        <w:t>Taiwan issue determines the essence of American strategy</w:t>
      </w:r>
      <w:r w:rsidRPr="00697061">
        <w:rPr>
          <w:rStyle w:val="StyleUnderline"/>
          <w:b/>
        </w:rPr>
        <w:t xml:space="preserve"> toward China, and thus determines the quality and status of U.S.-China relations</w:t>
      </w:r>
      <w:r w:rsidRPr="00E02073">
        <w:rPr>
          <w:sz w:val="16"/>
        </w:rPr>
        <w:t xml:space="preserve">.”70 Xu Hui, a professor at China's National Defense University, holds that </w:t>
      </w:r>
      <w:r w:rsidRPr="00697061">
        <w:rPr>
          <w:rStyle w:val="StyleUnderline"/>
        </w:rPr>
        <w:t>“U.S. policies toward Taiwan have been and are the fundamental cause of some anti-American sentiment among the Chinese public</w:t>
      </w:r>
      <w:r w:rsidRPr="00E02073">
        <w:rPr>
          <w:sz w:val="16"/>
        </w:rPr>
        <w:t xml:space="preserve">. … I assure you that </w:t>
      </w:r>
      <w:r w:rsidRPr="00697061">
        <w:rPr>
          <w:rStyle w:val="StyleUnderline"/>
          <w:b/>
        </w:rPr>
        <w:t xml:space="preserve">a </w:t>
      </w:r>
      <w:r w:rsidRPr="00697061">
        <w:rPr>
          <w:rStyle w:val="StyleUnderline"/>
          <w:b/>
          <w:sz w:val="30"/>
          <w:szCs w:val="30"/>
        </w:rPr>
        <w:t>posture change of the U.S. policy on Taiwan will remove the major obstacle</w:t>
      </w:r>
      <w:r w:rsidRPr="00697061">
        <w:rPr>
          <w:rStyle w:val="StyleUnderline"/>
          <w:b/>
        </w:rPr>
        <w:t xml:space="preserve"> for our military-to-military relations and also strengthen Sino-American cooperation by winning the hearts and minds of 1.3 billion Chinese people.”</w:t>
      </w:r>
      <w:r w:rsidRPr="00E02073">
        <w:rPr>
          <w:sz w:val="16"/>
        </w:rPr>
        <w:t xml:space="preserve">71 In short, </w:t>
      </w:r>
      <w:r w:rsidRPr="00697061">
        <w:rPr>
          <w:rStyle w:val="StyleUnderline"/>
        </w:rPr>
        <w:t xml:space="preserve">ending the U.S. commitment to Taiwan has the potential to dramatically improve U.S.-China relations, which in turn could </w:t>
      </w:r>
      <w:r w:rsidRPr="00697061">
        <w:rPr>
          <w:rStyle w:val="StyleUnderline"/>
          <w:b/>
        </w:rPr>
        <w:t xml:space="preserve">increase the possibility of cooperation on other issues and </w:t>
      </w:r>
      <w:r w:rsidRPr="00697061">
        <w:rPr>
          <w:rStyle w:val="StyleUnderline"/>
          <w:b/>
          <w:sz w:val="30"/>
          <w:szCs w:val="30"/>
        </w:rPr>
        <w:t>reduce the probability of competition and conflict</w:t>
      </w:r>
      <w:r w:rsidRPr="00697061">
        <w:rPr>
          <w:rStyle w:val="StyleUnderline"/>
        </w:rPr>
        <w:t>.</w:t>
      </w:r>
    </w:p>
    <w:p w:rsidR="00794E0C" w:rsidRPr="00E02073" w:rsidRDefault="00794E0C" w:rsidP="00794E0C">
      <w:pPr>
        <w:rPr>
          <w:sz w:val="16"/>
        </w:rPr>
      </w:pPr>
      <w:r w:rsidRPr="00E02073">
        <w:rPr>
          <w:sz w:val="16"/>
        </w:rPr>
        <w:t xml:space="preserve">Second, </w:t>
      </w:r>
      <w:r w:rsidRPr="00697061">
        <w:rPr>
          <w:rStyle w:val="StyleUnderline"/>
        </w:rPr>
        <w:t xml:space="preserve">ending the U.S. commitment to defend Taiwan could greatly </w:t>
      </w:r>
      <w:r w:rsidRPr="00697061">
        <w:rPr>
          <w:rStyle w:val="StyleUnderline"/>
          <w:b/>
        </w:rPr>
        <w:t>moderate the intensifying military competition</w:t>
      </w:r>
      <w:r w:rsidRPr="00697061">
        <w:rPr>
          <w:rStyle w:val="StyleUnderline"/>
        </w:rPr>
        <w:t xml:space="preserve"> between the United States and China</w:t>
      </w:r>
      <w:r w:rsidRPr="00E02073">
        <w:rPr>
          <w:sz w:val="16"/>
        </w:rPr>
        <w:t xml:space="preserve">, which is adding to strains in their relationship.72 Most directly, the United States is developing its AirSea Battle concept to counter China's A2/AD capabilities, which are intended primarily to undermine the U.S. ability to come to Taiwan's aid.73 </w:t>
      </w:r>
      <w:r w:rsidRPr="00697061">
        <w:rPr>
          <w:rStyle w:val="StyleUnderline"/>
        </w:rPr>
        <w:t>The impact of the U.S. commitment to Taiwan on China's military requirements and capabilities</w:t>
      </w:r>
      <w:r w:rsidRPr="00E02073">
        <w:rPr>
          <w:sz w:val="16"/>
        </w:rPr>
        <w:t xml:space="preserve">, however, </w:t>
      </w:r>
      <w:r w:rsidRPr="00697061">
        <w:rPr>
          <w:rStyle w:val="StyleUnderline"/>
        </w:rPr>
        <w:t>arguably reaches much</w:t>
      </w:r>
      <w:r w:rsidRPr="00E02073">
        <w:rPr>
          <w:sz w:val="16"/>
        </w:rPr>
        <w:t xml:space="preserve"> further. China worries that in a conflict over Taiwan the United States will interrupt its SLOCs. This vulnerability would leave China open to U.S. coercion during severe crises and conventional wars.74 The United States dominates the SLOCs from the Persian Gulf to the Strait of Malacca and still enjoys significant military advantages in the South China and East China Seas. The requirement for both China and the United States to control these SLOCs during a crisis or war creates a security dilemma, which adds to strains in the U.S.-China relationship. There is no military-technical solution to this security dilemma, however, because two countries cannot control the same space.75 </w:t>
      </w:r>
    </w:p>
    <w:p w:rsidR="00794E0C" w:rsidRPr="00E02073" w:rsidRDefault="00794E0C" w:rsidP="00794E0C">
      <w:pPr>
        <w:rPr>
          <w:sz w:val="16"/>
        </w:rPr>
      </w:pPr>
      <w:r w:rsidRPr="00697061">
        <w:rPr>
          <w:rStyle w:val="StyleUnderline"/>
        </w:rPr>
        <w:t>A decision by the United States to end its commitment to Taiwan could moderate this security dilemma</w:t>
      </w:r>
      <w:r w:rsidRPr="00E02073">
        <w:rPr>
          <w:sz w:val="16"/>
        </w:rPr>
        <w:t xml:space="preserve"> in two important ways. </w:t>
      </w:r>
      <w:r w:rsidRPr="00697061">
        <w:rPr>
          <w:rStyle w:val="StyleUnderline"/>
        </w:rPr>
        <w:t xml:space="preserve">By eliminating the scenario that is most likely to bring the United States and China into a large war, accommodation should </w:t>
      </w:r>
      <w:r w:rsidRPr="00697061">
        <w:rPr>
          <w:rStyle w:val="StyleUnderline"/>
          <w:b/>
        </w:rPr>
        <w:t>significantly reduce the importance that China places on controlling its SLOCs</w:t>
      </w:r>
      <w:r w:rsidRPr="00E02073">
        <w:rPr>
          <w:sz w:val="16"/>
        </w:rPr>
        <w:t xml:space="preserve">. Although China would likely still find U.S. control undesirable, </w:t>
      </w:r>
      <w:r w:rsidRPr="00697061">
        <w:rPr>
          <w:rStyle w:val="StyleUnderline"/>
        </w:rPr>
        <w:t xml:space="preserve">the military threat the United States posed to China's security would be </w:t>
      </w:r>
      <w:r w:rsidRPr="00697061">
        <w:rPr>
          <w:rStyle w:val="StyleUnderline"/>
          <w:b/>
        </w:rPr>
        <w:t>greatly reduced</w:t>
      </w:r>
      <w:r w:rsidRPr="00E02073">
        <w:rPr>
          <w:sz w:val="16"/>
        </w:rPr>
        <w:t xml:space="preserve">. In addition, as explained above, </w:t>
      </w:r>
      <w:r w:rsidRPr="00697061">
        <w:rPr>
          <w:rStyle w:val="StyleUnderline"/>
        </w:rPr>
        <w:t xml:space="preserve">U.S. accommodation could signal that U.S. goals in the region are limited, which should contribute to improving the U.S.-China relationship by increasing China's assessment that U.S. motives are benign, which would in turn further </w:t>
      </w:r>
      <w:r w:rsidRPr="00697061">
        <w:rPr>
          <w:rStyle w:val="StyleUnderline"/>
          <w:b/>
        </w:rPr>
        <w:t>reduce the severity of the security dilemma</w:t>
      </w:r>
      <w:r w:rsidRPr="00E02073">
        <w:rPr>
          <w:sz w:val="16"/>
        </w:rPr>
        <w:t>.76</w:t>
      </w:r>
    </w:p>
    <w:p w:rsidR="00794E0C" w:rsidRDefault="00794E0C" w:rsidP="00794E0C">
      <w:pPr>
        <w:pStyle w:val="Heading3"/>
      </w:pPr>
      <w:bookmarkStart w:id="11" w:name="_Toc10461885"/>
      <w:bookmarkStart w:id="12" w:name="_Toc10465149"/>
      <w:bookmarkStart w:id="13" w:name="_Toc10465246"/>
      <w:r>
        <w:lastRenderedPageBreak/>
        <w:t>1ar trade (6)</w:t>
      </w:r>
      <w:bookmarkEnd w:id="11"/>
      <w:bookmarkEnd w:id="12"/>
      <w:bookmarkEnd w:id="13"/>
    </w:p>
    <w:p w:rsidR="00794E0C" w:rsidRDefault="00794E0C" w:rsidP="00794E0C">
      <w:pPr>
        <w:pStyle w:val="Heading4"/>
      </w:pPr>
      <w:r>
        <w:t xml:space="preserve">Contention Two is Trade – </w:t>
      </w:r>
    </w:p>
    <w:p w:rsidR="00794E0C" w:rsidRDefault="00794E0C" w:rsidP="00794E0C">
      <w:pPr>
        <w:pStyle w:val="Heading4"/>
      </w:pPr>
      <w:r>
        <w:t>Trade deal is impossible without concessions on Taiwan – it’s a key territorial issue</w:t>
      </w:r>
    </w:p>
    <w:p w:rsidR="00794E0C" w:rsidRPr="00D36BBE" w:rsidRDefault="00794E0C" w:rsidP="00794E0C">
      <w:r>
        <w:rPr>
          <w:rStyle w:val="Style13ptBold"/>
        </w:rPr>
        <w:t xml:space="preserve">Kucik </w:t>
      </w:r>
      <w:r w:rsidRPr="00D36BBE">
        <w:rPr>
          <w:rStyle w:val="Style13ptBold"/>
        </w:rPr>
        <w:t>18</w:t>
      </w:r>
      <w:r>
        <w:rPr>
          <w:rStyle w:val="Style13ptBold"/>
        </w:rPr>
        <w:t xml:space="preserve"> </w:t>
      </w:r>
      <w:r>
        <w:t>Jeffrey Kucik, Assistant Professor of Political Science, University of Arizona US-China trade war truce: 2 reasons why it’s unlikely to last December 3, 2018 6.34am EST https://theconversation.com/us-china-trade-war-truce-2-reasons-why-its-unlikely-to-last-108040</w:t>
      </w:r>
    </w:p>
    <w:p w:rsidR="00794E0C" w:rsidRPr="00E02073" w:rsidRDefault="00794E0C" w:rsidP="00794E0C">
      <w:pPr>
        <w:rPr>
          <w:sz w:val="16"/>
        </w:rPr>
      </w:pPr>
      <w:r w:rsidRPr="00E02073">
        <w:rPr>
          <w:sz w:val="16"/>
        </w:rPr>
        <w:t xml:space="preserve">Ultimately, </w:t>
      </w:r>
      <w:r w:rsidRPr="00D36BBE">
        <w:rPr>
          <w:rStyle w:val="StyleUnderline"/>
        </w:rPr>
        <w:t>a meaningful, lasting deal is unlikely</w:t>
      </w:r>
      <w:r w:rsidRPr="00E02073">
        <w:rPr>
          <w:sz w:val="16"/>
        </w:rPr>
        <w:t xml:space="preserve"> in the 90-day window. Quite apart from trade deficits or jobs, </w:t>
      </w:r>
      <w:r w:rsidRPr="00D36BBE">
        <w:rPr>
          <w:rStyle w:val="StyleUnderline"/>
        </w:rPr>
        <w:t xml:space="preserve">the trade war has grown to represent a </w:t>
      </w:r>
      <w:r w:rsidRPr="00D36BBE">
        <w:rPr>
          <w:rStyle w:val="StyleUnderline"/>
          <w:b/>
        </w:rPr>
        <w:t>deeper geopolitical rivalry</w:t>
      </w:r>
      <w:r w:rsidRPr="00D36BBE">
        <w:rPr>
          <w:rStyle w:val="StyleUnderline"/>
        </w:rPr>
        <w:t>. If Trump wants a win</w:t>
      </w:r>
      <w:r w:rsidRPr="00E02073">
        <w:rPr>
          <w:sz w:val="16"/>
        </w:rPr>
        <w:t xml:space="preserve"> from this battle, </w:t>
      </w:r>
      <w:r w:rsidRPr="00D36BBE">
        <w:rPr>
          <w:rStyle w:val="StyleUnderline"/>
          <w:b/>
        </w:rPr>
        <w:t xml:space="preserve">he’ll need to </w:t>
      </w:r>
      <w:r w:rsidRPr="00D36BBE">
        <w:rPr>
          <w:rStyle w:val="StyleUnderline"/>
          <w:b/>
          <w:sz w:val="30"/>
          <w:szCs w:val="30"/>
        </w:rPr>
        <w:t>understand</w:t>
      </w:r>
      <w:r w:rsidRPr="00E02073">
        <w:rPr>
          <w:sz w:val="16"/>
        </w:rPr>
        <w:t xml:space="preserve"> that </w:t>
      </w:r>
      <w:r w:rsidRPr="00D36BBE">
        <w:rPr>
          <w:rStyle w:val="StyleUnderline"/>
          <w:b/>
          <w:sz w:val="30"/>
          <w:szCs w:val="30"/>
        </w:rPr>
        <w:t>Xi</w:t>
      </w:r>
      <w:r w:rsidRPr="00E02073">
        <w:rPr>
          <w:sz w:val="16"/>
        </w:rPr>
        <w:t xml:space="preserve"> won’t give in easily. </w:t>
      </w:r>
      <w:r w:rsidRPr="00D36BBE">
        <w:rPr>
          <w:rStyle w:val="StyleUnderline"/>
        </w:rPr>
        <w:t>And China’s leader will</w:t>
      </w:r>
      <w:r w:rsidRPr="00E02073">
        <w:rPr>
          <w:sz w:val="16"/>
        </w:rPr>
        <w:t xml:space="preserve"> likely </w:t>
      </w:r>
      <w:r w:rsidRPr="00D36BBE">
        <w:rPr>
          <w:rStyle w:val="StyleUnderline"/>
          <w:b/>
        </w:rPr>
        <w:t xml:space="preserve">expect compromise on </w:t>
      </w:r>
      <w:r w:rsidRPr="00D36BBE">
        <w:rPr>
          <w:rStyle w:val="StyleUnderline"/>
          <w:b/>
          <w:sz w:val="30"/>
          <w:szCs w:val="30"/>
        </w:rPr>
        <w:t>complex territorial issues like Taiwan</w:t>
      </w:r>
      <w:r w:rsidRPr="00E02073">
        <w:rPr>
          <w:sz w:val="16"/>
        </w:rPr>
        <w:t xml:space="preserve"> or the South China Sea </w:t>
      </w:r>
      <w:r w:rsidRPr="00D36BBE">
        <w:rPr>
          <w:rStyle w:val="StyleUnderline"/>
          <w:b/>
        </w:rPr>
        <w:t xml:space="preserve">before the ceasefire will begin to look like a </w:t>
      </w:r>
      <w:r w:rsidRPr="00D36BBE">
        <w:rPr>
          <w:rStyle w:val="StyleUnderline"/>
          <w:b/>
          <w:sz w:val="30"/>
          <w:szCs w:val="30"/>
        </w:rPr>
        <w:t>full-fledged peace accord</w:t>
      </w:r>
      <w:r w:rsidRPr="00E02073">
        <w:rPr>
          <w:sz w:val="16"/>
        </w:rPr>
        <w:t>.</w:t>
      </w:r>
    </w:p>
    <w:p w:rsidR="00794E0C" w:rsidRPr="00D36BBE" w:rsidRDefault="00794E0C" w:rsidP="00794E0C">
      <w:pPr>
        <w:rPr>
          <w:u w:val="single"/>
        </w:rPr>
      </w:pPr>
      <w:r w:rsidRPr="00E02073">
        <w:rPr>
          <w:sz w:val="16"/>
        </w:rPr>
        <w:t xml:space="preserve">With the two leaders’ approach to the world looking increasingly different, </w:t>
      </w:r>
      <w:r w:rsidRPr="00D36BBE">
        <w:rPr>
          <w:rStyle w:val="StyleUnderline"/>
        </w:rPr>
        <w:t xml:space="preserve">it’s likely that the G-20 truce will merely have </w:t>
      </w:r>
      <w:r w:rsidRPr="00D36BBE">
        <w:rPr>
          <w:rStyle w:val="StyleUnderline"/>
          <w:b/>
        </w:rPr>
        <w:t>paused the trade war – not stopped it</w:t>
      </w:r>
      <w:r w:rsidRPr="00D36BBE">
        <w:rPr>
          <w:rStyle w:val="StyleUnderline"/>
        </w:rPr>
        <w:t>.</w:t>
      </w:r>
    </w:p>
    <w:p w:rsidR="00794E0C" w:rsidRDefault="00794E0C" w:rsidP="00794E0C">
      <w:pPr>
        <w:pStyle w:val="Heading4"/>
      </w:pPr>
      <w:r>
        <w:t>Arms sales are a key sticking point – makes any deal impossible</w:t>
      </w:r>
    </w:p>
    <w:p w:rsidR="00794E0C" w:rsidRPr="00813E56" w:rsidRDefault="00794E0C" w:rsidP="00794E0C">
      <w:r>
        <w:rPr>
          <w:rStyle w:val="Style13ptBold"/>
        </w:rPr>
        <w:t xml:space="preserve">Rapoza 4/1 </w:t>
      </w:r>
      <w:r>
        <w:t>2019 Kenneth Rapoza, Senior Contributor @ Forbes. Taiwan Just Became A Huge Variable In The China Trade War https://www.forbes.com/sites/kenrapoza/2019/04/01/taiwan-just-became-a-huge-variable-in-china-trade-war/#389af4c75948</w:t>
      </w:r>
    </w:p>
    <w:p w:rsidR="00794E0C" w:rsidRPr="00736B93" w:rsidRDefault="00794E0C" w:rsidP="00794E0C">
      <w:pPr>
        <w:rPr>
          <w:u w:val="single"/>
        </w:rPr>
      </w:pPr>
      <w:r w:rsidRPr="007779EC">
        <w:rPr>
          <w:rStyle w:val="StyleUnderline"/>
        </w:rPr>
        <w:t>Washington knows how to</w:t>
      </w:r>
      <w:r w:rsidRPr="00E02073">
        <w:rPr>
          <w:sz w:val="16"/>
        </w:rPr>
        <w:t xml:space="preserve"> do one thing well: </w:t>
      </w:r>
      <w:r w:rsidRPr="007779EC">
        <w:rPr>
          <w:rStyle w:val="StyleUnderline"/>
        </w:rPr>
        <w:t>pick a fight.</w:t>
      </w:r>
    </w:p>
    <w:p w:rsidR="00794E0C" w:rsidRPr="00E02073" w:rsidRDefault="00794E0C" w:rsidP="00794E0C">
      <w:pPr>
        <w:rPr>
          <w:sz w:val="16"/>
        </w:rPr>
      </w:pPr>
      <w:r w:rsidRPr="00736B93">
        <w:rPr>
          <w:rStyle w:val="StyleUnderline"/>
        </w:rPr>
        <w:t>Potential sales of F-16 fighter jets and M-1 Abrams tanks to Taiwan is a sure fire way to tick off Xi Jinping</w:t>
      </w:r>
      <w:r w:rsidRPr="00E02073">
        <w:rPr>
          <w:sz w:val="16"/>
        </w:rPr>
        <w:t xml:space="preserve">, the Chinese president with whom Donald </w:t>
      </w:r>
      <w:r w:rsidRPr="00736B93">
        <w:rPr>
          <w:rStyle w:val="StyleUnderline"/>
        </w:rPr>
        <w:t>Trump is trying to sign a</w:t>
      </w:r>
      <w:r w:rsidRPr="00E02073">
        <w:rPr>
          <w:sz w:val="16"/>
        </w:rPr>
        <w:t xml:space="preserve"> “great trade </w:t>
      </w:r>
      <w:r w:rsidRPr="00736B93">
        <w:rPr>
          <w:rStyle w:val="StyleUnderline"/>
        </w:rPr>
        <w:t>deal</w:t>
      </w:r>
      <w:r w:rsidRPr="00E02073">
        <w:rPr>
          <w:sz w:val="16"/>
        </w:rPr>
        <w:t xml:space="preserve">” as early as this month. </w:t>
      </w:r>
      <w:r w:rsidRPr="00736B93">
        <w:rPr>
          <w:rStyle w:val="StyleUnderline"/>
        </w:rPr>
        <w:t>Following another</w:t>
      </w:r>
      <w:r w:rsidRPr="00E02073">
        <w:rPr>
          <w:sz w:val="16"/>
        </w:rPr>
        <w:t xml:space="preserve"> Steve </w:t>
      </w:r>
      <w:r w:rsidRPr="00736B93">
        <w:rPr>
          <w:rStyle w:val="StyleUnderline"/>
        </w:rPr>
        <w:t>Mnuchin</w:t>
      </w:r>
      <w:r w:rsidRPr="00E02073">
        <w:rPr>
          <w:sz w:val="16"/>
        </w:rPr>
        <w:t xml:space="preserve">/Robert </w:t>
      </w:r>
      <w:r w:rsidRPr="00736B93">
        <w:rPr>
          <w:rStyle w:val="StyleUnderline"/>
        </w:rPr>
        <w:t>Lighthizer lackluster showing in Beijing last week, all bets are off that China and the U.S. sign anything</w:t>
      </w:r>
      <w:r w:rsidRPr="00E02073">
        <w:rPr>
          <w:sz w:val="16"/>
        </w:rPr>
        <w:t xml:space="preserve"> should the two presidents meet later this month as discussed. </w:t>
      </w:r>
      <w:r w:rsidRPr="00736B93">
        <w:rPr>
          <w:rStyle w:val="StyleUnderline"/>
          <w:b/>
          <w:sz w:val="30"/>
          <w:szCs w:val="30"/>
        </w:rPr>
        <w:t>Taiwan is a</w:t>
      </w:r>
      <w:r w:rsidRPr="00E02073">
        <w:rPr>
          <w:sz w:val="16"/>
        </w:rPr>
        <w:t xml:space="preserve"> new </w:t>
      </w:r>
      <w:r w:rsidRPr="00736B93">
        <w:rPr>
          <w:rStyle w:val="StyleUnderline"/>
          <w:b/>
          <w:sz w:val="30"/>
          <w:szCs w:val="30"/>
        </w:rPr>
        <w:t>sticking point.</w:t>
      </w:r>
    </w:p>
    <w:p w:rsidR="00794E0C" w:rsidRPr="00E02073" w:rsidRDefault="00794E0C" w:rsidP="00794E0C">
      <w:pPr>
        <w:rPr>
          <w:sz w:val="16"/>
        </w:rPr>
      </w:pPr>
      <w:r w:rsidRPr="00E02073">
        <w:rPr>
          <w:sz w:val="16"/>
        </w:rPr>
        <w:t xml:space="preserve">The U.S. hasn’t sold fighter jets to Taiwan since 1992 in an effort to appease China, which sees Taiwan as a breakaway province designed to sow political discord between Beijing and the West. Last week, the Trump administration responded to the </w:t>
      </w:r>
      <w:r w:rsidRPr="00736B93">
        <w:rPr>
          <w:rStyle w:val="StyleUnderline"/>
        </w:rPr>
        <w:t>Taiwanese president’s request for some of the biggest weapons made in the U.S.,</w:t>
      </w:r>
      <w:r w:rsidRPr="00E02073">
        <w:rPr>
          <w:sz w:val="16"/>
        </w:rPr>
        <w:t xml:space="preserve"> saying he was fine with the order.</w:t>
      </w:r>
    </w:p>
    <w:p w:rsidR="00794E0C" w:rsidRPr="00E02073" w:rsidRDefault="00794E0C" w:rsidP="00794E0C">
      <w:pPr>
        <w:rPr>
          <w:sz w:val="16"/>
        </w:rPr>
      </w:pPr>
      <w:r w:rsidRPr="00E02073">
        <w:rPr>
          <w:sz w:val="16"/>
        </w:rPr>
        <w:t>The formal request still needs congressional approval. Beijing will lobby hard against it before Trump and Xi meet. No meeting date has been set.</w:t>
      </w:r>
    </w:p>
    <w:p w:rsidR="00794E0C" w:rsidRPr="00E02073" w:rsidRDefault="00794E0C" w:rsidP="00794E0C">
      <w:pPr>
        <w:rPr>
          <w:sz w:val="16"/>
        </w:rPr>
      </w:pPr>
      <w:r w:rsidRPr="00736B93">
        <w:rPr>
          <w:rStyle w:val="StyleUnderline"/>
        </w:rPr>
        <w:t xml:space="preserve">Taiwan’s request is an </w:t>
      </w:r>
      <w:r w:rsidRPr="00736B93">
        <w:rPr>
          <w:rStyle w:val="StyleUnderline"/>
          <w:b/>
          <w:sz w:val="30"/>
          <w:szCs w:val="30"/>
        </w:rPr>
        <w:t>unwelcome risk</w:t>
      </w:r>
      <w:r w:rsidRPr="00736B93">
        <w:rPr>
          <w:rStyle w:val="StyleUnderline"/>
          <w:b/>
        </w:rPr>
        <w:t xml:space="preserve"> for ongoing U.S. China talks</w:t>
      </w:r>
      <w:r w:rsidRPr="00E02073">
        <w:rPr>
          <w:sz w:val="16"/>
        </w:rPr>
        <w:t xml:space="preserve">, says Chris Rogers, a senior analyst for Panjiva, the trade research division of S&amp;P Global Market Intelligence. </w:t>
      </w:r>
      <w:r w:rsidRPr="00736B93">
        <w:rPr>
          <w:rStyle w:val="StyleUnderline"/>
        </w:rPr>
        <w:t>Taiwan’s president</w:t>
      </w:r>
      <w:r w:rsidRPr="00E02073">
        <w:rPr>
          <w:sz w:val="16"/>
        </w:rPr>
        <w:t xml:space="preserve"> Tsai Ing-wen </w:t>
      </w:r>
      <w:r w:rsidRPr="00736B93">
        <w:rPr>
          <w:rStyle w:val="StyleUnderline"/>
        </w:rPr>
        <w:t>seems willing to ruffle feathers</w:t>
      </w:r>
      <w:r w:rsidRPr="00E02073">
        <w:rPr>
          <w:sz w:val="16"/>
        </w:rPr>
        <w:t xml:space="preserve"> and challenge Trump, </w:t>
      </w:r>
      <w:r w:rsidRPr="00736B93">
        <w:rPr>
          <w:rStyle w:val="StyleUnderline"/>
        </w:rPr>
        <w:t>asking</w:t>
      </w:r>
      <w:r w:rsidRPr="00E02073">
        <w:rPr>
          <w:sz w:val="16"/>
        </w:rPr>
        <w:t xml:space="preserve"> for the F-16 and the M-1 tank in order </w:t>
      </w:r>
      <w:r w:rsidRPr="00736B93">
        <w:rPr>
          <w:rStyle w:val="StyleUnderline"/>
        </w:rPr>
        <w:t>to “show the world the U.S. is committed to Taiwan’s defense,”</w:t>
      </w:r>
      <w:r w:rsidRPr="00E02073">
        <w:rPr>
          <w:sz w:val="16"/>
        </w:rPr>
        <w:t xml:space="preserve"> Reuters reports.</w:t>
      </w:r>
    </w:p>
    <w:p w:rsidR="00794E0C" w:rsidRPr="00E02073" w:rsidRDefault="00794E0C" w:rsidP="00794E0C">
      <w:pPr>
        <w:rPr>
          <w:sz w:val="16"/>
        </w:rPr>
      </w:pPr>
      <w:r w:rsidRPr="00E02073">
        <w:rPr>
          <w:sz w:val="16"/>
        </w:rPr>
        <w:t>“</w:t>
      </w:r>
      <w:r w:rsidRPr="00736B93">
        <w:rPr>
          <w:rStyle w:val="StyleUnderline"/>
        </w:rPr>
        <w:t xml:space="preserve">Should the U.S. approve the orders it would ... </w:t>
      </w:r>
      <w:r w:rsidRPr="00736B93">
        <w:rPr>
          <w:rStyle w:val="StyleUnderline"/>
          <w:b/>
        </w:rPr>
        <w:t>jeopardize</w:t>
      </w:r>
      <w:r w:rsidRPr="00736B93">
        <w:rPr>
          <w:rStyle w:val="StyleUnderline"/>
        </w:rPr>
        <w:t xml:space="preserve"> relations between the U.S. and China just as </w:t>
      </w:r>
      <w:r w:rsidRPr="00736B93">
        <w:rPr>
          <w:rStyle w:val="StyleUnderline"/>
          <w:b/>
        </w:rPr>
        <w:t xml:space="preserve">trade talks are </w:t>
      </w:r>
      <w:r w:rsidRPr="00736B93">
        <w:rPr>
          <w:rStyle w:val="StyleUnderline"/>
          <w:b/>
          <w:sz w:val="30"/>
          <w:szCs w:val="30"/>
        </w:rPr>
        <w:t>due to reach a conclusion</w:t>
      </w:r>
      <w:r w:rsidRPr="00E02073">
        <w:rPr>
          <w:sz w:val="16"/>
        </w:rPr>
        <w:t>,” Rogers says.</w:t>
      </w:r>
    </w:p>
    <w:p w:rsidR="00794E0C" w:rsidRPr="00E02073" w:rsidRDefault="00794E0C" w:rsidP="00794E0C">
      <w:pPr>
        <w:rPr>
          <w:sz w:val="16"/>
        </w:rPr>
      </w:pPr>
      <w:r w:rsidRPr="00E02073">
        <w:rPr>
          <w:sz w:val="16"/>
        </w:rPr>
        <w:t xml:space="preserve">Defense contractors will love this order. </w:t>
      </w:r>
      <w:r w:rsidRPr="00736B93">
        <w:rPr>
          <w:rStyle w:val="StyleUnderline"/>
        </w:rPr>
        <w:t xml:space="preserve">Those who would </w:t>
      </w:r>
      <w:r w:rsidRPr="00736B93">
        <w:rPr>
          <w:rStyle w:val="StyleUnderline"/>
          <w:b/>
        </w:rPr>
        <w:t>like to see the trade war end, won’t love it</w:t>
      </w:r>
      <w:r w:rsidRPr="00E02073">
        <w:rPr>
          <w:sz w:val="16"/>
        </w:rPr>
        <w:t xml:space="preserve"> as much.</w:t>
      </w:r>
    </w:p>
    <w:p w:rsidR="00794E0C" w:rsidRPr="00E02073" w:rsidRDefault="00794E0C" w:rsidP="00794E0C">
      <w:pPr>
        <w:rPr>
          <w:sz w:val="16"/>
          <w:szCs w:val="10"/>
        </w:rPr>
      </w:pPr>
      <w:r w:rsidRPr="00E02073">
        <w:rPr>
          <w:sz w:val="16"/>
          <w:szCs w:val="10"/>
        </w:rPr>
        <w:t>Lockheed Martin builds the F-16V model that the Taiwan Air Force is after. The M-1 Abrams tank is built by General Dynamics Land Systems and is used in Iraq and Afghanistan.</w:t>
      </w:r>
    </w:p>
    <w:p w:rsidR="00794E0C" w:rsidRPr="00E02073" w:rsidRDefault="00794E0C" w:rsidP="00794E0C">
      <w:pPr>
        <w:rPr>
          <w:sz w:val="16"/>
          <w:szCs w:val="10"/>
        </w:rPr>
      </w:pPr>
      <w:r w:rsidRPr="00E02073">
        <w:rPr>
          <w:sz w:val="16"/>
          <w:szCs w:val="10"/>
        </w:rPr>
        <w:t>Panjiva analysis of official figures shows that order approvals fell 16.6% year over year in 2018 to $48.1 billion. That was the worst year for heavy defense equipment—namely aircraft—since at least 2015 and was 23.6% below the final year of the Obama administration.</w:t>
      </w:r>
    </w:p>
    <w:p w:rsidR="00794E0C" w:rsidRPr="00E02073" w:rsidRDefault="00794E0C" w:rsidP="00794E0C">
      <w:pPr>
        <w:rPr>
          <w:sz w:val="16"/>
          <w:szCs w:val="10"/>
        </w:rPr>
      </w:pPr>
      <w:r w:rsidRPr="00E02073">
        <w:rPr>
          <w:sz w:val="16"/>
          <w:szCs w:val="10"/>
        </w:rPr>
        <w:t>The new year has also opened slowly with just $9.2 billion of orders in the first three months of the year from $14.5 billion at the same time in 2018. Given President Trump’s prior focus on promoting the defense industry, there may be pressure to approve the orders and send them to Congress.</w:t>
      </w:r>
    </w:p>
    <w:p w:rsidR="00794E0C" w:rsidRPr="00E02073" w:rsidRDefault="00794E0C" w:rsidP="00794E0C">
      <w:pPr>
        <w:rPr>
          <w:sz w:val="16"/>
          <w:szCs w:val="10"/>
        </w:rPr>
      </w:pPr>
      <w:r w:rsidRPr="00E02073">
        <w:rPr>
          <w:sz w:val="16"/>
          <w:szCs w:val="10"/>
        </w:rPr>
        <w:t xml:space="preserve">Worth noting, Taiwan was the third-largest buyer of U.S. military systems, including vehicles and weapons, in 2018 and the ninth-largest buyer of aerospace equipment including jets and helicopters, according to Panjiva. </w:t>
      </w:r>
    </w:p>
    <w:p w:rsidR="00794E0C" w:rsidRPr="00E02073" w:rsidRDefault="00794E0C" w:rsidP="00794E0C">
      <w:pPr>
        <w:rPr>
          <w:sz w:val="16"/>
          <w:szCs w:val="10"/>
        </w:rPr>
      </w:pPr>
      <w:r w:rsidRPr="00E02073">
        <w:rPr>
          <w:sz w:val="16"/>
          <w:szCs w:val="10"/>
        </w:rPr>
        <w:t>Combined exports reached $436 million in 2018, up 18.5% year over year with aerospace accounted for 82.9%. For context, the tank order, which was first tried by Taiwan back in July 2018, would be worth $990 million, according to Jane’s Defense.</w:t>
      </w:r>
    </w:p>
    <w:p w:rsidR="00794E0C" w:rsidRPr="00E02073" w:rsidRDefault="00794E0C" w:rsidP="00794E0C">
      <w:pPr>
        <w:rPr>
          <w:sz w:val="16"/>
        </w:rPr>
      </w:pPr>
      <w:r w:rsidRPr="00736B93">
        <w:rPr>
          <w:rStyle w:val="StyleUnderline"/>
        </w:rPr>
        <w:t xml:space="preserve">Even though China has seen U.S. weapons imported into Taiwan before, this size of the order and its timing could be a </w:t>
      </w:r>
      <w:r w:rsidRPr="00736B93">
        <w:rPr>
          <w:rStyle w:val="StyleUnderline"/>
          <w:b/>
        </w:rPr>
        <w:t>huge deal breaker</w:t>
      </w:r>
      <w:r w:rsidRPr="00E02073">
        <w:rPr>
          <w:sz w:val="16"/>
        </w:rPr>
        <w:t xml:space="preserve"> for Trump.</w:t>
      </w:r>
    </w:p>
    <w:p w:rsidR="00794E0C" w:rsidRPr="00E02073" w:rsidRDefault="00794E0C" w:rsidP="00794E0C">
      <w:pPr>
        <w:rPr>
          <w:sz w:val="16"/>
        </w:rPr>
      </w:pPr>
      <w:r w:rsidRPr="00E02073">
        <w:rPr>
          <w:sz w:val="16"/>
        </w:rPr>
        <w:t xml:space="preserve">China was ranked as the biggest security threat to the U.S. based on January’s World Threat Assessment published by the U.S. intelligence agencies. </w:t>
      </w:r>
      <w:r w:rsidRPr="00736B93">
        <w:rPr>
          <w:rStyle w:val="StyleUnderline"/>
        </w:rPr>
        <w:t>Trade wars are just part of the escalating crisis</w:t>
      </w:r>
      <w:r w:rsidRPr="00E02073">
        <w:rPr>
          <w:sz w:val="16"/>
        </w:rPr>
        <w:t xml:space="preserve"> between the two sides, with the South China Sea being the newest military flashpoint. </w:t>
      </w:r>
      <w:r w:rsidRPr="00736B93">
        <w:rPr>
          <w:rStyle w:val="StyleUnderline"/>
        </w:rPr>
        <w:t xml:space="preserve">Taiwan was always a </w:t>
      </w:r>
      <w:r w:rsidRPr="00736B93">
        <w:rPr>
          <w:rStyle w:val="StyleUnderline"/>
          <w:b/>
        </w:rPr>
        <w:t>sleeping giant threatening to rattle China-U.S. relations</w:t>
      </w:r>
      <w:r w:rsidRPr="00736B93">
        <w:rPr>
          <w:rStyle w:val="StyleUnderline"/>
        </w:rPr>
        <w:t>, but sales of F-16s put an unwelcome spotlight on Taiwan</w:t>
      </w:r>
      <w:r w:rsidRPr="00E02073">
        <w:rPr>
          <w:sz w:val="16"/>
        </w:rPr>
        <w:t xml:space="preserve">. </w:t>
      </w:r>
    </w:p>
    <w:p w:rsidR="00794E0C" w:rsidRPr="00E02073" w:rsidRDefault="00794E0C" w:rsidP="00794E0C">
      <w:pPr>
        <w:rPr>
          <w:sz w:val="16"/>
        </w:rPr>
      </w:pPr>
      <w:r w:rsidRPr="00E02073">
        <w:rPr>
          <w:sz w:val="16"/>
        </w:rPr>
        <w:t xml:space="preserve">Last Thursday, China’s defense ministry spokesperson Wu Qian said </w:t>
      </w:r>
      <w:r w:rsidRPr="00736B93">
        <w:rPr>
          <w:rStyle w:val="StyleUnderline"/>
        </w:rPr>
        <w:t>China “resolutely opposes” any weaponry sales to Taiwan</w:t>
      </w:r>
      <w:r w:rsidRPr="00E02073">
        <w:rPr>
          <w:sz w:val="16"/>
        </w:rPr>
        <w:t xml:space="preserve">, adding that </w:t>
      </w:r>
      <w:r w:rsidRPr="00736B93">
        <w:rPr>
          <w:rStyle w:val="StyleUnderline"/>
        </w:rPr>
        <w:t>any words or actions that undermine the one-China policy are “extremely dangerous,”</w:t>
      </w:r>
      <w:r w:rsidRPr="00E02073">
        <w:rPr>
          <w:sz w:val="16"/>
        </w:rPr>
        <w:t xml:space="preserve"> Quartz magazine reported.</w:t>
      </w:r>
    </w:p>
    <w:p w:rsidR="00794E0C" w:rsidRPr="00E02073" w:rsidRDefault="00794E0C" w:rsidP="00794E0C">
      <w:pPr>
        <w:rPr>
          <w:sz w:val="16"/>
        </w:rPr>
      </w:pPr>
      <w:r w:rsidRPr="00E02073">
        <w:rPr>
          <w:sz w:val="16"/>
        </w:rPr>
        <w:lastRenderedPageBreak/>
        <w:t>Foreign ministry spokesperson Geng Shuang also reiterated Beijing’s insistence on peaceful ties between Taiwan, the U.S. and China. “</w:t>
      </w:r>
      <w:r w:rsidRPr="00736B93">
        <w:rPr>
          <w:rStyle w:val="StyleUnderline"/>
        </w:rPr>
        <w:t xml:space="preserve">We urge the U.S. to fully realize the </w:t>
      </w:r>
      <w:r w:rsidRPr="00736B93">
        <w:rPr>
          <w:rStyle w:val="StyleUnderline"/>
          <w:b/>
        </w:rPr>
        <w:t>high degree of sensitivity</w:t>
      </w:r>
      <w:r w:rsidRPr="00736B93">
        <w:rPr>
          <w:rStyle w:val="StyleUnderline"/>
        </w:rPr>
        <w:t xml:space="preserve"> and </w:t>
      </w:r>
      <w:r w:rsidRPr="00736B93">
        <w:rPr>
          <w:rStyle w:val="StyleUnderline"/>
          <w:b/>
        </w:rPr>
        <w:t>severe impact</w:t>
      </w:r>
      <w:r w:rsidRPr="00736B93">
        <w:rPr>
          <w:rStyle w:val="StyleUnderline"/>
        </w:rPr>
        <w:t xml:space="preserve"> of this issue, honor its commitment to the </w:t>
      </w:r>
      <w:r w:rsidRPr="00736B93">
        <w:rPr>
          <w:rStyle w:val="StyleUnderline"/>
          <w:b/>
        </w:rPr>
        <w:t>one-China</w:t>
      </w:r>
      <w:r w:rsidRPr="00736B93">
        <w:rPr>
          <w:rStyle w:val="StyleUnderline"/>
        </w:rPr>
        <w:t xml:space="preserve"> principle, and … </w:t>
      </w:r>
      <w:r w:rsidRPr="00736B93">
        <w:rPr>
          <w:rStyle w:val="StyleUnderline"/>
          <w:b/>
          <w:sz w:val="30"/>
          <w:szCs w:val="30"/>
        </w:rPr>
        <w:t>stop arms sales to Taiwan</w:t>
      </w:r>
      <w:r w:rsidRPr="00E02073">
        <w:rPr>
          <w:sz w:val="16"/>
        </w:rPr>
        <w:t xml:space="preserve">.” </w:t>
      </w:r>
    </w:p>
    <w:p w:rsidR="00794E0C" w:rsidRPr="00E02073" w:rsidRDefault="00794E0C" w:rsidP="00794E0C">
      <w:pPr>
        <w:rPr>
          <w:sz w:val="16"/>
          <w:szCs w:val="10"/>
        </w:rPr>
      </w:pPr>
      <w:r w:rsidRPr="00E02073">
        <w:rPr>
          <w:sz w:val="16"/>
          <w:szCs w:val="10"/>
        </w:rPr>
        <w:t>China’s Air Forced buzzed Taiwan on Sunday by allegedly flying across a no-fly zone for Beijing military in the Taiwan Strait. Taiwan scrambled fighter planes on Sunday morning to chase away two Chinese made J-11 Flanker B+ fighter jets.</w:t>
      </w:r>
    </w:p>
    <w:p w:rsidR="00794E0C" w:rsidRPr="00E02073" w:rsidRDefault="00794E0C" w:rsidP="00794E0C">
      <w:pPr>
        <w:rPr>
          <w:sz w:val="16"/>
          <w:szCs w:val="10"/>
        </w:rPr>
      </w:pPr>
      <w:r w:rsidRPr="00E02073">
        <w:rPr>
          <w:sz w:val="16"/>
          <w:szCs w:val="10"/>
        </w:rPr>
        <w:t xml:space="preserve">Tsai and Xi are not on speaking terms. She has refused to accept China’s goal to eventually absorb Taiwan, and the latest call for U.S. war planes now puts Trump in the middle. </w:t>
      </w:r>
    </w:p>
    <w:p w:rsidR="00794E0C" w:rsidRPr="00736B93" w:rsidRDefault="00794E0C" w:rsidP="00794E0C">
      <w:pPr>
        <w:rPr>
          <w:u w:val="single"/>
        </w:rPr>
      </w:pPr>
      <w:r w:rsidRPr="00736B93">
        <w:rPr>
          <w:rStyle w:val="StyleUnderline"/>
          <w:b/>
        </w:rPr>
        <w:t xml:space="preserve">Any sale before a trade deal would be a </w:t>
      </w:r>
      <w:r w:rsidRPr="00736B93">
        <w:rPr>
          <w:rStyle w:val="StyleUnderline"/>
          <w:b/>
          <w:sz w:val="30"/>
          <w:szCs w:val="30"/>
        </w:rPr>
        <w:t>huge stumbling block</w:t>
      </w:r>
      <w:r w:rsidRPr="00736B93">
        <w:rPr>
          <w:rStyle w:val="StyleUnderline"/>
          <w:b/>
        </w:rPr>
        <w:t xml:space="preserve"> for Xi</w:t>
      </w:r>
      <w:r w:rsidRPr="00E02073">
        <w:rPr>
          <w:sz w:val="16"/>
        </w:rPr>
        <w:t xml:space="preserve"> within the Communist Party back home, </w:t>
      </w:r>
      <w:r w:rsidRPr="00736B93">
        <w:rPr>
          <w:rStyle w:val="StyleUnderline"/>
          <w:b/>
        </w:rPr>
        <w:t xml:space="preserve">and any sale to Taiwan after a trade deal would be seen as a </w:t>
      </w:r>
      <w:r w:rsidRPr="00736B93">
        <w:rPr>
          <w:rStyle w:val="StyleUnderline"/>
          <w:b/>
          <w:sz w:val="30"/>
          <w:szCs w:val="30"/>
        </w:rPr>
        <w:t>breach of trust</w:t>
      </w:r>
      <w:r w:rsidRPr="00E02073">
        <w:rPr>
          <w:sz w:val="16"/>
        </w:rPr>
        <w:t xml:space="preserve"> by Xi. </w:t>
      </w:r>
      <w:r w:rsidRPr="00736B93">
        <w:rPr>
          <w:rStyle w:val="StyleUnderline"/>
        </w:rPr>
        <w:t xml:space="preserve">If Washington is looking for “enforceable” trade action, they are unlikely to get it </w:t>
      </w:r>
      <w:r w:rsidRPr="00736B93">
        <w:rPr>
          <w:rStyle w:val="StyleUnderline"/>
          <w:b/>
        </w:rPr>
        <w:t xml:space="preserve">if Beijing doesn’t get an </w:t>
      </w:r>
      <w:r w:rsidRPr="00736B93">
        <w:rPr>
          <w:rStyle w:val="StyleUnderline"/>
          <w:b/>
          <w:sz w:val="30"/>
          <w:szCs w:val="30"/>
        </w:rPr>
        <w:t>enforceable agreement on Taiwan</w:t>
      </w:r>
      <w:r w:rsidRPr="00736B93">
        <w:rPr>
          <w:rStyle w:val="StyleUnderline"/>
        </w:rPr>
        <w:t>.</w:t>
      </w:r>
    </w:p>
    <w:p w:rsidR="00794E0C" w:rsidRPr="00E02073" w:rsidRDefault="00794E0C" w:rsidP="00794E0C">
      <w:pPr>
        <w:rPr>
          <w:sz w:val="16"/>
        </w:rPr>
      </w:pPr>
      <w:r w:rsidRPr="00736B93">
        <w:rPr>
          <w:rStyle w:val="StyleUnderline"/>
        </w:rPr>
        <w:t xml:space="preserve">Taiwan could </w:t>
      </w:r>
      <w:r w:rsidRPr="00736B93">
        <w:rPr>
          <w:rStyle w:val="StyleUnderline"/>
          <w:b/>
          <w:sz w:val="30"/>
          <w:szCs w:val="30"/>
        </w:rPr>
        <w:t>creep into trade talks</w:t>
      </w:r>
      <w:r w:rsidRPr="00736B93">
        <w:rPr>
          <w:rStyle w:val="StyleUnderline"/>
          <w:b/>
        </w:rPr>
        <w:t>, becoming a greater variable</w:t>
      </w:r>
      <w:r w:rsidRPr="00736B93">
        <w:rPr>
          <w:rStyle w:val="StyleUnderline"/>
        </w:rPr>
        <w:t xml:space="preserve"> than the South China Sea</w:t>
      </w:r>
      <w:r w:rsidRPr="00E02073">
        <w:rPr>
          <w:sz w:val="16"/>
        </w:rPr>
        <w:t xml:space="preserve"> issue ever was.</w:t>
      </w:r>
    </w:p>
    <w:p w:rsidR="00794E0C" w:rsidRDefault="00794E0C" w:rsidP="00794E0C">
      <w:pPr>
        <w:pStyle w:val="Heading4"/>
      </w:pPr>
      <w:r>
        <w:t xml:space="preserve">Its reverse causal – the plan makes cooperation possible </w:t>
      </w:r>
    </w:p>
    <w:p w:rsidR="00794E0C" w:rsidRPr="008849AB" w:rsidRDefault="00794E0C" w:rsidP="00794E0C">
      <w:r w:rsidRPr="005A692D">
        <w:rPr>
          <w:rStyle w:val="Style13ptBold"/>
        </w:rPr>
        <w:t>Williams 1/18</w:t>
      </w:r>
      <w:r>
        <w:t xml:space="preserve"> 2019, Trevor Williams is the managing editor of Global Atlanta. Chinese Ambassador: Stability of U.S.-China Relations Hinges on Taiwan Issue In Atlanta forum, President Carter says compromise on Taiwan was the ‘breakthrough’ in talks with Deng Xiaoping 40 years ago https://www.globalatlanta.com/chinese-ambassador-stability-of-u-s-china-relations-hinges-on-taiwan-issue/</w:t>
      </w:r>
    </w:p>
    <w:p w:rsidR="00794E0C" w:rsidRPr="00E02073" w:rsidRDefault="00794E0C" w:rsidP="00794E0C">
      <w:pPr>
        <w:rPr>
          <w:sz w:val="16"/>
        </w:rPr>
      </w:pPr>
      <w:r w:rsidRPr="008849AB">
        <w:rPr>
          <w:rStyle w:val="StyleUnderline"/>
        </w:rPr>
        <w:t>How well the U.S. and China can work together into the future will depend</w:t>
      </w:r>
      <w:r w:rsidRPr="00E02073">
        <w:rPr>
          <w:sz w:val="16"/>
        </w:rPr>
        <w:t xml:space="preserve"> largely </w:t>
      </w:r>
      <w:r w:rsidRPr="008849AB">
        <w:rPr>
          <w:rStyle w:val="StyleUnderline"/>
        </w:rPr>
        <w:t>on American posture toward</w:t>
      </w:r>
      <w:r w:rsidRPr="00E02073">
        <w:rPr>
          <w:sz w:val="16"/>
        </w:rPr>
        <w:t xml:space="preserve"> the most crucial of China’s long-standing political concerns: </w:t>
      </w:r>
      <w:r w:rsidRPr="008849AB">
        <w:rPr>
          <w:rStyle w:val="StyleUnderline"/>
          <w:b/>
        </w:rPr>
        <w:t>Taiwan</w:t>
      </w:r>
      <w:r w:rsidRPr="00E02073">
        <w:rPr>
          <w:sz w:val="16"/>
        </w:rPr>
        <w:t xml:space="preserve">, the Chinese ambassador to the U.S. said in Atlanta Friday. </w:t>
      </w:r>
    </w:p>
    <w:p w:rsidR="00794E0C" w:rsidRPr="00E02073" w:rsidRDefault="00794E0C" w:rsidP="00794E0C">
      <w:pPr>
        <w:rPr>
          <w:sz w:val="16"/>
        </w:rPr>
      </w:pPr>
      <w:r w:rsidRPr="008849AB">
        <w:rPr>
          <w:rStyle w:val="StyleUnderline"/>
        </w:rPr>
        <w:t>Taiwan is</w:t>
      </w:r>
      <w:r w:rsidRPr="00E02073">
        <w:rPr>
          <w:sz w:val="16"/>
        </w:rPr>
        <w:t xml:space="preserve"> still </w:t>
      </w:r>
      <w:r w:rsidRPr="008849AB">
        <w:rPr>
          <w:rStyle w:val="StyleUnderline"/>
        </w:rPr>
        <w:t xml:space="preserve">the </w:t>
      </w:r>
      <w:r w:rsidRPr="008849AB">
        <w:rPr>
          <w:rStyle w:val="StyleUnderline"/>
          <w:b/>
        </w:rPr>
        <w:t>“most important and sensitive issue” in a globally vital relationship</w:t>
      </w:r>
      <w:r w:rsidRPr="00E02073">
        <w:rPr>
          <w:sz w:val="16"/>
        </w:rPr>
        <w:t xml:space="preserve"> that derives its political foundation from the U.S.’s one-China policy, Cui Tiankai said during a wide-ranging speech at the Carter Center. </w:t>
      </w:r>
    </w:p>
    <w:p w:rsidR="00794E0C" w:rsidRPr="00E02073" w:rsidRDefault="00794E0C" w:rsidP="00794E0C">
      <w:pPr>
        <w:rPr>
          <w:sz w:val="16"/>
        </w:rPr>
      </w:pPr>
      <w:r w:rsidRPr="008849AB">
        <w:rPr>
          <w:rStyle w:val="StyleUnderline"/>
        </w:rPr>
        <w:t>China</w:t>
      </w:r>
      <w:r w:rsidRPr="00E02073">
        <w:rPr>
          <w:sz w:val="16"/>
        </w:rPr>
        <w:t xml:space="preserve"> still </w:t>
      </w:r>
      <w:r w:rsidRPr="008849AB">
        <w:rPr>
          <w:rStyle w:val="StyleUnderline"/>
        </w:rPr>
        <w:t>considers Taiwan</w:t>
      </w:r>
      <w:r w:rsidRPr="00E02073">
        <w:rPr>
          <w:sz w:val="16"/>
        </w:rPr>
        <w:t xml:space="preserve">, a self-ruled island with a democratically elected president and legislature, </w:t>
      </w:r>
      <w:r w:rsidRPr="008849AB">
        <w:rPr>
          <w:rStyle w:val="StyleUnderline"/>
        </w:rPr>
        <w:t>as a wayward province</w:t>
      </w:r>
      <w:r w:rsidRPr="00E02073">
        <w:rPr>
          <w:sz w:val="16"/>
        </w:rPr>
        <w:t xml:space="preserve">. The two sides split in 1949 after a civil war.   </w:t>
      </w:r>
    </w:p>
    <w:p w:rsidR="00794E0C" w:rsidRPr="00E02073" w:rsidRDefault="00794E0C" w:rsidP="00794E0C">
      <w:pPr>
        <w:rPr>
          <w:sz w:val="16"/>
        </w:rPr>
      </w:pPr>
      <w:r w:rsidRPr="00E02073">
        <w:rPr>
          <w:sz w:val="16"/>
        </w:rPr>
        <w:t xml:space="preserve">Since early 2017, the </w:t>
      </w:r>
      <w:r w:rsidRPr="008849AB">
        <w:rPr>
          <w:rStyle w:val="StyleUnderline"/>
        </w:rPr>
        <w:t>Trump</w:t>
      </w:r>
      <w:r w:rsidRPr="00E02073">
        <w:rPr>
          <w:sz w:val="16"/>
        </w:rPr>
        <w:t xml:space="preserve"> administration </w:t>
      </w:r>
      <w:r w:rsidRPr="008849AB">
        <w:rPr>
          <w:rStyle w:val="StyleUnderline"/>
        </w:rPr>
        <w:t>has rankled China with</w:t>
      </w:r>
      <w:r w:rsidRPr="00E02073">
        <w:rPr>
          <w:sz w:val="16"/>
        </w:rPr>
        <w:t xml:space="preserve"> a range of actions perceived as upsetting the status quo. Shortly after his inauguration, President Trump famously broke precedent by taking a call from Taiwanese President Tsai Ing-wen, then questioned whether the U.S. would remain committed to the one-China policy. </w:t>
      </w:r>
    </w:p>
    <w:p w:rsidR="00794E0C" w:rsidRPr="00E02073" w:rsidRDefault="00794E0C" w:rsidP="00794E0C">
      <w:pPr>
        <w:rPr>
          <w:sz w:val="16"/>
        </w:rPr>
      </w:pPr>
      <w:r w:rsidRPr="00E02073">
        <w:rPr>
          <w:sz w:val="16"/>
        </w:rPr>
        <w:t xml:space="preserve">He has gone on to complete </w:t>
      </w:r>
      <w:r w:rsidRPr="008849AB">
        <w:rPr>
          <w:rStyle w:val="StyleUnderline"/>
          <w:b/>
        </w:rPr>
        <w:t>arms sales to Taiwan</w:t>
      </w:r>
      <w:r w:rsidRPr="00E02073">
        <w:rPr>
          <w:sz w:val="16"/>
        </w:rPr>
        <w:t>, allowed opening of a $200 million de facto embassy in Taipei and signed a law making it easier for Taiwanese government officials to travel to the U.S.</w:t>
      </w:r>
    </w:p>
    <w:p w:rsidR="00794E0C" w:rsidRPr="00E02073" w:rsidRDefault="00794E0C" w:rsidP="00794E0C">
      <w:pPr>
        <w:rPr>
          <w:sz w:val="16"/>
        </w:rPr>
      </w:pPr>
      <w:r w:rsidRPr="00E02073">
        <w:rPr>
          <w:sz w:val="16"/>
        </w:rPr>
        <w:t xml:space="preserve">Mr. Cui suggested that </w:t>
      </w:r>
      <w:r w:rsidRPr="008849AB">
        <w:rPr>
          <w:rStyle w:val="StyleUnderline"/>
          <w:b/>
          <w:sz w:val="30"/>
          <w:szCs w:val="30"/>
        </w:rPr>
        <w:t>progress on talks to de-escalate the ongoing U.S.-China trade war</w:t>
      </w:r>
      <w:r w:rsidRPr="008849AB">
        <w:rPr>
          <w:rStyle w:val="StyleUnderline"/>
          <w:b/>
        </w:rPr>
        <w:t xml:space="preserve"> could be threatened by</w:t>
      </w:r>
      <w:r w:rsidRPr="00E02073">
        <w:rPr>
          <w:sz w:val="16"/>
        </w:rPr>
        <w:t xml:space="preserve"> further </w:t>
      </w:r>
      <w:r w:rsidRPr="008849AB">
        <w:rPr>
          <w:rStyle w:val="StyleUnderline"/>
          <w:b/>
        </w:rPr>
        <w:t>moves in support of Taiwan</w:t>
      </w:r>
      <w:r w:rsidRPr="00E02073">
        <w:rPr>
          <w:sz w:val="16"/>
        </w:rPr>
        <w:t xml:space="preserve">. </w:t>
      </w:r>
    </w:p>
    <w:p w:rsidR="00794E0C" w:rsidRPr="00E02073" w:rsidRDefault="00794E0C" w:rsidP="00794E0C">
      <w:pPr>
        <w:rPr>
          <w:sz w:val="16"/>
        </w:rPr>
      </w:pPr>
      <w:r w:rsidRPr="00E02073">
        <w:rPr>
          <w:sz w:val="16"/>
        </w:rPr>
        <w:t xml:space="preserve">On New Year’s Day, Chinese President </w:t>
      </w:r>
      <w:r w:rsidRPr="008849AB">
        <w:rPr>
          <w:rStyle w:val="StyleUnderline"/>
        </w:rPr>
        <w:t>Xi Jinping made a widely publicized speech on Taiwan, reiterating the long-held Chinese goal of reuniting with the island, by force if necessary</w:t>
      </w:r>
      <w:r w:rsidRPr="00E02073">
        <w:rPr>
          <w:sz w:val="16"/>
        </w:rPr>
        <w:t xml:space="preserve">, though he set no timeline for action. </w:t>
      </w:r>
    </w:p>
    <w:p w:rsidR="00794E0C" w:rsidRPr="00E02073" w:rsidRDefault="00794E0C" w:rsidP="00794E0C">
      <w:pPr>
        <w:rPr>
          <w:sz w:val="16"/>
        </w:rPr>
      </w:pPr>
      <w:r w:rsidRPr="00E02073">
        <w:rPr>
          <w:sz w:val="16"/>
        </w:rPr>
        <w:t>Mr. Xi’s message was intended to convey “China’s determination to achieve national reunification and the opposition to any external interference,” Mr. Cui said at the Carter Center. “</w:t>
      </w:r>
      <w:r w:rsidRPr="008849AB">
        <w:rPr>
          <w:rStyle w:val="StyleUnderline"/>
          <w:b/>
          <w:sz w:val="30"/>
          <w:szCs w:val="30"/>
        </w:rPr>
        <w:t>Future stability of China-U.S. relations</w:t>
      </w:r>
      <w:r w:rsidRPr="008849AB">
        <w:rPr>
          <w:rStyle w:val="StyleUnderline"/>
          <w:b/>
        </w:rPr>
        <w:t xml:space="preserve"> will no doubt hinge on how this red line is upheld</w:t>
      </w:r>
      <w:r w:rsidRPr="00E02073">
        <w:rPr>
          <w:sz w:val="16"/>
        </w:rPr>
        <w:t xml:space="preserve">.” </w:t>
      </w:r>
    </w:p>
    <w:p w:rsidR="00794E0C" w:rsidRDefault="00794E0C" w:rsidP="00794E0C">
      <w:pPr>
        <w:pStyle w:val="Heading4"/>
      </w:pPr>
      <w:r>
        <w:t>Trade tensions are escalating – any delay on a trade deal makes recession more likely</w:t>
      </w:r>
    </w:p>
    <w:p w:rsidR="00794E0C" w:rsidRPr="00356E7C" w:rsidRDefault="00794E0C" w:rsidP="00794E0C">
      <w:r>
        <w:rPr>
          <w:rStyle w:val="Style13ptBold"/>
        </w:rPr>
        <w:t xml:space="preserve">Bray 5/20 </w:t>
      </w:r>
      <w:r>
        <w:t>2019. Chad Bray, South China Morning Post. Will the escalating US-China trade war and its catastrophic aftermath push the global economy into its next recession? https://www.scmp.com/business/companies/article/3010878/will-escalating-us-china-trade-war-and-its-catastrophic</w:t>
      </w:r>
    </w:p>
    <w:p w:rsidR="00794E0C" w:rsidRPr="00E02073" w:rsidRDefault="00794E0C" w:rsidP="00794E0C">
      <w:pPr>
        <w:rPr>
          <w:sz w:val="16"/>
        </w:rPr>
      </w:pPr>
      <w:r w:rsidRPr="00356E7C">
        <w:rPr>
          <w:rStyle w:val="StyleUnderline"/>
        </w:rPr>
        <w:t xml:space="preserve">Heightened trade tensions between the United States and China have raised the risk of a </w:t>
      </w:r>
      <w:r w:rsidRPr="00356E7C">
        <w:rPr>
          <w:rStyle w:val="StyleUnderline"/>
          <w:b/>
          <w:sz w:val="30"/>
          <w:szCs w:val="30"/>
        </w:rPr>
        <w:t>recession</w:t>
      </w:r>
      <w:r w:rsidRPr="00E02073">
        <w:rPr>
          <w:sz w:val="16"/>
        </w:rPr>
        <w:t xml:space="preserve"> next year if the dispute between the world’s two largest economies is prolonged and escalates further, </w:t>
      </w:r>
      <w:r w:rsidRPr="00356E7C">
        <w:rPr>
          <w:rStyle w:val="StyleUnderline"/>
        </w:rPr>
        <w:t>according to economists and portfolio managers</w:t>
      </w:r>
      <w:r w:rsidRPr="00E02073">
        <w:rPr>
          <w:sz w:val="16"/>
        </w:rPr>
        <w:t>.</w:t>
      </w:r>
    </w:p>
    <w:p w:rsidR="00794E0C" w:rsidRPr="00E02073" w:rsidRDefault="00794E0C" w:rsidP="00794E0C">
      <w:pPr>
        <w:rPr>
          <w:sz w:val="16"/>
        </w:rPr>
      </w:pPr>
      <w:r w:rsidRPr="00E02073">
        <w:rPr>
          <w:sz w:val="16"/>
        </w:rPr>
        <w:t xml:space="preserve">Just over two weeks ago, </w:t>
      </w:r>
      <w:r w:rsidRPr="00356E7C">
        <w:rPr>
          <w:rStyle w:val="StyleUnderline"/>
        </w:rPr>
        <w:t>Washington and Beijing seemed poised to reach an agreement</w:t>
      </w:r>
      <w:r w:rsidRPr="00E02073">
        <w:rPr>
          <w:sz w:val="16"/>
        </w:rPr>
        <w:t xml:space="preserve"> to end a trade war that has hurt American businesses that rely on products made in China, increased costs for US companies and consumers, and contributed to an economic slowdown in China.</w:t>
      </w:r>
    </w:p>
    <w:p w:rsidR="00794E0C" w:rsidRPr="00E02073" w:rsidRDefault="00794E0C" w:rsidP="00794E0C">
      <w:pPr>
        <w:rPr>
          <w:sz w:val="16"/>
        </w:rPr>
      </w:pPr>
      <w:r w:rsidRPr="00356E7C">
        <w:rPr>
          <w:rStyle w:val="StyleUnderline"/>
        </w:rPr>
        <w:t xml:space="preserve">But the dispute has </w:t>
      </w:r>
      <w:r w:rsidRPr="00356E7C">
        <w:rPr>
          <w:rStyle w:val="StyleUnderline"/>
          <w:b/>
        </w:rPr>
        <w:t>escalated</w:t>
      </w:r>
      <w:r w:rsidRPr="00356E7C">
        <w:rPr>
          <w:rStyle w:val="StyleUnderline"/>
        </w:rPr>
        <w:t xml:space="preserve"> recently</w:t>
      </w:r>
      <w:r w:rsidRPr="00E02073">
        <w:rPr>
          <w:sz w:val="16"/>
        </w:rPr>
        <w:t xml:space="preserve"> as the US raised tariffs to 25 per cent on nearly US$200 billion of goods from China on May 10 and is preparing to add levies to nearly all Chinese-made products later this year. That has prompted Beijing to retaliate with its own tariffs, effective from June 1.</w:t>
      </w:r>
    </w:p>
    <w:p w:rsidR="00794E0C" w:rsidRPr="00E02073" w:rsidRDefault="00794E0C" w:rsidP="00794E0C">
      <w:pPr>
        <w:rPr>
          <w:sz w:val="16"/>
        </w:rPr>
      </w:pPr>
      <w:r w:rsidRPr="00356E7C">
        <w:rPr>
          <w:rStyle w:val="StyleUnderline"/>
        </w:rPr>
        <w:t xml:space="preserve">The whiplash-inducing reversal in tone has </w:t>
      </w:r>
      <w:r w:rsidRPr="00356E7C">
        <w:rPr>
          <w:rStyle w:val="StyleUnderline"/>
          <w:b/>
        </w:rPr>
        <w:t xml:space="preserve">unnerved investors and increased fears that an </w:t>
      </w:r>
      <w:r w:rsidRPr="00356E7C">
        <w:rPr>
          <w:rStyle w:val="StyleUnderline"/>
          <w:b/>
          <w:sz w:val="30"/>
          <w:szCs w:val="30"/>
        </w:rPr>
        <w:t>economic downturn</w:t>
      </w:r>
      <w:r w:rsidRPr="00356E7C">
        <w:rPr>
          <w:rStyle w:val="StyleUnderline"/>
          <w:b/>
        </w:rPr>
        <w:t xml:space="preserve"> is on the horizon</w:t>
      </w:r>
      <w:r w:rsidRPr="00E02073">
        <w:rPr>
          <w:sz w:val="16"/>
        </w:rPr>
        <w:t xml:space="preserve"> more than a decade on from the global financial crisis.</w:t>
      </w:r>
    </w:p>
    <w:p w:rsidR="00794E0C" w:rsidRPr="00356E7C" w:rsidRDefault="00794E0C" w:rsidP="00794E0C">
      <w:pPr>
        <w:ind w:left="720"/>
        <w:rPr>
          <w:sz w:val="10"/>
          <w:szCs w:val="10"/>
        </w:rPr>
      </w:pPr>
      <w:r w:rsidRPr="00356E7C">
        <w:rPr>
          <w:sz w:val="10"/>
          <w:szCs w:val="10"/>
        </w:rPr>
        <w:t>Donald J. Trump</w:t>
      </w:r>
    </w:p>
    <w:p w:rsidR="00794E0C" w:rsidRPr="00356E7C" w:rsidRDefault="00794E0C" w:rsidP="00794E0C">
      <w:pPr>
        <w:ind w:left="720"/>
        <w:rPr>
          <w:sz w:val="10"/>
          <w:szCs w:val="10"/>
        </w:rPr>
      </w:pPr>
      <w:r w:rsidRPr="00356E7C">
        <w:rPr>
          <w:rFonts w:ascii="Segoe UI Emoji" w:hAnsi="Segoe UI Emoji" w:cs="Segoe UI Emoji"/>
          <w:sz w:val="10"/>
          <w:szCs w:val="10"/>
        </w:rPr>
        <w:t>✔</w:t>
      </w:r>
    </w:p>
    <w:p w:rsidR="00794E0C" w:rsidRPr="00356E7C" w:rsidRDefault="00794E0C" w:rsidP="00794E0C">
      <w:pPr>
        <w:ind w:left="720"/>
        <w:rPr>
          <w:sz w:val="10"/>
          <w:szCs w:val="10"/>
        </w:rPr>
      </w:pPr>
      <w:r w:rsidRPr="00356E7C">
        <w:rPr>
          <w:sz w:val="10"/>
          <w:szCs w:val="10"/>
        </w:rPr>
        <w:t>@realDonaldTrump</w:t>
      </w:r>
    </w:p>
    <w:p w:rsidR="00794E0C" w:rsidRPr="00356E7C" w:rsidRDefault="00794E0C" w:rsidP="00794E0C">
      <w:pPr>
        <w:ind w:left="720"/>
        <w:rPr>
          <w:sz w:val="10"/>
          <w:szCs w:val="10"/>
        </w:rPr>
      </w:pPr>
      <w:r w:rsidRPr="00356E7C">
        <w:rPr>
          <w:sz w:val="10"/>
          <w:szCs w:val="10"/>
        </w:rPr>
        <w:t>For 10 months, China has been paying Tariffs to the USA of 25% on 50 Billion Dollars of High Tech, and 10% on 200 Billion Dollars of other goods. These payments are partially responsible for our great economic results. The 10% will go up to 25% on Friday. 325 Billions Dollars....</w:t>
      </w:r>
    </w:p>
    <w:p w:rsidR="00794E0C" w:rsidRPr="00356E7C" w:rsidRDefault="00794E0C" w:rsidP="00794E0C">
      <w:pPr>
        <w:ind w:left="720"/>
        <w:rPr>
          <w:sz w:val="10"/>
          <w:szCs w:val="10"/>
        </w:rPr>
      </w:pPr>
      <w:r w:rsidRPr="00356E7C">
        <w:rPr>
          <w:sz w:val="10"/>
          <w:szCs w:val="10"/>
        </w:rPr>
        <w:t>104K</w:t>
      </w:r>
    </w:p>
    <w:p w:rsidR="00794E0C" w:rsidRPr="00356E7C" w:rsidRDefault="00794E0C" w:rsidP="00794E0C">
      <w:pPr>
        <w:ind w:left="720"/>
        <w:rPr>
          <w:sz w:val="10"/>
          <w:szCs w:val="10"/>
        </w:rPr>
      </w:pPr>
      <w:r w:rsidRPr="00356E7C">
        <w:rPr>
          <w:sz w:val="10"/>
          <w:szCs w:val="10"/>
        </w:rPr>
        <w:t>12:08 PM - May 5, 2019</w:t>
      </w:r>
    </w:p>
    <w:p w:rsidR="00794E0C" w:rsidRPr="00356E7C" w:rsidRDefault="00794E0C" w:rsidP="00794E0C">
      <w:pPr>
        <w:ind w:left="720"/>
        <w:rPr>
          <w:sz w:val="10"/>
          <w:szCs w:val="10"/>
        </w:rPr>
      </w:pPr>
      <w:r w:rsidRPr="00356E7C">
        <w:rPr>
          <w:sz w:val="10"/>
          <w:szCs w:val="10"/>
        </w:rPr>
        <w:t>Twitter Ads info and privacy</w:t>
      </w:r>
    </w:p>
    <w:p w:rsidR="00794E0C" w:rsidRPr="00356E7C" w:rsidRDefault="00794E0C" w:rsidP="00794E0C">
      <w:pPr>
        <w:ind w:left="720"/>
        <w:rPr>
          <w:sz w:val="10"/>
          <w:szCs w:val="10"/>
        </w:rPr>
      </w:pPr>
      <w:r w:rsidRPr="00356E7C">
        <w:rPr>
          <w:sz w:val="10"/>
          <w:szCs w:val="10"/>
        </w:rPr>
        <w:t>41K people are talking about this</w:t>
      </w:r>
    </w:p>
    <w:p w:rsidR="00794E0C" w:rsidRPr="00E02073" w:rsidRDefault="00794E0C" w:rsidP="00794E0C">
      <w:pPr>
        <w:rPr>
          <w:sz w:val="16"/>
        </w:rPr>
      </w:pPr>
      <w:r w:rsidRPr="00E02073">
        <w:rPr>
          <w:sz w:val="16"/>
        </w:rPr>
        <w:lastRenderedPageBreak/>
        <w:t>“[</w:t>
      </w:r>
      <w:r w:rsidRPr="00356E7C">
        <w:rPr>
          <w:rStyle w:val="StyleUnderline"/>
        </w:rPr>
        <w:t xml:space="preserve">If] this lasts much longer and </w:t>
      </w:r>
      <w:r w:rsidRPr="00356E7C">
        <w:rPr>
          <w:rStyle w:val="StyleUnderline"/>
          <w:b/>
        </w:rPr>
        <w:t>nothing happens</w:t>
      </w:r>
      <w:r w:rsidRPr="00E02073">
        <w:rPr>
          <w:sz w:val="16"/>
        </w:rPr>
        <w:t xml:space="preserve"> by the end of June </w:t>
      </w:r>
      <w:r w:rsidRPr="00356E7C">
        <w:rPr>
          <w:rStyle w:val="StyleUnderline"/>
        </w:rPr>
        <w:t xml:space="preserve">and it drags on to the end of the year, you start to have a </w:t>
      </w:r>
      <w:r w:rsidRPr="00356E7C">
        <w:rPr>
          <w:rStyle w:val="StyleUnderline"/>
          <w:b/>
        </w:rPr>
        <w:t xml:space="preserve">bit more concern on </w:t>
      </w:r>
      <w:r w:rsidRPr="00356E7C">
        <w:rPr>
          <w:rStyle w:val="StyleUnderline"/>
          <w:b/>
          <w:sz w:val="30"/>
          <w:szCs w:val="30"/>
        </w:rPr>
        <w:t>growth</w:t>
      </w:r>
      <w:r w:rsidRPr="00E02073">
        <w:rPr>
          <w:sz w:val="16"/>
        </w:rPr>
        <w:t>,” said Esty Dwek, the head of global market strategy at Natixis Investment Managers. “</w:t>
      </w:r>
      <w:r w:rsidRPr="00356E7C">
        <w:rPr>
          <w:rStyle w:val="StyleUnderline"/>
        </w:rPr>
        <w:t xml:space="preserve">I still wouldn’t see a recession in 2019, but the </w:t>
      </w:r>
      <w:r w:rsidRPr="00356E7C">
        <w:rPr>
          <w:rStyle w:val="StyleUnderline"/>
          <w:b/>
        </w:rPr>
        <w:t xml:space="preserve">odds of a </w:t>
      </w:r>
      <w:r w:rsidRPr="00356E7C">
        <w:rPr>
          <w:rStyle w:val="StyleUnderline"/>
          <w:b/>
          <w:sz w:val="30"/>
          <w:szCs w:val="30"/>
        </w:rPr>
        <w:t>2020 recession</w:t>
      </w:r>
      <w:r w:rsidRPr="00356E7C">
        <w:rPr>
          <w:rStyle w:val="StyleUnderline"/>
        </w:rPr>
        <w:t xml:space="preserve"> or that it comes a bit earlier than expected, then they rise</w:t>
      </w:r>
      <w:r w:rsidRPr="00E02073">
        <w:rPr>
          <w:sz w:val="16"/>
        </w:rPr>
        <w:t>.”</w:t>
      </w:r>
    </w:p>
    <w:p w:rsidR="00794E0C" w:rsidRPr="00E02073" w:rsidRDefault="00794E0C" w:rsidP="00794E0C">
      <w:pPr>
        <w:rPr>
          <w:sz w:val="16"/>
          <w:szCs w:val="10"/>
        </w:rPr>
      </w:pPr>
      <w:r w:rsidRPr="00E02073">
        <w:rPr>
          <w:sz w:val="16"/>
          <w:szCs w:val="10"/>
        </w:rPr>
        <w:t>US President Donald Trump and his Chinese counterpart, Xi Jinping, are expected to meet on the sidelines at the G20 summit in Osaka, Japan, at the end of June, but no talks are scheduled between the countries before then.</w:t>
      </w:r>
    </w:p>
    <w:p w:rsidR="00794E0C" w:rsidRPr="00E02073" w:rsidRDefault="00794E0C" w:rsidP="00794E0C">
      <w:pPr>
        <w:rPr>
          <w:sz w:val="16"/>
          <w:szCs w:val="10"/>
        </w:rPr>
      </w:pPr>
      <w:r w:rsidRPr="00E02073">
        <w:rPr>
          <w:sz w:val="16"/>
          <w:szCs w:val="10"/>
        </w:rPr>
        <w:t>The US and China have placed tariffs on each other’s goods for nearly 10 months as the Trump administration has pressed Beijing to change years of what it claims are unfair industrial and trade policies.</w:t>
      </w:r>
    </w:p>
    <w:p w:rsidR="00794E0C" w:rsidRPr="00E02073" w:rsidRDefault="00794E0C" w:rsidP="00794E0C">
      <w:pPr>
        <w:rPr>
          <w:sz w:val="16"/>
          <w:szCs w:val="10"/>
        </w:rPr>
      </w:pPr>
      <w:r w:rsidRPr="00E02073">
        <w:rPr>
          <w:sz w:val="16"/>
          <w:szCs w:val="10"/>
        </w:rPr>
        <w:t>The two sides called a truce late last year and appeared close to a deal as recently as the last week of April – before President Trump unleashed a series of tweets earlier this month.</w:t>
      </w:r>
    </w:p>
    <w:p w:rsidR="00794E0C" w:rsidRPr="00356E7C" w:rsidRDefault="00794E0C" w:rsidP="00794E0C">
      <w:pPr>
        <w:rPr>
          <w:rStyle w:val="StyleUnderline"/>
        </w:rPr>
      </w:pPr>
      <w:r w:rsidRPr="00E02073">
        <w:rPr>
          <w:sz w:val="16"/>
        </w:rPr>
        <w:t xml:space="preserve">Julian Cook, a portfolio specialist in the equity division at T. Rowe Price, said the </w:t>
      </w:r>
      <w:r w:rsidRPr="00356E7C">
        <w:rPr>
          <w:rStyle w:val="StyleUnderline"/>
        </w:rPr>
        <w:t>increased tariffs could be a 20-basis-point drag on US gross domestic product growth in the second and third quarters. It grew at 3.2 per cent in the first quarter.</w:t>
      </w:r>
    </w:p>
    <w:p w:rsidR="00794E0C" w:rsidRPr="00356E7C" w:rsidRDefault="00794E0C" w:rsidP="00794E0C">
      <w:pPr>
        <w:rPr>
          <w:rStyle w:val="StyleUnderline"/>
        </w:rPr>
      </w:pPr>
      <w:r w:rsidRPr="00E02073">
        <w:rPr>
          <w:sz w:val="16"/>
        </w:rPr>
        <w:t>“That’s not life threatening from a US perspective,” Cook said. “</w:t>
      </w:r>
      <w:r w:rsidRPr="00356E7C">
        <w:rPr>
          <w:rStyle w:val="StyleUnderline"/>
        </w:rPr>
        <w:t>Does that trigger a recession with the way things stand right now? That is not our central thesis. Sustained and prolonged? Then, potentially.”</w:t>
      </w:r>
    </w:p>
    <w:p w:rsidR="00794E0C" w:rsidRPr="00356E7C" w:rsidRDefault="00794E0C" w:rsidP="00794E0C">
      <w:pPr>
        <w:rPr>
          <w:rStyle w:val="StyleUnderline"/>
          <w:b/>
        </w:rPr>
      </w:pPr>
      <w:r w:rsidRPr="00E02073">
        <w:rPr>
          <w:sz w:val="16"/>
        </w:rPr>
        <w:t xml:space="preserve">S&amp;P Global Ratings said higher tariffs are manageable for both China and the United States in the short term, but </w:t>
      </w:r>
      <w:r w:rsidRPr="00356E7C">
        <w:rPr>
          <w:rStyle w:val="StyleUnderline"/>
          <w:b/>
        </w:rPr>
        <w:t xml:space="preserve">the longer-term affect on growth “may be </w:t>
      </w:r>
      <w:r w:rsidRPr="00356E7C">
        <w:rPr>
          <w:rStyle w:val="StyleUnderline"/>
          <w:b/>
          <w:sz w:val="30"/>
          <w:szCs w:val="30"/>
        </w:rPr>
        <w:t>underestimated</w:t>
      </w:r>
      <w:r w:rsidRPr="00356E7C">
        <w:rPr>
          <w:rStyle w:val="StyleUnderline"/>
          <w:b/>
        </w:rPr>
        <w:t>”.</w:t>
      </w:r>
    </w:p>
    <w:p w:rsidR="00794E0C" w:rsidRPr="00E02073" w:rsidRDefault="00794E0C" w:rsidP="00794E0C">
      <w:pPr>
        <w:rPr>
          <w:sz w:val="16"/>
        </w:rPr>
      </w:pPr>
      <w:r w:rsidRPr="00E02073">
        <w:rPr>
          <w:sz w:val="16"/>
        </w:rPr>
        <w:t>“</w:t>
      </w:r>
      <w:r w:rsidRPr="00356E7C">
        <w:rPr>
          <w:rStyle w:val="StyleUnderline"/>
        </w:rPr>
        <w:t xml:space="preserve">The </w:t>
      </w:r>
      <w:r w:rsidRPr="00356E7C">
        <w:rPr>
          <w:rStyle w:val="StyleUnderline"/>
          <w:b/>
        </w:rPr>
        <w:t xml:space="preserve">impact on </w:t>
      </w:r>
      <w:r w:rsidRPr="00356E7C">
        <w:rPr>
          <w:rStyle w:val="StyleUnderline"/>
          <w:b/>
          <w:sz w:val="30"/>
          <w:szCs w:val="30"/>
        </w:rPr>
        <w:t>business confidence</w:t>
      </w:r>
      <w:r w:rsidRPr="00356E7C">
        <w:rPr>
          <w:rStyle w:val="StyleUnderline"/>
          <w:b/>
        </w:rPr>
        <w:t xml:space="preserve"> has been quite significant</w:t>
      </w:r>
      <w:r w:rsidRPr="00E02073">
        <w:rPr>
          <w:sz w:val="16"/>
        </w:rPr>
        <w:t xml:space="preserve"> as reflected in the recent reaction in equity markets,” S&amp;P Global Ratings credit analysts David Tesher and Terry Chan said in a research note last week. “</w:t>
      </w:r>
      <w:r w:rsidRPr="00356E7C">
        <w:rPr>
          <w:rStyle w:val="StyleUnderline"/>
        </w:rPr>
        <w:t xml:space="preserve">This in turn could </w:t>
      </w:r>
      <w:r w:rsidRPr="00356E7C">
        <w:rPr>
          <w:rStyle w:val="StyleUnderline"/>
          <w:b/>
        </w:rPr>
        <w:t xml:space="preserve">dampen </w:t>
      </w:r>
      <w:r w:rsidRPr="00356E7C">
        <w:rPr>
          <w:rStyle w:val="StyleUnderline"/>
          <w:b/>
          <w:sz w:val="30"/>
          <w:szCs w:val="30"/>
        </w:rPr>
        <w:t>investment</w:t>
      </w:r>
      <w:r w:rsidRPr="00356E7C">
        <w:rPr>
          <w:rStyle w:val="StyleUnderline"/>
          <w:b/>
        </w:rPr>
        <w:t xml:space="preserve"> appetite</w:t>
      </w:r>
      <w:r w:rsidRPr="00E02073">
        <w:rPr>
          <w:sz w:val="16"/>
        </w:rPr>
        <w:t>.”</w:t>
      </w:r>
    </w:p>
    <w:p w:rsidR="00794E0C" w:rsidRDefault="00794E0C" w:rsidP="00794E0C">
      <w:pPr>
        <w:pStyle w:val="Heading4"/>
      </w:pPr>
      <w:r>
        <w:t xml:space="preserve">The impact will be global – speed of retaliation overwhelms fiscal responses </w:t>
      </w:r>
    </w:p>
    <w:p w:rsidR="00794E0C" w:rsidRPr="00356E7C" w:rsidRDefault="00794E0C" w:rsidP="00794E0C">
      <w:r>
        <w:rPr>
          <w:rStyle w:val="Style13ptBold"/>
        </w:rPr>
        <w:t xml:space="preserve">Li 5/20 </w:t>
      </w:r>
      <w:r>
        <w:t xml:space="preserve">2019. </w:t>
      </w:r>
      <w:r w:rsidRPr="00356E7C">
        <w:t>Yun Li</w:t>
      </w:r>
      <w:r>
        <w:t xml:space="preserve">, CNBC, </w:t>
      </w:r>
      <w:r w:rsidRPr="00356E7C">
        <w:t>Morgan Stanley: More tariffs on China could trigger a global recession</w:t>
      </w:r>
      <w:r>
        <w:t xml:space="preserve"> https://www.cnbc.com/2019/05/20/morgan-stanley-more-tariffs-on-china-could-trigger-a-global-recession.html</w:t>
      </w:r>
    </w:p>
    <w:p w:rsidR="00794E0C" w:rsidRPr="00E02073" w:rsidRDefault="00794E0C" w:rsidP="00794E0C">
      <w:pPr>
        <w:rPr>
          <w:sz w:val="16"/>
        </w:rPr>
      </w:pPr>
      <w:r w:rsidRPr="00356E7C">
        <w:rPr>
          <w:rStyle w:val="StyleUnderline"/>
        </w:rPr>
        <w:t xml:space="preserve">More tit-for-tat tariffs in </w:t>
      </w:r>
      <w:r w:rsidRPr="00356E7C">
        <w:rPr>
          <w:rStyle w:val="StyleUnderline"/>
          <w:b/>
        </w:rPr>
        <w:t xml:space="preserve">the U.S.-China trade war </w:t>
      </w:r>
      <w:r w:rsidRPr="00356E7C">
        <w:rPr>
          <w:rStyle w:val="StyleUnderline"/>
        </w:rPr>
        <w:t xml:space="preserve">could set the </w:t>
      </w:r>
      <w:r w:rsidRPr="00356E7C">
        <w:rPr>
          <w:rStyle w:val="StyleUnderline"/>
          <w:b/>
          <w:sz w:val="30"/>
          <w:szCs w:val="30"/>
        </w:rPr>
        <w:t>global economy up for a recession</w:t>
      </w:r>
      <w:r w:rsidRPr="00E02073">
        <w:rPr>
          <w:sz w:val="16"/>
        </w:rPr>
        <w:t>, according to Morgan Stanley.</w:t>
      </w:r>
    </w:p>
    <w:p w:rsidR="00794E0C" w:rsidRPr="00E02073" w:rsidRDefault="00794E0C" w:rsidP="00794E0C">
      <w:pPr>
        <w:rPr>
          <w:sz w:val="16"/>
        </w:rPr>
      </w:pPr>
      <w:r w:rsidRPr="00E02073">
        <w:rPr>
          <w:sz w:val="16"/>
        </w:rPr>
        <w:t>“</w:t>
      </w:r>
      <w:r w:rsidRPr="00356E7C">
        <w:rPr>
          <w:rStyle w:val="StyleUnderline"/>
        </w:rPr>
        <w:t>If talks stall, no deal is agreed upon and the U.S. imposes 25% tariffs</w:t>
      </w:r>
      <w:r w:rsidRPr="00E02073">
        <w:rPr>
          <w:sz w:val="16"/>
        </w:rPr>
        <w:t xml:space="preserve"> on the remaining $300 billion of imports from China, </w:t>
      </w:r>
      <w:r w:rsidRPr="00356E7C">
        <w:rPr>
          <w:rStyle w:val="StyleUnderline"/>
        </w:rPr>
        <w:t xml:space="preserve">we see the </w:t>
      </w:r>
      <w:r w:rsidRPr="00356E7C">
        <w:rPr>
          <w:rStyle w:val="StyleUnderline"/>
          <w:b/>
        </w:rPr>
        <w:t>global economy heading towards recession</w:t>
      </w:r>
      <w:r w:rsidRPr="00E02073">
        <w:rPr>
          <w:sz w:val="16"/>
        </w:rPr>
        <w:t>,” Chetan Ahya, Morgan Stanley’s chief economist and global head of economics, said in a note Monday.</w:t>
      </w:r>
    </w:p>
    <w:p w:rsidR="00794E0C" w:rsidRPr="00E02073" w:rsidRDefault="00794E0C" w:rsidP="00794E0C">
      <w:pPr>
        <w:rPr>
          <w:sz w:val="16"/>
        </w:rPr>
      </w:pPr>
      <w:r w:rsidRPr="00E02073">
        <w:rPr>
          <w:sz w:val="16"/>
        </w:rPr>
        <w:t>President Donald Trump has slapped higher tariffs — from 10% to 25% — on $200 billion worth of Chinese goods and China retaliated by raising duties on $60 billion of U.S. goods to as high as 25% starting June 1. Trump had also threatened to impose 25% tariffs on an additional $325 billion of Chinese goods “shortly.”</w:t>
      </w:r>
    </w:p>
    <w:p w:rsidR="00794E0C" w:rsidRPr="00E02073" w:rsidRDefault="00794E0C" w:rsidP="00794E0C">
      <w:pPr>
        <w:rPr>
          <w:sz w:val="16"/>
        </w:rPr>
      </w:pPr>
      <w:r w:rsidRPr="00356E7C">
        <w:rPr>
          <w:rStyle w:val="StyleUnderline"/>
        </w:rPr>
        <w:t xml:space="preserve">The escalated trade tensions sent </w:t>
      </w:r>
      <w:r w:rsidRPr="00356E7C">
        <w:rPr>
          <w:rStyle w:val="StyleUnderline"/>
          <w:b/>
        </w:rPr>
        <w:t>shock waves through the financial markets</w:t>
      </w:r>
      <w:r w:rsidRPr="00356E7C">
        <w:rPr>
          <w:rStyle w:val="StyleUnderline"/>
        </w:rPr>
        <w:t>. The S&amp;P 500 has fallen</w:t>
      </w:r>
      <w:r w:rsidRPr="00E02073">
        <w:rPr>
          <w:sz w:val="16"/>
        </w:rPr>
        <w:t xml:space="preserve"> 3.4% since Trump’s tariff threat, while </w:t>
      </w:r>
      <w:r w:rsidRPr="00356E7C">
        <w:rPr>
          <w:rStyle w:val="StyleUnderline"/>
        </w:rPr>
        <w:t>the Dow Jones Industrial Average has tumbled</w:t>
      </w:r>
      <w:r w:rsidRPr="00E02073">
        <w:rPr>
          <w:sz w:val="16"/>
        </w:rPr>
        <w:t xml:space="preserve"> about 800 points. </w:t>
      </w:r>
      <w:r w:rsidRPr="00356E7C">
        <w:rPr>
          <w:rStyle w:val="StyleUnderline"/>
        </w:rPr>
        <w:t>Trade bellwethers Caterpillar and Boeing have been under pressure and chipmakers which have high revenue exposure to China</w:t>
      </w:r>
      <w:r w:rsidRPr="00E02073">
        <w:rPr>
          <w:sz w:val="16"/>
        </w:rPr>
        <w:t xml:space="preserve"> also took a huge hit amid the trade war.</w:t>
      </w:r>
    </w:p>
    <w:p w:rsidR="00794E0C" w:rsidRPr="00E02073" w:rsidRDefault="00794E0C" w:rsidP="00794E0C">
      <w:pPr>
        <w:rPr>
          <w:sz w:val="16"/>
        </w:rPr>
      </w:pPr>
      <w:r w:rsidRPr="00E02073">
        <w:rPr>
          <w:sz w:val="16"/>
        </w:rPr>
        <w:t>If no trade resolution is reached between the world’s two largest countries, the central bankers would adjust their monetary policy to provide support for the deteriorating economy, said Morgan Stanley.</w:t>
      </w:r>
    </w:p>
    <w:p w:rsidR="00794E0C" w:rsidRPr="00E02073" w:rsidRDefault="00794E0C" w:rsidP="00794E0C">
      <w:pPr>
        <w:rPr>
          <w:sz w:val="16"/>
        </w:rPr>
      </w:pPr>
      <w:r w:rsidRPr="00E02073">
        <w:rPr>
          <w:sz w:val="16"/>
        </w:rPr>
        <w:t>The economist predicted the Federal Reserve would cut rates all the way back to zero by spring 2020. China would again upsize its fiscal stimulus to 3.5% of GDP, Ahya said.</w:t>
      </w:r>
    </w:p>
    <w:p w:rsidR="00794E0C" w:rsidRPr="00E02073" w:rsidRDefault="00794E0C" w:rsidP="00794E0C">
      <w:pPr>
        <w:rPr>
          <w:sz w:val="16"/>
        </w:rPr>
      </w:pPr>
      <w:r w:rsidRPr="00E02073">
        <w:rPr>
          <w:sz w:val="16"/>
        </w:rPr>
        <w:t xml:space="preserve">“But, </w:t>
      </w:r>
      <w:r w:rsidRPr="00356E7C">
        <w:rPr>
          <w:rStyle w:val="StyleUnderline"/>
        </w:rPr>
        <w:t>a reactive policy response and the usual lags of policy transmission</w:t>
      </w:r>
      <w:r w:rsidRPr="00E02073">
        <w:rPr>
          <w:sz w:val="16"/>
        </w:rPr>
        <w:t xml:space="preserve"> would </w:t>
      </w:r>
      <w:r w:rsidRPr="00356E7C">
        <w:rPr>
          <w:rStyle w:val="StyleUnderline"/>
        </w:rPr>
        <w:t xml:space="preserve">mean that we might not be able to avert the tightening of financial conditions and a </w:t>
      </w:r>
      <w:r w:rsidRPr="00356E7C">
        <w:rPr>
          <w:rStyle w:val="StyleUnderline"/>
          <w:b/>
          <w:sz w:val="30"/>
          <w:szCs w:val="30"/>
        </w:rPr>
        <w:t>full-blown global recession</w:t>
      </w:r>
      <w:r w:rsidRPr="00E02073">
        <w:rPr>
          <w:sz w:val="16"/>
        </w:rPr>
        <w:t>,” Ahya said.</w:t>
      </w:r>
    </w:p>
    <w:p w:rsidR="00794E0C" w:rsidRPr="00E02073" w:rsidRDefault="00794E0C" w:rsidP="00794E0C">
      <w:pPr>
        <w:rPr>
          <w:sz w:val="16"/>
        </w:rPr>
      </w:pPr>
      <w:r w:rsidRPr="00E02073">
        <w:rPr>
          <w:sz w:val="16"/>
        </w:rPr>
        <w:t xml:space="preserve">The economist also warned that </w:t>
      </w:r>
      <w:r w:rsidRPr="00356E7C">
        <w:rPr>
          <w:rStyle w:val="StyleUnderline"/>
        </w:rPr>
        <w:t>investors could be underestimating the impact of the trade war as China could put up “non-tariff barriers such as restriction of purchases</w:t>
      </w:r>
      <w:r w:rsidRPr="00E02073">
        <w:rPr>
          <w:sz w:val="16"/>
        </w:rPr>
        <w:t xml:space="preserve">.” In addition, </w:t>
      </w:r>
      <w:r w:rsidRPr="00356E7C">
        <w:rPr>
          <w:rStyle w:val="StyleUnderline"/>
        </w:rPr>
        <w:t>companies may not be able to fully pass though the higher cost to consumers</w:t>
      </w:r>
      <w:r w:rsidRPr="00E02073">
        <w:rPr>
          <w:sz w:val="16"/>
        </w:rPr>
        <w:t>, Ahya said.</w:t>
      </w:r>
    </w:p>
    <w:p w:rsidR="00794E0C" w:rsidRDefault="00794E0C" w:rsidP="00794E0C">
      <w:pPr>
        <w:pStyle w:val="Heading4"/>
      </w:pPr>
      <w:r>
        <w:t xml:space="preserve">Econ decline causes global wars </w:t>
      </w:r>
    </w:p>
    <w:p w:rsidR="00794E0C" w:rsidRDefault="00794E0C" w:rsidP="00794E0C">
      <w:r w:rsidRPr="00356E7C">
        <w:rPr>
          <w:rStyle w:val="Style13ptBold"/>
        </w:rPr>
        <w:t>Liu 18</w:t>
      </w:r>
      <w:r>
        <w:rPr>
          <w:rStyle w:val="Style13ptBold"/>
        </w:rPr>
        <w:t xml:space="preserve"> </w:t>
      </w:r>
      <w:r>
        <w:t xml:space="preserve">Qian </w:t>
      </w:r>
      <w:r w:rsidRPr="00356E7C">
        <w:t>Liu</w:t>
      </w:r>
      <w:r>
        <w:t>,</w:t>
      </w:r>
      <w:r w:rsidRPr="00356E7C">
        <w:t xml:space="preserve"> China-based</w:t>
      </w:r>
      <w:r>
        <w:t xml:space="preserve"> economist. “From economic crisis to World War III.” Project Syndicate. 11/8/2018. </w:t>
      </w:r>
      <w:hyperlink r:id="rId8" w:history="1">
        <w:r w:rsidRPr="00C05BB1">
          <w:rPr>
            <w:rStyle w:val="Hyperlink"/>
          </w:rPr>
          <w:t>https://www.project-syndicate.org/commentary/economic-crisis-military-conflict-or-structural-reform-by-qian-liu-2018-11</w:t>
        </w:r>
      </w:hyperlink>
    </w:p>
    <w:p w:rsidR="00794E0C" w:rsidRPr="00E02073" w:rsidRDefault="00794E0C" w:rsidP="00794E0C">
      <w:pPr>
        <w:rPr>
          <w:sz w:val="16"/>
        </w:rPr>
      </w:pPr>
      <w:r w:rsidRPr="00E02073">
        <w:rPr>
          <w:sz w:val="16"/>
        </w:rPr>
        <w:t xml:space="preserve">The next economic crisis is closer than you think. But what you should really worry about is what comes after: </w:t>
      </w:r>
      <w:r w:rsidRPr="00356E7C">
        <w:rPr>
          <w:rStyle w:val="StyleUnderline"/>
        </w:rPr>
        <w:t xml:space="preserve">in the </w:t>
      </w:r>
      <w:r w:rsidRPr="00356E7C">
        <w:rPr>
          <w:rStyle w:val="StyleUnderline"/>
          <w:b/>
        </w:rPr>
        <w:t>current social, political, and technological landscape</w:t>
      </w:r>
      <w:r w:rsidRPr="00356E7C">
        <w:rPr>
          <w:rStyle w:val="StyleUnderline"/>
        </w:rPr>
        <w:t xml:space="preserve">, a </w:t>
      </w:r>
      <w:r w:rsidRPr="00356E7C">
        <w:rPr>
          <w:rStyle w:val="StyleUnderline"/>
          <w:b/>
        </w:rPr>
        <w:t>prolonged economic crisis</w:t>
      </w:r>
      <w:r w:rsidRPr="00356E7C">
        <w:rPr>
          <w:rStyle w:val="StyleUnderline"/>
        </w:rPr>
        <w:t>, combined with rising income inequality, could</w:t>
      </w:r>
      <w:r w:rsidRPr="00E02073">
        <w:rPr>
          <w:sz w:val="16"/>
        </w:rPr>
        <w:t xml:space="preserve"> well </w:t>
      </w:r>
      <w:r w:rsidRPr="00356E7C">
        <w:rPr>
          <w:rStyle w:val="StyleUnderline"/>
          <w:b/>
          <w:sz w:val="30"/>
          <w:szCs w:val="30"/>
        </w:rPr>
        <w:t>escalate into a major global military conflict</w:t>
      </w:r>
      <w:r w:rsidRPr="00E02073">
        <w:rPr>
          <w:sz w:val="16"/>
        </w:rPr>
        <w:t xml:space="preserve">. </w:t>
      </w:r>
    </w:p>
    <w:p w:rsidR="00794E0C" w:rsidRPr="00E02073" w:rsidRDefault="00794E0C" w:rsidP="00794E0C">
      <w:pPr>
        <w:rPr>
          <w:sz w:val="16"/>
        </w:rPr>
      </w:pPr>
      <w:r w:rsidRPr="00356E7C">
        <w:rPr>
          <w:rStyle w:val="StyleUnderline"/>
        </w:rPr>
        <w:t>The</w:t>
      </w:r>
      <w:r w:rsidRPr="00E02073">
        <w:rPr>
          <w:sz w:val="16"/>
        </w:rPr>
        <w:t xml:space="preserve"> 20</w:t>
      </w:r>
      <w:r w:rsidRPr="00356E7C">
        <w:rPr>
          <w:rStyle w:val="StyleUnderline"/>
        </w:rPr>
        <w:t>08</w:t>
      </w:r>
      <w:r w:rsidRPr="00E02073">
        <w:rPr>
          <w:sz w:val="16"/>
        </w:rPr>
        <w:t xml:space="preserve">-09 global financial </w:t>
      </w:r>
      <w:r w:rsidRPr="00356E7C">
        <w:rPr>
          <w:rStyle w:val="StyleUnderline"/>
        </w:rPr>
        <w:t>crisis almost bankrupted governments and caused systemic collapse</w:t>
      </w:r>
      <w:r w:rsidRPr="00E02073">
        <w:rPr>
          <w:sz w:val="16"/>
        </w:rPr>
        <w:t xml:space="preserve">. </w:t>
      </w:r>
      <w:r w:rsidRPr="00356E7C">
        <w:rPr>
          <w:rStyle w:val="StyleUnderline"/>
        </w:rPr>
        <w:t>Policymakers managed to pull the global economy back</w:t>
      </w:r>
      <w:r w:rsidRPr="00E02073">
        <w:rPr>
          <w:sz w:val="16"/>
        </w:rPr>
        <w:t xml:space="preserve"> from the brink, </w:t>
      </w:r>
      <w:r w:rsidRPr="00356E7C">
        <w:rPr>
          <w:rStyle w:val="StyleUnderline"/>
        </w:rPr>
        <w:t>using massive monetary stimulus, including</w:t>
      </w:r>
      <w:r w:rsidRPr="00E02073">
        <w:rPr>
          <w:sz w:val="16"/>
        </w:rPr>
        <w:t xml:space="preserve"> </w:t>
      </w:r>
      <w:r w:rsidRPr="00356E7C">
        <w:rPr>
          <w:rStyle w:val="StyleUnderline"/>
          <w:b/>
        </w:rPr>
        <w:t>q</w:t>
      </w:r>
      <w:r w:rsidRPr="00E02073">
        <w:rPr>
          <w:sz w:val="16"/>
        </w:rPr>
        <w:t xml:space="preserve">uantitative </w:t>
      </w:r>
      <w:r w:rsidRPr="00356E7C">
        <w:rPr>
          <w:rStyle w:val="StyleUnderline"/>
          <w:b/>
        </w:rPr>
        <w:t>e</w:t>
      </w:r>
      <w:r w:rsidRPr="00E02073">
        <w:rPr>
          <w:sz w:val="16"/>
        </w:rPr>
        <w:t xml:space="preserve">asing </w:t>
      </w:r>
      <w:r w:rsidRPr="00356E7C">
        <w:rPr>
          <w:rStyle w:val="StyleUnderline"/>
        </w:rPr>
        <w:t>and</w:t>
      </w:r>
      <w:r w:rsidRPr="00E02073">
        <w:rPr>
          <w:sz w:val="16"/>
        </w:rPr>
        <w:t xml:space="preserve"> near-</w:t>
      </w:r>
      <w:r w:rsidRPr="00356E7C">
        <w:rPr>
          <w:rStyle w:val="StyleUnderline"/>
        </w:rPr>
        <w:t>zero</w:t>
      </w:r>
      <w:r w:rsidRPr="00E02073">
        <w:rPr>
          <w:sz w:val="16"/>
        </w:rPr>
        <w:t xml:space="preserve"> (</w:t>
      </w:r>
      <w:r w:rsidRPr="00356E7C">
        <w:rPr>
          <w:rStyle w:val="StyleUnderline"/>
        </w:rPr>
        <w:t>or even negative</w:t>
      </w:r>
      <w:r w:rsidRPr="00E02073">
        <w:rPr>
          <w:sz w:val="16"/>
        </w:rPr>
        <w:t xml:space="preserve">) interest </w:t>
      </w:r>
      <w:r w:rsidRPr="00356E7C">
        <w:rPr>
          <w:rStyle w:val="StyleUnderline"/>
        </w:rPr>
        <w:t>rates</w:t>
      </w:r>
      <w:r w:rsidRPr="00E02073">
        <w:rPr>
          <w:sz w:val="16"/>
        </w:rPr>
        <w:t xml:space="preserve">. </w:t>
      </w:r>
    </w:p>
    <w:p w:rsidR="00794E0C" w:rsidRPr="00356E7C" w:rsidRDefault="00794E0C" w:rsidP="00794E0C">
      <w:pPr>
        <w:rPr>
          <w:sz w:val="10"/>
          <w:szCs w:val="10"/>
        </w:rPr>
      </w:pPr>
      <w:r w:rsidRPr="00356E7C">
        <w:rPr>
          <w:sz w:val="10"/>
          <w:szCs w:val="10"/>
        </w:rPr>
        <w:t>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w:t>
      </w:r>
    </w:p>
    <w:p w:rsidR="00794E0C" w:rsidRPr="00356E7C" w:rsidRDefault="00794E0C" w:rsidP="00794E0C">
      <w:pPr>
        <w:rPr>
          <w:sz w:val="10"/>
          <w:szCs w:val="10"/>
        </w:rPr>
      </w:pPr>
      <w:r w:rsidRPr="00356E7C">
        <w:rPr>
          <w:sz w:val="10"/>
          <w:szCs w:val="10"/>
        </w:rPr>
        <w:t xml:space="preserve">Policymakers have utterly failed to pursue such reforms, despite promising to do so. Instead, they have remained preoccupied with politics.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w:t>
      </w:r>
    </w:p>
    <w:p w:rsidR="00794E0C" w:rsidRPr="00356E7C" w:rsidRDefault="00794E0C" w:rsidP="00794E0C">
      <w:pPr>
        <w:rPr>
          <w:sz w:val="10"/>
          <w:szCs w:val="10"/>
        </w:rPr>
      </w:pPr>
      <w:r w:rsidRPr="00356E7C">
        <w:rPr>
          <w:sz w:val="10"/>
          <w:szCs w:val="10"/>
        </w:rPr>
        <w:t xml:space="preserve">The lack of structural reform has meant that the unprecedented excess liquidity that central banks injected into their economies was not allocated to its most efficient uses. Instead, it raised global asset prices to levels even higher than those prevailing before 2008. </w:t>
      </w:r>
    </w:p>
    <w:p w:rsidR="00794E0C" w:rsidRPr="00356E7C" w:rsidRDefault="00794E0C" w:rsidP="00794E0C">
      <w:pPr>
        <w:rPr>
          <w:sz w:val="10"/>
          <w:szCs w:val="10"/>
        </w:rPr>
      </w:pPr>
      <w:r w:rsidRPr="00356E7C">
        <w:rPr>
          <w:sz w:val="10"/>
          <w:szCs w:val="10"/>
        </w:rPr>
        <w:t xml:space="preserve">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w:t>
      </w:r>
    </w:p>
    <w:p w:rsidR="00794E0C" w:rsidRPr="00356E7C" w:rsidRDefault="00794E0C" w:rsidP="00794E0C">
      <w:pPr>
        <w:rPr>
          <w:sz w:val="10"/>
          <w:szCs w:val="10"/>
        </w:rPr>
      </w:pPr>
      <w:r w:rsidRPr="00356E7C">
        <w:rPr>
          <w:sz w:val="10"/>
          <w:szCs w:val="10"/>
        </w:rPr>
        <w:lastRenderedPageBreak/>
        <w:t xml:space="preserve">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stabilise and stimulate the economy. </w:t>
      </w:r>
    </w:p>
    <w:p w:rsidR="00794E0C" w:rsidRPr="00356E7C" w:rsidRDefault="00794E0C" w:rsidP="00794E0C">
      <w:r w:rsidRPr="00356E7C">
        <w:t xml:space="preserve">If history is any guide, </w:t>
      </w:r>
      <w:r w:rsidRPr="00356E7C">
        <w:rPr>
          <w:rStyle w:val="StyleUnderline"/>
        </w:rPr>
        <w:t>the consequences of this mistake could extend far beyond the economy</w:t>
      </w:r>
      <w:r w:rsidRPr="00356E7C">
        <w:t xml:space="preserve">. </w:t>
      </w:r>
      <w:r w:rsidRPr="00356E7C">
        <w:rPr>
          <w:rStyle w:val="StyleUnderline"/>
        </w:rPr>
        <w:t>According to Harvard’s</w:t>
      </w:r>
      <w:r w:rsidRPr="00356E7C">
        <w:t xml:space="preserve"> </w:t>
      </w:r>
      <w:r w:rsidRPr="00356E7C">
        <w:rPr>
          <w:rStyle w:val="StyleUnderline"/>
        </w:rPr>
        <w:t xml:space="preserve">Benjamin Friedman, </w:t>
      </w:r>
      <w:r w:rsidRPr="00356E7C">
        <w:rPr>
          <w:rStyle w:val="StyleUnderline"/>
          <w:b/>
        </w:rPr>
        <w:t>prolonged periods of economic distress</w:t>
      </w:r>
      <w:r w:rsidRPr="00356E7C">
        <w:rPr>
          <w:rStyle w:val="StyleUnderline"/>
        </w:rPr>
        <w:t xml:space="preserve"> have been characterised</w:t>
      </w:r>
      <w:r w:rsidRPr="00356E7C">
        <w:t xml:space="preserve"> also </w:t>
      </w:r>
      <w:r w:rsidRPr="00356E7C">
        <w:rPr>
          <w:rStyle w:val="StyleUnderline"/>
        </w:rPr>
        <w:t xml:space="preserve">by public </w:t>
      </w:r>
      <w:r w:rsidRPr="00356E7C">
        <w:rPr>
          <w:rStyle w:val="StyleUnderline"/>
          <w:b/>
          <w:sz w:val="30"/>
          <w:szCs w:val="30"/>
        </w:rPr>
        <w:t>antipathy toward minority groups or foreign countries</w:t>
      </w:r>
      <w:r w:rsidRPr="00356E7C">
        <w:rPr>
          <w:rStyle w:val="StyleUnderline"/>
        </w:rPr>
        <w:t xml:space="preserve"> – attitudes that can help to </w:t>
      </w:r>
      <w:r w:rsidRPr="00356E7C">
        <w:rPr>
          <w:rStyle w:val="StyleUnderline"/>
          <w:b/>
        </w:rPr>
        <w:t xml:space="preserve">fuel </w:t>
      </w:r>
      <w:r w:rsidRPr="00356E7C">
        <w:rPr>
          <w:rStyle w:val="StyleUnderline"/>
          <w:b/>
          <w:sz w:val="30"/>
          <w:szCs w:val="30"/>
        </w:rPr>
        <w:t>unrest</w:t>
      </w:r>
      <w:r w:rsidRPr="00356E7C">
        <w:t xml:space="preserve">, </w:t>
      </w:r>
      <w:r w:rsidRPr="00356E7C">
        <w:rPr>
          <w:rStyle w:val="StyleUnderline"/>
          <w:b/>
          <w:sz w:val="30"/>
          <w:szCs w:val="30"/>
        </w:rPr>
        <w:t>terrorism</w:t>
      </w:r>
      <w:r w:rsidRPr="00356E7C">
        <w:t xml:space="preserve">, </w:t>
      </w:r>
      <w:r w:rsidRPr="00356E7C">
        <w:rPr>
          <w:rStyle w:val="StyleUnderline"/>
        </w:rPr>
        <w:t>or even</w:t>
      </w:r>
      <w:r w:rsidRPr="00356E7C">
        <w:t xml:space="preserve"> </w:t>
      </w:r>
      <w:r w:rsidRPr="00356E7C">
        <w:rPr>
          <w:rStyle w:val="StyleUnderline"/>
          <w:b/>
          <w:sz w:val="30"/>
          <w:szCs w:val="30"/>
        </w:rPr>
        <w:t>war</w:t>
      </w:r>
      <w:r w:rsidRPr="00356E7C">
        <w:t xml:space="preserve">. </w:t>
      </w:r>
    </w:p>
    <w:p w:rsidR="00794E0C" w:rsidRPr="00E02073" w:rsidRDefault="00794E0C" w:rsidP="00794E0C">
      <w:pPr>
        <w:rPr>
          <w:sz w:val="16"/>
        </w:rPr>
      </w:pPr>
      <w:r w:rsidRPr="00E02073">
        <w:rPr>
          <w:sz w:val="16"/>
        </w:rPr>
        <w:t xml:space="preserve">For example, </w:t>
      </w:r>
      <w:r w:rsidRPr="00356E7C">
        <w:rPr>
          <w:rStyle w:val="StyleUnderline"/>
        </w:rPr>
        <w:t>during the Great Depression</w:t>
      </w:r>
      <w:r w:rsidRPr="00E02073">
        <w:rPr>
          <w:sz w:val="16"/>
        </w:rPr>
        <w:t xml:space="preserve">, US President Herbert </w:t>
      </w:r>
      <w:r w:rsidRPr="00356E7C">
        <w:rPr>
          <w:rStyle w:val="StyleUnderline"/>
        </w:rPr>
        <w:t>Hoover signed</w:t>
      </w:r>
      <w:r w:rsidRPr="00E02073">
        <w:rPr>
          <w:sz w:val="16"/>
        </w:rPr>
        <w:t xml:space="preserve"> the 1930 </w:t>
      </w:r>
      <w:r w:rsidRPr="00356E7C">
        <w:rPr>
          <w:rStyle w:val="StyleUnderline"/>
          <w:b/>
        </w:rPr>
        <w:t>Smoot-Hawley</w:t>
      </w:r>
      <w:r w:rsidRPr="00E02073">
        <w:rPr>
          <w:sz w:val="16"/>
        </w:rPr>
        <w:t xml:space="preserve"> Tariff Act, intended to protect American workers and farmers from foreign competition. In the subsequent five years, global trade shrank by two-thirds. </w:t>
      </w:r>
      <w:r w:rsidRPr="00356E7C">
        <w:rPr>
          <w:rStyle w:val="StyleUnderline"/>
        </w:rPr>
        <w:t xml:space="preserve">Within a decade, </w:t>
      </w:r>
      <w:r w:rsidRPr="00356E7C">
        <w:rPr>
          <w:rStyle w:val="StyleUnderline"/>
          <w:b/>
        </w:rPr>
        <w:t>World War II</w:t>
      </w:r>
      <w:r w:rsidRPr="00356E7C">
        <w:rPr>
          <w:rStyle w:val="StyleUnderline"/>
        </w:rPr>
        <w:t xml:space="preserve"> had begun</w:t>
      </w:r>
      <w:r w:rsidRPr="00E02073">
        <w:rPr>
          <w:sz w:val="16"/>
        </w:rPr>
        <w:t xml:space="preserve">. </w:t>
      </w:r>
    </w:p>
    <w:p w:rsidR="00794E0C" w:rsidRPr="00E02073" w:rsidRDefault="00794E0C" w:rsidP="00794E0C">
      <w:pPr>
        <w:rPr>
          <w:sz w:val="16"/>
        </w:rPr>
      </w:pPr>
      <w:r w:rsidRPr="00E02073">
        <w:rPr>
          <w:sz w:val="16"/>
        </w:rPr>
        <w:t xml:space="preserve">To be sure, WWII, like World War I, was caused by a multitude of factors; there is no standard path to war. But there is reason to believe that high levels of inequality can play a significant role in stoking conflict. </w:t>
      </w:r>
    </w:p>
    <w:p w:rsidR="00794E0C" w:rsidRPr="00E02073" w:rsidRDefault="00794E0C" w:rsidP="00794E0C">
      <w:pPr>
        <w:rPr>
          <w:sz w:val="16"/>
        </w:rPr>
      </w:pPr>
      <w:r w:rsidRPr="00356E7C">
        <w:rPr>
          <w:rStyle w:val="StyleUnderline"/>
        </w:rPr>
        <w:t>According to research by</w:t>
      </w:r>
      <w:r w:rsidRPr="00E02073">
        <w:rPr>
          <w:sz w:val="16"/>
        </w:rPr>
        <w:t xml:space="preserve"> the economist Thomas </w:t>
      </w:r>
      <w:r w:rsidRPr="00356E7C">
        <w:rPr>
          <w:rStyle w:val="StyleUnderline"/>
          <w:b/>
        </w:rPr>
        <w:t>Piketty</w:t>
      </w:r>
      <w:r w:rsidRPr="00356E7C">
        <w:rPr>
          <w:rStyle w:val="StyleUnderline"/>
        </w:rPr>
        <w:t xml:space="preserve">, a spike in income inequality is often followed by a </w:t>
      </w:r>
      <w:r w:rsidRPr="00356E7C">
        <w:rPr>
          <w:rStyle w:val="StyleUnderline"/>
          <w:b/>
        </w:rPr>
        <w:t>great crisis</w:t>
      </w:r>
      <w:r w:rsidRPr="00E02073">
        <w:rPr>
          <w:sz w:val="16"/>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rsidR="00794E0C" w:rsidRPr="00E02073" w:rsidRDefault="00794E0C" w:rsidP="00794E0C">
      <w:pPr>
        <w:rPr>
          <w:sz w:val="16"/>
        </w:rPr>
      </w:pPr>
      <w:r w:rsidRPr="00E02073">
        <w:rPr>
          <w:sz w:val="16"/>
        </w:rPr>
        <w:t xml:space="preserve"> This is all the more worrying in view of the numerous other factors stoking social unrest and diplomatic tension, including technological disruption, a record-breaking migration crisis, anxiety over globalisation, political polarisation, and rising nationalism. All are symptoms of failed policies that could turn out to be trigger points for a future crisis. </w:t>
      </w:r>
    </w:p>
    <w:p w:rsidR="00794E0C" w:rsidRPr="00E02073" w:rsidRDefault="00794E0C" w:rsidP="00794E0C">
      <w:pPr>
        <w:rPr>
          <w:sz w:val="16"/>
        </w:rPr>
      </w:pPr>
      <w:r w:rsidRPr="00E02073">
        <w:rPr>
          <w:sz w:val="16"/>
        </w:rPr>
        <w:t xml:space="preserve">Voters have good reason to be frustrated, but the </w:t>
      </w:r>
      <w:r w:rsidRPr="00356E7C">
        <w:rPr>
          <w:rStyle w:val="StyleUnderline"/>
        </w:rPr>
        <w:t xml:space="preserve">emotionally appealing </w:t>
      </w:r>
      <w:r w:rsidRPr="00356E7C">
        <w:rPr>
          <w:rStyle w:val="StyleUnderline"/>
          <w:b/>
          <w:sz w:val="30"/>
          <w:szCs w:val="30"/>
        </w:rPr>
        <w:t>populists</w:t>
      </w:r>
      <w:r w:rsidRPr="00E02073">
        <w:rPr>
          <w:sz w:val="16"/>
        </w:rPr>
        <w:t xml:space="preserve"> to whom they are increasingly giving their support are offering ill-advised solutions that </w:t>
      </w:r>
      <w:r w:rsidRPr="00356E7C">
        <w:rPr>
          <w:rStyle w:val="StyleUnderline"/>
        </w:rPr>
        <w:t xml:space="preserve">will </w:t>
      </w:r>
      <w:r w:rsidRPr="00356E7C">
        <w:rPr>
          <w:rStyle w:val="StyleUnderline"/>
          <w:b/>
        </w:rPr>
        <w:t>only make matters worse</w:t>
      </w:r>
      <w:r w:rsidRPr="00E02073">
        <w:rPr>
          <w:sz w:val="16"/>
        </w:rPr>
        <w:t xml:space="preserve">. For example, </w:t>
      </w:r>
      <w:r w:rsidRPr="00356E7C">
        <w:rPr>
          <w:rStyle w:val="StyleUnderline"/>
        </w:rPr>
        <w:t xml:space="preserve">despite the world’s unprecedented interconnectedness, </w:t>
      </w:r>
      <w:r w:rsidRPr="00356E7C">
        <w:rPr>
          <w:rStyle w:val="StyleUnderline"/>
          <w:b/>
        </w:rPr>
        <w:t>multilateralism is increasingly being eschewed</w:t>
      </w:r>
      <w:r w:rsidRPr="00E02073">
        <w:rPr>
          <w:sz w:val="16"/>
        </w:rPr>
        <w:t xml:space="preserve">, as countries – most notably, Donald J. </w:t>
      </w:r>
      <w:r w:rsidRPr="00356E7C">
        <w:rPr>
          <w:rStyle w:val="StyleUnderline"/>
        </w:rPr>
        <w:t>Trump’s US – pursue unilateral, isolationist policies</w:t>
      </w:r>
      <w:r w:rsidRPr="00E02073">
        <w:rPr>
          <w:sz w:val="16"/>
        </w:rPr>
        <w:t xml:space="preserve">. Meanwhile, </w:t>
      </w:r>
      <w:r w:rsidRPr="00356E7C">
        <w:rPr>
          <w:rStyle w:val="StyleUnderline"/>
          <w:b/>
        </w:rPr>
        <w:t xml:space="preserve">proxy </w:t>
      </w:r>
      <w:r w:rsidRPr="00356E7C">
        <w:rPr>
          <w:rStyle w:val="StyleUnderline"/>
          <w:b/>
          <w:sz w:val="30"/>
          <w:szCs w:val="30"/>
        </w:rPr>
        <w:t>wars</w:t>
      </w:r>
      <w:r w:rsidRPr="00356E7C">
        <w:rPr>
          <w:rStyle w:val="StyleUnderline"/>
        </w:rPr>
        <w:t xml:space="preserve"> are </w:t>
      </w:r>
      <w:r w:rsidRPr="00356E7C">
        <w:rPr>
          <w:rStyle w:val="StyleUnderline"/>
          <w:b/>
        </w:rPr>
        <w:t>raging in Syria and Yemen</w:t>
      </w:r>
      <w:r w:rsidRPr="00E02073">
        <w:rPr>
          <w:sz w:val="16"/>
        </w:rPr>
        <w:t xml:space="preserve">. </w:t>
      </w:r>
    </w:p>
    <w:p w:rsidR="00E02073" w:rsidRDefault="00794E0C" w:rsidP="00E02073">
      <w:pPr>
        <w:rPr>
          <w:sz w:val="16"/>
        </w:rPr>
      </w:pPr>
      <w:r w:rsidRPr="00E02073">
        <w:rPr>
          <w:sz w:val="16"/>
        </w:rPr>
        <w:t xml:space="preserve">Against this background, </w:t>
      </w:r>
      <w:r w:rsidRPr="00356E7C">
        <w:rPr>
          <w:rStyle w:val="StyleUnderline"/>
        </w:rPr>
        <w:t xml:space="preserve">we must take seriously the possibility that the </w:t>
      </w:r>
      <w:r w:rsidRPr="00356E7C">
        <w:rPr>
          <w:rStyle w:val="StyleUnderline"/>
          <w:b/>
        </w:rPr>
        <w:t xml:space="preserve">next economic crisis could lead to a </w:t>
      </w:r>
      <w:r w:rsidRPr="00356E7C">
        <w:rPr>
          <w:rStyle w:val="StyleUnderline"/>
          <w:b/>
          <w:sz w:val="30"/>
          <w:szCs w:val="30"/>
        </w:rPr>
        <w:t>large-scale military confrontation</w:t>
      </w:r>
      <w:r w:rsidRPr="00E02073">
        <w:rPr>
          <w:sz w:val="16"/>
        </w:rPr>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bookmarkStart w:id="14" w:name="_Toc10461886"/>
      <w:bookmarkStart w:id="15" w:name="_Toc10465150"/>
      <w:bookmarkStart w:id="16" w:name="_Toc10465247"/>
    </w:p>
    <w:p w:rsidR="00E02073" w:rsidRDefault="00E02073" w:rsidP="00E02073">
      <w:pPr>
        <w:rPr>
          <w:sz w:val="16"/>
        </w:rPr>
      </w:pPr>
    </w:p>
    <w:p w:rsidR="00E02073" w:rsidRDefault="00E02073" w:rsidP="00E02073">
      <w:pPr>
        <w:rPr>
          <w:sz w:val="16"/>
        </w:rPr>
      </w:pPr>
    </w:p>
    <w:bookmarkEnd w:id="14"/>
    <w:bookmarkEnd w:id="15"/>
    <w:bookmarkEnd w:id="16"/>
    <w:p w:rsidR="00E02073" w:rsidRDefault="00E02073" w:rsidP="00E02073">
      <w:pPr>
        <w:pStyle w:val="Heading3"/>
      </w:pPr>
      <w:r>
        <w:lastRenderedPageBreak/>
        <w:t>1ac plan (2)</w:t>
      </w:r>
    </w:p>
    <w:p w:rsidR="00794E0C" w:rsidRDefault="00794E0C" w:rsidP="00794E0C">
      <w:pPr>
        <w:pStyle w:val="Heading4"/>
      </w:pPr>
      <w:r>
        <w:t xml:space="preserve">The United States federal government should incrementally reduce its arms sales to Taiwan </w:t>
      </w:r>
    </w:p>
    <w:p w:rsidR="00794E0C" w:rsidRDefault="00794E0C" w:rsidP="00794E0C"/>
    <w:p w:rsidR="00794E0C" w:rsidRDefault="00794E0C" w:rsidP="00794E0C">
      <w:pPr>
        <w:pStyle w:val="Heading4"/>
      </w:pPr>
      <w:r>
        <w:t xml:space="preserve">Incremental reduction solves war and relations </w:t>
      </w:r>
    </w:p>
    <w:p w:rsidR="00794E0C" w:rsidRPr="00E67D4A" w:rsidRDefault="00794E0C" w:rsidP="00794E0C">
      <w:r w:rsidRPr="00E67D4A">
        <w:rPr>
          <w:rStyle w:val="Style13ptBold"/>
        </w:rPr>
        <w:t>Gomez 16</w:t>
      </w:r>
      <w:r>
        <w:rPr>
          <w:rStyle w:val="Style13ptBold"/>
        </w:rPr>
        <w:t xml:space="preserve"> </w:t>
      </w:r>
      <w:r>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794E0C" w:rsidRPr="00E67D4A" w:rsidRDefault="00794E0C" w:rsidP="00794E0C">
      <w:pPr>
        <w:rPr>
          <w:b/>
          <w:u w:val="single"/>
        </w:rPr>
      </w:pPr>
      <w:r w:rsidRPr="00E67D4A">
        <w:rPr>
          <w:rStyle w:val="StyleUnderline"/>
        </w:rPr>
        <w:t>American policymakers must come to terms with the</w:t>
      </w:r>
      <w:r w:rsidRPr="00E02073">
        <w:rPr>
          <w:sz w:val="16"/>
        </w:rPr>
        <w:t xml:space="preserve"> idea that the </w:t>
      </w:r>
      <w:r w:rsidRPr="00E67D4A">
        <w:rPr>
          <w:rStyle w:val="StyleUnderline"/>
        </w:rPr>
        <w:t>balance of power</w:t>
      </w:r>
      <w:r w:rsidRPr="00E02073">
        <w:rPr>
          <w:sz w:val="16"/>
        </w:rPr>
        <w:t xml:space="preserve"> has become much more favorable for Beijing since the TRA was adopted in 1979. </w:t>
      </w:r>
      <w:r w:rsidRPr="00E67D4A">
        <w:rPr>
          <w:rStyle w:val="StyleUnderline"/>
        </w:rPr>
        <w:t>Defending Taiwan is more difficult now than ever before, and this trend will be very hard to reverse. The most realistic way to reorient U.S. policy is to reach out to China to take incremental</w:t>
      </w:r>
      <w:r w:rsidRPr="00E02073">
        <w:rPr>
          <w:sz w:val="16"/>
        </w:rPr>
        <w:t xml:space="preserve">, reciprocal </w:t>
      </w:r>
      <w:r w:rsidRPr="00E67D4A">
        <w:rPr>
          <w:rStyle w:val="StyleUnderline"/>
        </w:rPr>
        <w:t xml:space="preserve">steps that </w:t>
      </w:r>
      <w:r w:rsidRPr="00E67D4A">
        <w:rPr>
          <w:rStyle w:val="StyleUnderline"/>
          <w:b/>
        </w:rPr>
        <w:t>slowly bring about the end of America’s commitment</w:t>
      </w:r>
      <w:r w:rsidRPr="00E02073">
        <w:rPr>
          <w:sz w:val="16"/>
        </w:rPr>
        <w:t xml:space="preserve">. This policy will be very difficult for the United States to implement, but </w:t>
      </w:r>
      <w:r w:rsidRPr="00E67D4A">
        <w:rPr>
          <w:rStyle w:val="StyleUnderline"/>
        </w:rPr>
        <w:t xml:space="preserve">the advantages to U.S.-China relations could be substantial. Changing the U.S.-Taiwan security relationship would </w:t>
      </w:r>
      <w:r w:rsidRPr="00E67D4A">
        <w:rPr>
          <w:rStyle w:val="StyleUnderline"/>
          <w:b/>
        </w:rPr>
        <w:t xml:space="preserve">greatly </w:t>
      </w:r>
      <w:r w:rsidRPr="00E67D4A">
        <w:rPr>
          <w:rStyle w:val="StyleUnderline"/>
          <w:b/>
          <w:sz w:val="30"/>
          <w:szCs w:val="30"/>
        </w:rPr>
        <w:t>reduce the likelihood of armed conflict between the United States</w:t>
      </w:r>
      <w:r w:rsidRPr="00E67D4A">
        <w:rPr>
          <w:rStyle w:val="StyleUnderline"/>
          <w:b/>
        </w:rPr>
        <w:t xml:space="preserve"> and China and could </w:t>
      </w:r>
      <w:r w:rsidRPr="00E67D4A">
        <w:rPr>
          <w:rStyle w:val="StyleUnderline"/>
          <w:b/>
          <w:sz w:val="30"/>
          <w:szCs w:val="30"/>
        </w:rPr>
        <w:t>create opportunities for U.S.-China cooperation that are currently beyond reach</w:t>
      </w:r>
      <w:r w:rsidRPr="00E67D4A">
        <w:rPr>
          <w:rStyle w:val="StyleUnderline"/>
          <w:b/>
        </w:rPr>
        <w:t>.</w:t>
      </w:r>
    </w:p>
    <w:p w:rsidR="00794E0C" w:rsidRDefault="00794E0C" w:rsidP="00794E0C">
      <w:pPr>
        <w:pStyle w:val="Heading4"/>
      </w:pPr>
      <w:bookmarkStart w:id="17" w:name="_Hlk8236846"/>
      <w:r>
        <w:t xml:space="preserve">The plan establishes a relationship of trust </w:t>
      </w:r>
    </w:p>
    <w:p w:rsidR="00794E0C" w:rsidRDefault="00794E0C" w:rsidP="00794E0C">
      <w:r>
        <w:rPr>
          <w:rStyle w:val="Style13ptBold"/>
        </w:rPr>
        <w:t xml:space="preserve">Owens 09 </w:t>
      </w:r>
      <w:r>
        <w:t>Retired Admiral Bill Owens is a former vice-chairman of the US Joint Chiefs of Staff. “America must start treating China as a friend” https://www.ft.com/content/69241506-d3b2-11de-8caf-00144feabdc0</w:t>
      </w:r>
    </w:p>
    <w:p w:rsidR="00794E0C" w:rsidRPr="00E02073" w:rsidRDefault="00794E0C" w:rsidP="00794E0C">
      <w:pPr>
        <w:rPr>
          <w:sz w:val="16"/>
        </w:rPr>
      </w:pPr>
      <w:r w:rsidRPr="00A25C2C">
        <w:rPr>
          <w:rStyle w:val="StyleUnderline"/>
        </w:rPr>
        <w:t>It is time to reflect on a rapidly changing world. We need to make a</w:t>
      </w:r>
      <w:r w:rsidRPr="00E02073">
        <w:rPr>
          <w:sz w:val="16"/>
        </w:rPr>
        <w:t xml:space="preserve"> frank and </w:t>
      </w:r>
      <w:r w:rsidRPr="00A25C2C">
        <w:rPr>
          <w:rStyle w:val="StyleUnderline"/>
        </w:rPr>
        <w:t>pragmatic assessment of the US relationship with China</w:t>
      </w:r>
      <w:r w:rsidRPr="00E02073">
        <w:rPr>
          <w:sz w:val="16"/>
        </w:rPr>
        <w:t>, whose rise in wealth and influence is unprecedented.</w:t>
      </w:r>
    </w:p>
    <w:p w:rsidR="00794E0C" w:rsidRPr="00E02073" w:rsidRDefault="00794E0C" w:rsidP="00794E0C">
      <w:pPr>
        <w:rPr>
          <w:sz w:val="16"/>
        </w:rPr>
      </w:pPr>
      <w:r w:rsidRPr="00A25C2C">
        <w:rPr>
          <w:rStyle w:val="StyleUnderline"/>
        </w:rPr>
        <w:t>China will soon be the world’s second largest economy. It represents 1.4bn people</w:t>
      </w:r>
      <w:r w:rsidRPr="00E02073">
        <w:rPr>
          <w:sz w:val="16"/>
        </w:rPr>
        <w:t xml:space="preserve">, who are, according to the polls, very well-disposed to the American people and America. </w:t>
      </w:r>
    </w:p>
    <w:p w:rsidR="00794E0C" w:rsidRPr="00A25C2C" w:rsidRDefault="00794E0C" w:rsidP="00794E0C">
      <w:pPr>
        <w:rPr>
          <w:sz w:val="10"/>
          <w:szCs w:val="10"/>
        </w:rPr>
      </w:pPr>
      <w:r w:rsidRPr="00A25C2C">
        <w:rPr>
          <w:sz w:val="10"/>
          <w:szCs w:val="10"/>
        </w:rPr>
        <w:t>Yet that affinity is changing as the US girds itself against what journalists and politicians portray as an adversarial China that takes our jobs, poses a security threat and can never be trusted as a friend.</w:t>
      </w:r>
    </w:p>
    <w:p w:rsidR="00794E0C" w:rsidRPr="00A25C2C" w:rsidRDefault="00794E0C" w:rsidP="00794E0C">
      <w:pPr>
        <w:rPr>
          <w:sz w:val="10"/>
          <w:szCs w:val="10"/>
        </w:rPr>
      </w:pPr>
      <w:r w:rsidRPr="00A25C2C">
        <w:rPr>
          <w:sz w:val="10"/>
          <w:szCs w:val="10"/>
        </w:rPr>
        <w:t xml:space="preserve">It is often politically expedient to paint China as an adversary, or worse, a future enemy. Our national security apparatus is aiming to continue the present level of defence spending and emphasising 30-year-old legislation that is doing more harm than good. </w:t>
      </w:r>
    </w:p>
    <w:p w:rsidR="00794E0C" w:rsidRPr="00A25C2C" w:rsidRDefault="00794E0C" w:rsidP="00794E0C">
      <w:pPr>
        <w:rPr>
          <w:rStyle w:val="StyleUnderline"/>
          <w:b/>
        </w:rPr>
      </w:pPr>
      <w:r w:rsidRPr="00E02073">
        <w:rPr>
          <w:sz w:val="16"/>
        </w:rPr>
        <w:t xml:space="preserve">The Taiwan Relations Act was passed in 1979 after the establishment of relations with the People’s Republic of China and the breaking of relations with the Republic of China. It is the basis on which </w:t>
      </w:r>
      <w:r w:rsidRPr="00A25C2C">
        <w:rPr>
          <w:rStyle w:val="StyleUnderline"/>
          <w:b/>
        </w:rPr>
        <w:t xml:space="preserve">we continue to sell arms to Taiwan, an act that is </w:t>
      </w:r>
      <w:r w:rsidRPr="00A25C2C">
        <w:rPr>
          <w:rStyle w:val="StyleUnderline"/>
          <w:b/>
          <w:sz w:val="30"/>
          <w:szCs w:val="30"/>
        </w:rPr>
        <w:t>not in our best interest</w:t>
      </w:r>
      <w:r w:rsidRPr="00A25C2C">
        <w:rPr>
          <w:rStyle w:val="StyleUnderline"/>
          <w:b/>
        </w:rPr>
        <w:t>.</w:t>
      </w:r>
    </w:p>
    <w:p w:rsidR="00794E0C" w:rsidRPr="00E02073" w:rsidRDefault="00794E0C" w:rsidP="00794E0C">
      <w:pPr>
        <w:rPr>
          <w:sz w:val="16"/>
        </w:rPr>
      </w:pPr>
      <w:r w:rsidRPr="00A25C2C">
        <w:rPr>
          <w:rStyle w:val="StyleUnderline"/>
        </w:rPr>
        <w:t>A</w:t>
      </w:r>
      <w:r w:rsidRPr="00E02073">
        <w:rPr>
          <w:sz w:val="16"/>
        </w:rPr>
        <w:t xml:space="preserve"> thoughtful </w:t>
      </w:r>
      <w:r w:rsidRPr="00A25C2C">
        <w:rPr>
          <w:rStyle w:val="StyleUnderline"/>
        </w:rPr>
        <w:t>review</w:t>
      </w:r>
      <w:r w:rsidRPr="00E02073">
        <w:rPr>
          <w:sz w:val="16"/>
        </w:rPr>
        <w:t xml:space="preserve"> of this outdated legislation </w:t>
      </w:r>
      <w:r w:rsidRPr="00A25C2C">
        <w:rPr>
          <w:rStyle w:val="StyleUnderline"/>
        </w:rPr>
        <w:t xml:space="preserve">is warranted and would be </w:t>
      </w:r>
      <w:r w:rsidRPr="00A25C2C">
        <w:rPr>
          <w:rStyle w:val="StyleUnderline"/>
          <w:b/>
        </w:rPr>
        <w:t xml:space="preserve">viewed by China as a </w:t>
      </w:r>
      <w:r w:rsidRPr="00A25C2C">
        <w:rPr>
          <w:rStyle w:val="StyleUnderline"/>
          <w:b/>
          <w:sz w:val="30"/>
          <w:szCs w:val="30"/>
        </w:rPr>
        <w:t>genuine attempt to set a new course</w:t>
      </w:r>
      <w:r w:rsidRPr="00A25C2C">
        <w:rPr>
          <w:rStyle w:val="StyleUnderline"/>
          <w:b/>
        </w:rPr>
        <w:t xml:space="preserve"> for a relationship that can develop into </w:t>
      </w:r>
      <w:r w:rsidRPr="00A25C2C">
        <w:rPr>
          <w:rStyle w:val="StyleUnderline"/>
          <w:b/>
          <w:sz w:val="30"/>
          <w:szCs w:val="30"/>
        </w:rPr>
        <w:t>openness, trust and even friendship</w:t>
      </w:r>
      <w:r w:rsidRPr="00E02073">
        <w:rPr>
          <w:sz w:val="16"/>
        </w:rPr>
        <w:t>.</w:t>
      </w:r>
    </w:p>
    <w:p w:rsidR="00794E0C" w:rsidRPr="00E02073" w:rsidRDefault="00794E0C" w:rsidP="00794E0C">
      <w:pPr>
        <w:rPr>
          <w:sz w:val="16"/>
          <w:szCs w:val="16"/>
        </w:rPr>
      </w:pPr>
      <w:r w:rsidRPr="00E02073">
        <w:rPr>
          <w:sz w:val="16"/>
          <w:szCs w:val="16"/>
        </w:rPr>
        <w:t>The first step to halting arms sales might be to observe that the Chinese have stopped the short range missile build-up across the Taiwan Straits (I believe this is true). The US could then stop selling arms to Taiwan unless that build-up was renewed. We must always protect the democracy and freedoms Taiwan has developed – but weapons sales do not do this.</w:t>
      </w:r>
    </w:p>
    <w:p w:rsidR="00794E0C" w:rsidRPr="00E02073" w:rsidRDefault="00794E0C" w:rsidP="00794E0C">
      <w:pPr>
        <w:rPr>
          <w:sz w:val="16"/>
        </w:rPr>
      </w:pPr>
      <w:r w:rsidRPr="00E02073">
        <w:rPr>
          <w:sz w:val="16"/>
        </w:rPr>
        <w:t xml:space="preserve">We must consider the facts. </w:t>
      </w:r>
      <w:r w:rsidRPr="000231AE">
        <w:rPr>
          <w:rStyle w:val="StyleUnderline"/>
        </w:rPr>
        <w:t>China will continue to grow four to five times faster than the US</w:t>
      </w:r>
      <w:r w:rsidRPr="00E02073">
        <w:rPr>
          <w:sz w:val="16"/>
        </w:rPr>
        <w:t xml:space="preserve">. In less than 30 years China’s GDP will equal that of the US and </w:t>
      </w:r>
      <w:r w:rsidRPr="000231AE">
        <w:rPr>
          <w:rStyle w:val="StyleUnderline"/>
        </w:rPr>
        <w:t>we will live in a world of two great and equal powers</w:t>
      </w:r>
      <w:r w:rsidRPr="00E02073">
        <w:rPr>
          <w:sz w:val="16"/>
        </w:rPr>
        <w:t xml:space="preserve">. Importantly, </w:t>
      </w:r>
      <w:r w:rsidRPr="000231AE">
        <w:rPr>
          <w:rStyle w:val="StyleUnderline"/>
        </w:rPr>
        <w:t>if China funds its military at a global standard</w:t>
      </w:r>
      <w:r w:rsidRPr="00E02073">
        <w:rPr>
          <w:sz w:val="16"/>
        </w:rPr>
        <w:t xml:space="preserve"> of 3-4 per cent of GDP, </w:t>
      </w:r>
      <w:r w:rsidRPr="000231AE">
        <w:rPr>
          <w:rStyle w:val="StyleUnderline"/>
        </w:rPr>
        <w:t>it will have the capacity for a military equal to or greater than that of the US</w:t>
      </w:r>
      <w:r w:rsidRPr="00E02073">
        <w:rPr>
          <w:sz w:val="16"/>
        </w:rPr>
        <w:t xml:space="preserve"> (they get more from the yuan than we from the dollar, manpower costs are less, and production is cheaper because of its scale). </w:t>
      </w:r>
    </w:p>
    <w:p w:rsidR="00794E0C" w:rsidRPr="000231AE" w:rsidRDefault="00794E0C" w:rsidP="00794E0C">
      <w:pPr>
        <w:rPr>
          <w:rStyle w:val="StyleUnderline"/>
        </w:rPr>
      </w:pPr>
      <w:r w:rsidRPr="00E02073">
        <w:rPr>
          <w:sz w:val="16"/>
        </w:rPr>
        <w:t xml:space="preserve">At that time, </w:t>
      </w:r>
      <w:r w:rsidRPr="000231AE">
        <w:rPr>
          <w:rStyle w:val="StyleUnderline"/>
        </w:rPr>
        <w:t>friends and allies</w:t>
      </w:r>
      <w:r w:rsidRPr="00E02073">
        <w:rPr>
          <w:sz w:val="16"/>
        </w:rPr>
        <w:t xml:space="preserve"> such as Japan, Korea, India and Indonesia </w:t>
      </w:r>
      <w:r w:rsidRPr="000231AE">
        <w:rPr>
          <w:rStyle w:val="StyleUnderline"/>
        </w:rPr>
        <w:t>will be faced with a</w:t>
      </w:r>
      <w:r w:rsidRPr="00E02073">
        <w:rPr>
          <w:sz w:val="16"/>
        </w:rPr>
        <w:t xml:space="preserve"> difficult </w:t>
      </w:r>
      <w:r w:rsidRPr="000231AE">
        <w:rPr>
          <w:rStyle w:val="StyleUnderline"/>
        </w:rPr>
        <w:t>choice</w:t>
      </w:r>
      <w:r w:rsidRPr="00E02073">
        <w:rPr>
          <w:sz w:val="16"/>
        </w:rPr>
        <w:t xml:space="preserve"> (and yes, it will be a choice) </w:t>
      </w:r>
      <w:r w:rsidRPr="000231AE">
        <w:rPr>
          <w:rStyle w:val="StyleUnderline"/>
        </w:rPr>
        <w:t>between China</w:t>
      </w:r>
      <w:r w:rsidRPr="00E02073">
        <w:rPr>
          <w:sz w:val="16"/>
        </w:rPr>
        <w:t xml:space="preserve">, a rapidly growing and influential regional power, which is continuing to grow and trade in much larger quantities, </w:t>
      </w:r>
      <w:r w:rsidRPr="000231AE">
        <w:rPr>
          <w:rStyle w:val="StyleUnderline"/>
        </w:rPr>
        <w:t>or</w:t>
      </w:r>
      <w:r w:rsidRPr="00E02073">
        <w:rPr>
          <w:sz w:val="16"/>
        </w:rPr>
        <w:t xml:space="preserve"> stick with </w:t>
      </w:r>
      <w:r w:rsidRPr="000231AE">
        <w:rPr>
          <w:rStyle w:val="StyleUnderline"/>
        </w:rPr>
        <w:t>the US</w:t>
      </w:r>
      <w:r w:rsidRPr="00E02073">
        <w:rPr>
          <w:sz w:val="16"/>
        </w:rPr>
        <w:t xml:space="preserve"> (a 12-hour flight away). </w:t>
      </w:r>
      <w:r w:rsidRPr="000231AE">
        <w:rPr>
          <w:rStyle w:val="StyleUnderline"/>
        </w:rPr>
        <w:t>Is that the scenario we would set for the future? I believe not.</w:t>
      </w:r>
    </w:p>
    <w:p w:rsidR="00794E0C" w:rsidRPr="00E02073" w:rsidRDefault="00794E0C" w:rsidP="00794E0C">
      <w:pPr>
        <w:rPr>
          <w:sz w:val="16"/>
        </w:rPr>
      </w:pPr>
      <w:r w:rsidRPr="000231AE">
        <w:rPr>
          <w:rStyle w:val="StyleUnderline"/>
        </w:rPr>
        <w:t xml:space="preserve">The solution is to approach the US/China relationship not with hedging, competition or watchfulness, but with </w:t>
      </w:r>
      <w:r w:rsidRPr="000231AE">
        <w:rPr>
          <w:rStyle w:val="StyleUnderline"/>
          <w:b/>
          <w:sz w:val="30"/>
          <w:szCs w:val="30"/>
        </w:rPr>
        <w:t>co-operation, openness and trust</w:t>
      </w:r>
      <w:r w:rsidRPr="00E02073">
        <w:rPr>
          <w:sz w:val="16"/>
        </w:rPr>
        <w:t xml:space="preserve">. </w:t>
      </w:r>
    </w:p>
    <w:p w:rsidR="00794E0C" w:rsidRPr="00E02073" w:rsidRDefault="00794E0C" w:rsidP="00794E0C">
      <w:pPr>
        <w:rPr>
          <w:sz w:val="16"/>
        </w:rPr>
      </w:pPr>
      <w:r w:rsidRPr="00E02073">
        <w:rPr>
          <w:sz w:val="16"/>
        </w:rPr>
        <w:t>We are making this choice now and will continue to make it implicitly in these few critical years as the relationship becomes defined. The visit of Hillary Clinton, the secretary of state, a few months ago, was in the spirit of such a new relationship. President Barack Obama’s visit offers a new opportunity to further it.</w:t>
      </w:r>
    </w:p>
    <w:p w:rsidR="00794E0C" w:rsidRPr="00E02073" w:rsidRDefault="00794E0C" w:rsidP="00794E0C">
      <w:pPr>
        <w:rPr>
          <w:sz w:val="16"/>
        </w:rPr>
      </w:pPr>
      <w:r w:rsidRPr="00E02073">
        <w:rPr>
          <w:sz w:val="16"/>
        </w:rPr>
        <w:t xml:space="preserve">I believe </w:t>
      </w:r>
      <w:r w:rsidRPr="000231AE">
        <w:rPr>
          <w:rStyle w:val="StyleUnderline"/>
        </w:rPr>
        <w:t>the Chinese people and</w:t>
      </w:r>
      <w:r w:rsidRPr="00E02073">
        <w:rPr>
          <w:sz w:val="16"/>
        </w:rPr>
        <w:t xml:space="preserve"> their </w:t>
      </w:r>
      <w:r w:rsidRPr="000231AE">
        <w:rPr>
          <w:rStyle w:val="StyleUnderline"/>
        </w:rPr>
        <w:t xml:space="preserve">leaders will be receptive, allowing both sides to </w:t>
      </w:r>
      <w:r w:rsidRPr="000231AE">
        <w:rPr>
          <w:rStyle w:val="StyleUnderline"/>
          <w:b/>
        </w:rPr>
        <w:t>put down tired talking points and finally engage in substantive discussion</w:t>
      </w:r>
      <w:r w:rsidRPr="000231AE">
        <w:rPr>
          <w:rStyle w:val="StyleUnderline"/>
        </w:rPr>
        <w:t>.</w:t>
      </w:r>
    </w:p>
    <w:p w:rsidR="00794E0C" w:rsidRPr="00E02073" w:rsidRDefault="00794E0C" w:rsidP="00794E0C">
      <w:pPr>
        <w:rPr>
          <w:sz w:val="16"/>
        </w:rPr>
      </w:pPr>
      <w:r w:rsidRPr="00E02073">
        <w:rPr>
          <w:sz w:val="16"/>
        </w:rPr>
        <w:t>Following Mr Obama’s visit to Beijing, I hope we see the following kinds of military initiatives: an agreement to a thoughtful review of the implementation of TRA and other outdated legislation; a commitment to true military-to-military engagement across all levels including academic exchanges between military academies; a partnership in fighting terrorism and addressing, as partners, non-proliferation of nuclear weapons (including North Korea and Iran); and an approach to addressing the increasing threat of cyberattack, perhaps with a “no first use of cyberattack” policy.</w:t>
      </w:r>
    </w:p>
    <w:p w:rsidR="00794E0C" w:rsidRPr="00E02073" w:rsidRDefault="00794E0C" w:rsidP="00794E0C">
      <w:pPr>
        <w:rPr>
          <w:sz w:val="16"/>
        </w:rPr>
      </w:pPr>
      <w:r w:rsidRPr="00E02073">
        <w:rPr>
          <w:sz w:val="16"/>
        </w:rPr>
        <w:t>Many think the Chinese are unable or unwilling to accept such a progressive and innovative agenda. We will never know unless we try.</w:t>
      </w:r>
    </w:p>
    <w:p w:rsidR="00794E0C" w:rsidRPr="00E02073" w:rsidRDefault="00794E0C" w:rsidP="00794E0C">
      <w:pPr>
        <w:rPr>
          <w:sz w:val="16"/>
        </w:rPr>
      </w:pPr>
      <w:r w:rsidRPr="000231AE">
        <w:rPr>
          <w:rStyle w:val="StyleUnderline"/>
        </w:rPr>
        <w:t>The US-China relationship is</w:t>
      </w:r>
      <w:r w:rsidRPr="00E02073">
        <w:rPr>
          <w:sz w:val="16"/>
        </w:rPr>
        <w:t xml:space="preserve"> a </w:t>
      </w:r>
      <w:r w:rsidRPr="000231AE">
        <w:rPr>
          <w:rStyle w:val="StyleUnderline"/>
        </w:rPr>
        <w:t>vital</w:t>
      </w:r>
      <w:r w:rsidRPr="00E02073">
        <w:rPr>
          <w:sz w:val="16"/>
        </w:rPr>
        <w:t xml:space="preserve"> interest for the two countries and the world. Throughout history, </w:t>
      </w:r>
      <w:r w:rsidRPr="000231AE">
        <w:rPr>
          <w:rStyle w:val="StyleUnderline"/>
        </w:rPr>
        <w:t>great powers have tended to become adversaries</w:t>
      </w:r>
      <w:r w:rsidRPr="00E02073">
        <w:rPr>
          <w:sz w:val="16"/>
        </w:rPr>
        <w:t xml:space="preserve">. Now, for a few years, </w:t>
      </w:r>
      <w:r w:rsidRPr="000231AE">
        <w:rPr>
          <w:rStyle w:val="StyleUnderline"/>
        </w:rPr>
        <w:t xml:space="preserve">we have a chance to </w:t>
      </w:r>
      <w:r w:rsidRPr="000231AE">
        <w:rPr>
          <w:rStyle w:val="StyleUnderline"/>
          <w:b/>
        </w:rPr>
        <w:t>break that cycle</w:t>
      </w:r>
      <w:r w:rsidRPr="00E02073">
        <w:rPr>
          <w:sz w:val="16"/>
        </w:rPr>
        <w:t>. It will take strong and enduring commitment on both sides. But a new and engaging relationship is imperative for our common good.</w:t>
      </w:r>
    </w:p>
    <w:p w:rsidR="00794E0C" w:rsidRPr="00F177A7" w:rsidRDefault="00794E0C" w:rsidP="00794E0C">
      <w:pPr>
        <w:pStyle w:val="Heading3"/>
      </w:pPr>
      <w:bookmarkStart w:id="18" w:name="_Toc10461887"/>
      <w:bookmarkStart w:id="19" w:name="_Toc10465151"/>
      <w:bookmarkStart w:id="20" w:name="_Toc10465248"/>
      <w:bookmarkEnd w:id="9"/>
      <w:r>
        <w:lastRenderedPageBreak/>
        <w:t>2ac china – taiwan key/at: alt causes</w:t>
      </w:r>
      <w:bookmarkEnd w:id="18"/>
      <w:bookmarkEnd w:id="19"/>
      <w:bookmarkEnd w:id="20"/>
    </w:p>
    <w:p w:rsidR="00794E0C" w:rsidRDefault="00794E0C" w:rsidP="00794E0C">
      <w:pPr>
        <w:pStyle w:val="Heading4"/>
      </w:pPr>
      <w:r>
        <w:t>Taiwan is the only scenario for China war</w:t>
      </w:r>
    </w:p>
    <w:p w:rsidR="00794E0C" w:rsidRPr="004B3BD1" w:rsidRDefault="00794E0C" w:rsidP="00794E0C">
      <w:r>
        <w:rPr>
          <w:rStyle w:val="Style13ptBold"/>
        </w:rPr>
        <w:t xml:space="preserve">Glaser 15 </w:t>
      </w:r>
      <w:r>
        <w:t>Charles L. Glaser, professor in the Elliott School of International Affairs and the Department of Political Science at George Washington University, A U.S.-China Grand Bargain? The Hard Choice between Military Competition and Accommodation Posted Online May 01, 2015 https://www.mitpressjournals.org/doi/full/10.1162/ISEC_a_00199</w:t>
      </w:r>
    </w:p>
    <w:p w:rsidR="00794E0C" w:rsidRPr="00650871" w:rsidRDefault="00794E0C" w:rsidP="00794E0C">
      <w:pPr>
        <w:rPr>
          <w:sz w:val="16"/>
        </w:rPr>
      </w:pPr>
      <w:r w:rsidRPr="00650871">
        <w:rPr>
          <w:sz w:val="16"/>
        </w:rPr>
        <w:t xml:space="preserve">More concretely, regional dangers dwarf international structural dangers. </w:t>
      </w:r>
      <w:r w:rsidRPr="00C44DA5">
        <w:rPr>
          <w:rStyle w:val="StyleUnderline"/>
        </w:rPr>
        <w:t>Northeast Asia is plagued by territorial and maritime disputes</w:t>
      </w:r>
      <w:r w:rsidRPr="00650871">
        <w:rPr>
          <w:sz w:val="16"/>
        </w:rPr>
        <w:t xml:space="preserve"> that are straining political relations both within the region and across the Pacific. </w:t>
      </w:r>
      <w:r w:rsidRPr="00C44DA5">
        <w:rPr>
          <w:rStyle w:val="StyleUnderline"/>
          <w:b/>
        </w:rPr>
        <w:t>Only one</w:t>
      </w:r>
      <w:r w:rsidRPr="00650871">
        <w:rPr>
          <w:sz w:val="16"/>
        </w:rPr>
        <w:t xml:space="preserve"> of these disputes—</w:t>
      </w:r>
      <w:r w:rsidRPr="00C44DA5">
        <w:rPr>
          <w:rStyle w:val="StyleUnderline"/>
          <w:b/>
        </w:rPr>
        <w:t xml:space="preserve">China's opposition to U.S. involvement in </w:t>
      </w:r>
      <w:r w:rsidRPr="00C44DA5">
        <w:rPr>
          <w:rStyle w:val="StyleUnderline"/>
          <w:b/>
          <w:sz w:val="30"/>
          <w:szCs w:val="30"/>
        </w:rPr>
        <w:t>protecting Taiwan</w:t>
      </w:r>
      <w:r w:rsidRPr="00650871">
        <w:rPr>
          <w:sz w:val="16"/>
        </w:rPr>
        <w:t>—</w:t>
      </w:r>
      <w:r w:rsidRPr="00C44DA5">
        <w:rPr>
          <w:rStyle w:val="StyleUnderline"/>
          <w:b/>
        </w:rPr>
        <w:t xml:space="preserve">seems important enough to possibly bring the </w:t>
      </w:r>
      <w:r w:rsidRPr="00C44DA5">
        <w:rPr>
          <w:rStyle w:val="StyleUnderline"/>
          <w:b/>
          <w:sz w:val="30"/>
          <w:szCs w:val="30"/>
        </w:rPr>
        <w:t>United States and China into conflict</w:t>
      </w:r>
      <w:r w:rsidRPr="00650871">
        <w:rPr>
          <w:sz w:val="16"/>
        </w:rPr>
        <w:t xml:space="preserve">. Even Taiwan, however, is a secondary, albeit not insignificant, U.S. interest. </w:t>
      </w:r>
      <w:r w:rsidRPr="00C44DA5">
        <w:rPr>
          <w:rStyle w:val="StyleUnderline"/>
        </w:rPr>
        <w:t>Other lesser disputes are currently roiling China's relationships with many</w:t>
      </w:r>
      <w:r w:rsidRPr="00650871">
        <w:rPr>
          <w:sz w:val="16"/>
        </w:rPr>
        <w:t xml:space="preserve"> of its </w:t>
      </w:r>
      <w:r w:rsidRPr="00C44DA5">
        <w:rPr>
          <w:rStyle w:val="StyleUnderline"/>
        </w:rPr>
        <w:t xml:space="preserve">neighbors, but </w:t>
      </w:r>
      <w:r w:rsidRPr="00C44DA5">
        <w:rPr>
          <w:rStyle w:val="StyleUnderline"/>
          <w:b/>
        </w:rPr>
        <w:t xml:space="preserve">none appear sufficiently significant that they should </w:t>
      </w:r>
      <w:r w:rsidRPr="00C44DA5">
        <w:rPr>
          <w:rStyle w:val="StyleUnderline"/>
          <w:b/>
          <w:sz w:val="30"/>
          <w:szCs w:val="30"/>
        </w:rPr>
        <w:t>derail China's peaceful rise</w:t>
      </w:r>
      <w:r w:rsidRPr="00650871">
        <w:rPr>
          <w:sz w:val="16"/>
        </w:rPr>
        <w:t xml:space="preserve">. Nevertheless, recent events demonstrate that even these seemingly minor disputes—for example, over the status of the Senkaku/Diaoyu Islands—can have an outsized negative impact on U.S.-China relations. Thus, the question arises whether accommodation on Taiwan and possibly these still less important issues would help keep China's rise peaceful, while the United States continued to effectively protect its vital interests in the region. </w:t>
      </w:r>
    </w:p>
    <w:p w:rsidR="00794E0C" w:rsidRDefault="00794E0C" w:rsidP="00794E0C">
      <w:pPr>
        <w:pStyle w:val="Heading4"/>
      </w:pPr>
      <w:r>
        <w:t>Most likely cause of nuclear war</w:t>
      </w:r>
    </w:p>
    <w:p w:rsidR="00794E0C" w:rsidRPr="00A25C2C" w:rsidRDefault="00794E0C" w:rsidP="00794E0C">
      <w:r>
        <w:rPr>
          <w:rStyle w:val="Style13ptBold"/>
        </w:rPr>
        <w:t xml:space="preserve">Lowther 13 </w:t>
      </w:r>
      <w:r>
        <w:t>William Lowther, Staff reporter for the Taipei Times Taiwan could spark nuclear war: report Ticking Timebomb:The CSIS report says that neither China nor the US can fully control developments that could ignite a Taiwan crisis and lead to nuclear conflict http://www.taipeitimes.com/News/taiwan/archives/2013/03/16/2003557211</w:t>
      </w:r>
    </w:p>
    <w:p w:rsidR="00794E0C" w:rsidRPr="007D30BA" w:rsidRDefault="00794E0C" w:rsidP="00794E0C">
      <w:pPr>
        <w:rPr>
          <w:rStyle w:val="StyleUnderline"/>
        </w:rPr>
      </w:pPr>
      <w:r w:rsidRPr="007D30BA">
        <w:rPr>
          <w:rStyle w:val="StyleUnderline"/>
        </w:rPr>
        <w:t xml:space="preserve">Taiwan is the </w:t>
      </w:r>
      <w:r w:rsidRPr="00A25C2C">
        <w:rPr>
          <w:rStyle w:val="StyleUnderline"/>
          <w:b/>
          <w:sz w:val="30"/>
          <w:szCs w:val="30"/>
        </w:rPr>
        <w:t>most likely</w:t>
      </w:r>
      <w:r w:rsidRPr="00A25C2C">
        <w:rPr>
          <w:rStyle w:val="StyleUnderline"/>
          <w:b/>
        </w:rPr>
        <w:t xml:space="preserve"> potential crisis that could trigger a </w:t>
      </w:r>
      <w:r w:rsidRPr="00A25C2C">
        <w:rPr>
          <w:rStyle w:val="StyleUnderline"/>
          <w:b/>
          <w:sz w:val="30"/>
          <w:szCs w:val="30"/>
        </w:rPr>
        <w:t>nuclear war</w:t>
      </w:r>
      <w:r w:rsidRPr="00A25C2C">
        <w:rPr>
          <w:rStyle w:val="StyleUnderline"/>
          <w:b/>
        </w:rPr>
        <w:t xml:space="preserve"> between China and the US</w:t>
      </w:r>
      <w:r w:rsidRPr="007D30BA">
        <w:rPr>
          <w:rStyle w:val="StyleUnderline"/>
        </w:rPr>
        <w:t>, a new academic report concludes.</w:t>
      </w:r>
    </w:p>
    <w:p w:rsidR="00794E0C" w:rsidRDefault="00794E0C" w:rsidP="00794E0C">
      <w:r>
        <w:t xml:space="preserve"> “</w:t>
      </w:r>
      <w:r w:rsidRPr="00A25C2C">
        <w:rPr>
          <w:rStyle w:val="StyleUnderline"/>
        </w:rPr>
        <w:t>Taiwan remains the single most plausible and dangerous source of tension and conflict between the US and China</w:t>
      </w:r>
      <w:r>
        <w:t xml:space="preserve">,” says the 42-page report by the Washington-based Center for Strategic and International Studies (CSIS). </w:t>
      </w:r>
    </w:p>
    <w:p w:rsidR="00794E0C" w:rsidRPr="00A25C2C" w:rsidRDefault="00794E0C" w:rsidP="00794E0C">
      <w:pPr>
        <w:rPr>
          <w:sz w:val="10"/>
          <w:szCs w:val="10"/>
        </w:rPr>
      </w:pPr>
      <w:r w:rsidRPr="00A25C2C">
        <w:rPr>
          <w:sz w:val="10"/>
          <w:szCs w:val="10"/>
        </w:rPr>
        <w:t>Prepared by the CSIS’ Project on Nuclear Issues and resulting from a year-long study, the report emphasizes that Beijing continues to be set on a policy to prevent Taiwan’s independence, while at the same time the US maintains the capability to come to Taiwan’s defense.</w:t>
      </w:r>
    </w:p>
    <w:p w:rsidR="00794E0C" w:rsidRPr="00A25C2C" w:rsidRDefault="00794E0C" w:rsidP="00794E0C">
      <w:pPr>
        <w:rPr>
          <w:sz w:val="10"/>
          <w:szCs w:val="10"/>
        </w:rPr>
      </w:pPr>
      <w:r w:rsidRPr="00A25C2C">
        <w:rPr>
          <w:sz w:val="10"/>
          <w:szCs w:val="10"/>
        </w:rPr>
        <w:t xml:space="preserve"> “Although tensions across the Taiwan Strait have subsided since both Taipei and Beijing embraced a policy of engagement in 2008, the situation remains combustible, complicated by rapidly diverging cross-strait military capabilities and persistent political disagreements,” the report says. </w:t>
      </w:r>
    </w:p>
    <w:p w:rsidR="00794E0C" w:rsidRPr="00A25C2C" w:rsidRDefault="00794E0C" w:rsidP="00794E0C">
      <w:pPr>
        <w:rPr>
          <w:rStyle w:val="StyleUnderline"/>
        </w:rPr>
      </w:pPr>
      <w:r>
        <w:t xml:space="preserve">In a footnote, it quotes </w:t>
      </w:r>
      <w:r w:rsidRPr="00A25C2C">
        <w:rPr>
          <w:rStyle w:val="StyleUnderline"/>
        </w:rPr>
        <w:t xml:space="preserve">senior fellow at the US Council on Foreign Relations Richard Betts describing Taiwan as “the </w:t>
      </w:r>
      <w:r w:rsidRPr="00A25C2C">
        <w:rPr>
          <w:rStyle w:val="StyleUnderline"/>
          <w:b/>
        </w:rPr>
        <w:t>main potential flashpoint for the US in East Asia</w:t>
      </w:r>
      <w:r w:rsidRPr="00A25C2C">
        <w:rPr>
          <w:rStyle w:val="StyleUnderline"/>
        </w:rPr>
        <w:t>.”</w:t>
      </w:r>
    </w:p>
    <w:p w:rsidR="00794E0C" w:rsidRPr="00A25C2C" w:rsidRDefault="00794E0C" w:rsidP="00794E0C">
      <w:pPr>
        <w:rPr>
          <w:sz w:val="10"/>
          <w:szCs w:val="10"/>
        </w:rPr>
      </w:pPr>
      <w:r w:rsidRPr="00A25C2C">
        <w:rPr>
          <w:sz w:val="10"/>
          <w:szCs w:val="10"/>
        </w:rPr>
        <w:t xml:space="preserve">The report also quotes Betts as saying that neither Beijing nor Washington can fully control developments that might ignite a Taiwan crisis. </w:t>
      </w:r>
    </w:p>
    <w:p w:rsidR="00794E0C" w:rsidRDefault="00794E0C" w:rsidP="00794E0C">
      <w:r>
        <w:t>“</w:t>
      </w:r>
      <w:r w:rsidRPr="00A25C2C">
        <w:rPr>
          <w:rStyle w:val="StyleUnderline"/>
        </w:rPr>
        <w:t xml:space="preserve">This is a classic recipe for </w:t>
      </w:r>
      <w:r w:rsidRPr="00A25C2C">
        <w:rPr>
          <w:rStyle w:val="StyleUnderline"/>
          <w:b/>
        </w:rPr>
        <w:t>surprise, miscalculation and uncontrolled escalation</w:t>
      </w:r>
      <w:r>
        <w:t>,” Betts wrote in a separate study of his own.</w:t>
      </w:r>
    </w:p>
    <w:p w:rsidR="00794E0C" w:rsidRDefault="00794E0C" w:rsidP="00794E0C">
      <w:r>
        <w:t xml:space="preserve">The CSIS study says: “For the foreseeable future </w:t>
      </w:r>
      <w:r w:rsidRPr="00A25C2C">
        <w:rPr>
          <w:rStyle w:val="StyleUnderline"/>
        </w:rPr>
        <w:t xml:space="preserve">Taiwan is the contingency in which </w:t>
      </w:r>
      <w:r w:rsidRPr="00A25C2C">
        <w:rPr>
          <w:rStyle w:val="StyleUnderline"/>
          <w:b/>
        </w:rPr>
        <w:t>nuclear weapons</w:t>
      </w:r>
      <w:r w:rsidRPr="00A25C2C">
        <w:rPr>
          <w:rStyle w:val="StyleUnderline"/>
        </w:rPr>
        <w:t xml:space="preserve"> would most likely become a major factor</w:t>
      </w:r>
      <w:r>
        <w:t xml:space="preserve">, because the fate of the island is intertwined both with the legitimacy of the Chinese Communist Party and the reliability of US defense commitments in the Asia-Pacific region.” </w:t>
      </w:r>
    </w:p>
    <w:p w:rsidR="00794E0C" w:rsidRDefault="00794E0C" w:rsidP="00794E0C">
      <w:pPr>
        <w:pStyle w:val="Heading3"/>
      </w:pPr>
      <w:bookmarkStart w:id="21" w:name="_Toc10461888"/>
      <w:bookmarkStart w:id="22" w:name="_Toc10465152"/>
      <w:bookmarkStart w:id="23" w:name="_Toc10465249"/>
      <w:r>
        <w:lastRenderedPageBreak/>
        <w:t>2ac china – at: yuwen</w:t>
      </w:r>
      <w:bookmarkEnd w:id="21"/>
      <w:bookmarkEnd w:id="22"/>
      <w:bookmarkEnd w:id="23"/>
      <w:r>
        <w:t xml:space="preserve"> </w:t>
      </w:r>
    </w:p>
    <w:p w:rsidR="00794E0C" w:rsidRPr="005A692D" w:rsidRDefault="00794E0C" w:rsidP="00794E0C">
      <w:pPr>
        <w:pStyle w:val="Heading4"/>
      </w:pPr>
      <w:r>
        <w:t xml:space="preserve">Current arms sales are crossing red-lines – your ev concedes that makes war likely </w:t>
      </w:r>
    </w:p>
    <w:p w:rsidR="00794E0C" w:rsidRPr="005A692D" w:rsidRDefault="00794E0C" w:rsidP="00794E0C">
      <w:r>
        <w:rPr>
          <w:rStyle w:val="Style13ptBold"/>
        </w:rPr>
        <w:t xml:space="preserve">Yuwen 18 </w:t>
      </w:r>
      <w:r>
        <w:t>Deng Yuwen, independent scholar and a researcher at the China Strategic Analysis Center Inc. Why China will wait until 2030 to take back Taiwan – unless the island forces Xi Jinping’s hand. https://www.scmp.com/comment/insight-opinion/united-states/article/2174705/why-china-will-wait-until-2030-take-back</w:t>
      </w:r>
    </w:p>
    <w:p w:rsidR="00794E0C" w:rsidRDefault="00794E0C" w:rsidP="00794E0C">
      <w:r w:rsidRPr="005A692D">
        <w:rPr>
          <w:rStyle w:val="StyleUnderline"/>
        </w:rPr>
        <w:t>The above analysis is based on the general logic of Chinese strategy, but unforeseen factors may influence the outcome</w:t>
      </w:r>
      <w:r>
        <w:t xml:space="preserve">. For example, Xi did not expect the trade war. In the next decade, three variables could force him to move forward his timetable for retaking Taiwan. First, </w:t>
      </w:r>
      <w:r w:rsidRPr="005A692D">
        <w:rPr>
          <w:rStyle w:val="StyleUnderline"/>
          <w:b/>
        </w:rPr>
        <w:t xml:space="preserve">Sino-American relations could worsen further, if Washington’s support for Taipei </w:t>
      </w:r>
      <w:r w:rsidRPr="005A692D">
        <w:rPr>
          <w:rStyle w:val="StyleUnderline"/>
          <w:b/>
          <w:sz w:val="30"/>
          <w:szCs w:val="30"/>
        </w:rPr>
        <w:t>crosses Beijing’s red line</w:t>
      </w:r>
      <w:r>
        <w:t>. Second, the situation in Taiwan could spin out of control, if independence forces gain political dominance and hold a referendum to rename the island. Third, the Chinese public could become increasingly impatient with the status quo of self-rule in Taiwan.</w:t>
      </w:r>
    </w:p>
    <w:p w:rsidR="00794E0C" w:rsidRDefault="00794E0C" w:rsidP="00794E0C">
      <w:pPr>
        <w:pStyle w:val="Heading3"/>
      </w:pPr>
      <w:bookmarkStart w:id="24" w:name="_Toc10461889"/>
      <w:bookmarkStart w:id="25" w:name="_Toc10465153"/>
      <w:bookmarkStart w:id="26" w:name="_Toc10465250"/>
      <w:r>
        <w:lastRenderedPageBreak/>
        <w:t>2ac trade – xt – taiwan key</w:t>
      </w:r>
      <w:bookmarkEnd w:id="24"/>
      <w:bookmarkEnd w:id="25"/>
      <w:bookmarkEnd w:id="26"/>
    </w:p>
    <w:p w:rsidR="00794E0C" w:rsidRPr="00327939" w:rsidRDefault="00794E0C" w:rsidP="00794E0C">
      <w:pPr>
        <w:pStyle w:val="Heading4"/>
      </w:pPr>
      <w:r>
        <w:t xml:space="preserve">No deal without Taiwan concessions </w:t>
      </w:r>
    </w:p>
    <w:p w:rsidR="00794E0C" w:rsidRPr="00327939" w:rsidRDefault="00794E0C" w:rsidP="00794E0C">
      <w:r>
        <w:rPr>
          <w:rStyle w:val="Style13ptBold"/>
        </w:rPr>
        <w:t xml:space="preserve">Pang 18 </w:t>
      </w:r>
      <w:r>
        <w:t>Iris Pang is the economist for Greater China. She earned a PhD in economics from Hong Kong University of Science and Technology. November 2018Reading time 4 minutes China: Trade war and geopolitics https://think.ing.com/articles/china-trade-war-and-geopolitics/</w:t>
      </w:r>
    </w:p>
    <w:p w:rsidR="00794E0C" w:rsidRDefault="00794E0C" w:rsidP="00794E0C">
      <w:r w:rsidRPr="00327939">
        <w:rPr>
          <w:rStyle w:val="StyleUnderline"/>
        </w:rPr>
        <w:t>Using</w:t>
      </w:r>
      <w:r>
        <w:t xml:space="preserve"> the </w:t>
      </w:r>
      <w:r w:rsidRPr="00327939">
        <w:rPr>
          <w:rStyle w:val="StyleUnderline"/>
        </w:rPr>
        <w:t>Taiwan</w:t>
      </w:r>
      <w:r>
        <w:t xml:space="preserve"> card </w:t>
      </w:r>
      <w:r w:rsidRPr="00327939">
        <w:rPr>
          <w:rStyle w:val="StyleUnderline"/>
        </w:rPr>
        <w:t xml:space="preserve">could prove to be </w:t>
      </w:r>
      <w:r w:rsidRPr="00327939">
        <w:rPr>
          <w:rStyle w:val="StyleUnderline"/>
          <w:b/>
        </w:rPr>
        <w:t>foolhardy</w:t>
      </w:r>
    </w:p>
    <w:p w:rsidR="00794E0C" w:rsidRDefault="00794E0C" w:rsidP="00794E0C">
      <w:r>
        <w:t xml:space="preserve">As we have emphasised, </w:t>
      </w:r>
      <w:r w:rsidRPr="00327939">
        <w:rPr>
          <w:rStyle w:val="StyleUnderline"/>
        </w:rPr>
        <w:t xml:space="preserve">the trade war doesn’t end with just tariffs and is now increasingly tied to </w:t>
      </w:r>
      <w:r w:rsidRPr="00327939">
        <w:rPr>
          <w:rStyle w:val="StyleUnderline"/>
          <w:b/>
        </w:rPr>
        <w:t>geopolitical tension</w:t>
      </w:r>
      <w:r>
        <w:t xml:space="preserve">. </w:t>
      </w:r>
    </w:p>
    <w:p w:rsidR="00794E0C" w:rsidRPr="00327939" w:rsidRDefault="00794E0C" w:rsidP="00794E0C">
      <w:pPr>
        <w:rPr>
          <w:sz w:val="10"/>
          <w:szCs w:val="10"/>
        </w:rPr>
      </w:pPr>
      <w:r w:rsidRPr="00327939">
        <w:rPr>
          <w:sz w:val="10"/>
          <w:szCs w:val="10"/>
        </w:rPr>
        <w:t xml:space="preserve">The US is increasing hurdles for its trade allies including Mexico and Canada to sign trade agreements with China. Moreover, two US warships sailed through the Taiwan Strait providing military arms sales to Taiwan. </w:t>
      </w:r>
    </w:p>
    <w:p w:rsidR="00794E0C" w:rsidRPr="00327939" w:rsidRDefault="00794E0C" w:rsidP="00794E0C">
      <w:pPr>
        <w:rPr>
          <w:sz w:val="10"/>
          <w:szCs w:val="10"/>
        </w:rPr>
      </w:pPr>
      <w:r w:rsidRPr="00327939">
        <w:rPr>
          <w:sz w:val="10"/>
          <w:szCs w:val="10"/>
        </w:rPr>
        <w:t>According to the Chinese media, Xi has ordered the military to be prepared for war and we think this should be considered with caution. The One China principle means Taiwan is part of China, and this is a foundation stone for China’s Taiwan policy.</w:t>
      </w:r>
    </w:p>
    <w:p w:rsidR="00794E0C" w:rsidRPr="00327939" w:rsidRDefault="00794E0C" w:rsidP="00794E0C">
      <w:pPr>
        <w:rPr>
          <w:u w:val="single"/>
        </w:rPr>
      </w:pPr>
      <w:r w:rsidRPr="00327939">
        <w:rPr>
          <w:rStyle w:val="StyleUnderline"/>
        </w:rPr>
        <w:t>The US administration could end up in a pickle if it uses the Taiwan</w:t>
      </w:r>
      <w:r>
        <w:t xml:space="preserve"> card </w:t>
      </w:r>
      <w:r w:rsidRPr="00327939">
        <w:rPr>
          <w:rStyle w:val="StyleUnderline"/>
        </w:rPr>
        <w:t>to get more chips for negotiation</w:t>
      </w:r>
      <w:r>
        <w:t xml:space="preserve"> as we think </w:t>
      </w:r>
      <w:r w:rsidRPr="00327939">
        <w:rPr>
          <w:rStyle w:val="StyleUnderline"/>
          <w:b/>
        </w:rPr>
        <w:t xml:space="preserve">China is </w:t>
      </w:r>
      <w:r w:rsidRPr="00327939">
        <w:rPr>
          <w:rStyle w:val="StyleUnderline"/>
          <w:b/>
          <w:sz w:val="30"/>
          <w:szCs w:val="30"/>
        </w:rPr>
        <w:t>very unlikely to give any concessions on trade</w:t>
      </w:r>
      <w:r w:rsidRPr="00327939">
        <w:rPr>
          <w:rStyle w:val="StyleUnderline"/>
          <w:b/>
        </w:rPr>
        <w:t xml:space="preserve"> if the US continues to </w:t>
      </w:r>
      <w:r w:rsidRPr="00327939">
        <w:rPr>
          <w:rStyle w:val="StyleUnderline"/>
          <w:b/>
          <w:sz w:val="30"/>
          <w:szCs w:val="30"/>
        </w:rPr>
        <w:t>send military forces around Taiwan</w:t>
      </w:r>
      <w:r w:rsidRPr="00327939">
        <w:rPr>
          <w:rStyle w:val="StyleUnderline"/>
          <w:b/>
        </w:rPr>
        <w:t>.</w:t>
      </w:r>
    </w:p>
    <w:p w:rsidR="00794E0C" w:rsidRDefault="00794E0C" w:rsidP="00794E0C">
      <w:pPr>
        <w:pStyle w:val="Heading4"/>
      </w:pPr>
      <w:r>
        <w:t>Arms sales collapse trade talks</w:t>
      </w:r>
    </w:p>
    <w:p w:rsidR="00794E0C" w:rsidRPr="00F84F7E" w:rsidRDefault="00794E0C" w:rsidP="00794E0C">
      <w:r w:rsidRPr="00F84F7E">
        <w:rPr>
          <w:rStyle w:val="Style13ptBold"/>
        </w:rPr>
        <w:t>Halpin 17</w:t>
      </w:r>
      <w:r>
        <w:rPr>
          <w:rStyle w:val="Style13ptBold"/>
        </w:rPr>
        <w:t xml:space="preserve"> </w:t>
      </w:r>
      <w:r>
        <w:t>Dennis Halpin, a former adviser on Asian issues to the House Foreign Affairs Committee, is currently a visiting scholar at the U.S.-Korea Institute at SAIS (Johns Hopkins) and a consultant at the Poblete Analysis Group. May 7, 2017 Topic: Security Region: Asia Tags: WorldDonald TrumpXi JinpingTaiwanU.S.-China RelationsDefense Want to Wreck the Trump-Xi Bromance? Sell F-35s to Taiwan. The Taiwan arms sales issue will certainly throw cold water on Washington's new rapprochement with Beijing on North Korea. https://nationalinterest.org/feature/want-wreck-the-trump-xi-bromance-sell-f-35s-taiwan-20537</w:t>
      </w:r>
    </w:p>
    <w:p w:rsidR="00794E0C" w:rsidRPr="00650871" w:rsidRDefault="00794E0C" w:rsidP="00794E0C">
      <w:pPr>
        <w:rPr>
          <w:sz w:val="16"/>
        </w:rPr>
      </w:pPr>
      <w:r w:rsidRPr="00650871">
        <w:rPr>
          <w:sz w:val="16"/>
        </w:rPr>
        <w:t xml:space="preserve">North Korean coal, however, may prove of secondary importance compared to </w:t>
      </w:r>
      <w:r w:rsidRPr="00A62A1C">
        <w:rPr>
          <w:rStyle w:val="StyleUnderline"/>
        </w:rPr>
        <w:t>another looming issue which could throw a wrench in the works of blossoming Sino-American cooperation</w:t>
      </w:r>
      <w:r w:rsidRPr="00650871">
        <w:rPr>
          <w:sz w:val="16"/>
        </w:rPr>
        <w:t xml:space="preserve">. That is the issue of </w:t>
      </w:r>
      <w:r w:rsidRPr="00A62A1C">
        <w:rPr>
          <w:rStyle w:val="StyleUnderline"/>
          <w:b/>
        </w:rPr>
        <w:t>Taiwan</w:t>
      </w:r>
      <w:r w:rsidRPr="00650871">
        <w:rPr>
          <w:sz w:val="16"/>
        </w:rPr>
        <w:t>, which was raised again during the recent thirty-eighth anniversary of the passage of the Taiwan Relations Act (TRA). The chairmen of both the House and Senate Taiwan Caucuses sent President Trump letters not only to commemorate the April 10 anniversary but also to note the continued “vital partnership with Taiwan” in light of the summit with Xi Jinping.</w:t>
      </w:r>
    </w:p>
    <w:p w:rsidR="00794E0C" w:rsidRPr="00650871" w:rsidRDefault="00794E0C" w:rsidP="00794E0C">
      <w:pPr>
        <w:rPr>
          <w:sz w:val="16"/>
        </w:rPr>
      </w:pPr>
      <w:r w:rsidRPr="00650871">
        <w:rPr>
          <w:sz w:val="16"/>
        </w:rPr>
        <w:t>The TRA, of course, stipulates that the United States “provide Taiwan with arms of a defensive character.” The Republican Congress was critical of the former Obama administration for being what it perceived as rather anemic on the Taiwan arms sales question, apparently so as not to unduly provoke Beijing. Reuters had carried a pre-summit March 17 report, stating that “</w:t>
      </w:r>
      <w:r w:rsidRPr="00A62A1C">
        <w:rPr>
          <w:rStyle w:val="StyleUnderline"/>
        </w:rPr>
        <w:t>the Trump administration is crafting a big new arms package for Taiwan</w:t>
      </w:r>
      <w:r w:rsidRPr="00650871">
        <w:rPr>
          <w:sz w:val="16"/>
        </w:rPr>
        <w:t xml:space="preserve"> that could include advanced rocket systems and anti-ship missiles to defend against China, U.S. officials said, a deal sure to anger Beijing. The package is expected to be significantly larger than one that was shelved at the end of the Obama administration.”</w:t>
      </w:r>
    </w:p>
    <w:p w:rsidR="00794E0C" w:rsidRPr="00F84F7E" w:rsidRDefault="00794E0C" w:rsidP="00794E0C">
      <w:pPr>
        <w:rPr>
          <w:sz w:val="10"/>
          <w:szCs w:val="10"/>
        </w:rPr>
      </w:pPr>
      <w:r w:rsidRPr="00F84F7E">
        <w:rPr>
          <w:sz w:val="10"/>
          <w:szCs w:val="10"/>
        </w:rPr>
        <w:t>Additionally, the South China Morning Post reported that “China’s first domestically built aircraft carrier was launched on Wednesday (April 26) in the latest display of Beijing’s growing naval power. The carrier was released into open water from a shipyard in the port of Dalian, northeastern Liaoning province, on Wednesday morning as a bottle of champagne was popped and the national anthem played in the background.” Such a demonstration of increased Chinese maritime might should only increase Congressional concerns about the growing Cross-Strait arms gap and the urgent necessity for Taiwan to have sufficient defensive arms, including updated diesel-electric submarines and F-35 fighters, as Taiwan has requested.</w:t>
      </w:r>
    </w:p>
    <w:p w:rsidR="00794E0C" w:rsidRDefault="00794E0C" w:rsidP="00794E0C">
      <w:r w:rsidRPr="00A62A1C">
        <w:rPr>
          <w:rStyle w:val="StyleUnderline"/>
        </w:rPr>
        <w:t xml:space="preserve">In the absence of </w:t>
      </w:r>
      <w:r w:rsidRPr="00A62A1C">
        <w:rPr>
          <w:rStyle w:val="StyleUnderline"/>
          <w:b/>
        </w:rPr>
        <w:t>backtracking by the Trump administration</w:t>
      </w:r>
      <w:r w:rsidRPr="00A62A1C">
        <w:rPr>
          <w:rStyle w:val="StyleUnderline"/>
        </w:rPr>
        <w:t xml:space="preserve">, the </w:t>
      </w:r>
      <w:r w:rsidRPr="00A62A1C">
        <w:rPr>
          <w:rStyle w:val="StyleUnderline"/>
          <w:b/>
        </w:rPr>
        <w:t>Taiwan arms sales issue</w:t>
      </w:r>
      <w:r w:rsidRPr="00A62A1C">
        <w:rPr>
          <w:rStyle w:val="StyleUnderline"/>
        </w:rPr>
        <w:t xml:space="preserve"> will certainly throw cold water on the new rapprochement with Beijing on North Korea and</w:t>
      </w:r>
      <w:r>
        <w:t xml:space="preserve">, potentially, </w:t>
      </w:r>
      <w:r w:rsidRPr="00A62A1C">
        <w:rPr>
          <w:rStyle w:val="StyleUnderline"/>
          <w:b/>
          <w:sz w:val="30"/>
          <w:szCs w:val="30"/>
        </w:rPr>
        <w:t>trade issues</w:t>
      </w:r>
      <w:r w:rsidRPr="00A62A1C">
        <w:rPr>
          <w:rStyle w:val="StyleUnderline"/>
        </w:rPr>
        <w:t>. Xi</w:t>
      </w:r>
      <w:r>
        <w:t xml:space="preserve"> Jinping </w:t>
      </w:r>
      <w:r w:rsidRPr="00A62A1C">
        <w:rPr>
          <w:rStyle w:val="StyleUnderline"/>
        </w:rPr>
        <w:t>has been more forceful</w:t>
      </w:r>
      <w:r>
        <w:t xml:space="preserve"> in his assertions </w:t>
      </w:r>
      <w:r w:rsidRPr="00A62A1C">
        <w:rPr>
          <w:rStyle w:val="StyleUnderline"/>
        </w:rPr>
        <w:t>on the Taiwan question</w:t>
      </w:r>
      <w:r>
        <w:t xml:space="preserve"> than a number of his predecessors. Xi, known for using a favorite phrase of “brandishing the sword,” has moved up the timetable for political talks with Taipei on Beijing’s “great goal of national unification.” While Chairman Mao once told Henry Kissinger that China could “wait 100 years” for Taiwan, </w:t>
      </w:r>
      <w:r w:rsidRPr="00A62A1C">
        <w:rPr>
          <w:rStyle w:val="StyleUnderline"/>
        </w:rPr>
        <w:t>Xi warned</w:t>
      </w:r>
      <w:r>
        <w:t xml:space="preserve"> otherwise in a 2013 meeting with a former Taiwanese vice president. “</w:t>
      </w:r>
      <w:r w:rsidRPr="00A62A1C">
        <w:rPr>
          <w:rStyle w:val="StyleUnderline"/>
        </w:rPr>
        <w:t>The issue of the political divide that exists between the two sides (China and Taiwan) must step by step reach a final resolution and it cannot be passed on from generation to generation</w:t>
      </w:r>
      <w:r w:rsidRPr="00A62A1C">
        <w:t>,” he stated, according to a report in the South China Morning Post</w:t>
      </w:r>
      <w:r>
        <w:t>.</w:t>
      </w:r>
    </w:p>
    <w:p w:rsidR="00794E0C" w:rsidRDefault="00794E0C" w:rsidP="00794E0C">
      <w:r>
        <w:t xml:space="preserve">Based on past experience, </w:t>
      </w:r>
      <w:r w:rsidRPr="00A62A1C">
        <w:rPr>
          <w:rStyle w:val="StyleUnderline"/>
        </w:rPr>
        <w:t xml:space="preserve">there will be a </w:t>
      </w:r>
      <w:r w:rsidRPr="00A62A1C">
        <w:rPr>
          <w:rStyle w:val="StyleUnderline"/>
          <w:b/>
        </w:rPr>
        <w:t>fiery reaction</w:t>
      </w:r>
      <w:r w:rsidRPr="00A62A1C">
        <w:rPr>
          <w:rStyle w:val="StyleUnderline"/>
        </w:rPr>
        <w:t xml:space="preserve"> from China if and when the Trump administration announces a new Taiwan arms sales package</w:t>
      </w:r>
      <w:r>
        <w:t xml:space="preserve">. And past precedent indicates that </w:t>
      </w:r>
      <w:r w:rsidRPr="00A62A1C">
        <w:rPr>
          <w:rStyle w:val="StyleUnderline"/>
          <w:b/>
        </w:rPr>
        <w:t xml:space="preserve">Beijing will then </w:t>
      </w:r>
      <w:r w:rsidRPr="00A62A1C">
        <w:rPr>
          <w:rStyle w:val="StyleUnderline"/>
          <w:b/>
          <w:sz w:val="30"/>
          <w:szCs w:val="30"/>
        </w:rPr>
        <w:t>severely restrict dialogue with Washington to send a clear signal of its displeasure</w:t>
      </w:r>
      <w:r w:rsidRPr="00A62A1C">
        <w:rPr>
          <w:rStyle w:val="StyleUnderline"/>
        </w:rPr>
        <w:t>. That will likely include no discussions on North Korea</w:t>
      </w:r>
      <w:r>
        <w:t xml:space="preserve">. So the Trump administration may find North Korean coal in its Christmas stocking from China </w:t>
      </w:r>
      <w:r w:rsidRPr="00A62A1C">
        <w:rPr>
          <w:rStyle w:val="StyleUnderline"/>
        </w:rPr>
        <w:t>if it approves defensive arms for Taiwan</w:t>
      </w:r>
      <w:r>
        <w:t>.</w:t>
      </w:r>
    </w:p>
    <w:p w:rsidR="00E02073" w:rsidRDefault="00E02073">
      <w:pPr>
        <w:spacing w:after="160" w:line="259" w:lineRule="auto"/>
        <w:rPr>
          <w:rFonts w:eastAsiaTheme="majorEastAsia" w:cstheme="majorBidi"/>
          <w:b/>
          <w:iCs/>
          <w:sz w:val="26"/>
        </w:rPr>
      </w:pPr>
      <w:r>
        <w:br w:type="page"/>
      </w:r>
    </w:p>
    <w:p w:rsidR="00794E0C" w:rsidRDefault="00794E0C" w:rsidP="00794E0C">
      <w:pPr>
        <w:pStyle w:val="Heading4"/>
      </w:pPr>
      <w:r>
        <w:lastRenderedPageBreak/>
        <w:t xml:space="preserve">Kills cooperation </w:t>
      </w:r>
    </w:p>
    <w:p w:rsidR="00794E0C" w:rsidRPr="00A62A1C" w:rsidRDefault="00794E0C" w:rsidP="00794E0C">
      <w:r w:rsidRPr="00A62A1C">
        <w:rPr>
          <w:rStyle w:val="Style13ptBold"/>
        </w:rPr>
        <w:t>Hui 17</w:t>
      </w:r>
      <w:r>
        <w:t>, Wang Hui senior writer with China Daily US military ties with Taiwan will damage relations Updated: 2017-07-28 07:17 http://www.chinadaily.com.cn/opinion/2017-07/28/content_30275243.htm</w:t>
      </w:r>
    </w:p>
    <w:p w:rsidR="00794E0C" w:rsidRDefault="00794E0C" w:rsidP="00794E0C">
      <w:r>
        <w:t xml:space="preserve">But </w:t>
      </w:r>
      <w:r w:rsidRPr="00D05E3E">
        <w:rPr>
          <w:rStyle w:val="StyleUnderline"/>
        </w:rPr>
        <w:t xml:space="preserve">the US should be warned that China brooks no interference in the Taiwan question, and any provocation over the issue will </w:t>
      </w:r>
      <w:r w:rsidRPr="00D05E3E">
        <w:rPr>
          <w:rStyle w:val="StyleUnderline"/>
          <w:b/>
        </w:rPr>
        <w:t xml:space="preserve">erode the mutual political trust between Washington and Beijing, even </w:t>
      </w:r>
      <w:r w:rsidRPr="00D05E3E">
        <w:rPr>
          <w:rStyle w:val="StyleUnderline"/>
          <w:b/>
          <w:sz w:val="30"/>
          <w:szCs w:val="30"/>
        </w:rPr>
        <w:t>shake the foundation of Sino-US relations</w:t>
      </w:r>
      <w:r>
        <w:t>.</w:t>
      </w:r>
    </w:p>
    <w:p w:rsidR="00794E0C" w:rsidRDefault="00794E0C" w:rsidP="00794E0C">
      <w:r>
        <w:t xml:space="preserve">In the six months that Trump has been in the White House, China and the US have exchanged several high-level visits and held a series of talks. </w:t>
      </w:r>
    </w:p>
    <w:p w:rsidR="00794E0C" w:rsidRDefault="00794E0C" w:rsidP="00794E0C">
      <w:r>
        <w:t xml:space="preserve">The two countries reached important consensuses when President </w:t>
      </w:r>
      <w:r w:rsidRPr="00A62A1C">
        <w:rPr>
          <w:rStyle w:val="StyleUnderline"/>
        </w:rPr>
        <w:t>Xi</w:t>
      </w:r>
      <w:r>
        <w:t xml:space="preserve"> Jinping </w:t>
      </w:r>
      <w:r w:rsidRPr="00A62A1C">
        <w:rPr>
          <w:rStyle w:val="StyleUnderline"/>
        </w:rPr>
        <w:t>and Trump</w:t>
      </w:r>
      <w:r>
        <w:t xml:space="preserve"> met in Florida in April. They </w:t>
      </w:r>
      <w:r w:rsidRPr="00A62A1C">
        <w:rPr>
          <w:rStyle w:val="StyleUnderline"/>
        </w:rPr>
        <w:t>have</w:t>
      </w:r>
      <w:r>
        <w:t xml:space="preserve"> implemented the 100-day economic plan, and decided to start </w:t>
      </w:r>
      <w:r w:rsidRPr="00A62A1C">
        <w:rPr>
          <w:rStyle w:val="StyleUnderline"/>
        </w:rPr>
        <w:t>a</w:t>
      </w:r>
      <w:r>
        <w:t xml:space="preserve"> yearlong action </w:t>
      </w:r>
      <w:r w:rsidRPr="00A62A1C">
        <w:rPr>
          <w:rStyle w:val="StyleUnderline"/>
        </w:rPr>
        <w:t>plan for economic cooperation</w:t>
      </w:r>
      <w:r>
        <w:t>.</w:t>
      </w:r>
    </w:p>
    <w:p w:rsidR="00794E0C" w:rsidRDefault="00794E0C" w:rsidP="00794E0C">
      <w:r>
        <w:t xml:space="preserve">At the security level, the first China-US Diplomatic and Security Dialogue was held in Washington last month, which both sides said was constructive and fruitful. They have also made efforts to jointly address issues of common concern, including the denuclearization of the Korean Peninsula. </w:t>
      </w:r>
    </w:p>
    <w:p w:rsidR="00794E0C" w:rsidRPr="00A62A1C" w:rsidRDefault="00794E0C" w:rsidP="00794E0C">
      <w:pPr>
        <w:rPr>
          <w:u w:val="single"/>
        </w:rPr>
      </w:pPr>
      <w:r w:rsidRPr="00A62A1C">
        <w:rPr>
          <w:rStyle w:val="StyleUnderline"/>
          <w:b/>
        </w:rPr>
        <w:t xml:space="preserve">But the US </w:t>
      </w:r>
      <w:r w:rsidRPr="00A62A1C">
        <w:rPr>
          <w:rStyle w:val="StyleUnderline"/>
          <w:b/>
          <w:sz w:val="30"/>
          <w:szCs w:val="30"/>
        </w:rPr>
        <w:t>arms sales to Taiwan risk compromising the consensuses</w:t>
      </w:r>
      <w:r>
        <w:t xml:space="preserve"> reached between the two sides </w:t>
      </w:r>
      <w:r w:rsidRPr="00A62A1C">
        <w:rPr>
          <w:rStyle w:val="StyleUnderline"/>
        </w:rPr>
        <w:t>and undermine their mutual efforts to deepen cooperation on both bilateral and multilateral fronts.</w:t>
      </w:r>
    </w:p>
    <w:p w:rsidR="00794E0C" w:rsidRDefault="00794E0C" w:rsidP="00794E0C">
      <w:pPr>
        <w:pStyle w:val="Heading3"/>
      </w:pPr>
      <w:bookmarkStart w:id="27" w:name="_Toc10461890"/>
      <w:bookmarkStart w:id="28" w:name="_Toc10465154"/>
      <w:bookmarkStart w:id="29" w:name="_Toc10465251"/>
      <w:r>
        <w:lastRenderedPageBreak/>
        <w:t>2ac trade – xt – key to economy</w:t>
      </w:r>
      <w:bookmarkEnd w:id="27"/>
      <w:bookmarkEnd w:id="28"/>
      <w:bookmarkEnd w:id="29"/>
    </w:p>
    <w:p w:rsidR="00794E0C" w:rsidRDefault="00794E0C" w:rsidP="00794E0C">
      <w:pPr>
        <w:pStyle w:val="Heading4"/>
      </w:pPr>
      <w:r>
        <w:t xml:space="preserve">Trade war punches a hole in the economy </w:t>
      </w:r>
    </w:p>
    <w:p w:rsidR="00794E0C" w:rsidRPr="00356E7C" w:rsidRDefault="00794E0C" w:rsidP="00794E0C">
      <w:r>
        <w:rPr>
          <w:rStyle w:val="Style13ptBold"/>
        </w:rPr>
        <w:t xml:space="preserve">Franck 18 </w:t>
      </w:r>
      <w:r>
        <w:t>Thomas Franck, CNBC, What a full out trade war would cost the global economy https://www.cnbc.com/2018/07/02/what-a-full-out-trade-war-would-cost-the-global-economy.html</w:t>
      </w:r>
    </w:p>
    <w:p w:rsidR="00794E0C" w:rsidRPr="00356E7C" w:rsidRDefault="00794E0C" w:rsidP="00794E0C">
      <w:pPr>
        <w:rPr>
          <w:rStyle w:val="StyleUnderline"/>
        </w:rPr>
      </w:pPr>
      <w:r w:rsidRPr="00356E7C">
        <w:rPr>
          <w:rStyle w:val="StyleUnderline"/>
        </w:rPr>
        <w:t xml:space="preserve">A full-blown trade war would </w:t>
      </w:r>
      <w:r w:rsidRPr="00356E7C">
        <w:rPr>
          <w:rStyle w:val="StyleUnderline"/>
          <w:b/>
          <w:sz w:val="30"/>
          <w:szCs w:val="30"/>
        </w:rPr>
        <w:t>punch a hole in global economic growth</w:t>
      </w:r>
      <w:r w:rsidRPr="00356E7C">
        <w:rPr>
          <w:rStyle w:val="StyleUnderline"/>
        </w:rPr>
        <w:t xml:space="preserve"> because of </w:t>
      </w:r>
      <w:r w:rsidRPr="00356E7C">
        <w:rPr>
          <w:rStyle w:val="StyleUnderline"/>
          <w:b/>
        </w:rPr>
        <w:t>reduced trade volume, supply chain disruptions, and lost confidence</w:t>
      </w:r>
      <w:r w:rsidRPr="00356E7C">
        <w:rPr>
          <w:rStyle w:val="StyleUnderline"/>
        </w:rPr>
        <w:t>.</w:t>
      </w:r>
    </w:p>
    <w:p w:rsidR="00794E0C" w:rsidRPr="00356E7C" w:rsidRDefault="00794E0C" w:rsidP="00794E0C">
      <w:r w:rsidRPr="00356E7C">
        <w:t xml:space="preserve">Quantifying just how much damage an entrenched trade battle could wreak upon the international community is a trickier task, but J.P. Morgan has come up with three scenarios. </w:t>
      </w:r>
    </w:p>
    <w:p w:rsidR="00794E0C" w:rsidRDefault="00794E0C" w:rsidP="00794E0C">
      <w:r>
        <w:t>In J.P. Morgan’s first model, the U.S. is assumed to raise tariffs on all imports by 10 percentage points, with no retaliation. In the second, the U.S. action is met in equal fashion, with other countries that are the targets of U.S. tariffs imposing a 10-percentage-point increase in tariffs on imports from the U.S. In the third scenario, the entire world raises tariffs by 10 percentage points, a phenomenon J.P. Morgan calls a trade war.</w:t>
      </w:r>
    </w:p>
    <w:p w:rsidR="00794E0C" w:rsidRPr="00356E7C" w:rsidRDefault="00794E0C" w:rsidP="00794E0C">
      <w:pPr>
        <w:rPr>
          <w:rStyle w:val="StyleUnderline"/>
        </w:rPr>
      </w:pPr>
      <w:r>
        <w:t xml:space="preserve">John Normand, the bank’s head of cross-asset fundamental strategy, said he believes that </w:t>
      </w:r>
      <w:r w:rsidRPr="00356E7C">
        <w:rPr>
          <w:rStyle w:val="StyleUnderline"/>
        </w:rPr>
        <w:t>the</w:t>
      </w:r>
      <w:r>
        <w:t xml:space="preserve"> third, </w:t>
      </w:r>
      <w:r w:rsidRPr="00356E7C">
        <w:rPr>
          <w:rStyle w:val="StyleUnderline"/>
        </w:rPr>
        <w:t xml:space="preserve">worst-case scenario could </w:t>
      </w:r>
      <w:r w:rsidRPr="00356E7C">
        <w:rPr>
          <w:rStyle w:val="StyleUnderline"/>
          <w:b/>
        </w:rPr>
        <w:t>reduce global growth by a “material” amount of at least 1.4 percent over the next two years</w:t>
      </w:r>
      <w:r w:rsidRPr="00356E7C">
        <w:rPr>
          <w:rStyle w:val="StyleUnderline"/>
        </w:rPr>
        <w:t>.</w:t>
      </w:r>
    </w:p>
    <w:p w:rsidR="00794E0C" w:rsidRDefault="00794E0C" w:rsidP="00794E0C">
      <w:r>
        <w:t xml:space="preserve">“Our economists acknowledge that </w:t>
      </w:r>
      <w:r w:rsidRPr="00356E7C">
        <w:rPr>
          <w:rStyle w:val="StyleUnderline"/>
        </w:rPr>
        <w:t xml:space="preserve">such frameworks underestimate the likely damage that comes through disrupted supply chains, plus the </w:t>
      </w:r>
      <w:r w:rsidRPr="00356E7C">
        <w:rPr>
          <w:rStyle w:val="StyleUnderline"/>
          <w:b/>
        </w:rPr>
        <w:t>feedback loops</w:t>
      </w:r>
      <w:r w:rsidRPr="00356E7C">
        <w:rPr>
          <w:rStyle w:val="StyleUnderline"/>
        </w:rPr>
        <w:t xml:space="preserve"> from tighter financial conditions</w:t>
      </w:r>
      <w:r>
        <w:t>,” Normand said in a note to clients last week. “</w:t>
      </w:r>
      <w:r w:rsidRPr="00356E7C">
        <w:rPr>
          <w:rStyle w:val="StyleUnderline"/>
          <w:b/>
        </w:rPr>
        <w:t>Policy uncertainty has a habit of denting consumer and business confidence, which in turn lowers household and corporate spending</w:t>
      </w:r>
      <w:r>
        <w:t>. The team’s proprietary, composite measure of developed market business sentiment already shows such a drop, but from above-average levels due to U.S. tax stimulus.”</w:t>
      </w:r>
    </w:p>
    <w:p w:rsidR="00794E0C" w:rsidRPr="00356E7C" w:rsidRDefault="00794E0C" w:rsidP="00794E0C">
      <w:pPr>
        <w:rPr>
          <w:rStyle w:val="StyleUnderline"/>
        </w:rPr>
      </w:pPr>
      <w:r>
        <w:t xml:space="preserve">Though Normand acknowledged that those worst-case fears have yet to materialize, the J.P. Morgan researchers added that </w:t>
      </w:r>
      <w:r w:rsidRPr="00356E7C">
        <w:rPr>
          <w:rStyle w:val="StyleUnderline"/>
          <w:b/>
        </w:rPr>
        <w:t>global growth could slow</w:t>
      </w:r>
      <w:r w:rsidRPr="00356E7C">
        <w:rPr>
          <w:rStyle w:val="StyleUnderline"/>
        </w:rPr>
        <w:t xml:space="preserve"> by about 0.4 percent if countries targeted by the United States respond by slapping equivalent tariffs on Washington. </w:t>
      </w:r>
    </w:p>
    <w:p w:rsidR="00794E0C" w:rsidRDefault="00794E0C" w:rsidP="00794E0C">
      <w:pPr>
        <w:pStyle w:val="Heading3"/>
      </w:pPr>
      <w:bookmarkStart w:id="30" w:name="_Toc10461891"/>
      <w:bookmarkStart w:id="31" w:name="_Toc10465155"/>
      <w:bookmarkStart w:id="32" w:name="_Toc10465252"/>
      <w:r>
        <w:lastRenderedPageBreak/>
        <w:t>2ac trade – at: trade war good – other economies</w:t>
      </w:r>
      <w:bookmarkEnd w:id="30"/>
      <w:bookmarkEnd w:id="31"/>
      <w:bookmarkEnd w:id="32"/>
      <w:r>
        <w:t xml:space="preserve"> </w:t>
      </w:r>
    </w:p>
    <w:p w:rsidR="00794E0C" w:rsidRPr="009E3824" w:rsidRDefault="00794E0C" w:rsidP="00794E0C">
      <w:pPr>
        <w:pStyle w:val="Heading4"/>
      </w:pPr>
      <w:r>
        <w:t xml:space="preserve">Doesn’t help other countries – interconnected supply chains </w:t>
      </w:r>
    </w:p>
    <w:p w:rsidR="00794E0C" w:rsidRPr="009E3824" w:rsidRDefault="00794E0C" w:rsidP="00794E0C">
      <w:r>
        <w:rPr>
          <w:rStyle w:val="Style13ptBold"/>
        </w:rPr>
        <w:t xml:space="preserve">Shane 2/5 </w:t>
      </w:r>
      <w:r>
        <w:t>Daniel Shane, CNN Business The US-China trade war could benefit Europe, Mexico and Japan Updated 6:04 AM ET, Tue February 5, 2019 https://www.cnn.com/2019/02/05/business/us-china-trade-war-europe/index.html</w:t>
      </w:r>
    </w:p>
    <w:p w:rsidR="00794E0C" w:rsidRDefault="00794E0C" w:rsidP="00794E0C">
      <w:r>
        <w:t>Potential domino effect</w:t>
      </w:r>
    </w:p>
    <w:p w:rsidR="00794E0C" w:rsidRDefault="00794E0C" w:rsidP="00794E0C">
      <w:r>
        <w:t xml:space="preserve">But </w:t>
      </w:r>
      <w:r w:rsidRPr="009E3824">
        <w:rPr>
          <w:rStyle w:val="StyleUnderline"/>
        </w:rPr>
        <w:t>the gains for some countries could be undermined by other aspects of the trade war</w:t>
      </w:r>
      <w:r>
        <w:t>, which has contributed to an economic slowdown in China and triggered volatility in global markets.</w:t>
      </w:r>
    </w:p>
    <w:p w:rsidR="00794E0C" w:rsidRDefault="00794E0C" w:rsidP="00794E0C">
      <w:r w:rsidRPr="009E3824">
        <w:rPr>
          <w:rStyle w:val="StyleUnderline"/>
        </w:rPr>
        <w:t>A continuing tariff battle may do further harm to "the still fragile global economy" by disrupting global supply chains and causing turmoil in commodity prices and financial markets</w:t>
      </w:r>
      <w:r>
        <w:t>, the UN said. It warned that "</w:t>
      </w:r>
      <w:r w:rsidRPr="009E3824">
        <w:rPr>
          <w:rStyle w:val="StyleUnderline"/>
        </w:rPr>
        <w:t>more countries may join the fray" by imposing their own tariffs and that "trade tensions could spiral into currency wars</w:t>
      </w:r>
      <w:r>
        <w:t>."</w:t>
      </w:r>
    </w:p>
    <w:p w:rsidR="00794E0C" w:rsidRPr="009E3824" w:rsidRDefault="00794E0C" w:rsidP="00794E0C">
      <w:pPr>
        <w:rPr>
          <w:rStyle w:val="StyleUnderline"/>
        </w:rPr>
      </w:pPr>
      <w:r w:rsidRPr="009E3824">
        <w:rPr>
          <w:rStyle w:val="StyleUnderline"/>
        </w:rPr>
        <w:t>Even if some European industries</w:t>
      </w:r>
      <w:r>
        <w:t xml:space="preserve"> could </w:t>
      </w:r>
      <w:r w:rsidRPr="009E3824">
        <w:rPr>
          <w:rStyle w:val="StyleUnderline"/>
        </w:rPr>
        <w:t>benefit</w:t>
      </w:r>
      <w:r>
        <w:t xml:space="preserve"> from trade that's pushed in their direction by the tariffs, </w:t>
      </w:r>
      <w:r w:rsidRPr="009E3824">
        <w:rPr>
          <w:rStyle w:val="StyleUnderline"/>
        </w:rPr>
        <w:t>many of the continent's top companies are far from immune from the conflict because of their globe-spanning operations.</w:t>
      </w:r>
    </w:p>
    <w:p w:rsidR="00794E0C" w:rsidRPr="009D0FE6" w:rsidRDefault="00794E0C" w:rsidP="00794E0C">
      <w:pPr>
        <w:rPr>
          <w:u w:val="single"/>
        </w:rPr>
      </w:pPr>
      <w:r w:rsidRPr="009E3824">
        <w:rPr>
          <w:rStyle w:val="StyleUnderline"/>
        </w:rPr>
        <w:t>German automakers Daimler</w:t>
      </w:r>
      <w:r>
        <w:t xml:space="preserve"> (DDAIF) </w:t>
      </w:r>
      <w:r w:rsidRPr="009E3824">
        <w:rPr>
          <w:rStyle w:val="StyleUnderline"/>
        </w:rPr>
        <w:t>and BMW</w:t>
      </w:r>
      <w:r>
        <w:t xml:space="preserve"> (BAMXF), which export high-end vehicles to China from their US plants, </w:t>
      </w:r>
      <w:r w:rsidRPr="009E3824">
        <w:rPr>
          <w:rStyle w:val="StyleUnderline"/>
        </w:rPr>
        <w:t>said</w:t>
      </w:r>
      <w:r>
        <w:t xml:space="preserve"> last year </w:t>
      </w:r>
      <w:r w:rsidRPr="009E3824">
        <w:rPr>
          <w:rStyle w:val="StyleUnderline"/>
        </w:rPr>
        <w:t>that Chinese tariffs on American-made cars were hurting their profits.</w:t>
      </w:r>
    </w:p>
    <w:p w:rsidR="00650871" w:rsidRDefault="00794E0C" w:rsidP="00650871">
      <w:pPr>
        <w:pStyle w:val="Heading2"/>
      </w:pPr>
      <w:bookmarkStart w:id="33" w:name="_Toc10461892"/>
      <w:bookmarkStart w:id="34" w:name="_Toc10465156"/>
      <w:bookmarkStart w:id="35" w:name="_Toc10465253"/>
      <w:r>
        <w:lastRenderedPageBreak/>
        <w:t>add-ons</w:t>
      </w:r>
      <w:bookmarkStart w:id="36" w:name="_Toc10461893"/>
      <w:bookmarkStart w:id="37" w:name="_Toc10465157"/>
      <w:bookmarkStart w:id="38" w:name="_Toc10465254"/>
      <w:bookmarkEnd w:id="33"/>
      <w:bookmarkEnd w:id="34"/>
      <w:bookmarkEnd w:id="35"/>
      <w:r w:rsidR="00E02073">
        <w:t xml:space="preserve"> - </w:t>
      </w:r>
    </w:p>
    <w:p w:rsidR="00650871" w:rsidRDefault="00650871" w:rsidP="00650871">
      <w:pPr>
        <w:rPr>
          <w:rFonts w:eastAsiaTheme="majorEastAsia" w:cstheme="majorBidi"/>
          <w:sz w:val="32"/>
          <w:szCs w:val="24"/>
          <w:u w:val="single"/>
        </w:rPr>
      </w:pPr>
      <w:r>
        <w:br w:type="page"/>
      </w:r>
    </w:p>
    <w:p w:rsidR="00794E0C" w:rsidRDefault="00794E0C" w:rsidP="00E02073">
      <w:pPr>
        <w:pStyle w:val="Heading3"/>
      </w:pPr>
      <w:r>
        <w:lastRenderedPageBreak/>
        <w:t>2ac add-on – manufacturers</w:t>
      </w:r>
      <w:bookmarkEnd w:id="36"/>
      <w:bookmarkEnd w:id="37"/>
      <w:bookmarkEnd w:id="38"/>
      <w:r>
        <w:t xml:space="preserve"> </w:t>
      </w:r>
    </w:p>
    <w:p w:rsidR="00794E0C" w:rsidRDefault="00794E0C" w:rsidP="00794E0C">
      <w:pPr>
        <w:pStyle w:val="Heading4"/>
      </w:pPr>
      <w:r>
        <w:t xml:space="preserve">China threatened to kill manufacturers over Taiwan – the aff is key </w:t>
      </w:r>
    </w:p>
    <w:p w:rsidR="00794E0C" w:rsidRPr="00D14E75" w:rsidRDefault="00794E0C" w:rsidP="00794E0C">
      <w:r w:rsidRPr="00D14E75">
        <w:rPr>
          <w:rStyle w:val="Style13ptBold"/>
        </w:rPr>
        <w:t>Chesson 10</w:t>
      </w:r>
      <w:r>
        <w:rPr>
          <w:rStyle w:val="Style13ptBold"/>
        </w:rPr>
        <w:t xml:space="preserve"> </w:t>
      </w:r>
      <w:r>
        <w:t>Roy David Chesson, Postgraduate School Thesis for the Naal Postgraduate School. How China could affect the future of U.S. defense corporations December 2010 Thesis Co-Advisors: Alice L. Miller &amp; Robert Looney https://apps.dtic.mil/dtic/tr/fulltext/u2/a536529.pdf</w:t>
      </w:r>
    </w:p>
    <w:p w:rsidR="00794E0C" w:rsidRPr="00D14E75" w:rsidRDefault="00794E0C" w:rsidP="00794E0C">
      <w:pPr>
        <w:rPr>
          <w:rStyle w:val="StyleUnderline"/>
        </w:rPr>
      </w:pPr>
      <w:r w:rsidRPr="00650871">
        <w:rPr>
          <w:sz w:val="16"/>
        </w:rPr>
        <w:t xml:space="preserve">While opportunities do exist from internationalization, so does risk. </w:t>
      </w:r>
      <w:r w:rsidRPr="00D14E75">
        <w:rPr>
          <w:rStyle w:val="StyleUnderline"/>
        </w:rPr>
        <w:t>The continued operations in foreign countries create new</w:t>
      </w:r>
      <w:r w:rsidRPr="00650871">
        <w:rPr>
          <w:sz w:val="16"/>
        </w:rPr>
        <w:t xml:space="preserve"> pressures and </w:t>
      </w:r>
      <w:r w:rsidRPr="00D14E75">
        <w:rPr>
          <w:rStyle w:val="StyleUnderline"/>
        </w:rPr>
        <w:t>difficulties for</w:t>
      </w:r>
      <w:r w:rsidRPr="00650871">
        <w:rPr>
          <w:sz w:val="16"/>
        </w:rPr>
        <w:t xml:space="preserve"> these </w:t>
      </w:r>
      <w:r w:rsidRPr="00D14E75">
        <w:rPr>
          <w:rStyle w:val="StyleUnderline"/>
        </w:rPr>
        <w:t>corporations</w:t>
      </w:r>
      <w:r w:rsidRPr="00650871">
        <w:rPr>
          <w:sz w:val="16"/>
        </w:rPr>
        <w:t xml:space="preserve">.93 It is not that they are just American companies, but that their </w:t>
      </w:r>
      <w:r w:rsidRPr="00D14E75">
        <w:rPr>
          <w:rStyle w:val="StyleUnderline"/>
        </w:rPr>
        <w:t>operations are tied to the political ramifications of being a defense corporation and a national asset to their host nation</w:t>
      </w:r>
      <w:r w:rsidRPr="00650871">
        <w:rPr>
          <w:sz w:val="16"/>
        </w:rPr>
        <w:t xml:space="preserve">. Therefore, </w:t>
      </w:r>
      <w:r w:rsidRPr="00D14E75">
        <w:rPr>
          <w:rStyle w:val="StyleUnderline"/>
        </w:rPr>
        <w:t xml:space="preserve">the continual operation of these corporations in multiple nations raises the </w:t>
      </w:r>
      <w:r w:rsidRPr="00D14E75">
        <w:rPr>
          <w:rStyle w:val="StyleUnderline"/>
          <w:b/>
        </w:rPr>
        <w:t xml:space="preserve">likelihood that </w:t>
      </w:r>
      <w:r w:rsidRPr="00D14E75">
        <w:rPr>
          <w:rStyle w:val="StyleUnderline"/>
          <w:b/>
          <w:sz w:val="30"/>
          <w:szCs w:val="30"/>
        </w:rPr>
        <w:t>political confrontation</w:t>
      </w:r>
      <w:r w:rsidRPr="00D14E75">
        <w:rPr>
          <w:rStyle w:val="StyleUnderline"/>
          <w:b/>
        </w:rPr>
        <w:t xml:space="preserve"> between the foreign nations and the corporation may occur</w:t>
      </w:r>
      <w:r w:rsidRPr="00650871">
        <w:rPr>
          <w:sz w:val="16"/>
        </w:rPr>
        <w:t xml:space="preserve">.94 </w:t>
      </w:r>
      <w:r w:rsidRPr="00D14E75">
        <w:rPr>
          <w:rStyle w:val="StyleUnderline"/>
          <w:b/>
        </w:rPr>
        <w:t xml:space="preserve">The </w:t>
      </w:r>
      <w:r w:rsidRPr="00D14E75">
        <w:rPr>
          <w:rStyle w:val="StyleUnderline"/>
          <w:b/>
          <w:sz w:val="30"/>
          <w:szCs w:val="30"/>
        </w:rPr>
        <w:t>response from the PRC over the sales to Taiwan highlights that exact problem</w:t>
      </w:r>
      <w:r w:rsidRPr="00D14E75">
        <w:rPr>
          <w:rStyle w:val="StyleUnderline"/>
        </w:rPr>
        <w:t xml:space="preserve">. </w:t>
      </w:r>
    </w:p>
    <w:p w:rsidR="00794E0C" w:rsidRPr="00650871" w:rsidRDefault="00794E0C" w:rsidP="00794E0C">
      <w:pPr>
        <w:rPr>
          <w:sz w:val="16"/>
        </w:rPr>
      </w:pPr>
      <w:r w:rsidRPr="00D14E75">
        <w:rPr>
          <w:rStyle w:val="StyleUnderline"/>
        </w:rPr>
        <w:t>Considering that all the defense corporations from the Taiwan arms sale are multinational</w:t>
      </w:r>
      <w:r w:rsidRPr="00650871">
        <w:rPr>
          <w:sz w:val="16"/>
        </w:rPr>
        <w:t xml:space="preserve"> in their operations </w:t>
      </w:r>
      <w:r w:rsidRPr="00D14E75">
        <w:rPr>
          <w:rStyle w:val="StyleUnderline"/>
        </w:rPr>
        <w:t>and have civilian sectors</w:t>
      </w:r>
      <w:r w:rsidRPr="00650871">
        <w:rPr>
          <w:sz w:val="16"/>
        </w:rPr>
        <w:t xml:space="preserve"> that extend the globe, </w:t>
      </w:r>
      <w:r w:rsidRPr="00D14E75">
        <w:rPr>
          <w:rStyle w:val="StyleUnderline"/>
          <w:b/>
        </w:rPr>
        <w:t xml:space="preserve">China has an ability to </w:t>
      </w:r>
      <w:r w:rsidRPr="00D14E75">
        <w:rPr>
          <w:rStyle w:val="StyleUnderline"/>
          <w:b/>
          <w:sz w:val="30"/>
          <w:szCs w:val="30"/>
        </w:rPr>
        <w:t>sanction portions of the exposed civilian sectors</w:t>
      </w:r>
      <w:r w:rsidRPr="00D14E75">
        <w:rPr>
          <w:rStyle w:val="StyleUnderline"/>
          <w:b/>
        </w:rPr>
        <w:t xml:space="preserve"> of the defense</w:t>
      </w:r>
      <w:r w:rsidRPr="00D14E75">
        <w:rPr>
          <w:rStyle w:val="StyleUnderline"/>
        </w:rPr>
        <w:t xml:space="preserve"> corporations</w:t>
      </w:r>
      <w:r w:rsidRPr="00650871">
        <w:rPr>
          <w:sz w:val="16"/>
        </w:rPr>
        <w:t xml:space="preserve">.95 Unlike the defense sectors, </w:t>
      </w:r>
      <w:r w:rsidRPr="00D14E75">
        <w:rPr>
          <w:rStyle w:val="StyleUnderline"/>
        </w:rPr>
        <w:t>civilian sectors look at foreign areas as a new market in which to gain new customers</w:t>
      </w:r>
      <w:r w:rsidRPr="00650871">
        <w:rPr>
          <w:sz w:val="16"/>
        </w:rPr>
        <w:t xml:space="preserve">.96 Therefore, to be able to understand the effectiveness of sanctions against the civilian sectors, it is important to register how much these </w:t>
      </w:r>
      <w:r w:rsidRPr="00D14E75">
        <w:rPr>
          <w:rStyle w:val="StyleUnderline"/>
        </w:rPr>
        <w:t>defense corporations rely on their civilian sectors</w:t>
      </w:r>
      <w:r w:rsidRPr="00650871">
        <w:rPr>
          <w:sz w:val="16"/>
        </w:rPr>
        <w:t xml:space="preserve"> and how much of a role China plays in the calculus of their future prospect. </w:t>
      </w:r>
    </w:p>
    <w:p w:rsidR="00794E0C" w:rsidRPr="00654F1F" w:rsidRDefault="00794E0C" w:rsidP="00794E0C">
      <w:pPr>
        <w:rPr>
          <w:rStyle w:val="StyleUnderline"/>
        </w:rPr>
      </w:pPr>
      <w:r w:rsidRPr="00650871">
        <w:rPr>
          <w:sz w:val="16"/>
        </w:rPr>
        <w:t xml:space="preserve">In analyzing Table 2, </w:t>
      </w:r>
      <w:r w:rsidRPr="00D14E75">
        <w:rPr>
          <w:rStyle w:val="StyleUnderline"/>
        </w:rPr>
        <w:t xml:space="preserve">one can see that both </w:t>
      </w:r>
      <w:r w:rsidRPr="00D14E75">
        <w:rPr>
          <w:rStyle w:val="StyleUnderline"/>
          <w:b/>
        </w:rPr>
        <w:t>Boeing</w:t>
      </w:r>
      <w:r w:rsidRPr="00D14E75">
        <w:rPr>
          <w:rStyle w:val="StyleUnderline"/>
        </w:rPr>
        <w:t xml:space="preserve"> and UTC show a large reliance on their civilian sector</w:t>
      </w:r>
      <w:r w:rsidRPr="00650871">
        <w:rPr>
          <w:sz w:val="16"/>
        </w:rPr>
        <w:t xml:space="preserve">. According to their financial data, </w:t>
      </w:r>
      <w:r w:rsidRPr="00654F1F">
        <w:rPr>
          <w:rStyle w:val="StyleUnderline"/>
        </w:rPr>
        <w:t>both companies rely heavily upon their civilian sectors’ total revenue to maintain operations</w:t>
      </w:r>
      <w:r w:rsidRPr="00650871">
        <w:rPr>
          <w:sz w:val="16"/>
        </w:rPr>
        <w:t xml:space="preserve">. Lockheed Martin, Northrop Grumman, and Raytheon have a significant amount of civilian revenue; however, their business structure does not rely as heavily on civilian revenue and would therefore not be in as much jeopardy if sanctions were imposed on their civilian sectors. </w:t>
      </w:r>
      <w:r w:rsidRPr="00654F1F">
        <w:rPr>
          <w:rStyle w:val="StyleUnderline"/>
        </w:rPr>
        <w:t xml:space="preserve">For Boeing and UTC, 49% and 83% are sufficiently significant that they require their civilian sectors’ revenue and would, therefore, be </w:t>
      </w:r>
      <w:r w:rsidRPr="00654F1F">
        <w:rPr>
          <w:rStyle w:val="StyleUnderline"/>
          <w:b/>
        </w:rPr>
        <w:t>extremely vulnerable to the Chinese sanctions</w:t>
      </w:r>
      <w:r w:rsidRPr="00654F1F">
        <w:rPr>
          <w:rStyle w:val="StyleUnderline"/>
        </w:rPr>
        <w:t>.</w:t>
      </w:r>
    </w:p>
    <w:p w:rsidR="00794E0C" w:rsidRPr="00654F1F" w:rsidRDefault="00794E0C" w:rsidP="00794E0C">
      <w:pPr>
        <w:rPr>
          <w:rStyle w:val="StyleUnderline"/>
        </w:rPr>
      </w:pPr>
      <w:r w:rsidRPr="00654F1F">
        <w:rPr>
          <w:rStyle w:val="StyleUnderline"/>
        </w:rPr>
        <w:t>Boeing sells commercial aircraft to the Chinese Airlines and UTC sells Otis elevators and Carrier brand heating and air-conditioning in China</w:t>
      </w:r>
      <w:r w:rsidRPr="00650871">
        <w:rPr>
          <w:sz w:val="16"/>
        </w:rPr>
        <w:t xml:space="preserve">.98 For Boeing, </w:t>
      </w:r>
      <w:r w:rsidRPr="00654F1F">
        <w:rPr>
          <w:rStyle w:val="StyleUnderline"/>
          <w:b/>
        </w:rPr>
        <w:t>a complication in the Chinese market would severely hurt their civilian revenue</w:t>
      </w:r>
      <w:r w:rsidRPr="00650871">
        <w:rPr>
          <w:sz w:val="16"/>
        </w:rPr>
        <w:t xml:space="preserve">. Over the next two decades, </w:t>
      </w:r>
      <w:r w:rsidRPr="00654F1F">
        <w:rPr>
          <w:rStyle w:val="StyleUnderline"/>
        </w:rPr>
        <w:t xml:space="preserve">Boeing expects China to spend $400 billion to purchase around 3,770 planes from certain manufacturers, therefore making China the </w:t>
      </w:r>
      <w:r w:rsidRPr="00654F1F">
        <w:rPr>
          <w:rStyle w:val="StyleUnderline"/>
          <w:b/>
        </w:rPr>
        <w:t>second largest commercial aircraft market</w:t>
      </w:r>
      <w:r w:rsidRPr="00654F1F">
        <w:rPr>
          <w:rStyle w:val="StyleUnderline"/>
        </w:rPr>
        <w:t xml:space="preserve"> in the world</w:t>
      </w:r>
      <w:r w:rsidRPr="00650871">
        <w:rPr>
          <w:sz w:val="16"/>
        </w:rPr>
        <w:t xml:space="preserve">.99 According to UTC’s CEO, Louis Chenevert, “[China’s market] feels really good right now,” adding that he sees no evidence of China’s market slowing down and noted that the company’s Otis elevators were up by double digits, and orders for its Carrier air conditioning systems were “starting to come up.” </w:t>
      </w:r>
      <w:r w:rsidRPr="00654F1F">
        <w:rPr>
          <w:rStyle w:val="StyleUnderline"/>
        </w:rPr>
        <w:t>For UTC, the revenue from Otis Corporation accounted for the bulk of the $3.1 billion in sales in China last year, and it is estimated that China’s economy will grow 9.9 percent this year</w:t>
      </w:r>
      <w:r w:rsidRPr="00650871">
        <w:rPr>
          <w:sz w:val="16"/>
        </w:rPr>
        <w:t xml:space="preserve">.100 With results and high expectations for both companies, and a large reliance on their civilian sector’s total revenue to maintain operations, </w:t>
      </w:r>
      <w:r w:rsidRPr="00654F1F">
        <w:rPr>
          <w:rStyle w:val="StyleUnderline"/>
        </w:rPr>
        <w:t xml:space="preserve">it appears as though these two defense corporations have a large reliance on the civilian Chinese market and would, therefore, be </w:t>
      </w:r>
      <w:r w:rsidRPr="00654F1F">
        <w:rPr>
          <w:rStyle w:val="StyleUnderline"/>
          <w:b/>
        </w:rPr>
        <w:t>highly vulnerable to Chinese sanctions</w:t>
      </w:r>
      <w:r w:rsidRPr="00654F1F">
        <w:rPr>
          <w:rStyle w:val="StyleUnderline"/>
        </w:rPr>
        <w:t>.</w:t>
      </w:r>
    </w:p>
    <w:p w:rsidR="00794E0C" w:rsidRPr="00654F1F" w:rsidRDefault="00794E0C" w:rsidP="00794E0C">
      <w:pPr>
        <w:rPr>
          <w:sz w:val="10"/>
          <w:szCs w:val="10"/>
        </w:rPr>
      </w:pPr>
      <w:r w:rsidRPr="00654F1F">
        <w:rPr>
          <w:sz w:val="10"/>
          <w:szCs w:val="10"/>
        </w:rPr>
        <w:t>This is not to say that effective sanctions on the civilian sectors of Northrop Grumman, Raytheon and Lockheed Martin would not have a profound affect on these corporations. Referring back to the findings of Jonathan Galloway, these corporations regardless of percentage, will take the necessary actions to rebalance the equilibrium between the three markets: Governmental, Domestic Civilian, and Foreign.101 It is hard to fathom any corporation willingly taking hits on their overall revenue. While Raytheon only receives 7% of their total revenue from their civilian sector, this still amounts to $1.6 billion, which is no small amount.</w:t>
      </w:r>
    </w:p>
    <w:p w:rsidR="00794E0C" w:rsidRPr="00654F1F" w:rsidRDefault="00794E0C" w:rsidP="00794E0C">
      <w:pPr>
        <w:rPr>
          <w:sz w:val="10"/>
          <w:szCs w:val="10"/>
        </w:rPr>
      </w:pPr>
      <w:r w:rsidRPr="00654F1F">
        <w:rPr>
          <w:sz w:val="10"/>
          <w:szCs w:val="10"/>
        </w:rPr>
        <w:t>While civilian revenue for these three corporations is significant, their overall civilian operations in China are minimal as compared to UTC and Boeing. In this case, both UTC and Boeing depend on the Chinese market to make sales and purchases. Their dependence on the Chinese economy goes beyond that of supply chains and logistics, but also depends on consumer buying and open markets. This dependence separates them from the others in that they have become more vulnerable to the PRC.</w:t>
      </w:r>
    </w:p>
    <w:p w:rsidR="00794E0C" w:rsidRPr="00650871" w:rsidRDefault="00794E0C" w:rsidP="00794E0C">
      <w:pPr>
        <w:rPr>
          <w:sz w:val="16"/>
        </w:rPr>
      </w:pPr>
      <w:r w:rsidRPr="00654F1F">
        <w:rPr>
          <w:rStyle w:val="StyleUnderline"/>
        </w:rPr>
        <w:t>If China does impose</w:t>
      </w:r>
      <w:r w:rsidRPr="00650871">
        <w:rPr>
          <w:sz w:val="16"/>
        </w:rPr>
        <w:t xml:space="preserve"> the threatened </w:t>
      </w:r>
      <w:r w:rsidRPr="00654F1F">
        <w:rPr>
          <w:rStyle w:val="StyleUnderline"/>
        </w:rPr>
        <w:t xml:space="preserve">sanctions against these DMNCs it could prove to be detrimental to their </w:t>
      </w:r>
      <w:r w:rsidRPr="00654F1F">
        <w:rPr>
          <w:rStyle w:val="StyleUnderline"/>
          <w:b/>
        </w:rPr>
        <w:t>international operations</w:t>
      </w:r>
      <w:r w:rsidRPr="00650871">
        <w:rPr>
          <w:sz w:val="16"/>
        </w:rPr>
        <w:t xml:space="preserve">. While the military sectors of these defense corporations would not be affected by sanctions from China, considering that China does not buy U.S. weapons, </w:t>
      </w:r>
      <w:r w:rsidRPr="00654F1F">
        <w:rPr>
          <w:rStyle w:val="StyleUnderline"/>
        </w:rPr>
        <w:t>the civilian sectors are left relatively unprotected</w:t>
      </w:r>
      <w:r w:rsidRPr="00650871">
        <w:rPr>
          <w:sz w:val="16"/>
        </w:rPr>
        <w:t xml:space="preserve">. The combined dynamics of a large reliance on civilian revenue and pressure from a government that has a lucrative market for their civilian sectors to operate in, only demonstrates a larger possibility that certain defense corporations will be more likely to adhere to the foreign government’s will over that of their host national government’s desires. </w:t>
      </w:r>
    </w:p>
    <w:p w:rsidR="00794E0C" w:rsidRPr="00650871" w:rsidRDefault="00794E0C" w:rsidP="00794E0C">
      <w:pPr>
        <w:rPr>
          <w:sz w:val="16"/>
        </w:rPr>
      </w:pPr>
      <w:r w:rsidRPr="00650871">
        <w:rPr>
          <w:sz w:val="16"/>
        </w:rPr>
        <w:t>2. Exploitation by Use of Foreign Competitors</w:t>
      </w:r>
    </w:p>
    <w:p w:rsidR="00794E0C" w:rsidRPr="00650871" w:rsidRDefault="00794E0C" w:rsidP="00794E0C">
      <w:pPr>
        <w:rPr>
          <w:sz w:val="16"/>
        </w:rPr>
      </w:pPr>
      <w:r w:rsidRPr="00650871">
        <w:rPr>
          <w:sz w:val="16"/>
        </w:rPr>
        <w:t xml:space="preserve">Another way in which China can exploit a major weakness in certain civilian sectors of the defense corporations is through pre-existing competitive rivalries. In most cases, Lockheed Martin, Boeing, Raytheon, UTC, Northrop Grumman and other defense corporations are in tight contention for defense contracts relating in their respective fields, however, as was discussed, China does not have an ability to affect this. There are </w:t>
      </w:r>
      <w:r w:rsidRPr="00654F1F">
        <w:rPr>
          <w:rStyle w:val="StyleUnderline"/>
        </w:rPr>
        <w:t>pre-existing rivalries in the civilian sectors</w:t>
      </w:r>
      <w:r w:rsidRPr="00650871">
        <w:rPr>
          <w:sz w:val="16"/>
        </w:rPr>
        <w:t xml:space="preserve"> that </w:t>
      </w:r>
      <w:r w:rsidRPr="00654F1F">
        <w:rPr>
          <w:rStyle w:val="StyleUnderline"/>
        </w:rPr>
        <w:t>can be exploited to create even more pressure on</w:t>
      </w:r>
      <w:r w:rsidRPr="00650871">
        <w:rPr>
          <w:sz w:val="16"/>
        </w:rPr>
        <w:t xml:space="preserve"> the defense corporations involved in the </w:t>
      </w:r>
      <w:r w:rsidRPr="00654F1F">
        <w:rPr>
          <w:rStyle w:val="StyleUnderline"/>
          <w:b/>
        </w:rPr>
        <w:t>Taiwan arms sale</w:t>
      </w:r>
      <w:r w:rsidRPr="00650871">
        <w:rPr>
          <w:sz w:val="16"/>
        </w:rPr>
        <w:t xml:space="preserve">. </w:t>
      </w:r>
    </w:p>
    <w:p w:rsidR="00794E0C" w:rsidRPr="00654F1F" w:rsidRDefault="00794E0C" w:rsidP="00794E0C">
      <w:pPr>
        <w:rPr>
          <w:rStyle w:val="StyleUnderline"/>
        </w:rPr>
      </w:pPr>
      <w:r w:rsidRPr="00654F1F">
        <w:rPr>
          <w:rStyle w:val="StyleUnderline"/>
        </w:rPr>
        <w:t>The targeting of corporations with strong rivals can</w:t>
      </w:r>
      <w:r w:rsidRPr="00650871">
        <w:rPr>
          <w:sz w:val="16"/>
        </w:rPr>
        <w:t xml:space="preserve"> serve two purposes: it can </w:t>
      </w:r>
      <w:r w:rsidRPr="00654F1F">
        <w:rPr>
          <w:rStyle w:val="StyleUnderline"/>
        </w:rPr>
        <w:t xml:space="preserve">cause civilian revenue of the defense corporations to </w:t>
      </w:r>
      <w:r w:rsidRPr="00654F1F">
        <w:rPr>
          <w:rStyle w:val="StyleUnderline"/>
          <w:b/>
        </w:rPr>
        <w:t>decrease</w:t>
      </w:r>
      <w:r w:rsidRPr="00650871">
        <w:rPr>
          <w:sz w:val="16"/>
        </w:rPr>
        <w:t xml:space="preserve">, and increase the competitive gain of their key competitor. Not only do they lose that part of the market, but </w:t>
      </w:r>
      <w:r w:rsidRPr="00654F1F">
        <w:rPr>
          <w:rStyle w:val="StyleUnderline"/>
        </w:rPr>
        <w:t xml:space="preserve">their competitor also ends up gaining from it, therefore delivering a </w:t>
      </w:r>
      <w:r w:rsidRPr="00654F1F">
        <w:rPr>
          <w:rStyle w:val="StyleUnderline"/>
          <w:b/>
        </w:rPr>
        <w:t>double blow to the defense corporation under fire</w:t>
      </w:r>
      <w:r w:rsidRPr="00650871">
        <w:rPr>
          <w:sz w:val="16"/>
        </w:rPr>
        <w:t xml:space="preserve">. In tight competition for new markets like China, </w:t>
      </w:r>
      <w:r w:rsidRPr="00654F1F">
        <w:rPr>
          <w:rStyle w:val="StyleUnderline"/>
        </w:rPr>
        <w:t xml:space="preserve">this sort of altercation can result in a </w:t>
      </w:r>
      <w:r w:rsidRPr="00654F1F">
        <w:rPr>
          <w:rStyle w:val="StyleUnderline"/>
          <w:b/>
        </w:rPr>
        <w:t>major setback</w:t>
      </w:r>
      <w:r w:rsidRPr="00650871">
        <w:rPr>
          <w:sz w:val="16"/>
        </w:rPr>
        <w:t xml:space="preserve"> to the defense corporation’s civilian revenue </w:t>
      </w:r>
      <w:r w:rsidRPr="00654F1F">
        <w:rPr>
          <w:rStyle w:val="StyleUnderline"/>
        </w:rPr>
        <w:t xml:space="preserve">and could become a </w:t>
      </w:r>
      <w:r w:rsidRPr="00654F1F">
        <w:rPr>
          <w:rStyle w:val="StyleUnderline"/>
          <w:b/>
        </w:rPr>
        <w:t>crippling long-term effect</w:t>
      </w:r>
      <w:r w:rsidRPr="00654F1F">
        <w:rPr>
          <w:rStyle w:val="StyleUnderline"/>
        </w:rPr>
        <w:t>. Not only does the rival gain from a sanction in China, but</w:t>
      </w:r>
      <w:r w:rsidRPr="00650871">
        <w:rPr>
          <w:sz w:val="16"/>
        </w:rPr>
        <w:t xml:space="preserve"> also, </w:t>
      </w:r>
      <w:r w:rsidRPr="00654F1F">
        <w:rPr>
          <w:rStyle w:val="StyleUnderline"/>
        </w:rPr>
        <w:t xml:space="preserve">due to the increased capital, the rival will have the ability to use this gain in other competitive areas to </w:t>
      </w:r>
      <w:r w:rsidRPr="00654F1F">
        <w:rPr>
          <w:rStyle w:val="StyleUnderline"/>
          <w:b/>
        </w:rPr>
        <w:t>help increase funding in their global market</w:t>
      </w:r>
      <w:r w:rsidRPr="00654F1F">
        <w:rPr>
          <w:rStyle w:val="StyleUnderline"/>
        </w:rPr>
        <w:t>.</w:t>
      </w:r>
    </w:p>
    <w:p w:rsidR="00794E0C" w:rsidRPr="00650871" w:rsidRDefault="00794E0C" w:rsidP="00794E0C">
      <w:pPr>
        <w:rPr>
          <w:sz w:val="6"/>
          <w:szCs w:val="6"/>
        </w:rPr>
      </w:pPr>
      <w:r w:rsidRPr="00650871">
        <w:rPr>
          <w:sz w:val="6"/>
          <w:szCs w:val="6"/>
        </w:rPr>
        <w:t>There are many different types of rivalries that exist in the market. Raytheon, Lockheed Martin, and Northrop Grumman mainly compete with each other for defense contracts and their civilian revenue is relatively low as compared to others. This, therefore, indicates that they are somewhat protected from a Chinese exploitation of the key rivalries between them.</w:t>
      </w:r>
    </w:p>
    <w:p w:rsidR="00794E0C" w:rsidRPr="00650871" w:rsidRDefault="00794E0C" w:rsidP="00794E0C">
      <w:pPr>
        <w:rPr>
          <w:sz w:val="6"/>
          <w:szCs w:val="6"/>
        </w:rPr>
      </w:pPr>
      <w:r w:rsidRPr="00650871">
        <w:rPr>
          <w:sz w:val="6"/>
          <w:szCs w:val="6"/>
        </w:rPr>
        <w:t xml:space="preserve">Conglomerate corporations might have several different rivals by the existence of multiple sectors and markets under which they operate. Therefore no one company is completely identical to that of another conglomerate corporation and the existence of a specific rivalry is rare. UTC is a conglomerate that has different civilian sectors like Otis elevators and Carrier air-conditioners.102 The sanctions against UTC would result in fewer Otis elevators and Carrier products; however, there are many different elevator and air-conditioner companies operating in China and, therefore, no specific competitor would gain from such sanctions. This therefore does not affect the global competitiveness of the civilian sector of UTC but only local competitiveness in the Chinese market. Therefore, the sanctions will not make UTC as vulnerable. </w:t>
      </w:r>
    </w:p>
    <w:p w:rsidR="00794E0C" w:rsidRPr="00650871" w:rsidRDefault="00794E0C" w:rsidP="00794E0C">
      <w:pPr>
        <w:rPr>
          <w:sz w:val="6"/>
          <w:szCs w:val="6"/>
        </w:rPr>
      </w:pPr>
      <w:r w:rsidRPr="00650871">
        <w:rPr>
          <w:sz w:val="6"/>
          <w:szCs w:val="6"/>
        </w:rPr>
        <w:t>Boeing on the other hand has one major rival, Airbus. As most would claim, the rivalry between Boeing and Airbus is the largest international rivalry in the world.103 Both companies are identical in that their civilian sectors develop comparable commercial aircrafts that are competitive on the global market. Foreign corporations that choose to buy a commercial jet are usually considering whether or not they choose Airbus or Boeing and at times will use the two corporations to play off each other in a bidding war. The stakes are extremely high for each corporation being that a single deal with an airline could be a deciding factor between success and failure over a multibilliondollar investment.104 Therefore, one of the best strategies for both Boeing and Airbus is that of persuading prospective buyers such as nationally owned airlines (as is the case in China), to purchase their planes over the others.105</w:t>
      </w:r>
    </w:p>
    <w:p w:rsidR="00794E0C" w:rsidRPr="00650871" w:rsidRDefault="00794E0C" w:rsidP="00794E0C">
      <w:pPr>
        <w:rPr>
          <w:sz w:val="6"/>
          <w:szCs w:val="6"/>
        </w:rPr>
      </w:pPr>
      <w:r w:rsidRPr="00650871">
        <w:rPr>
          <w:sz w:val="6"/>
          <w:szCs w:val="6"/>
        </w:rPr>
        <w:t>a. Boeing Versus Airbus in China</w:t>
      </w:r>
    </w:p>
    <w:p w:rsidR="00794E0C" w:rsidRPr="00650871" w:rsidRDefault="00794E0C" w:rsidP="00794E0C">
      <w:pPr>
        <w:rPr>
          <w:sz w:val="6"/>
          <w:szCs w:val="6"/>
        </w:rPr>
      </w:pPr>
      <w:r w:rsidRPr="00650871">
        <w:rPr>
          <w:sz w:val="6"/>
          <w:szCs w:val="6"/>
        </w:rPr>
        <w:t>The competition between Boeing and Airbus has been extremely tight over the years. Neither company has been able to pull away from the other, so the slightest change in their global market share gives each company a comparable advantage over the other. For such a close race, it can be seen how important the Chinese market is to both companies. According to China’s own projections, they believe they will quadruple their aircraft fleet to 3,900 by 2025, which will create a large amount of potential revenue for either Boeing or Airbus.106 To further this, Boeing expects China to spend over $400 billion to purchase planes over the next couple of years, thus making China the second largest aeronautics market in the world.107 China “probably has the most potential of any significant market in the world,” said the Airbus China President Laurence Barron.108</w:t>
      </w:r>
    </w:p>
    <w:p w:rsidR="00794E0C" w:rsidRPr="00650871" w:rsidRDefault="00794E0C" w:rsidP="00794E0C">
      <w:pPr>
        <w:rPr>
          <w:sz w:val="6"/>
          <w:szCs w:val="6"/>
        </w:rPr>
      </w:pPr>
      <w:r w:rsidRPr="00650871">
        <w:rPr>
          <w:sz w:val="6"/>
          <w:szCs w:val="6"/>
        </w:rPr>
        <w:lastRenderedPageBreak/>
        <w:t>However, with such a tight contention, is Boeing at a point that they can handle a head-to-head challenge with Airbus in China, especially if sanctions are involved? With airlines in other markets struggling, and Boeing itself still trying to recover from its much-delayed Dreamliner 787 project, Boeing seems to be on shaky ground and stands to lose more than Airbus.109 Along with this, before the arms sales to Taiwan, Airbus was already winning more orders from China than Boeing.110</w:t>
      </w:r>
    </w:p>
    <w:p w:rsidR="00794E0C" w:rsidRPr="00650871" w:rsidRDefault="00794E0C" w:rsidP="00794E0C">
      <w:pPr>
        <w:rPr>
          <w:sz w:val="6"/>
          <w:szCs w:val="6"/>
        </w:rPr>
      </w:pPr>
      <w:r w:rsidRPr="00650871">
        <w:rPr>
          <w:sz w:val="6"/>
          <w:szCs w:val="6"/>
        </w:rPr>
        <w:t>While Boeing currently has 736 Boeing planes operating in China (and another 30 from McDonnell-Douglas, which Boeing-acquired in 1997), Airbus only has 547. However, over the past couple of years, Airbus’s orders from China have dramatically shifted to give Airbus the advantage. As of February 2010, Chinese airlines have placed orders for 358 Airbus planes and have options for another 14, while they have only ordered 244 new planes from Boeing and have placed no options for further units. Airbus has also acquired letters of intent towards future sales of 60 planes, compared to 40 for Boeing.111</w:t>
      </w:r>
    </w:p>
    <w:p w:rsidR="00794E0C" w:rsidRPr="00650871" w:rsidRDefault="00794E0C" w:rsidP="00794E0C">
      <w:pPr>
        <w:rPr>
          <w:sz w:val="6"/>
          <w:szCs w:val="6"/>
        </w:rPr>
      </w:pPr>
      <w:r w:rsidRPr="00650871">
        <w:rPr>
          <w:sz w:val="6"/>
          <w:szCs w:val="6"/>
        </w:rPr>
        <w:t>Because the three largest airline companies (China Southern, China Eastern, and Air China) are still controlled by the Chinese government, the purchasing of commercial airliners is highly politicized where government officials have the ability to reward foreign governments with airplane sales that meet the interests of China.112 In response to such a system, Airbus, in June 2008, built an assembly base in Tianjin.113 By developing an assembly factory in Tianjin, Airbus is hoping that building aircraft in China (and the corresponding transfer of technology) will strengthen its position with the Chinese government to a better one than that of Boeing. To further this, Airbus has also developed an engineering center in Beijing that will train up to 200 local engineers to assist in the plant operations in Tianjin.114 In China, “if you allow for more local production and information-sharing, the purchaser is going to be a lot more willing to accept your aircraft,” says Peter Harbison, executive chairman of the Center for Asia Pacific Aviation in Sydney.115</w:t>
      </w:r>
    </w:p>
    <w:p w:rsidR="00794E0C" w:rsidRPr="00650871" w:rsidRDefault="00794E0C" w:rsidP="00794E0C">
      <w:pPr>
        <w:rPr>
          <w:sz w:val="6"/>
          <w:szCs w:val="6"/>
        </w:rPr>
      </w:pPr>
      <w:r w:rsidRPr="00650871">
        <w:rPr>
          <w:sz w:val="6"/>
          <w:szCs w:val="6"/>
        </w:rPr>
        <w:t>Boeing on the other hand is at a disadvantage. Hindered by unions and concerns of the company shifting jobs overseas, Boeing has had to maintain production in the United States. However, Boeing has argued that their presence in China is significant because Boeing buys parts from seven local manufacturers in China. Boeing spokesman, Yukui Wang, stated that Boeing is the Chinese aviation industry’s largest foreign customer. He stresses that Boeing, over the years, has bought $1.5 billion in aircraft parts and services from China and that this figure “will double in the next few years… Chinese suppliers now have a role in all of Boeing airplanes.”116 To emphasize their commitment to China, Boeing ramped up its efforts and sent a sales director to Beijing to become the company’s first China-based sales executive—which is something that is not normally practiced by Boeing.117</w:t>
      </w:r>
    </w:p>
    <w:p w:rsidR="00794E0C" w:rsidRPr="00650871" w:rsidRDefault="00794E0C" w:rsidP="00794E0C">
      <w:pPr>
        <w:rPr>
          <w:sz w:val="16"/>
        </w:rPr>
      </w:pPr>
      <w:r w:rsidRPr="00650871">
        <w:rPr>
          <w:sz w:val="16"/>
        </w:rPr>
        <w:t xml:space="preserve">Even with the past level of competition between Boeing and Airbus, </w:t>
      </w:r>
      <w:r w:rsidRPr="00654F1F">
        <w:rPr>
          <w:rStyle w:val="StyleUnderline"/>
        </w:rPr>
        <w:t>Boeing is now at a large disadvantage because of their defense sector’s sales of</w:t>
      </w:r>
      <w:r w:rsidRPr="00650871">
        <w:rPr>
          <w:sz w:val="16"/>
        </w:rPr>
        <w:t xml:space="preserve"> the Harpoon </w:t>
      </w:r>
      <w:r w:rsidRPr="00654F1F">
        <w:rPr>
          <w:rStyle w:val="StyleUnderline"/>
        </w:rPr>
        <w:t>missiles to Taiwan. If China enacts the sanctions</w:t>
      </w:r>
      <w:r w:rsidRPr="00650871">
        <w:rPr>
          <w:sz w:val="16"/>
        </w:rPr>
        <w:t xml:space="preserve"> against Boeing, </w:t>
      </w:r>
      <w:r w:rsidRPr="00654F1F">
        <w:rPr>
          <w:rStyle w:val="StyleUnderline"/>
        </w:rPr>
        <w:t>Boeing will have to face a strong rival who just became stronger, while they lost major ground in the battle over the Chinese market</w:t>
      </w:r>
      <w:r w:rsidRPr="00650871">
        <w:rPr>
          <w:sz w:val="16"/>
        </w:rPr>
        <w:t xml:space="preserve">. Even if China does not impose the sanctions, </w:t>
      </w:r>
      <w:r w:rsidRPr="00654F1F">
        <w:rPr>
          <w:rStyle w:val="StyleUnderline"/>
        </w:rPr>
        <w:t>the Chinese government will probably be more likely to purchase planes from, and therefore support a company that does not sell weapons to areas of concern and complies with their national interests</w:t>
      </w:r>
      <w:r w:rsidRPr="00650871">
        <w:rPr>
          <w:sz w:val="16"/>
        </w:rPr>
        <w:t>.</w:t>
      </w:r>
    </w:p>
    <w:p w:rsidR="00794E0C" w:rsidRPr="00654F1F" w:rsidRDefault="00794E0C" w:rsidP="00794E0C">
      <w:pPr>
        <w:rPr>
          <w:sz w:val="10"/>
          <w:szCs w:val="10"/>
        </w:rPr>
      </w:pPr>
      <w:r w:rsidRPr="00654F1F">
        <w:rPr>
          <w:sz w:val="10"/>
          <w:szCs w:val="10"/>
        </w:rPr>
        <w:t>The defense corporations that are more reliant on their defense sales and, therefore, are not as competitive in the civilian sectors, such as Raytheon, Northrop Grumman, and Lockheed Martin, are not under the same kind of pressure to expand their international production base and depend on foreign markets as is Boeing (due to their competitive nature with Airbus). If China were to take sanctions against Boeing, they would be able to meet their aeronautical needs by buying planes from Airbus, who is Boeing’s tight competitor. Therefore not only is Boeing losing the revenue, but their main competitor is gaining from the sanctions. This double-edged sword would increase pressure on Boeing to try and mitigate the sanctions and adhere to the Chinese request, thereby restoring their share of the world market and their political favor in the eyes of the Chinese government.</w:t>
      </w:r>
    </w:p>
    <w:p w:rsidR="00794E0C" w:rsidRDefault="00794E0C" w:rsidP="00794E0C">
      <w:r>
        <w:t>C. CONCLUDING ANALYSIS</w:t>
      </w:r>
    </w:p>
    <w:p w:rsidR="00794E0C" w:rsidRPr="00650871" w:rsidRDefault="00794E0C" w:rsidP="00794E0C">
      <w:pPr>
        <w:rPr>
          <w:sz w:val="16"/>
        </w:rPr>
      </w:pPr>
      <w:r w:rsidRPr="00650871">
        <w:rPr>
          <w:sz w:val="16"/>
        </w:rPr>
        <w:t xml:space="preserve">In this section, we have explored the possible vulnerabilities due to foreign subcontracting, and civilian operations internationally. It was shown that </w:t>
      </w:r>
      <w:r w:rsidRPr="00B618D4">
        <w:rPr>
          <w:rStyle w:val="StyleUnderline"/>
        </w:rPr>
        <w:t>foreign subcontracting is not only prevalent in defense operations but that there is no clear way of demarking and tracking exactly where all parts and pieces are made and assembled. This</w:t>
      </w:r>
      <w:r w:rsidRPr="00650871">
        <w:rPr>
          <w:sz w:val="16"/>
        </w:rPr>
        <w:t xml:space="preserve"> is alarming in that it </w:t>
      </w:r>
      <w:r w:rsidRPr="00B618D4">
        <w:rPr>
          <w:rStyle w:val="StyleUnderline"/>
        </w:rPr>
        <w:t>opens opportunities for foreign meddling and highlights a lack of understand on how truly the defense sector depends on foreign supplies and assistance</w:t>
      </w:r>
      <w:r w:rsidRPr="00650871">
        <w:rPr>
          <w:sz w:val="16"/>
        </w:rPr>
        <w:t>. It is only clear that levels of dependency do exist and that the controls in place are inadequate to exactly track such vulnerabilities.</w:t>
      </w:r>
    </w:p>
    <w:p w:rsidR="00794E0C" w:rsidRPr="00130BFE" w:rsidRDefault="00794E0C" w:rsidP="00794E0C">
      <w:pPr>
        <w:pStyle w:val="Heading4"/>
      </w:pPr>
      <w:r>
        <w:t xml:space="preserve">Manufacturing solves war – key to overall military strategy  </w:t>
      </w:r>
    </w:p>
    <w:p w:rsidR="00794E0C" w:rsidRPr="00130BFE" w:rsidRDefault="00794E0C" w:rsidP="00794E0C">
      <w:r w:rsidRPr="00130BFE">
        <w:rPr>
          <w:rStyle w:val="Style13ptBold"/>
        </w:rPr>
        <w:t>Hudson and Gerard 13</w:t>
      </w:r>
      <w:r w:rsidRPr="00130BFE">
        <w:t xml:space="preserve"> Linda P. Hudson is president and CEO of BAE Systems Inc. Leo W. Gerard is international president of United Steelworkers. Keep BAE's Bradley program rolling in York (column) Linda P. Hudson and Leo W. Gerard UPDATED: 10/09/2013 11:50:47 AM EDT </w:t>
      </w:r>
    </w:p>
    <w:p w:rsidR="00794E0C" w:rsidRPr="00650871" w:rsidRDefault="00794E0C" w:rsidP="00794E0C">
      <w:pPr>
        <w:rPr>
          <w:sz w:val="16"/>
        </w:rPr>
      </w:pPr>
      <w:r w:rsidRPr="00650871">
        <w:rPr>
          <w:sz w:val="16"/>
        </w:rPr>
        <w:t xml:space="preserve">As the past decade has shown, </w:t>
      </w:r>
      <w:r w:rsidRPr="00130BFE">
        <w:rPr>
          <w:bCs/>
          <w:u w:val="single"/>
        </w:rPr>
        <w:t xml:space="preserve">the United States </w:t>
      </w:r>
      <w:r w:rsidRPr="00130BFE">
        <w:rPr>
          <w:b/>
          <w:bCs/>
          <w:u w:val="single"/>
        </w:rPr>
        <w:t>can be quickly drawn into conflicts around the world</w:t>
      </w:r>
      <w:r w:rsidRPr="00130BFE">
        <w:rPr>
          <w:bCs/>
          <w:u w:val="single"/>
        </w:rPr>
        <w:t xml:space="preserve">. To be prepared, </w:t>
      </w:r>
      <w:r w:rsidRPr="00130BFE">
        <w:rPr>
          <w:b/>
          <w:bCs/>
          <w:u w:val="single"/>
        </w:rPr>
        <w:t>our country must maintain a strong and skilled defense manufacturing industry to support the production of the equipment our troops need</w:t>
      </w:r>
      <w:r w:rsidRPr="00130BFE">
        <w:rPr>
          <w:u w:val="single"/>
        </w:rPr>
        <w:t>. But this defense base and the</w:t>
      </w:r>
      <w:r w:rsidRPr="00650871">
        <w:rPr>
          <w:sz w:val="16"/>
        </w:rPr>
        <w:t xml:space="preserve"> skilled </w:t>
      </w:r>
      <w:r w:rsidRPr="00130BFE">
        <w:rPr>
          <w:u w:val="single"/>
        </w:rPr>
        <w:t>jobs it provides are in</w:t>
      </w:r>
      <w:r w:rsidRPr="00650871">
        <w:rPr>
          <w:sz w:val="16"/>
        </w:rPr>
        <w:t xml:space="preserve"> grave </w:t>
      </w:r>
      <w:r w:rsidRPr="00130BFE">
        <w:rPr>
          <w:u w:val="single"/>
        </w:rPr>
        <w:t>danger</w:t>
      </w:r>
      <w:r w:rsidRPr="00650871">
        <w:rPr>
          <w:sz w:val="16"/>
        </w:rPr>
        <w:t>.</w:t>
      </w:r>
    </w:p>
    <w:p w:rsidR="00794E0C" w:rsidRPr="00130BFE" w:rsidRDefault="00794E0C" w:rsidP="00794E0C">
      <w:pPr>
        <w:rPr>
          <w:u w:val="single"/>
        </w:rPr>
      </w:pPr>
      <w:r w:rsidRPr="00650871">
        <w:rPr>
          <w:sz w:val="16"/>
        </w:rPr>
        <w:t xml:space="preserve">Between 1998 and 2010, the country lost 57,000 manufacturing facilities and 6 million manufacturing jobs. </w:t>
      </w:r>
      <w:r w:rsidRPr="00130BFE">
        <w:rPr>
          <w:u w:val="single"/>
        </w:rPr>
        <w:t>If this trend continues, there is a very real risk that we will permanently lose the skills required to make much-needed equipment for the U.S. military and will need to look overseas for suppliers.</w:t>
      </w:r>
    </w:p>
    <w:p w:rsidR="00794E0C" w:rsidRPr="00650871" w:rsidRDefault="00794E0C" w:rsidP="00794E0C">
      <w:pPr>
        <w:rPr>
          <w:sz w:val="16"/>
        </w:rPr>
      </w:pPr>
      <w:r w:rsidRPr="00650871">
        <w:rPr>
          <w:sz w:val="16"/>
        </w:rPr>
        <w:t xml:space="preserve">As former Defense Secretary Leon Panetta warned earlier this year, "The last damn thing we need if we face a crisis is to somehow contract out that responsibility to another country. So </w:t>
      </w:r>
      <w:r w:rsidRPr="00130BFE">
        <w:rPr>
          <w:u w:val="single"/>
        </w:rPr>
        <w:t xml:space="preserve">we have to maintain the core industrial base that we need. </w:t>
      </w:r>
      <w:r w:rsidRPr="00130BFE">
        <w:rPr>
          <w:b/>
          <w:u w:val="single"/>
        </w:rPr>
        <w:t>The skills are essential to our ability to maintain a strong national defense</w:t>
      </w:r>
      <w:r w:rsidRPr="00650871">
        <w:rPr>
          <w:sz w:val="16"/>
        </w:rPr>
        <w:t>."</w:t>
      </w:r>
    </w:p>
    <w:p w:rsidR="00794E0C" w:rsidRPr="00650871" w:rsidRDefault="00794E0C" w:rsidP="00794E0C">
      <w:pPr>
        <w:rPr>
          <w:sz w:val="10"/>
          <w:szCs w:val="10"/>
        </w:rPr>
      </w:pPr>
      <w:r w:rsidRPr="00650871">
        <w:rPr>
          <w:sz w:val="10"/>
          <w:szCs w:val="10"/>
        </w:rPr>
        <w:t>A prime example of this danger to both our economy and national security is the threatened shutdown of the Bradley Industrial Base, consisting of the York, Pa., facility where BAE Systems manufactures the Bradley Fighting Vehicle and the suppliers that support the program.</w:t>
      </w:r>
    </w:p>
    <w:p w:rsidR="00794E0C" w:rsidRPr="00650871" w:rsidRDefault="00794E0C" w:rsidP="00794E0C">
      <w:pPr>
        <w:rPr>
          <w:sz w:val="10"/>
          <w:szCs w:val="10"/>
        </w:rPr>
      </w:pPr>
      <w:r w:rsidRPr="00650871">
        <w:rPr>
          <w:sz w:val="10"/>
          <w:szCs w:val="10"/>
        </w:rPr>
        <w:t>Built to protect and transport troops, the armored vehicle is the workhorse of the U.S. Army and the embodiment of American defense industrial base know-how and engineering: The vehicle's advanced aluminium armor and weapons systems are produced by 7,000 skilled workers in 586 businesses across 44 states.</w:t>
      </w:r>
    </w:p>
    <w:p w:rsidR="00794E0C" w:rsidRPr="00650871" w:rsidRDefault="00794E0C" w:rsidP="00794E0C">
      <w:pPr>
        <w:rPr>
          <w:sz w:val="16"/>
        </w:rPr>
      </w:pPr>
      <w:r w:rsidRPr="00650871">
        <w:rPr>
          <w:sz w:val="10"/>
          <w:szCs w:val="10"/>
        </w:rPr>
        <w:t>Now, in an attempt to modernize the Bradley Fighting Vehicle, and lasting at least three years</w:t>
      </w:r>
      <w:r w:rsidRPr="00650871">
        <w:rPr>
          <w:sz w:val="16"/>
        </w:rPr>
        <w:t xml:space="preserve">. </w:t>
      </w:r>
      <w:r w:rsidRPr="00130BFE">
        <w:rPr>
          <w:u w:val="single"/>
        </w:rPr>
        <w:t>With production halted</w:t>
      </w:r>
      <w:r w:rsidRPr="00650871">
        <w:rPr>
          <w:sz w:val="16"/>
        </w:rPr>
        <w:t xml:space="preserve">, the businesses that make up the Bradley Industrial Base will be unable to employ the highly skilled workers who produce the specialized parts that keep these vehicles running. </w:t>
      </w:r>
      <w:r w:rsidRPr="00130BFE">
        <w:rPr>
          <w:u w:val="single"/>
        </w:rPr>
        <w:t>Thousands of workers will lose their jobs, and some will move on to other fields, while their skills - unique to building combat vehicles - will become lost or obsolete. As a result, our armed forces may end up going into harm's way without equipment manufactured in America and ready for today's battlefield</w:t>
      </w:r>
      <w:r w:rsidRPr="00650871">
        <w:rPr>
          <w:sz w:val="16"/>
        </w:rPr>
        <w:t>.</w:t>
      </w:r>
    </w:p>
    <w:p w:rsidR="00794E0C" w:rsidRPr="00650871" w:rsidRDefault="00794E0C" w:rsidP="00794E0C">
      <w:pPr>
        <w:rPr>
          <w:sz w:val="16"/>
        </w:rPr>
      </w:pPr>
      <w:r w:rsidRPr="00130BFE">
        <w:rPr>
          <w:u w:val="single"/>
        </w:rPr>
        <w:t>Since World War II, our military - and all Americans - have relied on a highly skilled, dedicated and engaged civilian defense labor force of engineers, designers, welders, electricians, machinists and pipe fitters</w:t>
      </w:r>
      <w:r w:rsidRPr="00650871">
        <w:rPr>
          <w:sz w:val="16"/>
        </w:rPr>
        <w:t xml:space="preserve">. Like a well-prepared combat team, </w:t>
      </w:r>
      <w:r w:rsidRPr="00130BFE">
        <w:rPr>
          <w:u w:val="single"/>
        </w:rPr>
        <w:t>this labor force</w:t>
      </w:r>
      <w:r w:rsidRPr="00650871">
        <w:rPr>
          <w:sz w:val="16"/>
        </w:rPr>
        <w:t xml:space="preserve"> - nearly 625,000 people - </w:t>
      </w:r>
      <w:r w:rsidRPr="00130BFE">
        <w:rPr>
          <w:u w:val="single"/>
        </w:rPr>
        <w:t>is continuously training in order to maintain their technological superiority. As new technologies are developed to address the ever-changing threats from our enemy, this labor force acquires new skills to keep pace and meet the military's needs</w:t>
      </w:r>
      <w:r w:rsidRPr="00650871">
        <w:rPr>
          <w:sz w:val="16"/>
        </w:rPr>
        <w:t>.</w:t>
      </w:r>
    </w:p>
    <w:p w:rsidR="00794E0C" w:rsidRPr="00650871" w:rsidRDefault="00794E0C" w:rsidP="00794E0C">
      <w:pPr>
        <w:rPr>
          <w:sz w:val="16"/>
        </w:rPr>
      </w:pPr>
      <w:r w:rsidRPr="00130BFE">
        <w:rPr>
          <w:u w:val="single"/>
        </w:rPr>
        <w:t>Now these workers</w:t>
      </w:r>
      <w:r w:rsidRPr="00650871">
        <w:rPr>
          <w:sz w:val="16"/>
        </w:rPr>
        <w:t xml:space="preserve">, the products they make, the incomes their families and communities depend on </w:t>
      </w:r>
      <w:r w:rsidRPr="00130BFE">
        <w:rPr>
          <w:u w:val="single"/>
        </w:rPr>
        <w:t>and America's ability to defend itself are all at risk</w:t>
      </w:r>
      <w:r w:rsidRPr="00650871">
        <w:rPr>
          <w:sz w:val="16"/>
        </w:rPr>
        <w:t>.</w:t>
      </w:r>
    </w:p>
    <w:p w:rsidR="00794E0C" w:rsidRPr="00650871" w:rsidRDefault="00794E0C" w:rsidP="00794E0C">
      <w:pPr>
        <w:rPr>
          <w:sz w:val="16"/>
        </w:rPr>
      </w:pPr>
      <w:r w:rsidRPr="00650871">
        <w:rPr>
          <w:sz w:val="16"/>
        </w:rPr>
        <w:t xml:space="preserve">As a nation, </w:t>
      </w:r>
      <w:r w:rsidRPr="00130BFE">
        <w:rPr>
          <w:bCs/>
          <w:u w:val="single"/>
        </w:rPr>
        <w:t>we must make it a priority to ensure the strength of the Army's combat vehicle program and the skilled defense industrial base jobs that support this crucial capability. The Army can help</w:t>
      </w:r>
      <w:r w:rsidRPr="00650871">
        <w:rPr>
          <w:sz w:val="16"/>
        </w:rPr>
        <w:t xml:space="preserve"> the Bradley Industrial Base </w:t>
      </w:r>
      <w:r w:rsidRPr="00130BFE">
        <w:rPr>
          <w:bCs/>
          <w:u w:val="single"/>
        </w:rPr>
        <w:t>in the near term simply by spending the $288 million provided last year to allow industry to perform its requirements, which ensure that older vehicles are upgraded</w:t>
      </w:r>
      <w:r w:rsidRPr="00650871">
        <w:rPr>
          <w:sz w:val="16"/>
        </w:rPr>
        <w:t xml:space="preserve"> with the latest technology our troops need.</w:t>
      </w:r>
    </w:p>
    <w:p w:rsidR="00794E0C" w:rsidRPr="00650871" w:rsidRDefault="00794E0C" w:rsidP="00794E0C">
      <w:pPr>
        <w:rPr>
          <w:sz w:val="16"/>
        </w:rPr>
      </w:pPr>
      <w:r w:rsidRPr="00130BFE">
        <w:rPr>
          <w:u w:val="single"/>
        </w:rPr>
        <w:t>In the longer term, the Army should work with industry to ensure that our troops can meet the missions they might face, while providing industry with the stability to sustain the skilled jobs needed to respond to future</w:t>
      </w:r>
      <w:r w:rsidRPr="00650871">
        <w:rPr>
          <w:sz w:val="16"/>
        </w:rPr>
        <w:t>.</w:t>
      </w:r>
    </w:p>
    <w:p w:rsidR="00794E0C" w:rsidRPr="00650871" w:rsidRDefault="00794E0C" w:rsidP="00794E0C">
      <w:pPr>
        <w:rPr>
          <w:sz w:val="16"/>
        </w:rPr>
      </w:pPr>
      <w:r w:rsidRPr="00130BFE">
        <w:rPr>
          <w:b/>
          <w:bCs/>
          <w:u w:val="single"/>
        </w:rPr>
        <w:t>Dwindling budgets and the desire for short-term financial gains are threatening America's "arsenal of democracy"</w:t>
      </w:r>
      <w:r w:rsidRPr="00130BFE">
        <w:rPr>
          <w:b/>
          <w:u w:val="single"/>
        </w:rPr>
        <w:t xml:space="preserve"> and with it our economy</w:t>
      </w:r>
      <w:r w:rsidRPr="00650871">
        <w:rPr>
          <w:sz w:val="16"/>
        </w:rPr>
        <w:t xml:space="preserve">. The skilled men and women of the defense manufacturing industry do work that allows us to fly the red, white and blue, and they must not be pink-slipped. </w:t>
      </w:r>
      <w:r w:rsidRPr="00130BFE">
        <w:rPr>
          <w:u w:val="single"/>
        </w:rPr>
        <w:t>Equipping our military is too important to outsource - our economy, our national security and our fellow Americans count on it</w:t>
      </w:r>
      <w:r w:rsidRPr="00650871">
        <w:rPr>
          <w:sz w:val="16"/>
        </w:rPr>
        <w:t>.</w:t>
      </w:r>
    </w:p>
    <w:p w:rsidR="00794E0C" w:rsidRDefault="00794E0C" w:rsidP="00794E0C">
      <w:pPr>
        <w:pStyle w:val="Heading3"/>
      </w:pPr>
      <w:bookmarkStart w:id="39" w:name="_Toc10461894"/>
      <w:bookmarkStart w:id="40" w:name="_Toc10465158"/>
      <w:bookmarkStart w:id="41" w:name="_Toc10465255"/>
      <w:r>
        <w:lastRenderedPageBreak/>
        <w:t>1ar xt – add-on – manufacturing</w:t>
      </w:r>
      <w:bookmarkEnd w:id="39"/>
      <w:bookmarkEnd w:id="40"/>
      <w:bookmarkEnd w:id="41"/>
      <w:r>
        <w:t xml:space="preserve"> </w:t>
      </w:r>
    </w:p>
    <w:p w:rsidR="00794E0C" w:rsidRPr="00AF7A3D" w:rsidRDefault="00794E0C" w:rsidP="00794E0C">
      <w:pPr>
        <w:pStyle w:val="Heading4"/>
      </w:pPr>
      <w:r>
        <w:t xml:space="preserve">China threatened it – collapses manufacturing competitiveness </w:t>
      </w:r>
    </w:p>
    <w:p w:rsidR="00794E0C" w:rsidRPr="00D14E75" w:rsidRDefault="00794E0C" w:rsidP="00794E0C">
      <w:r w:rsidRPr="00D14E75">
        <w:rPr>
          <w:rStyle w:val="Style13ptBold"/>
        </w:rPr>
        <w:t>Chesson 10</w:t>
      </w:r>
      <w:r>
        <w:rPr>
          <w:rStyle w:val="Style13ptBold"/>
        </w:rPr>
        <w:t xml:space="preserve"> </w:t>
      </w:r>
      <w:r>
        <w:t>Roy David Chesson, Postgraduate School Thesis for the Naal Postgraduate School. How China could affect the future of U.S. defense corporations December 2010 Thesis Co-Advisors: Alice L. Miller &amp; Robert Looney https://apps.dtic.mil/dtic/tr/fulltext/u2/a536529.pdf</w:t>
      </w:r>
    </w:p>
    <w:p w:rsidR="00794E0C" w:rsidRPr="00B618D4" w:rsidRDefault="00794E0C" w:rsidP="00794E0C">
      <w:pPr>
        <w:rPr>
          <w:rStyle w:val="StyleUnderline"/>
        </w:rPr>
      </w:pPr>
      <w:r>
        <w:t>It appears that the People’s Republic of China (</w:t>
      </w:r>
      <w:r w:rsidRPr="00B618D4">
        <w:rPr>
          <w:rStyle w:val="StyleUnderline"/>
        </w:rPr>
        <w:t>PRC</w:t>
      </w:r>
      <w:r>
        <w:t xml:space="preserve">) </w:t>
      </w:r>
      <w:r w:rsidRPr="00B618D4">
        <w:rPr>
          <w:rStyle w:val="StyleUnderline"/>
        </w:rPr>
        <w:t>is aware of</w:t>
      </w:r>
      <w:r>
        <w:t xml:space="preserve"> such </w:t>
      </w:r>
      <w:r w:rsidRPr="00B618D4">
        <w:rPr>
          <w:rStyle w:val="StyleUnderline"/>
        </w:rPr>
        <w:t>vulnerabilities. After the announcement</w:t>
      </w:r>
      <w:r>
        <w:t xml:space="preserve"> from Washington concerning </w:t>
      </w:r>
      <w:r w:rsidRPr="00B618D4">
        <w:rPr>
          <w:rStyle w:val="StyleUnderline"/>
        </w:rPr>
        <w:t>the sale of</w:t>
      </w:r>
      <w:r>
        <w:t xml:space="preserve"> $6.4 billion worth of </w:t>
      </w:r>
      <w:r w:rsidRPr="00B618D4">
        <w:rPr>
          <w:rStyle w:val="StyleUnderline"/>
        </w:rPr>
        <w:t xml:space="preserve">weapons to Taiwan, Beijing </w:t>
      </w:r>
      <w:r w:rsidRPr="00B618D4">
        <w:rPr>
          <w:rStyle w:val="StyleUnderline"/>
          <w:b/>
        </w:rPr>
        <w:t>responded for the first time by threatening to hold accountable the DMNCs</w:t>
      </w:r>
      <w:r w:rsidRPr="00B618D4">
        <w:rPr>
          <w:rStyle w:val="StyleUnderline"/>
        </w:rPr>
        <w:t xml:space="preserve"> involved in the trade, and reserved the right to place sanctions on their operations</w:t>
      </w:r>
      <w:r>
        <w:t xml:space="preserve">.7 Those corporations are Northrop Grumman, Boeing, United Technologies (UTC), Lockheed Martin, and Raytheon—all of which are defense corporations in the United States.8 </w:t>
      </w:r>
      <w:r w:rsidRPr="00B618D4">
        <w:rPr>
          <w:rStyle w:val="StyleUnderline"/>
        </w:rPr>
        <w:t xml:space="preserve">Given the scale of China’s economy, sanctions on these DMNCs could have a </w:t>
      </w:r>
      <w:r w:rsidRPr="00B618D4">
        <w:rPr>
          <w:rStyle w:val="StyleUnderline"/>
          <w:b/>
        </w:rPr>
        <w:t>dramatic effect on their global competitiveness</w:t>
      </w:r>
      <w:r w:rsidRPr="00B618D4">
        <w:rPr>
          <w:rStyle w:val="StyleUnderline"/>
        </w:rPr>
        <w:t xml:space="preserve">. </w:t>
      </w:r>
    </w:p>
    <w:p w:rsidR="00794E0C" w:rsidRDefault="00794E0C" w:rsidP="00794E0C">
      <w:pPr>
        <w:pStyle w:val="Heading3"/>
      </w:pPr>
      <w:bookmarkStart w:id="42" w:name="_Toc10461895"/>
      <w:bookmarkStart w:id="43" w:name="_Toc10465159"/>
      <w:bookmarkStart w:id="44" w:name="_Toc10465256"/>
      <w:r>
        <w:lastRenderedPageBreak/>
        <w:t>1ar xt – add-on – at: civilian sectors irrelevant</w:t>
      </w:r>
      <w:bookmarkEnd w:id="42"/>
      <w:bookmarkEnd w:id="43"/>
      <w:bookmarkEnd w:id="44"/>
      <w:r>
        <w:t xml:space="preserve"> </w:t>
      </w:r>
    </w:p>
    <w:p w:rsidR="00794E0C" w:rsidRPr="00AF7A3D" w:rsidRDefault="00794E0C" w:rsidP="00794E0C">
      <w:pPr>
        <w:pStyle w:val="Heading4"/>
      </w:pPr>
      <w:r>
        <w:t xml:space="preserve">Pressuring civilian sectors is sufficient </w:t>
      </w:r>
    </w:p>
    <w:p w:rsidR="00794E0C" w:rsidRPr="00D14E75" w:rsidRDefault="00794E0C" w:rsidP="00794E0C">
      <w:r w:rsidRPr="00D14E75">
        <w:rPr>
          <w:rStyle w:val="Style13ptBold"/>
        </w:rPr>
        <w:t>Chesson 10</w:t>
      </w:r>
      <w:r>
        <w:rPr>
          <w:rStyle w:val="Style13ptBold"/>
        </w:rPr>
        <w:t xml:space="preserve"> </w:t>
      </w:r>
      <w:r>
        <w:t>Roy David Chesson, Postgraduate School Thesis for the Naal Postgraduate School. How China could affect the future of U.S. defense corporations December 2010 Thesis Co-Advisors: Alice L. Miller &amp; Robert Looney https://apps.dtic.mil/dtic/tr/fulltext/u2/a536529.pdf</w:t>
      </w:r>
    </w:p>
    <w:p w:rsidR="00794E0C" w:rsidRDefault="00794E0C" w:rsidP="00794E0C">
      <w:r w:rsidRPr="00B618D4">
        <w:rPr>
          <w:rStyle w:val="StyleUnderline"/>
        </w:rPr>
        <w:t>The attack on civilian sectors</w:t>
      </w:r>
      <w:r>
        <w:t xml:space="preserve">, however, </w:t>
      </w:r>
      <w:r w:rsidRPr="00B618D4">
        <w:rPr>
          <w:rStyle w:val="StyleUnderline"/>
        </w:rPr>
        <w:t>appears to be a very viable means to place pressure on the defense corporations. To varying degrees, DMNCs depend on this revenue and cannot sit idly by while an economic behemoth like China takes action against them. The level of pressure increases on corporations like Boeing who depend on China as a source of revenue</w:t>
      </w:r>
      <w:r>
        <w:t xml:space="preserve"> and are in high contention with a competing company. </w:t>
      </w:r>
      <w:r w:rsidRPr="00B618D4">
        <w:rPr>
          <w:rStyle w:val="StyleUnderline"/>
        </w:rPr>
        <w:t>With the stakes so high and the potential so great in China, Boeing stands to lose a great deal if China does place sanctions on their aircraft</w:t>
      </w:r>
      <w:r>
        <w:t>. Also, being that the sales of aircraft are highly politicized, the decisions of the U.S. government to sell weapons to Taiwan, appears to not be in the best interest of Boeing. Their connection to the United States through their defense sector will cause them political battles in the future and could cause major hardship for the corporation.</w:t>
      </w:r>
    </w:p>
    <w:p w:rsidR="00794E0C" w:rsidRDefault="00794E0C" w:rsidP="00794E0C">
      <w:r>
        <w:t xml:space="preserve">Therefore, </w:t>
      </w:r>
      <w:r w:rsidRPr="00B618D4">
        <w:rPr>
          <w:rStyle w:val="StyleUnderline"/>
        </w:rPr>
        <w:t>sanctions on civilian corporations appear to be a highly effective and efficient means in which the PRC can place great pressure and hardship on the U.S. defense corporations</w:t>
      </w:r>
      <w:r>
        <w:t xml:space="preserve">. This, therefore, requires further research to ensure that the PRC has a legitimate means in which to place sanctions on the U.S. corporations. In the next section, we will analyze whether or not the PRC can legally place sanction on U.S. DMNCs and whether the United States has any rules or regulations that can mitigate such transgressions. </w:t>
      </w:r>
    </w:p>
    <w:p w:rsidR="00794E0C" w:rsidRDefault="00794E0C" w:rsidP="00794E0C">
      <w:pPr>
        <w:pStyle w:val="Heading3"/>
      </w:pPr>
      <w:bookmarkStart w:id="45" w:name="_Toc10461896"/>
      <w:bookmarkStart w:id="46" w:name="_Toc10465160"/>
      <w:bookmarkStart w:id="47" w:name="_Toc10465257"/>
      <w:r>
        <w:lastRenderedPageBreak/>
        <w:t>1ar xt – add-on – at: domestic checks</w:t>
      </w:r>
      <w:bookmarkEnd w:id="45"/>
      <w:bookmarkEnd w:id="46"/>
      <w:bookmarkEnd w:id="47"/>
    </w:p>
    <w:p w:rsidR="00794E0C" w:rsidRDefault="00794E0C" w:rsidP="00794E0C">
      <w:pPr>
        <w:pStyle w:val="Heading4"/>
      </w:pPr>
      <w:r>
        <w:t xml:space="preserve">No checks – they could destroy the civilian sectors </w:t>
      </w:r>
    </w:p>
    <w:p w:rsidR="00794E0C" w:rsidRPr="00D14E75" w:rsidRDefault="00794E0C" w:rsidP="00794E0C">
      <w:r w:rsidRPr="00D14E75">
        <w:rPr>
          <w:rStyle w:val="Style13ptBold"/>
        </w:rPr>
        <w:t>Chesson 10</w:t>
      </w:r>
      <w:r>
        <w:rPr>
          <w:rStyle w:val="Style13ptBold"/>
        </w:rPr>
        <w:t xml:space="preserve"> </w:t>
      </w:r>
      <w:r>
        <w:t>Roy David Chesson, Postgraduate School Thesis for the Naval Postgraduate School. How China could affect the future of U.S. defense corporations December 2010 Thesis Co-Advisors: Alice L. Miller &amp; Robert Looney https://apps.dtic.mil/dtic/tr/fulltext/u2/a536529.pdf</w:t>
      </w:r>
    </w:p>
    <w:p w:rsidR="00794E0C" w:rsidRDefault="00794E0C" w:rsidP="00794E0C">
      <w:r w:rsidRPr="00B618D4">
        <w:rPr>
          <w:rStyle w:val="StyleUnderline"/>
        </w:rPr>
        <w:t xml:space="preserve">While the defense sectors of the corporations appear to be adequately protected, the </w:t>
      </w:r>
      <w:r w:rsidRPr="00B618D4">
        <w:rPr>
          <w:rStyle w:val="StyleUnderline"/>
          <w:b/>
        </w:rPr>
        <w:t>civilian sectors are not</w:t>
      </w:r>
      <w:r w:rsidRPr="00B618D4">
        <w:rPr>
          <w:rStyle w:val="StyleUnderline"/>
        </w:rPr>
        <w:t>. They are susceptible to Chinese sanctions and are open to attack</w:t>
      </w:r>
      <w:r>
        <w:t xml:space="preserve">. While the “Buy American” policies appear to have great intention in maintaining a subcontracting base domestically, as has been shown, </w:t>
      </w:r>
      <w:r w:rsidRPr="00B618D4">
        <w:rPr>
          <w:rStyle w:val="StyleUnderline"/>
        </w:rPr>
        <w:t>DMNCs have continually found ways around this to make these regulations and laws useless to a certain degree</w:t>
      </w:r>
      <w:r>
        <w:t>.</w:t>
      </w:r>
    </w:p>
    <w:p w:rsidR="00794E0C" w:rsidRPr="00B618D4" w:rsidRDefault="00794E0C" w:rsidP="00794E0C">
      <w:pPr>
        <w:rPr>
          <w:rStyle w:val="StyleUnderline"/>
        </w:rPr>
      </w:pPr>
      <w:r>
        <w:t xml:space="preserve">Therefore, </w:t>
      </w:r>
      <w:r w:rsidRPr="00B618D4">
        <w:rPr>
          <w:rStyle w:val="StyleUnderline"/>
          <w:b/>
        </w:rPr>
        <w:t>it is the conclusion</w:t>
      </w:r>
      <w:r>
        <w:t xml:space="preserve"> of this section </w:t>
      </w:r>
      <w:r w:rsidRPr="00B618D4">
        <w:rPr>
          <w:rStyle w:val="StyleUnderline"/>
          <w:b/>
        </w:rPr>
        <w:t>that there are no adequate regulations or laws in place to protect the civilian sectors of the DMNCs and DMNCs are free to subcontract internationally with little oversight</w:t>
      </w:r>
      <w:r>
        <w:t xml:space="preserve">. While the foreign subcontracting appears to be an inefficient opportunity for China to attack, </w:t>
      </w:r>
      <w:r w:rsidRPr="00B618D4">
        <w:rPr>
          <w:rStyle w:val="StyleUnderline"/>
        </w:rPr>
        <w:t xml:space="preserve">the civilian sectors appear to be a prime target. Not only can China affectively employ sanctions hindering U.S. DMNCs, they also have no laws, regulations or red tape that would hinder their move against the civilian sectors of these DMNCs. Neither the WTO nor the U.S. government would be able to mitigate Chinese sanctions. </w:t>
      </w:r>
    </w:p>
    <w:p w:rsidR="00794E0C" w:rsidRDefault="00794E0C" w:rsidP="00794E0C">
      <w:pPr>
        <w:pStyle w:val="Heading3"/>
      </w:pPr>
      <w:bookmarkStart w:id="48" w:name="_Toc10461897"/>
      <w:bookmarkStart w:id="49" w:name="_Toc10465161"/>
      <w:bookmarkStart w:id="50" w:name="_Toc10465258"/>
      <w:bookmarkEnd w:id="17"/>
      <w:r>
        <w:lastRenderedPageBreak/>
        <w:t>2ac add-on – Iran prolif</w:t>
      </w:r>
      <w:bookmarkEnd w:id="48"/>
      <w:bookmarkEnd w:id="49"/>
      <w:bookmarkEnd w:id="50"/>
      <w:r>
        <w:t xml:space="preserve"> </w:t>
      </w:r>
    </w:p>
    <w:bookmarkEnd w:id="10"/>
    <w:p w:rsidR="00794E0C" w:rsidRPr="0035190E" w:rsidRDefault="00794E0C" w:rsidP="00794E0C">
      <w:pPr>
        <w:pStyle w:val="Heading4"/>
      </w:pPr>
      <w:r>
        <w:t xml:space="preserve">Taiwan arms sales cause China to help Iran buy weapons  </w:t>
      </w:r>
    </w:p>
    <w:p w:rsidR="00794E0C" w:rsidRPr="0035190E" w:rsidRDefault="00794E0C" w:rsidP="00794E0C">
      <w:r w:rsidRPr="0035190E">
        <w:rPr>
          <w:rStyle w:val="Style13ptBold"/>
        </w:rPr>
        <w:t>Lin</w:t>
      </w:r>
      <w:r>
        <w:rPr>
          <w:rStyle w:val="Style13ptBold"/>
        </w:rPr>
        <w:t xml:space="preserve"> 10</w:t>
      </w:r>
      <w:r>
        <w:t>, Dr. Christina Y. Lin is currently a visiting fellow at the Washington Institute for Near East Policy. The Taiwan Calculus in China’s Strategy Towards the North Korea – Iran Axis https://www.washingtoninstitute.org/uploads/Documents/opeds/4d01535d864a5.pdf</w:t>
      </w:r>
    </w:p>
    <w:p w:rsidR="00794E0C" w:rsidRPr="001D6D08" w:rsidRDefault="00794E0C" w:rsidP="00794E0C">
      <w:pPr>
        <w:rPr>
          <w:rStyle w:val="StyleUnderline"/>
          <w:b/>
        </w:rPr>
      </w:pPr>
      <w:r w:rsidRPr="001D6D08">
        <w:rPr>
          <w:rStyle w:val="StyleUnderline"/>
          <w:b/>
        </w:rPr>
        <w:t>Iran-Taiwan Arms Linkage</w:t>
      </w:r>
    </w:p>
    <w:p w:rsidR="00794E0C" w:rsidRPr="00650871" w:rsidRDefault="00794E0C" w:rsidP="00794E0C">
      <w:pPr>
        <w:rPr>
          <w:sz w:val="16"/>
        </w:rPr>
      </w:pPr>
      <w:r w:rsidRPr="00650871">
        <w:rPr>
          <w:sz w:val="16"/>
        </w:rPr>
        <w:t xml:space="preserve">Moreover, </w:t>
      </w:r>
      <w:r w:rsidRPr="001D6D08">
        <w:rPr>
          <w:rStyle w:val="StyleUnderline"/>
        </w:rPr>
        <w:t>China engages in military cooperation with Iran to counter the U.S</w:t>
      </w:r>
      <w:r w:rsidRPr="00650871">
        <w:rPr>
          <w:sz w:val="16"/>
        </w:rPr>
        <w:t xml:space="preserve">. Wu Bingbing, Professor of Arabic Studies from Peking University, said </w:t>
      </w:r>
      <w:r w:rsidRPr="001D6D08">
        <w:rPr>
          <w:rStyle w:val="StyleUnderline"/>
        </w:rPr>
        <w:t xml:space="preserve">Taiwan is a very sensitive and emotional issue for China, and the Taiwan Relations </w:t>
      </w:r>
      <w:r w:rsidRPr="0035190E">
        <w:rPr>
          <w:rStyle w:val="StyleUnderline"/>
        </w:rPr>
        <w:t xml:space="preserve">Act also plays into its Gulf strategy. </w:t>
      </w:r>
      <w:r w:rsidRPr="0035190E">
        <w:rPr>
          <w:rStyle w:val="StyleUnderline"/>
          <w:b/>
        </w:rPr>
        <w:t>Because</w:t>
      </w:r>
      <w:r w:rsidRPr="001D6D08">
        <w:rPr>
          <w:rStyle w:val="StyleUnderline"/>
          <w:b/>
        </w:rPr>
        <w:t xml:space="preserve"> </w:t>
      </w:r>
      <w:r w:rsidRPr="0035190E">
        <w:rPr>
          <w:rStyle w:val="StyleUnderline"/>
          <w:b/>
          <w:sz w:val="30"/>
          <w:szCs w:val="30"/>
        </w:rPr>
        <w:t>U.S. sells weapons to Taiwan, China counterattacks U.S. position by having nuclear cooperation with Iran</w:t>
      </w:r>
      <w:r w:rsidRPr="00650871">
        <w:rPr>
          <w:sz w:val="16"/>
        </w:rPr>
        <w:t>. He stated, “China did not initiate this”—and China did not use Sino-Gulf relations to contain U.S.26</w:t>
      </w:r>
    </w:p>
    <w:p w:rsidR="00794E0C" w:rsidRPr="00650871" w:rsidRDefault="00794E0C" w:rsidP="00794E0C">
      <w:pPr>
        <w:rPr>
          <w:sz w:val="16"/>
        </w:rPr>
      </w:pPr>
      <w:r w:rsidRPr="00650871">
        <w:rPr>
          <w:sz w:val="16"/>
        </w:rPr>
        <w:t>Indeed, in the 1980s during the Iran-Iraq War, China regularly supplied arms and Silk Worm anti-ship missiles to Iran. In September 1992, when President Bush announced the sale of 150 F-16 fighters to Taiwan, China protested that violated the 1982 Shanghai Communiqué on U.S.-PRC arms sales. Shortly after the announcement of the F-16 sales, reports began emerging that China was transferring thirty complete M-11 missiles to Pakistan that violated the MTCR. 27 China also transferred missile components and production technologies to Iran.28</w:t>
      </w:r>
    </w:p>
    <w:p w:rsidR="00794E0C" w:rsidRPr="00650871" w:rsidRDefault="00794E0C" w:rsidP="00794E0C">
      <w:pPr>
        <w:rPr>
          <w:sz w:val="16"/>
        </w:rPr>
      </w:pPr>
      <w:r w:rsidRPr="00650871">
        <w:rPr>
          <w:sz w:val="16"/>
        </w:rPr>
        <w:t xml:space="preserve">Moreover, </w:t>
      </w:r>
      <w:r w:rsidRPr="0035190E">
        <w:rPr>
          <w:rStyle w:val="StyleUnderline"/>
        </w:rPr>
        <w:t>China played the Iran nuclear card against the U.S.</w:t>
      </w:r>
      <w:r w:rsidRPr="00650871">
        <w:rPr>
          <w:sz w:val="16"/>
        </w:rPr>
        <w:t xml:space="preserve"> On 10 September 2010, 8 days after Bush’s F-16 announcement, Iran and China publicly signed an agreement on nuclear cooperation and sale of several nuclear reactors. </w:t>
      </w:r>
      <w:r w:rsidRPr="0035190E">
        <w:rPr>
          <w:rStyle w:val="StyleUnderline"/>
        </w:rPr>
        <w:t xml:space="preserve">China views that what one terms ‘proliferation’ is termed ‘arms sale’ by another, and over the years it </w:t>
      </w:r>
      <w:r w:rsidRPr="0035190E">
        <w:rPr>
          <w:rStyle w:val="StyleUnderline"/>
          <w:b/>
        </w:rPr>
        <w:t>continued to evoke the IranTaiwan linkage</w:t>
      </w:r>
      <w:r w:rsidRPr="00650871">
        <w:rPr>
          <w:sz w:val="16"/>
        </w:rPr>
        <w:t xml:space="preserve">, much like the DPRK-Taiwan linkage. Given China’s stance, and as stated earlier by the Chinese scholar Shen that “… I think </w:t>
      </w:r>
      <w:r w:rsidRPr="00FD2CFF">
        <w:rPr>
          <w:rStyle w:val="StyleUnderline"/>
        </w:rPr>
        <w:t>if the U.S. sells weapons to Taiwan, then it can't expect China to act for Washington's interests on the North Korean issue. Everything is connected</w:t>
      </w:r>
      <w:r w:rsidRPr="00650871">
        <w:rPr>
          <w:sz w:val="16"/>
        </w:rPr>
        <w:t xml:space="preserve">,“ it seems unlikely China will be cooperative in the P5+1 meetings on Iran’s nuclear program. Additionally, recent evidence has emerged that </w:t>
      </w:r>
      <w:r w:rsidRPr="00FD2CFF">
        <w:rPr>
          <w:rStyle w:val="StyleUnderline"/>
        </w:rPr>
        <w:t>China allows DPRK to proliferate WMD to Iran via its territory</w:t>
      </w:r>
      <w:r w:rsidRPr="00650871">
        <w:rPr>
          <w:sz w:val="16"/>
        </w:rPr>
        <w:t>, as well as Chinese companies supplying chemical weapons precursors to Iran.29</w:t>
      </w:r>
    </w:p>
    <w:p w:rsidR="00794E0C" w:rsidRPr="00FD2CFF" w:rsidRDefault="00794E0C" w:rsidP="00794E0C">
      <w:pPr>
        <w:pStyle w:val="Heading4"/>
      </w:pPr>
      <w:r w:rsidRPr="00FD2CFF">
        <w:t xml:space="preserve">That causes Iranian A2/AD – triggers asymmetrical warfare </w:t>
      </w:r>
    </w:p>
    <w:p w:rsidR="00794E0C" w:rsidRPr="00FD2CFF" w:rsidRDefault="00794E0C" w:rsidP="00794E0C">
      <w:r w:rsidRPr="00FD2CFF">
        <w:rPr>
          <w:rStyle w:val="Style13ptBold"/>
        </w:rPr>
        <w:t>Wuthnow 16</w:t>
      </w:r>
      <w:r w:rsidRPr="00FD2CFF">
        <w:t xml:space="preserve"> Joel Wuthnow is a Research Fellow in the Center for the Study of Chinese Military Affairs at the National Defense University. He is on Twitter @jwuthnow. The views expressed are his own and do not reflect the official policy or position of the National Defense University, the Department of Defense or the U.S. government. “Are Chinese Arms About to Flood Into Iran?” January 13, 2016 http://www.nationalinterest.org/feature/are-chinese-arms-about-flood-iran-14887?page=2</w:t>
      </w:r>
    </w:p>
    <w:p w:rsidR="00794E0C" w:rsidRPr="00650871" w:rsidRDefault="00794E0C" w:rsidP="00794E0C">
      <w:pPr>
        <w:rPr>
          <w:sz w:val="16"/>
        </w:rPr>
      </w:pPr>
      <w:r w:rsidRPr="00650871">
        <w:rPr>
          <w:sz w:val="16"/>
        </w:rPr>
        <w:t xml:space="preserve">In the coming years, </w:t>
      </w:r>
      <w:r w:rsidRPr="00FD2CFF">
        <w:rPr>
          <w:b/>
          <w:bCs/>
          <w:u w:val="single"/>
        </w:rPr>
        <w:t>China might</w:t>
      </w:r>
      <w:r w:rsidRPr="00650871">
        <w:rPr>
          <w:sz w:val="16"/>
        </w:rPr>
        <w:t xml:space="preserve"> attempt to </w:t>
      </w:r>
      <w:r w:rsidRPr="00FD2CFF">
        <w:rPr>
          <w:b/>
          <w:bCs/>
          <w:u w:val="single"/>
        </w:rPr>
        <w:t>sell</w:t>
      </w:r>
      <w:r w:rsidRPr="00650871">
        <w:rPr>
          <w:sz w:val="16"/>
        </w:rPr>
        <w:t xml:space="preserve"> a wide variety of </w:t>
      </w:r>
      <w:r w:rsidRPr="00FD2CFF">
        <w:rPr>
          <w:b/>
          <w:bCs/>
          <w:u w:val="single"/>
        </w:rPr>
        <w:t>advanced arms to Iran</w:t>
      </w:r>
      <w:r w:rsidRPr="00FD2CFF">
        <w:rPr>
          <w:u w:val="single"/>
        </w:rPr>
        <w:t>. These</w:t>
      </w:r>
      <w:r w:rsidRPr="00650871">
        <w:rPr>
          <w:sz w:val="16"/>
        </w:rPr>
        <w:t xml:space="preserve"> could </w:t>
      </w:r>
      <w:r w:rsidRPr="00FD2CFF">
        <w:rPr>
          <w:u w:val="single"/>
        </w:rPr>
        <w:t>include J-10 fighters</w:t>
      </w:r>
      <w:r w:rsidRPr="00650871">
        <w:rPr>
          <w:sz w:val="16"/>
        </w:rPr>
        <w:t xml:space="preserve">, the possible sale of which has been reported in Chinese media. Another system would be the Houbei-class high-speed missile boat, which China is also poised to sell to Pakistan. </w:t>
      </w:r>
      <w:r w:rsidRPr="00FD2CFF">
        <w:rPr>
          <w:u w:val="single"/>
        </w:rPr>
        <w:t>This would be a logical choice</w:t>
      </w:r>
      <w:r w:rsidRPr="00650871">
        <w:rPr>
          <w:sz w:val="16"/>
        </w:rPr>
        <w:t xml:space="preserve"> given the expanding navy-to-navy relationship between China and Iran. </w:t>
      </w:r>
      <w:r w:rsidRPr="00FD2CFF">
        <w:rPr>
          <w:u w:val="single"/>
        </w:rPr>
        <w:t>China might</w:t>
      </w:r>
      <w:r w:rsidRPr="00650871">
        <w:rPr>
          <w:sz w:val="16"/>
        </w:rPr>
        <w:t xml:space="preserve"> also </w:t>
      </w:r>
      <w:r w:rsidRPr="00FD2CFF">
        <w:rPr>
          <w:u w:val="single"/>
        </w:rPr>
        <w:t xml:space="preserve">transfer </w:t>
      </w:r>
      <w:r w:rsidRPr="00FD2CFF">
        <w:rPr>
          <w:b/>
          <w:bCs/>
          <w:u w:val="single"/>
        </w:rPr>
        <w:t>advanced cruise missiles and technical know-how</w:t>
      </w:r>
      <w:r w:rsidRPr="00FD2CFF">
        <w:rPr>
          <w:u w:val="single"/>
        </w:rPr>
        <w:t>, allowing Iran to improve its domestic cruise missile program.</w:t>
      </w:r>
      <w:r w:rsidRPr="00FD2CFF">
        <w:rPr>
          <w:b/>
          <w:bCs/>
          <w:u w:val="single"/>
        </w:rPr>
        <w:t xml:space="preserve"> Other systems could include</w:t>
      </w:r>
      <w:r w:rsidRPr="00650871">
        <w:rPr>
          <w:sz w:val="16"/>
        </w:rPr>
        <w:t xml:space="preserve"> UAVs, </w:t>
      </w:r>
      <w:r w:rsidRPr="00FD2CFF">
        <w:rPr>
          <w:b/>
          <w:bCs/>
          <w:u w:val="single"/>
        </w:rPr>
        <w:t>space</w:t>
      </w:r>
      <w:r w:rsidRPr="00650871">
        <w:rPr>
          <w:sz w:val="16"/>
        </w:rPr>
        <w:t xml:space="preserve"> and counter-space </w:t>
      </w:r>
      <w:r w:rsidRPr="00FD2CFF">
        <w:rPr>
          <w:b/>
          <w:bCs/>
          <w:u w:val="single"/>
        </w:rPr>
        <w:t>weapons, missile defense</w:t>
      </w:r>
      <w:r w:rsidRPr="00650871">
        <w:rPr>
          <w:sz w:val="16"/>
        </w:rPr>
        <w:t xml:space="preserve"> components </w:t>
      </w:r>
      <w:r w:rsidRPr="00FD2CFF">
        <w:rPr>
          <w:b/>
          <w:bCs/>
          <w:u w:val="single"/>
        </w:rPr>
        <w:t>and e</w:t>
      </w:r>
      <w:r w:rsidRPr="00650871">
        <w:rPr>
          <w:sz w:val="16"/>
        </w:rPr>
        <w:t xml:space="preserve">lectronic </w:t>
      </w:r>
      <w:r w:rsidRPr="00FD2CFF">
        <w:rPr>
          <w:b/>
          <w:bCs/>
          <w:u w:val="single"/>
        </w:rPr>
        <w:t>warfare</w:t>
      </w:r>
      <w:r w:rsidRPr="00650871">
        <w:rPr>
          <w:sz w:val="16"/>
        </w:rPr>
        <w:t xml:space="preserve"> systems. Sales of most of these items would likely require UN approval, which China might attempt to secure as a permanent member of the Security Council.</w:t>
      </w:r>
    </w:p>
    <w:p w:rsidR="00794E0C" w:rsidRPr="00650871" w:rsidRDefault="00794E0C" w:rsidP="00794E0C">
      <w:pPr>
        <w:rPr>
          <w:sz w:val="16"/>
        </w:rPr>
      </w:pPr>
      <w:r w:rsidRPr="00650871">
        <w:rPr>
          <w:sz w:val="16"/>
        </w:rPr>
        <w:t xml:space="preserve">The implications of </w:t>
      </w:r>
      <w:r w:rsidRPr="00FD2CFF">
        <w:rPr>
          <w:u w:val="single"/>
        </w:rPr>
        <w:t>enhanced Sino-Iranian arms cooperation</w:t>
      </w:r>
      <w:r w:rsidRPr="00650871">
        <w:rPr>
          <w:sz w:val="16"/>
        </w:rPr>
        <w:t xml:space="preserve"> for the United States and regional security </w:t>
      </w:r>
      <w:r w:rsidRPr="00FD2CFF">
        <w:rPr>
          <w:u w:val="single"/>
        </w:rPr>
        <w:t>could be significant</w:t>
      </w:r>
      <w:r w:rsidRPr="00650871">
        <w:rPr>
          <w:sz w:val="16"/>
        </w:rPr>
        <w:t xml:space="preserve">. Provision of high-speed missile boats, anti-ship missiles, and other </w:t>
      </w:r>
      <w:r w:rsidRPr="00FD2CFF">
        <w:rPr>
          <w:u w:val="single"/>
        </w:rPr>
        <w:t>systems would allow Iran to strengthen</w:t>
      </w:r>
      <w:r w:rsidRPr="00650871">
        <w:rPr>
          <w:sz w:val="16"/>
        </w:rPr>
        <w:t xml:space="preserve"> its “anti-access/area-denial” (</w:t>
      </w:r>
      <w:r w:rsidRPr="00FD2CFF">
        <w:rPr>
          <w:b/>
          <w:bCs/>
          <w:u w:val="single"/>
        </w:rPr>
        <w:t>A2/AD</w:t>
      </w:r>
      <w:r w:rsidRPr="00650871">
        <w:rPr>
          <w:sz w:val="16"/>
        </w:rPr>
        <w:t xml:space="preserve">) capabilities—referring to the ability to hold U.S. forces at bay in the event of a crisis. Indeed, </w:t>
      </w:r>
      <w:r w:rsidRPr="00FD2CFF">
        <w:rPr>
          <w:u w:val="single"/>
        </w:rPr>
        <w:t>China would be in an excellent position to assist Iran in enhancing its A2/AD capabilities since Beijing has been developing weapons</w:t>
      </w:r>
      <w:r w:rsidRPr="00650871">
        <w:rPr>
          <w:sz w:val="16"/>
        </w:rPr>
        <w:t xml:space="preserve"> of just this sort to counter U.S. intervention—notably in the context of a crisis in the Taiwan Strait.</w:t>
      </w:r>
    </w:p>
    <w:p w:rsidR="00794E0C" w:rsidRPr="00650871" w:rsidRDefault="00794E0C" w:rsidP="00794E0C">
      <w:pPr>
        <w:rPr>
          <w:sz w:val="16"/>
        </w:rPr>
      </w:pPr>
      <w:r w:rsidRPr="00650871">
        <w:rPr>
          <w:sz w:val="16"/>
        </w:rPr>
        <w:t xml:space="preserve">For instance, </w:t>
      </w:r>
      <w:r w:rsidRPr="00FD2CFF">
        <w:rPr>
          <w:u w:val="single"/>
        </w:rPr>
        <w:t xml:space="preserve">Iran could use Chinese-supplied arms to increase the threat to U.S. naval ships in the </w:t>
      </w:r>
      <w:r w:rsidRPr="00FD2CFF">
        <w:rPr>
          <w:b/>
          <w:bCs/>
          <w:u w:val="single"/>
        </w:rPr>
        <w:t>Strait of Hormuz</w:t>
      </w:r>
      <w:r w:rsidRPr="00650871">
        <w:rPr>
          <w:sz w:val="16"/>
        </w:rPr>
        <w:t xml:space="preserve">, a strategically vital channel for Gulf state oil exports to world markets. </w:t>
      </w:r>
      <w:r w:rsidRPr="00FD2CFF">
        <w:rPr>
          <w:u w:val="single"/>
        </w:rPr>
        <w:t xml:space="preserve">Iran might also use these weapons </w:t>
      </w:r>
      <w:r w:rsidRPr="00FD2CFF">
        <w:rPr>
          <w:b/>
          <w:bCs/>
          <w:u w:val="single"/>
        </w:rPr>
        <w:t xml:space="preserve">to </w:t>
      </w:r>
      <w:r w:rsidRPr="00650871">
        <w:rPr>
          <w:sz w:val="16"/>
        </w:rPr>
        <w:t xml:space="preserve">conduct additional provocative exercises explicitly </w:t>
      </w:r>
      <w:r w:rsidRPr="00FD2CFF">
        <w:rPr>
          <w:b/>
          <w:bCs/>
          <w:u w:val="single"/>
        </w:rPr>
        <w:t>target</w:t>
      </w:r>
      <w:r w:rsidRPr="00650871">
        <w:rPr>
          <w:sz w:val="16"/>
        </w:rPr>
        <w:t xml:space="preserve">ing </w:t>
      </w:r>
      <w:r w:rsidRPr="00FD2CFF">
        <w:rPr>
          <w:b/>
          <w:bCs/>
          <w:u w:val="single"/>
        </w:rPr>
        <w:t>U.S. forces</w:t>
      </w:r>
      <w:r w:rsidRPr="00650871">
        <w:rPr>
          <w:sz w:val="16"/>
        </w:rPr>
        <w:t xml:space="preserve"> in the region. In February 2015, Iranian forces destroyed a mock U.S. aircraft carrier using high-speed boats, shoulder-launched rockets, and cruise missiles. In December, Iran test-fired a missile within 1500 yards of the U.S. carrier Harry S. Truman, which was transiting the Strait of Hormuz. </w:t>
      </w:r>
      <w:r w:rsidRPr="00FD2CFF">
        <w:rPr>
          <w:b/>
          <w:bCs/>
          <w:u w:val="single"/>
        </w:rPr>
        <w:t xml:space="preserve">Chinese support could </w:t>
      </w:r>
      <w:r w:rsidRPr="00FD2CFF">
        <w:rPr>
          <w:rStyle w:val="StyleUnderline"/>
          <w:b/>
          <w:bCs/>
        </w:rPr>
        <w:t>lead to a continuation or expansion of such destabilizing activities</w:t>
      </w:r>
      <w:r w:rsidRPr="00650871">
        <w:rPr>
          <w:sz w:val="16"/>
        </w:rPr>
        <w:t>.</w:t>
      </w:r>
    </w:p>
    <w:p w:rsidR="00794E0C" w:rsidRPr="00650871" w:rsidRDefault="00794E0C" w:rsidP="00794E0C">
      <w:pPr>
        <w:rPr>
          <w:sz w:val="16"/>
        </w:rPr>
      </w:pPr>
      <w:r w:rsidRPr="00FD2CFF">
        <w:rPr>
          <w:u w:val="single"/>
        </w:rPr>
        <w:t>Chinese military assistance could</w:t>
      </w:r>
      <w:r w:rsidRPr="00650871">
        <w:rPr>
          <w:sz w:val="16"/>
        </w:rPr>
        <w:t xml:space="preserve"> also </w:t>
      </w:r>
      <w:r w:rsidRPr="00FD2CFF">
        <w:rPr>
          <w:u w:val="single"/>
        </w:rPr>
        <w:t>enable Iran to improve</w:t>
      </w:r>
      <w:r w:rsidRPr="00650871">
        <w:rPr>
          <w:sz w:val="16"/>
        </w:rPr>
        <w:t xml:space="preserve"> its long-range </w:t>
      </w:r>
      <w:r w:rsidRPr="00FD2CFF">
        <w:rPr>
          <w:u w:val="single"/>
        </w:rPr>
        <w:t>missile capabilities, which could endanger</w:t>
      </w:r>
      <w:r w:rsidRPr="00650871">
        <w:rPr>
          <w:sz w:val="16"/>
        </w:rPr>
        <w:t xml:space="preserve"> more distant U.S. </w:t>
      </w:r>
      <w:r w:rsidRPr="00FD2CFF">
        <w:rPr>
          <w:u w:val="single"/>
        </w:rPr>
        <w:t xml:space="preserve">military targets, such as U.S. facilities on the Indian Ocean island of </w:t>
      </w:r>
      <w:r w:rsidRPr="00FD2CFF">
        <w:rPr>
          <w:b/>
          <w:bCs/>
          <w:u w:val="single"/>
        </w:rPr>
        <w:t>Diego Garcia</w:t>
      </w:r>
      <w:r w:rsidRPr="00650871">
        <w:rPr>
          <w:sz w:val="16"/>
        </w:rPr>
        <w:t>. China has pledged to adhere to Missile Technology Control Regime (</w:t>
      </w:r>
      <w:r w:rsidRPr="00FD2CFF">
        <w:rPr>
          <w:u w:val="single"/>
        </w:rPr>
        <w:t>MTCR</w:t>
      </w:r>
      <w:r w:rsidRPr="00650871">
        <w:rPr>
          <w:sz w:val="16"/>
        </w:rPr>
        <w:t xml:space="preserve">) guidelines limiting transfer of components and technologies that can be used in long-range ballistic and cruise missiles, but its </w:t>
      </w:r>
      <w:r w:rsidRPr="00FD2CFF">
        <w:rPr>
          <w:u w:val="single"/>
        </w:rPr>
        <w:t>compliance</w:t>
      </w:r>
      <w:r w:rsidRPr="00650871">
        <w:rPr>
          <w:sz w:val="16"/>
        </w:rPr>
        <w:t xml:space="preserve"> with its commitments </w:t>
      </w:r>
      <w:r w:rsidRPr="00FD2CFF">
        <w:rPr>
          <w:u w:val="single"/>
        </w:rPr>
        <w:t>has</w:t>
      </w:r>
      <w:r w:rsidRPr="00650871">
        <w:rPr>
          <w:sz w:val="16"/>
        </w:rPr>
        <w:t xml:space="preserve"> sometimes </w:t>
      </w:r>
      <w:r w:rsidRPr="00FD2CFF">
        <w:rPr>
          <w:u w:val="single"/>
        </w:rPr>
        <w:t>been problematic</w:t>
      </w:r>
      <w:r w:rsidRPr="00650871">
        <w:rPr>
          <w:sz w:val="16"/>
        </w:rPr>
        <w:t>.</w:t>
      </w:r>
    </w:p>
    <w:p w:rsidR="00794E0C" w:rsidRPr="00650871" w:rsidRDefault="00794E0C" w:rsidP="00794E0C">
      <w:pPr>
        <w:rPr>
          <w:sz w:val="16"/>
        </w:rPr>
      </w:pPr>
      <w:r w:rsidRPr="00FD2CFF">
        <w:rPr>
          <w:b/>
          <w:bCs/>
          <w:u w:val="single"/>
        </w:rPr>
        <w:t>Chinese arms exports</w:t>
      </w:r>
      <w:r w:rsidRPr="00650871">
        <w:rPr>
          <w:sz w:val="16"/>
        </w:rPr>
        <w:t xml:space="preserve"> to Iran </w:t>
      </w:r>
      <w:r w:rsidRPr="00FD2CFF">
        <w:rPr>
          <w:b/>
          <w:bCs/>
          <w:u w:val="single"/>
        </w:rPr>
        <w:t>could</w:t>
      </w:r>
      <w:r w:rsidRPr="00650871">
        <w:rPr>
          <w:sz w:val="16"/>
        </w:rPr>
        <w:t xml:space="preserve"> also </w:t>
      </w:r>
      <w:r w:rsidRPr="00FD2CFF">
        <w:rPr>
          <w:b/>
          <w:bCs/>
          <w:u w:val="single"/>
        </w:rPr>
        <w:t>pose proliferation concerns</w:t>
      </w:r>
      <w:r w:rsidRPr="00650871">
        <w:rPr>
          <w:sz w:val="16"/>
        </w:rPr>
        <w:t xml:space="preserve">. For instance, as part of its effort to expand influence in the region, </w:t>
      </w:r>
      <w:r w:rsidRPr="00FD2CFF">
        <w:rPr>
          <w:u w:val="single"/>
        </w:rPr>
        <w:t>Iran could</w:t>
      </w:r>
      <w:r w:rsidRPr="00650871">
        <w:rPr>
          <w:sz w:val="16"/>
        </w:rPr>
        <w:t xml:space="preserve"> elect to re-</w:t>
      </w:r>
      <w:r w:rsidRPr="00FD2CFF">
        <w:rPr>
          <w:u w:val="single"/>
        </w:rPr>
        <w:t>export weapons to</w:t>
      </w:r>
      <w:r w:rsidRPr="00650871">
        <w:rPr>
          <w:sz w:val="16"/>
        </w:rPr>
        <w:t xml:space="preserve"> states such as Syria, where Tehran is militarily supporting the </w:t>
      </w:r>
      <w:r w:rsidRPr="00FD2CFF">
        <w:rPr>
          <w:b/>
          <w:bCs/>
          <w:u w:val="single"/>
        </w:rPr>
        <w:t>Assad</w:t>
      </w:r>
      <w:r w:rsidRPr="00650871">
        <w:rPr>
          <w:sz w:val="16"/>
        </w:rPr>
        <w:t xml:space="preserve"> regime. Iran may also transfer Chinese-made arms to </w:t>
      </w:r>
      <w:r w:rsidRPr="00FD2CFF">
        <w:rPr>
          <w:rStyle w:val="StyleUnderline"/>
          <w:b/>
          <w:bCs/>
        </w:rPr>
        <w:t>terrorist groups</w:t>
      </w:r>
      <w:r w:rsidRPr="00650871">
        <w:rPr>
          <w:sz w:val="16"/>
        </w:rPr>
        <w:t xml:space="preserve"> such as </w:t>
      </w:r>
      <w:r w:rsidRPr="00FD2CFF">
        <w:rPr>
          <w:b/>
          <w:bCs/>
          <w:u w:val="single"/>
        </w:rPr>
        <w:t>Hezbollah</w:t>
      </w:r>
      <w:r w:rsidRPr="00650871">
        <w:rPr>
          <w:sz w:val="16"/>
        </w:rPr>
        <w:t xml:space="preserve"> in Lebanon, </w:t>
      </w:r>
      <w:r w:rsidRPr="00FD2CFF">
        <w:rPr>
          <w:u w:val="single"/>
        </w:rPr>
        <w:t>as well as</w:t>
      </w:r>
      <w:r w:rsidRPr="00650871">
        <w:rPr>
          <w:sz w:val="16"/>
        </w:rPr>
        <w:t xml:space="preserve"> to Shi’a militias in </w:t>
      </w:r>
      <w:r w:rsidRPr="00FD2CFF">
        <w:rPr>
          <w:b/>
          <w:bCs/>
          <w:u w:val="single"/>
        </w:rPr>
        <w:t>Iraq</w:t>
      </w:r>
      <w:r w:rsidRPr="00FD2CFF">
        <w:rPr>
          <w:u w:val="single"/>
        </w:rPr>
        <w:t>. These groups could</w:t>
      </w:r>
      <w:r w:rsidRPr="00650871">
        <w:rPr>
          <w:sz w:val="16"/>
        </w:rPr>
        <w:t xml:space="preserve"> in turn </w:t>
      </w:r>
      <w:r w:rsidRPr="00FD2CFF">
        <w:rPr>
          <w:u w:val="single"/>
        </w:rPr>
        <w:t xml:space="preserve">use Iran-supplied arms to </w:t>
      </w:r>
      <w:r w:rsidRPr="00FD2CFF">
        <w:rPr>
          <w:b/>
          <w:bCs/>
          <w:u w:val="single"/>
        </w:rPr>
        <w:t>strike military and civilian targets</w:t>
      </w:r>
      <w:r w:rsidRPr="00650871">
        <w:rPr>
          <w:sz w:val="16"/>
        </w:rPr>
        <w:t>.</w:t>
      </w:r>
    </w:p>
    <w:p w:rsidR="00794E0C" w:rsidRPr="00650871" w:rsidRDefault="00794E0C" w:rsidP="00794E0C">
      <w:pPr>
        <w:rPr>
          <w:sz w:val="16"/>
        </w:rPr>
      </w:pPr>
      <w:r w:rsidRPr="00650871">
        <w:rPr>
          <w:sz w:val="16"/>
        </w:rPr>
        <w:lastRenderedPageBreak/>
        <w:t xml:space="preserve">Of course, Chinese foreign ministry officials would likely push against a significant resumption of arms sales to Iran. Doing so would pose a challenge to China’s desire for positive relations with the United States. Major </w:t>
      </w:r>
      <w:r w:rsidRPr="00FD2CFF">
        <w:rPr>
          <w:u w:val="single"/>
        </w:rPr>
        <w:t>arms sales would</w:t>
      </w:r>
      <w:r w:rsidRPr="00650871">
        <w:rPr>
          <w:sz w:val="16"/>
        </w:rPr>
        <w:t xml:space="preserve"> also needlessly </w:t>
      </w:r>
      <w:r w:rsidRPr="00FD2CFF">
        <w:rPr>
          <w:u w:val="single"/>
        </w:rPr>
        <w:t>disrupt</w:t>
      </w:r>
      <w:r w:rsidRPr="00650871">
        <w:rPr>
          <w:sz w:val="16"/>
        </w:rPr>
        <w:t xml:space="preserve"> China’s </w:t>
      </w:r>
      <w:r w:rsidRPr="00FD2CFF">
        <w:rPr>
          <w:u w:val="single"/>
        </w:rPr>
        <w:t>relations with</w:t>
      </w:r>
      <w:r w:rsidRPr="00650871">
        <w:rPr>
          <w:sz w:val="16"/>
        </w:rPr>
        <w:t xml:space="preserve"> a variety of other states in the region that are on poor terms with Tehran, such as </w:t>
      </w:r>
      <w:r w:rsidRPr="00FD2CFF">
        <w:rPr>
          <w:u w:val="single"/>
        </w:rPr>
        <w:t>Saudi Arabia, Israel, and Turkey</w:t>
      </w:r>
      <w:r w:rsidRPr="00650871">
        <w:rPr>
          <w:sz w:val="16"/>
        </w:rPr>
        <w:t xml:space="preserve">. Some Chinese firms may also be cautious about running afoul of U.S. sanctions, which will continue to target Iran on human rights and counter-terrorism grounds. </w:t>
      </w:r>
    </w:p>
    <w:p w:rsidR="00794E0C" w:rsidRPr="00650871" w:rsidRDefault="00794E0C" w:rsidP="00794E0C">
      <w:pPr>
        <w:rPr>
          <w:sz w:val="16"/>
        </w:rPr>
      </w:pPr>
      <w:r w:rsidRPr="00650871">
        <w:rPr>
          <w:sz w:val="16"/>
        </w:rPr>
        <w:t>However, the People’s Liberation Army and Chinese arms manufacturers may lobby in favor of renewed arms exports to Iran. As in the past, some Chinese military strategists could portray arms sales as a way to counter U.S. ‘hegemony’ in the Middle East and build a more multi-polar world order. For their part, Chinese arms traders could seek to retain their competitive advantage by exploiting an important new market. Ultimately, it would be up to China’s top leaders, including President Xi Jinping, to arbitrate between these different perspectives and decide whether and how to re-engage Iran in the arms sector.</w:t>
      </w:r>
    </w:p>
    <w:p w:rsidR="00794E0C" w:rsidRPr="00650871" w:rsidRDefault="00794E0C" w:rsidP="00794E0C">
      <w:pPr>
        <w:rPr>
          <w:sz w:val="16"/>
        </w:rPr>
      </w:pPr>
      <w:r w:rsidRPr="00650871">
        <w:rPr>
          <w:sz w:val="16"/>
        </w:rPr>
        <w:t xml:space="preserve">The United States can take steps to mitigate the risks of a resurgence of Sino-Iranian arms cooperation. Washington should work with Britain, France, and other partners in the UN Security Council to deny waivers for sales of major conventional weapons to Iran. Continuing U.S. sanctions on Iran should also be vigorously enforced, as should potential new sanctions on Iran’s ballistic missile program. </w:t>
      </w:r>
      <w:r w:rsidRPr="00FD2CFF">
        <w:rPr>
          <w:b/>
          <w:bCs/>
          <w:u w:val="single"/>
        </w:rPr>
        <w:t>U.S. officials should</w:t>
      </w:r>
      <w:r w:rsidRPr="00650871">
        <w:rPr>
          <w:sz w:val="16"/>
        </w:rPr>
        <w:t xml:space="preserve"> also </w:t>
      </w:r>
      <w:r w:rsidRPr="00FD2CFF">
        <w:rPr>
          <w:b/>
          <w:bCs/>
          <w:u w:val="single"/>
        </w:rPr>
        <w:t>press their Chinese counterparts to avoid selling</w:t>
      </w:r>
      <w:r w:rsidRPr="00650871">
        <w:rPr>
          <w:sz w:val="16"/>
        </w:rPr>
        <w:t xml:space="preserve"> the most advanced </w:t>
      </w:r>
      <w:r w:rsidRPr="00FD2CFF">
        <w:rPr>
          <w:b/>
          <w:bCs/>
          <w:u w:val="single"/>
        </w:rPr>
        <w:t>systems to Iran</w:t>
      </w:r>
      <w:r w:rsidRPr="00650871">
        <w:rPr>
          <w:sz w:val="16"/>
        </w:rPr>
        <w:t xml:space="preserve"> and to adhere strictly to MTCR limits on missile technology exports. The argument should be that greatly improved military capabilities could allow Tehran to conduct a more brazen and bellicose foreign policy. This would undermine China’s enduring need for stability in a region from which it continues to receive over half of its oil supply. Thus, Beijing’s restraint on arms sales would not only avoid tensions with Washington and many others, including Riyadh and Tel Aviv, but would also fundamentally support China’s own strategic interests.</w:t>
      </w:r>
    </w:p>
    <w:p w:rsidR="00794E0C" w:rsidRPr="00FD2CFF" w:rsidRDefault="00794E0C" w:rsidP="00794E0C">
      <w:pPr>
        <w:pStyle w:val="Heading4"/>
      </w:pPr>
      <w:r w:rsidRPr="00FD2CFF">
        <w:t xml:space="preserve">Extinction – US will nuclear first strike  </w:t>
      </w:r>
    </w:p>
    <w:p w:rsidR="00794E0C" w:rsidRPr="00FD2CFF" w:rsidRDefault="00794E0C" w:rsidP="00794E0C">
      <w:r w:rsidRPr="00FD2CFF">
        <w:rPr>
          <w:rStyle w:val="Style13ptBold"/>
        </w:rPr>
        <w:t>Engdahl 06</w:t>
      </w:r>
      <w:r w:rsidRPr="00FD2CFF">
        <w:t xml:space="preserve"> (F. William, strategic risk consultant, author and lecturer, BA in engineering and jurisprudence from Princeton University, and graduate study in comparative economics at the University of Stockholm from 1969 to 197) Pricing the Risk of War in Iran </w:t>
      </w:r>
      <w:hyperlink r:id="rId9" w:history="1">
        <w:r w:rsidRPr="00FD2CFF">
          <w:rPr>
            <w:rStyle w:val="Hyperlink"/>
          </w:rPr>
          <w:t>http://www.oilgeopolitics.net/Geopolitics___Eurasia/Pricing_the_Risk/pricing_the_risk.html</w:t>
        </w:r>
      </w:hyperlink>
      <w:r w:rsidRPr="00FD2CFF">
        <w:t>)</w:t>
      </w:r>
    </w:p>
    <w:p w:rsidR="00794E0C" w:rsidRPr="00650871" w:rsidRDefault="00794E0C" w:rsidP="00794E0C">
      <w:pPr>
        <w:rPr>
          <w:sz w:val="16"/>
        </w:rPr>
      </w:pPr>
      <w:r w:rsidRPr="00FD2CFF">
        <w:rPr>
          <w:u w:val="single"/>
        </w:rPr>
        <w:t>Iran declares an</w:t>
      </w:r>
      <w:r w:rsidRPr="00650871">
        <w:rPr>
          <w:sz w:val="16"/>
        </w:rPr>
        <w:t xml:space="preserve"> immediate </w:t>
      </w:r>
      <w:r w:rsidRPr="00FD2CFF">
        <w:rPr>
          <w:u w:val="single"/>
        </w:rPr>
        <w:t>embargo of</w:t>
      </w:r>
      <w:r w:rsidRPr="00650871">
        <w:rPr>
          <w:sz w:val="16"/>
        </w:rPr>
        <w:t xml:space="preserve"> deliveries of its 4 million barrels of </w:t>
      </w:r>
      <w:r w:rsidRPr="00FD2CFF">
        <w:rPr>
          <w:u w:val="single"/>
        </w:rPr>
        <w:t>oil</w:t>
      </w:r>
      <w:r w:rsidRPr="00650871">
        <w:rPr>
          <w:sz w:val="16"/>
        </w:rPr>
        <w:t xml:space="preserve"> a day. </w:t>
      </w:r>
      <w:r w:rsidRPr="00FD2CFF">
        <w:rPr>
          <w:b/>
          <w:bCs/>
          <w:u w:val="single"/>
        </w:rPr>
        <w:t>It threatens</w:t>
      </w:r>
      <w:r w:rsidRPr="00650871">
        <w:rPr>
          <w:sz w:val="16"/>
        </w:rPr>
        <w:t xml:space="preserve"> to sink a large VLCC oil super -tanker in the narrows of </w:t>
      </w:r>
      <w:r w:rsidRPr="00FD2CFF">
        <w:rPr>
          <w:b/>
          <w:bCs/>
          <w:u w:val="single"/>
        </w:rPr>
        <w:t>the Strait of Hormuz</w:t>
      </w:r>
      <w:r w:rsidRPr="00FD2CFF">
        <w:rPr>
          <w:u w:val="single"/>
        </w:rPr>
        <w:t>, chocking off</w:t>
      </w:r>
      <w:r w:rsidRPr="00650871">
        <w:rPr>
          <w:sz w:val="16"/>
        </w:rPr>
        <w:t xml:space="preserve"> 40% of all world </w:t>
      </w:r>
      <w:r w:rsidRPr="00FD2CFF">
        <w:rPr>
          <w:u w:val="single"/>
        </w:rPr>
        <w:t>oil flows</w:t>
      </w:r>
      <w:r w:rsidRPr="00650871">
        <w:rPr>
          <w:sz w:val="16"/>
        </w:rPr>
        <w:t xml:space="preserve">, if the world does not join it against the US-Israeli action. </w:t>
      </w:r>
      <w:r w:rsidRPr="00FD2CFF">
        <w:rPr>
          <w:u w:val="single"/>
        </w:rPr>
        <w:t>The strait</w:t>
      </w:r>
      <w:r w:rsidRPr="00650871">
        <w:rPr>
          <w:sz w:val="16"/>
        </w:rPr>
        <w:t xml:space="preserve"> has two 1 mile wide channels for marine traffic, separated by a 2 mile wide buffer zone, and </w:t>
      </w:r>
      <w:r w:rsidRPr="00FD2CFF">
        <w:rPr>
          <w:u w:val="single"/>
        </w:rPr>
        <w:t xml:space="preserve">is the </w:t>
      </w:r>
      <w:r w:rsidRPr="00FD2CFF">
        <w:rPr>
          <w:b/>
          <w:bCs/>
          <w:u w:val="single"/>
        </w:rPr>
        <w:t>only sea passage</w:t>
      </w:r>
      <w:r w:rsidRPr="00650871">
        <w:rPr>
          <w:sz w:val="16"/>
        </w:rPr>
        <w:t xml:space="preserve"> to the open ocean </w:t>
      </w:r>
      <w:r w:rsidRPr="00FD2CFF">
        <w:rPr>
          <w:b/>
          <w:bCs/>
          <w:u w:val="single"/>
        </w:rPr>
        <w:t>for</w:t>
      </w:r>
      <w:r w:rsidRPr="00650871">
        <w:rPr>
          <w:sz w:val="16"/>
        </w:rPr>
        <w:t xml:space="preserve"> much of </w:t>
      </w:r>
      <w:r w:rsidRPr="00FD2CFF">
        <w:rPr>
          <w:b/>
          <w:bCs/>
          <w:u w:val="single"/>
        </w:rPr>
        <w:t>OPEC oil</w:t>
      </w:r>
      <w:r w:rsidRPr="00FD2CFF">
        <w:rPr>
          <w:u w:val="single"/>
        </w:rPr>
        <w:t>. It is Saudi Arabia’s main export route</w:t>
      </w:r>
      <w:r w:rsidRPr="00650871">
        <w:rPr>
          <w:sz w:val="16"/>
        </w:rPr>
        <w:t>.</w:t>
      </w:r>
    </w:p>
    <w:p w:rsidR="00794E0C" w:rsidRPr="00650871" w:rsidRDefault="00794E0C" w:rsidP="00794E0C">
      <w:pPr>
        <w:rPr>
          <w:sz w:val="16"/>
        </w:rPr>
      </w:pPr>
      <w:r w:rsidRPr="00FD2CFF">
        <w:rPr>
          <w:b/>
          <w:bCs/>
          <w:u w:val="single"/>
        </w:rPr>
        <w:t>Iran</w:t>
      </w:r>
      <w:r w:rsidRPr="00650871">
        <w:rPr>
          <w:sz w:val="16"/>
        </w:rPr>
        <w:t xml:space="preserve"> a vast, strategically central expanse of land, more than double the land area of France and Germany combined, with well over 70 million people, and one of the fastest population growth rates in the world </w:t>
      </w:r>
      <w:r w:rsidRPr="00FD2CFF">
        <w:rPr>
          <w:b/>
          <w:bCs/>
          <w:u w:val="single"/>
        </w:rPr>
        <w:t>is</w:t>
      </w:r>
      <w:r w:rsidRPr="00650871">
        <w:rPr>
          <w:sz w:val="16"/>
        </w:rPr>
        <w:t xml:space="preserve"> well </w:t>
      </w:r>
      <w:r w:rsidRPr="00FD2CFF">
        <w:rPr>
          <w:b/>
          <w:bCs/>
          <w:u w:val="single"/>
        </w:rPr>
        <w:t>prepared for a new Holy War</w:t>
      </w:r>
      <w:r w:rsidRPr="00650871">
        <w:rPr>
          <w:sz w:val="16"/>
        </w:rPr>
        <w:t xml:space="preserve">. Its mountainous terrain makes any thought of a US ground occupation inconceivable at a time the Pentagon is having problems retaining its present force to maintain the Iraq and Afghanistan occupations. </w:t>
      </w:r>
      <w:r w:rsidRPr="00FD2CFF">
        <w:rPr>
          <w:b/>
          <w:bCs/>
          <w:u w:val="single"/>
        </w:rPr>
        <w:t>World War III begins in</w:t>
      </w:r>
      <w:r w:rsidRPr="00650871">
        <w:rPr>
          <w:sz w:val="16"/>
        </w:rPr>
        <w:t xml:space="preserve"> a series of </w:t>
      </w:r>
      <w:r w:rsidRPr="00FD2CFF">
        <w:rPr>
          <w:b/>
          <w:bCs/>
          <w:u w:val="single"/>
        </w:rPr>
        <w:t>miscalculations and disruptions</w:t>
      </w:r>
      <w:r w:rsidRPr="00FD2CFF">
        <w:rPr>
          <w:u w:val="single"/>
        </w:rPr>
        <w:t>. The pentagon</w:t>
      </w:r>
      <w:r w:rsidRPr="00650871">
        <w:rPr>
          <w:sz w:val="16"/>
        </w:rPr>
        <w:t xml:space="preserve">’s awesome war machine, ‘total spectrum dominance’ </w:t>
      </w:r>
      <w:r w:rsidRPr="00FD2CFF">
        <w:rPr>
          <w:u w:val="single"/>
        </w:rPr>
        <w:t>is powerless against the</w:t>
      </w:r>
      <w:r w:rsidRPr="00650871">
        <w:rPr>
          <w:sz w:val="16"/>
        </w:rPr>
        <w:t xml:space="preserve"> growing ‘</w:t>
      </w:r>
      <w:r w:rsidRPr="00FD2CFF">
        <w:rPr>
          <w:b/>
          <w:bCs/>
          <w:u w:val="single"/>
        </w:rPr>
        <w:t>assymetrical war</w:t>
      </w:r>
      <w:r w:rsidRPr="00650871">
        <w:rPr>
          <w:sz w:val="16"/>
        </w:rPr>
        <w:t>’ assaults around the globe.</w:t>
      </w:r>
    </w:p>
    <w:p w:rsidR="00794E0C" w:rsidRPr="00650871" w:rsidRDefault="00794E0C" w:rsidP="00794E0C">
      <w:pPr>
        <w:rPr>
          <w:sz w:val="16"/>
        </w:rPr>
      </w:pPr>
      <w:r w:rsidRPr="00650871">
        <w:rPr>
          <w:sz w:val="16"/>
        </w:rPr>
        <w:t xml:space="preserve">Clear from a reading of their public statements and their press, the </w:t>
      </w:r>
      <w:r w:rsidRPr="00FD2CFF">
        <w:rPr>
          <w:u w:val="single"/>
        </w:rPr>
        <w:t>Iran</w:t>
      </w:r>
      <w:r w:rsidRPr="00650871">
        <w:rPr>
          <w:sz w:val="16"/>
        </w:rPr>
        <w:t xml:space="preserve">ian government </w:t>
      </w:r>
      <w:r w:rsidRPr="00FD2CFF">
        <w:rPr>
          <w:u w:val="single"/>
        </w:rPr>
        <w:t>knows well what cards they hold</w:t>
      </w:r>
      <w:r w:rsidRPr="00650871">
        <w:rPr>
          <w:sz w:val="16"/>
        </w:rPr>
        <w:t xml:space="preserve"> and what not </w:t>
      </w:r>
      <w:r w:rsidRPr="00FD2CFF">
        <w:rPr>
          <w:u w:val="single"/>
        </w:rPr>
        <w:t>in this</w:t>
      </w:r>
      <w:r w:rsidRPr="00650871">
        <w:rPr>
          <w:sz w:val="16"/>
        </w:rPr>
        <w:t xml:space="preserve"> global </w:t>
      </w:r>
      <w:r w:rsidRPr="00FD2CFF">
        <w:rPr>
          <w:b/>
          <w:bCs/>
          <w:u w:val="single"/>
        </w:rPr>
        <w:t>game of thermo-nuclear chicken</w:t>
      </w:r>
      <w:r w:rsidRPr="00650871">
        <w:rPr>
          <w:sz w:val="16"/>
        </w:rPr>
        <w:t>.</w:t>
      </w:r>
    </w:p>
    <w:p w:rsidR="00794E0C" w:rsidRPr="00650871" w:rsidRDefault="00794E0C" w:rsidP="00794E0C">
      <w:pPr>
        <w:rPr>
          <w:sz w:val="16"/>
        </w:rPr>
      </w:pPr>
      <w:r w:rsidRPr="00650871">
        <w:rPr>
          <w:sz w:val="16"/>
        </w:rPr>
        <w:t xml:space="preserve">Were the Bush-Cheney-Rumsfeld axis to risk launching </w:t>
      </w:r>
      <w:r w:rsidRPr="00FD2CFF">
        <w:rPr>
          <w:u w:val="single"/>
        </w:rPr>
        <w:t>a</w:t>
      </w:r>
      <w:r w:rsidRPr="00650871">
        <w:rPr>
          <w:sz w:val="16"/>
        </w:rPr>
        <w:t xml:space="preserve"> nuclear </w:t>
      </w:r>
      <w:r w:rsidRPr="00FD2CFF">
        <w:rPr>
          <w:u w:val="single"/>
        </w:rPr>
        <w:t>strike on Iran</w:t>
      </w:r>
      <w:r w:rsidRPr="00650871">
        <w:rPr>
          <w:sz w:val="16"/>
        </w:rPr>
        <w:t xml:space="preserve">, given the geopolitical context, it </w:t>
      </w:r>
      <w:r w:rsidRPr="00FD2CFF">
        <w:rPr>
          <w:u w:val="single"/>
        </w:rPr>
        <w:t>would mark a point of no return in international relations</w:t>
      </w:r>
      <w:r w:rsidRPr="00650871">
        <w:rPr>
          <w:sz w:val="16"/>
        </w:rPr>
        <w:t xml:space="preserve">. Even with sagging popularity, the White House knows this. The danger of the initial strategy of pre-emptive wars is that, as now, when someone like Iran calls the US bluff with a formidable response potential, </w:t>
      </w:r>
      <w:r w:rsidRPr="00FD2CFF">
        <w:rPr>
          <w:b/>
          <w:bCs/>
          <w:u w:val="single"/>
        </w:rPr>
        <w:t>the US is left with little option but</w:t>
      </w:r>
      <w:r w:rsidRPr="00650871">
        <w:rPr>
          <w:sz w:val="16"/>
        </w:rPr>
        <w:t xml:space="preserve"> to launch </w:t>
      </w:r>
      <w:r w:rsidRPr="00FD2CFF">
        <w:rPr>
          <w:b/>
          <w:bCs/>
          <w:u w:val="single"/>
        </w:rPr>
        <w:t>the unthinkable-nuclear first strike</w:t>
      </w:r>
      <w:r w:rsidRPr="00650871">
        <w:rPr>
          <w:sz w:val="16"/>
        </w:rPr>
        <w:t>.</w:t>
      </w:r>
    </w:p>
    <w:p w:rsidR="00794E0C" w:rsidRPr="00FD2CFF" w:rsidRDefault="00794E0C" w:rsidP="00794E0C"/>
    <w:p w:rsidR="00794E0C" w:rsidRDefault="00794E0C" w:rsidP="00794E0C">
      <w:pPr>
        <w:pStyle w:val="Heading3"/>
      </w:pPr>
      <w:bookmarkStart w:id="51" w:name="_Toc10461898"/>
      <w:bookmarkStart w:id="52" w:name="_Toc10465162"/>
      <w:bookmarkStart w:id="53" w:name="_Toc10465259"/>
      <w:r>
        <w:lastRenderedPageBreak/>
        <w:t>1ar xt – add-on – Taiwan arms sales key</w:t>
      </w:r>
      <w:bookmarkEnd w:id="51"/>
      <w:bookmarkEnd w:id="52"/>
      <w:bookmarkEnd w:id="53"/>
      <w:r>
        <w:t xml:space="preserve">  </w:t>
      </w:r>
    </w:p>
    <w:p w:rsidR="00794E0C" w:rsidRPr="0048768A" w:rsidRDefault="00794E0C" w:rsidP="00794E0C">
      <w:pPr>
        <w:pStyle w:val="Heading4"/>
      </w:pPr>
      <w:r>
        <w:t xml:space="preserve">Arms sales cause China to help proliferators </w:t>
      </w:r>
    </w:p>
    <w:p w:rsidR="00794E0C" w:rsidRPr="002243D8" w:rsidRDefault="00794E0C" w:rsidP="00794E0C">
      <w:r>
        <w:rPr>
          <w:rStyle w:val="Style13ptBold"/>
        </w:rPr>
        <w:t xml:space="preserve">Hiim 18 </w:t>
      </w:r>
      <w:r>
        <w:t>Henrik Stålhane Hiim, PhD in Political Science at Oslo University, Counterproliferation Bargaining with the United States: China and the Spread of Nuclear Weapons, Asian Security, 14:3, 303-317, DOI: 10.1080/14799855.2017.1351951</w:t>
      </w:r>
    </w:p>
    <w:p w:rsidR="00794E0C" w:rsidRPr="00650871" w:rsidRDefault="00794E0C" w:rsidP="00794E0C">
      <w:pPr>
        <w:rPr>
          <w:sz w:val="16"/>
        </w:rPr>
      </w:pPr>
      <w:r w:rsidRPr="00650871">
        <w:rPr>
          <w:sz w:val="16"/>
        </w:rPr>
        <w:t xml:space="preserve">However, in addition to power balancing, </w:t>
      </w:r>
      <w:r w:rsidRPr="0048768A">
        <w:rPr>
          <w:rStyle w:val="StyleUnderline"/>
        </w:rPr>
        <w:t>states may</w:t>
      </w:r>
      <w:r w:rsidRPr="00650871">
        <w:rPr>
          <w:sz w:val="16"/>
        </w:rPr>
        <w:t xml:space="preserve"> also </w:t>
      </w:r>
      <w:r w:rsidRPr="0048768A">
        <w:rPr>
          <w:rStyle w:val="StyleUnderline"/>
        </w:rPr>
        <w:t xml:space="preserve">have another significant incentive to </w:t>
      </w:r>
      <w:r w:rsidRPr="0048768A">
        <w:rPr>
          <w:rStyle w:val="StyleUnderline"/>
          <w:b/>
        </w:rPr>
        <w:t>assist nuclear proliferators</w:t>
      </w:r>
      <w:r w:rsidRPr="0048768A">
        <w:rPr>
          <w:rStyle w:val="StyleUnderline"/>
        </w:rPr>
        <w:t>, namely obtaining and maintaining bargaining leverage</w:t>
      </w:r>
      <w:r w:rsidRPr="00650871">
        <w:rPr>
          <w:sz w:val="16"/>
        </w:rPr>
        <w:t xml:space="preserve"> with third parties. </w:t>
      </w:r>
      <w:r w:rsidRPr="0048768A">
        <w:rPr>
          <w:rStyle w:val="StyleUnderline"/>
        </w:rPr>
        <w:t xml:space="preserve">Through issue-linkage strategies, a state can use its ties to </w:t>
      </w:r>
      <w:r w:rsidRPr="0048768A">
        <w:rPr>
          <w:rStyle w:val="StyleUnderline"/>
          <w:b/>
        </w:rPr>
        <w:t>nuclear proliferators as a bargaining chip</w:t>
      </w:r>
      <w:r w:rsidRPr="00650871">
        <w:rPr>
          <w:sz w:val="16"/>
        </w:rPr>
        <w:t xml:space="preserve">. For example, a state may demand side-payments from the third party for its cooperation in preventing proliferation. Alternatively, </w:t>
      </w:r>
      <w:r w:rsidRPr="0048768A">
        <w:rPr>
          <w:rStyle w:val="StyleUnderline"/>
        </w:rPr>
        <w:t>it can use non-cooperation as a tool of retaliation, signaling to the third party that harmful policies will be met with a stern response</w:t>
      </w:r>
      <w:r w:rsidRPr="00650871">
        <w:rPr>
          <w:sz w:val="16"/>
        </w:rPr>
        <w:t>. This bargaining aspect of nuclear assistance has been overlooked in the supply-side literature.</w:t>
      </w:r>
    </w:p>
    <w:p w:rsidR="00794E0C" w:rsidRPr="00650871" w:rsidRDefault="00794E0C" w:rsidP="00794E0C">
      <w:pPr>
        <w:rPr>
          <w:sz w:val="16"/>
        </w:rPr>
      </w:pPr>
      <w:r w:rsidRPr="00650871">
        <w:rPr>
          <w:sz w:val="16"/>
        </w:rPr>
        <w:t xml:space="preserve">This article demonstrates how </w:t>
      </w:r>
      <w:r w:rsidRPr="0048768A">
        <w:rPr>
          <w:rStyle w:val="StyleUnderline"/>
          <w:b/>
        </w:rPr>
        <w:t>China has used issue-linkage strategies extensively</w:t>
      </w:r>
      <w:r w:rsidRPr="0048768A">
        <w:rPr>
          <w:rStyle w:val="StyleUnderline"/>
        </w:rPr>
        <w:t>. The US has been and remains dependent on Chinese cooperation and good-will to secure</w:t>
      </w:r>
      <w:r w:rsidRPr="00650871">
        <w:rPr>
          <w:sz w:val="16"/>
        </w:rPr>
        <w:t xml:space="preserve"> its </w:t>
      </w:r>
      <w:r w:rsidRPr="0048768A">
        <w:rPr>
          <w:rStyle w:val="StyleUnderline"/>
        </w:rPr>
        <w:t>nonproliferation</w:t>
      </w:r>
      <w:r w:rsidRPr="00650871">
        <w:rPr>
          <w:sz w:val="16"/>
        </w:rPr>
        <w:t xml:space="preserve"> objectives. China has used this dependency as a source of leverage and managed to extract sidepayments from its cooperation. Moreover, </w:t>
      </w:r>
      <w:r w:rsidRPr="0048768A">
        <w:rPr>
          <w:rStyle w:val="StyleUnderline"/>
        </w:rPr>
        <w:t>Beijing has used non-cooperation as a threat or form of retaliation when the US has hurt its interests</w:t>
      </w:r>
      <w:r w:rsidRPr="00650871">
        <w:rPr>
          <w:sz w:val="16"/>
        </w:rPr>
        <w:t xml:space="preserve"> in other areas, </w:t>
      </w:r>
      <w:r w:rsidRPr="0048768A">
        <w:rPr>
          <w:rStyle w:val="StyleUnderline"/>
        </w:rPr>
        <w:t xml:space="preserve">such as </w:t>
      </w:r>
      <w:r w:rsidRPr="0048768A">
        <w:rPr>
          <w:rStyle w:val="StyleUnderline"/>
          <w:b/>
        </w:rPr>
        <w:t xml:space="preserve">through </w:t>
      </w:r>
      <w:r w:rsidRPr="0048768A">
        <w:rPr>
          <w:rStyle w:val="StyleUnderline"/>
          <w:b/>
          <w:sz w:val="30"/>
          <w:szCs w:val="30"/>
        </w:rPr>
        <w:t>arms sales to Taiwan</w:t>
      </w:r>
      <w:r w:rsidRPr="00650871">
        <w:rPr>
          <w:sz w:val="16"/>
        </w:rPr>
        <w:t xml:space="preserve">. In contrast with past studies, which argue that China abandoned its issue-linkage approach during the early 2000s, I demonstrate that </w:t>
      </w:r>
      <w:r w:rsidRPr="0048768A">
        <w:rPr>
          <w:rStyle w:val="StyleUnderline"/>
        </w:rPr>
        <w:t>the transactional element to China’s nonproliferation policies remain in place to this day</w:t>
      </w:r>
      <w:r w:rsidRPr="00650871">
        <w:rPr>
          <w:sz w:val="16"/>
        </w:rPr>
        <w:t xml:space="preserve">.4 I further argue that </w:t>
      </w:r>
      <w:r w:rsidRPr="0048768A">
        <w:rPr>
          <w:rStyle w:val="StyleUnderline"/>
        </w:rPr>
        <w:t xml:space="preserve">China has maintained ties with nuclear proliferators to uphold its </w:t>
      </w:r>
      <w:r w:rsidRPr="0048768A">
        <w:rPr>
          <w:rStyle w:val="StyleUnderline"/>
          <w:b/>
        </w:rPr>
        <w:t>bargaining leverage</w:t>
      </w:r>
      <w:r w:rsidRPr="0048768A">
        <w:rPr>
          <w:rStyle w:val="StyleUnderline"/>
        </w:rPr>
        <w:t xml:space="preserve"> with the United States</w:t>
      </w:r>
      <w:r w:rsidRPr="00650871">
        <w:rPr>
          <w:sz w:val="16"/>
        </w:rPr>
        <w:t>.</w:t>
      </w:r>
    </w:p>
    <w:p w:rsidR="00794E0C" w:rsidRPr="00650871" w:rsidRDefault="00794E0C" w:rsidP="00794E0C">
      <w:pPr>
        <w:rPr>
          <w:sz w:val="16"/>
        </w:rPr>
      </w:pPr>
      <w:r w:rsidRPr="00650871">
        <w:rPr>
          <w:sz w:val="16"/>
        </w:rPr>
        <w:t xml:space="preserve">To be clear, maintaining bargaining leverage with the US is by no means the only, or even the primary, driver of China’s assistance to all nuclear proliferators. In some cases – most notably in its support of Pakistan – China’s policies have been determined mostly by strategic considerations.5 At times, financial incentives have shaped China’s choices too.6 Yet, I argue that </w:t>
      </w:r>
      <w:r w:rsidRPr="0048768A">
        <w:rPr>
          <w:rStyle w:val="StyleUnderline"/>
        </w:rPr>
        <w:t>China’s issue-linkage strategy has influenced its level of assistance to nuclear proliferators</w:t>
      </w:r>
      <w:r w:rsidRPr="00650871">
        <w:rPr>
          <w:sz w:val="16"/>
        </w:rPr>
        <w:t xml:space="preserve">. We see issue-linkage at work when Chinese leaders more or less explicitly link China’s level of cooperation with the US on nonproliferation to unrelated issues in the bilateral relationship. </w:t>
      </w:r>
      <w:r w:rsidRPr="0048768A">
        <w:rPr>
          <w:rStyle w:val="StyleUnderline"/>
        </w:rPr>
        <w:t>We expect to see less cooperation on nonproliferation in periods when China’s relationship with the US has been under strain because of other issues</w:t>
      </w:r>
      <w:r w:rsidRPr="00650871">
        <w:rPr>
          <w:sz w:val="16"/>
        </w:rPr>
        <w:t xml:space="preserve">. Conversely, </w:t>
      </w:r>
      <w:r w:rsidRPr="0048768A">
        <w:rPr>
          <w:rStyle w:val="StyleUnderline"/>
        </w:rPr>
        <w:t xml:space="preserve">we should see a </w:t>
      </w:r>
      <w:r w:rsidRPr="0048768A">
        <w:rPr>
          <w:rStyle w:val="StyleUnderline"/>
          <w:b/>
        </w:rPr>
        <w:t>scaling back of Beijing’s assistance</w:t>
      </w:r>
      <w:r w:rsidRPr="0048768A">
        <w:rPr>
          <w:rStyle w:val="StyleUnderline"/>
        </w:rPr>
        <w:t xml:space="preserve"> to nuclear proliferators in periods when US–China relations have been improving</w:t>
      </w:r>
      <w:r w:rsidRPr="00650871">
        <w:rPr>
          <w:sz w:val="16"/>
        </w:rPr>
        <w:t>.</w:t>
      </w:r>
    </w:p>
    <w:p w:rsidR="00794E0C" w:rsidRDefault="00794E0C" w:rsidP="00794E0C">
      <w:pPr>
        <w:pStyle w:val="Heading3"/>
      </w:pPr>
      <w:bookmarkStart w:id="54" w:name="_Toc10461899"/>
      <w:bookmarkStart w:id="55" w:name="_Toc10465163"/>
      <w:bookmarkStart w:id="56" w:name="_Toc10465260"/>
      <w:r>
        <w:lastRenderedPageBreak/>
        <w:t>1ar xt – add-on – China key</w:t>
      </w:r>
      <w:bookmarkEnd w:id="54"/>
      <w:bookmarkEnd w:id="55"/>
      <w:bookmarkEnd w:id="56"/>
    </w:p>
    <w:p w:rsidR="00794E0C" w:rsidRDefault="00794E0C" w:rsidP="00794E0C">
      <w:pPr>
        <w:pStyle w:val="Heading4"/>
      </w:pPr>
      <w:r>
        <w:t>China is key to solve Iran prolif</w:t>
      </w:r>
    </w:p>
    <w:p w:rsidR="00794E0C" w:rsidRPr="000A59F8" w:rsidRDefault="00794E0C" w:rsidP="00794E0C">
      <w:r w:rsidRPr="000A59F8">
        <w:rPr>
          <w:rStyle w:val="Style13ptBold"/>
        </w:rPr>
        <w:t>Downs and Maloney 11</w:t>
      </w:r>
      <w:r w:rsidRPr="000A59F8">
        <w:t xml:space="preserve"> [Erica S. Downs was a fellow in the John L. Thornton China Center. Before joining Brookings, she served as an energy analyst at the Central Intelligence Agency, where she was the lead drafter of an Intelligence Community Assessment of East Asian energy issues. She has also worked as an analyst at the RAND Corporation and a lecturer at the Foreign Affairs College in Beijing, China. She holds a Ph.D. and an M.A. from Princeton University and a B.S. from Georgetown University.] AND [Suzanne Maloney is deputy director of the Foreign Policy program at the Brookings Institution and a senior fellow in the Brookings Center for Middle East Policy and Energy Security and Climate Initiative, where her research focuses on Iran and Persian Gulf energy. She is the editor of Markaz, a blog on politics in and policy toward the Middle East published by the Brookings Institution. Her books include the 2008 monograph "Iran's Long Reach" (United States Institute of Peace, 2008) as well as "Iran's Political Economy since the Revolution," published in August 2015 by Cambridge University Press. Her Brookings Essay, "Iran Surprises Itself And The World," was released in September 2013, and she has also published articles in a variety of academic and policy journals.] Article | March/April 2011 Getting China to Sanction Iran Reprinted by permission of FOREIGN AFFAIRS, March/April 2011, Vol 90, No 2. Copyright 2011 by the Council on Foreign Relations, Inc. http://www.brookings.edu/research/articles/2011/02/03-china-iran-downs-maloney</w:t>
      </w:r>
    </w:p>
    <w:p w:rsidR="00794E0C" w:rsidRPr="000A59F8" w:rsidRDefault="00794E0C" w:rsidP="00794E0C">
      <w:r w:rsidRPr="000A59F8">
        <w:t xml:space="preserve">Yet </w:t>
      </w:r>
      <w:r w:rsidRPr="000A59F8">
        <w:rPr>
          <w:b/>
          <w:bCs/>
          <w:u w:val="single"/>
        </w:rPr>
        <w:t xml:space="preserve">one uncertainty </w:t>
      </w:r>
      <w:r w:rsidRPr="000A59F8">
        <w:t xml:space="preserve">still </w:t>
      </w:r>
      <w:r w:rsidRPr="000A59F8">
        <w:rPr>
          <w:b/>
          <w:bCs/>
          <w:u w:val="single"/>
        </w:rPr>
        <w:t xml:space="preserve">looms </w:t>
      </w:r>
      <w:r w:rsidRPr="000A59F8">
        <w:t xml:space="preserve">large: </w:t>
      </w:r>
      <w:r w:rsidRPr="000A59F8">
        <w:rPr>
          <w:b/>
          <w:bCs/>
          <w:u w:val="single"/>
        </w:rPr>
        <w:t>China</w:t>
      </w:r>
      <w:r w:rsidRPr="000A59F8">
        <w:t xml:space="preserve">'s commitment to such policies. Driven by economic interests, as well as sympathy for Iran's grievances, </w:t>
      </w:r>
      <w:r w:rsidRPr="000A59F8">
        <w:rPr>
          <w:highlight w:val="green"/>
          <w:u w:val="single"/>
        </w:rPr>
        <w:t xml:space="preserve">China is the only major player still active in </w:t>
      </w:r>
      <w:r w:rsidRPr="000A59F8">
        <w:rPr>
          <w:u w:val="single"/>
        </w:rPr>
        <w:t xml:space="preserve">the </w:t>
      </w:r>
      <w:r w:rsidRPr="000A59F8">
        <w:rPr>
          <w:highlight w:val="green"/>
          <w:u w:val="single"/>
        </w:rPr>
        <w:t xml:space="preserve">Iranian oil </w:t>
      </w:r>
      <w:r w:rsidRPr="000A59F8">
        <w:rPr>
          <w:u w:val="single"/>
        </w:rPr>
        <w:t>patch</w:t>
      </w:r>
      <w:r w:rsidRPr="000A59F8">
        <w:t xml:space="preserve">. Whereas firms from most other countries have retreated due to international pressure and Iran's unfavorable business climate, China and its companies adhere only to the letter of Resolution 1929, which contains no explicit restrictions on energy investment or trade. </w:t>
      </w:r>
      <w:r w:rsidRPr="000A59F8">
        <w:rPr>
          <w:b/>
          <w:bCs/>
          <w:highlight w:val="green"/>
          <w:u w:val="single"/>
        </w:rPr>
        <w:t xml:space="preserve">China </w:t>
      </w:r>
      <w:r w:rsidRPr="000A59F8">
        <w:rPr>
          <w:b/>
          <w:bCs/>
          <w:u w:val="single"/>
        </w:rPr>
        <w:t>has</w:t>
      </w:r>
      <w:r w:rsidRPr="000A59F8">
        <w:t xml:space="preserve"> thus </w:t>
      </w:r>
      <w:r w:rsidRPr="000A59F8">
        <w:rPr>
          <w:b/>
          <w:bCs/>
          <w:highlight w:val="green"/>
          <w:u w:val="single"/>
        </w:rPr>
        <w:t>emerged as the linchpin</w:t>
      </w:r>
      <w:r w:rsidRPr="000A59F8">
        <w:rPr>
          <w:highlight w:val="green"/>
        </w:rPr>
        <w:t xml:space="preserve"> </w:t>
      </w:r>
      <w:r w:rsidRPr="000A59F8">
        <w:t xml:space="preserve">of the international sanctions regime against Iran and, by extension, </w:t>
      </w:r>
      <w:r w:rsidRPr="000A59F8">
        <w:rPr>
          <w:b/>
          <w:bCs/>
          <w:highlight w:val="green"/>
          <w:u w:val="single"/>
        </w:rPr>
        <w:t xml:space="preserve">of the effort to forestall Iran </w:t>
      </w:r>
      <w:r w:rsidRPr="000A59F8">
        <w:rPr>
          <w:b/>
          <w:bCs/>
          <w:u w:val="single"/>
        </w:rPr>
        <w:t xml:space="preserve">from acquiring a </w:t>
      </w:r>
      <w:r w:rsidRPr="000A59F8">
        <w:rPr>
          <w:b/>
          <w:bCs/>
          <w:highlight w:val="green"/>
          <w:u w:val="single"/>
        </w:rPr>
        <w:t>nuclear capability</w:t>
      </w:r>
      <w:r w:rsidRPr="000A59F8">
        <w:rPr>
          <w:b/>
          <w:bCs/>
          <w:u w:val="single"/>
        </w:rPr>
        <w:t>.</w:t>
      </w:r>
      <w:r w:rsidRPr="000A59F8">
        <w:t xml:space="preserve"> </w:t>
      </w:r>
    </w:p>
    <w:p w:rsidR="00794E0C" w:rsidRDefault="00794E0C" w:rsidP="00794E0C">
      <w:r w:rsidRPr="000A59F8">
        <w:rPr>
          <w:u w:val="single"/>
        </w:rPr>
        <w:t>This situation presents U.S. policymakers with tough choices</w:t>
      </w:r>
      <w:r w:rsidRPr="000A59F8">
        <w:t xml:space="preserve">. Even as the U.S. political climate has turned more rancorous toward both Iran and China, </w:t>
      </w:r>
      <w:r w:rsidRPr="000A59F8">
        <w:rPr>
          <w:b/>
          <w:bCs/>
          <w:highlight w:val="green"/>
          <w:u w:val="single"/>
        </w:rPr>
        <w:t xml:space="preserve">the </w:t>
      </w:r>
      <w:r w:rsidRPr="000A59F8">
        <w:rPr>
          <w:b/>
          <w:bCs/>
          <w:u w:val="single"/>
        </w:rPr>
        <w:t xml:space="preserve">Obama </w:t>
      </w:r>
      <w:r w:rsidRPr="000A59F8">
        <w:rPr>
          <w:b/>
          <w:bCs/>
          <w:highlight w:val="green"/>
          <w:u w:val="single"/>
        </w:rPr>
        <w:t xml:space="preserve">administration will need to </w:t>
      </w:r>
      <w:r w:rsidRPr="000A59F8">
        <w:rPr>
          <w:b/>
          <w:bCs/>
          <w:u w:val="single"/>
        </w:rPr>
        <w:t>build a</w:t>
      </w:r>
      <w:r w:rsidRPr="000A59F8">
        <w:t xml:space="preserve"> more positive </w:t>
      </w:r>
      <w:r w:rsidRPr="000A59F8">
        <w:rPr>
          <w:b/>
          <w:bCs/>
          <w:highlight w:val="green"/>
          <w:u w:val="single"/>
        </w:rPr>
        <w:t>partner</w:t>
      </w:r>
      <w:r w:rsidRPr="000A59F8">
        <w:rPr>
          <w:b/>
          <w:bCs/>
          <w:u w:val="single"/>
        </w:rPr>
        <w:t xml:space="preserve">ship </w:t>
      </w:r>
      <w:r w:rsidRPr="000A59F8">
        <w:rPr>
          <w:b/>
          <w:bCs/>
          <w:highlight w:val="green"/>
          <w:u w:val="single"/>
        </w:rPr>
        <w:t>with China on</w:t>
      </w:r>
      <w:r w:rsidRPr="000A59F8">
        <w:rPr>
          <w:highlight w:val="green"/>
        </w:rPr>
        <w:t xml:space="preserve"> </w:t>
      </w:r>
      <w:r w:rsidRPr="000A59F8">
        <w:t xml:space="preserve">the </w:t>
      </w:r>
      <w:r w:rsidRPr="000A59F8">
        <w:rPr>
          <w:b/>
          <w:bCs/>
          <w:highlight w:val="green"/>
          <w:u w:val="single"/>
        </w:rPr>
        <w:t>Iran</w:t>
      </w:r>
      <w:r w:rsidRPr="000A59F8">
        <w:rPr>
          <w:highlight w:val="green"/>
        </w:rPr>
        <w:t xml:space="preserve"> </w:t>
      </w:r>
      <w:r w:rsidRPr="000A59F8">
        <w:t xml:space="preserve">issue while attempting to stabilize the broader bilateral relationship. One option is to exploit the underlying fissures that exist between Beijing and Tehran despite their strong ideological and commercial links. </w:t>
      </w:r>
    </w:p>
    <w:p w:rsidR="00794E0C" w:rsidRPr="000A59F8" w:rsidRDefault="00794E0C" w:rsidP="00794E0C">
      <w:pPr>
        <w:pStyle w:val="Heading3"/>
      </w:pPr>
      <w:bookmarkStart w:id="57" w:name="_Toc10461900"/>
      <w:bookmarkStart w:id="58" w:name="_Toc10465164"/>
      <w:bookmarkStart w:id="59" w:name="_Toc10465261"/>
      <w:r>
        <w:lastRenderedPageBreak/>
        <w:t>1ar xt – add-on – Iran terminal impact</w:t>
      </w:r>
      <w:bookmarkEnd w:id="57"/>
      <w:bookmarkEnd w:id="58"/>
      <w:bookmarkEnd w:id="59"/>
      <w:r>
        <w:t xml:space="preserve"> </w:t>
      </w:r>
    </w:p>
    <w:p w:rsidR="00794E0C" w:rsidRDefault="00794E0C" w:rsidP="00794E0C">
      <w:pPr>
        <w:pStyle w:val="Heading4"/>
      </w:pPr>
      <w:r>
        <w:t>Iran prolif guarantees extinction – it cascades and breaks the NPT</w:t>
      </w:r>
    </w:p>
    <w:p w:rsidR="00794E0C" w:rsidRPr="000A59F8" w:rsidRDefault="00794E0C" w:rsidP="00794E0C">
      <w:r w:rsidRPr="000A59F8">
        <w:rPr>
          <w:rStyle w:val="Style13ptBold"/>
        </w:rPr>
        <w:t>Wimbush 07</w:t>
      </w:r>
      <w:r w:rsidRPr="000A59F8">
        <w:t xml:space="preserve"> [S. Enders, senior fellow at Hudson Institute and director of its Center for Future Security Strategies, “The End of Deterrence: A nuclear Iran will change everything”,  January 11th, http://www.weeklystandard.com/Content/Public/Articles/000/000/013/154auoqp.asp?pg=1] </w:t>
      </w:r>
    </w:p>
    <w:p w:rsidR="00794E0C" w:rsidRPr="000A59F8" w:rsidRDefault="00794E0C" w:rsidP="00794E0C">
      <w:pPr>
        <w:rPr>
          <w:u w:val="single"/>
        </w:rPr>
      </w:pPr>
      <w:r w:rsidRPr="000A59F8">
        <w:rPr>
          <w:u w:val="single"/>
          <w:lang w:val="x-none"/>
        </w:rPr>
        <w:t>Iran is fast building its position</w:t>
      </w:r>
      <w:r w:rsidRPr="00650871">
        <w:rPr>
          <w:sz w:val="16"/>
          <w:lang w:val="x-none"/>
        </w:rPr>
        <w:t xml:space="preserve"> as the Middle East</w:t>
      </w:r>
      <w:r w:rsidRPr="00650871">
        <w:rPr>
          <w:sz w:val="16"/>
        </w:rPr>
        <w:t xml:space="preserve">'s political and military </w:t>
      </w:r>
      <w:r w:rsidRPr="00650871">
        <w:rPr>
          <w:sz w:val="16"/>
          <w:lang w:val="x-none"/>
        </w:rPr>
        <w:t>hegemon</w:t>
      </w:r>
      <w:r w:rsidRPr="000A59F8">
        <w:rPr>
          <w:u w:val="single"/>
        </w:rPr>
        <w:t xml:space="preserve">, a position </w:t>
      </w:r>
      <w:r w:rsidRPr="000A59F8">
        <w:rPr>
          <w:u w:val="single"/>
          <w:lang w:val="x-none"/>
        </w:rPr>
        <w:t>that will be largely unchallengeable once it acquires nuclear weapons.</w:t>
      </w:r>
      <w:r w:rsidRPr="00650871">
        <w:rPr>
          <w:sz w:val="16"/>
          <w:lang w:val="x-none"/>
        </w:rPr>
        <w:t xml:space="preserve"> </w:t>
      </w:r>
      <w:r w:rsidRPr="000A59F8">
        <w:rPr>
          <w:highlight w:val="green"/>
          <w:u w:val="single"/>
          <w:lang w:val="x-none"/>
        </w:rPr>
        <w:t xml:space="preserve">A nuclear Iran will </w:t>
      </w:r>
      <w:r w:rsidRPr="000A59F8">
        <w:rPr>
          <w:highlight w:val="green"/>
          <w:u w:val="single"/>
        </w:rPr>
        <w:t xml:space="preserve">change all of the critical strategic dynamics of this volatile region in ways that </w:t>
      </w:r>
      <w:r w:rsidRPr="000A59F8">
        <w:rPr>
          <w:highlight w:val="green"/>
          <w:u w:val="single"/>
          <w:lang w:val="x-none"/>
        </w:rPr>
        <w:t xml:space="preserve">threaten the </w:t>
      </w:r>
      <w:r w:rsidRPr="000A59F8">
        <w:rPr>
          <w:b/>
          <w:highlight w:val="green"/>
          <w:u w:val="single"/>
          <w:lang w:val="x-none"/>
        </w:rPr>
        <w:t>interests of</w:t>
      </w:r>
      <w:r w:rsidRPr="000A59F8">
        <w:rPr>
          <w:b/>
          <w:u w:val="single"/>
          <w:lang w:val="x-none"/>
        </w:rPr>
        <w:t xml:space="preserve"> </w:t>
      </w:r>
      <w:r w:rsidRPr="000A59F8">
        <w:rPr>
          <w:b/>
          <w:u w:val="single"/>
        </w:rPr>
        <w:t xml:space="preserve">virtually </w:t>
      </w:r>
      <w:r w:rsidRPr="000A59F8">
        <w:rPr>
          <w:b/>
          <w:highlight w:val="green"/>
          <w:u w:val="single"/>
          <w:lang w:val="x-none"/>
        </w:rPr>
        <w:t xml:space="preserve">everyone </w:t>
      </w:r>
      <w:r w:rsidRPr="000A59F8">
        <w:rPr>
          <w:b/>
          <w:highlight w:val="green"/>
          <w:u w:val="single"/>
        </w:rPr>
        <w:t>else</w:t>
      </w:r>
      <w:r w:rsidRPr="00650871">
        <w:rPr>
          <w:sz w:val="16"/>
        </w:rPr>
        <w:t xml:space="preserve">. The outlines of some of these negative trends are already visible, as other actors adjust their strategies to accommodate what increasingly appears to be the emerging reality of an unpredictable, unstable nuclear power. Iran needn't test a device to shift these dangerous dynamics into high gear; that is already happening. By the time Iran tests, the landscape will have changed dramatically because everyone will have seen it coming.  The opportunities nuclear weapons will afford   Iran far exceed the prospect of using them to win a military conflict. </w:t>
      </w:r>
      <w:r w:rsidRPr="000A59F8">
        <w:rPr>
          <w:u w:val="single"/>
        </w:rPr>
        <w:t>Nuclear weapons will empower strategies of coercion, intimidation, and denial that go far beyond purely military considerations.</w:t>
      </w:r>
      <w:r w:rsidRPr="00650871">
        <w:rPr>
          <w:sz w:val="16"/>
        </w:rPr>
        <w:t xml:space="preserve"> </w:t>
      </w:r>
      <w:r w:rsidRPr="000A59F8">
        <w:rPr>
          <w:u w:val="single"/>
        </w:rPr>
        <w:t>Acquiring the bomb as an icon of state power will enhance the legitimacy of Iran's mullahs</w:t>
      </w:r>
      <w:r w:rsidRPr="00650871">
        <w:rPr>
          <w:sz w:val="16"/>
        </w:rPr>
        <w:t xml:space="preserve"> and make it harder for disgruntled Iranians to oust them. </w:t>
      </w:r>
      <w:r w:rsidRPr="00650871">
        <w:rPr>
          <w:sz w:val="16"/>
          <w:lang w:val="x-none"/>
        </w:rPr>
        <w:t>With nuclear weapons</w:t>
      </w:r>
      <w:r w:rsidRPr="000A59F8">
        <w:rPr>
          <w:b/>
          <w:u w:val="single"/>
          <w:lang w:val="x-none"/>
        </w:rPr>
        <w:t xml:space="preserve">, </w:t>
      </w:r>
      <w:r w:rsidRPr="000A59F8">
        <w:rPr>
          <w:b/>
          <w:highlight w:val="green"/>
          <w:u w:val="single"/>
          <w:lang w:val="x-none"/>
        </w:rPr>
        <w:t xml:space="preserve">Iran will have gained the ability to deter </w:t>
      </w:r>
      <w:r w:rsidRPr="000A59F8">
        <w:rPr>
          <w:b/>
          <w:highlight w:val="green"/>
          <w:u w:val="single"/>
        </w:rPr>
        <w:t>any</w:t>
      </w:r>
      <w:r w:rsidRPr="000A59F8">
        <w:rPr>
          <w:b/>
          <w:u w:val="single"/>
        </w:rPr>
        <w:t xml:space="preserve"> direct </w:t>
      </w:r>
      <w:r w:rsidRPr="000A59F8">
        <w:rPr>
          <w:b/>
          <w:highlight w:val="green"/>
          <w:u w:val="single"/>
          <w:lang w:val="x-none"/>
        </w:rPr>
        <w:t>American threats</w:t>
      </w:r>
      <w:r w:rsidRPr="00650871">
        <w:rPr>
          <w:sz w:val="16"/>
        </w:rPr>
        <w:t xml:space="preserve">, as well as the leverage to keep the United States at a distance and to discourage it from helping Iran's regional opponents. Would the United States be in Iraq if Saddam had had a few nuclear weapons and the ability to deliver them on target to much of Europe and all of Israel? Would it even have gone to war in 1991 to liberate Kuwait from Iraqi aggression? Unlikely. Yet Iran is rapidly acquiring just such a capability. </w:t>
      </w:r>
      <w:r w:rsidRPr="00650871">
        <w:rPr>
          <w:sz w:val="16"/>
          <w:lang w:val="x-none"/>
        </w:rPr>
        <w:t>If it succeeds</w:t>
      </w:r>
      <w:r w:rsidRPr="00650871">
        <w:rPr>
          <w:sz w:val="16"/>
        </w:rPr>
        <w:t xml:space="preserve">, a relatively small nuclear outcast will be able to deter a mature nuclear power. </w:t>
      </w:r>
      <w:r w:rsidRPr="00650871">
        <w:rPr>
          <w:sz w:val="16"/>
          <w:lang w:val="x-none"/>
        </w:rPr>
        <w:t>Iran will become a billboard advertising nuclear weapons as the logical asymmetric weapon of choice for nations that wish to confront the United States</w:t>
      </w:r>
      <w:r w:rsidRPr="00650871">
        <w:rPr>
          <w:sz w:val="16"/>
        </w:rPr>
        <w:t xml:space="preserve">.  </w:t>
      </w:r>
      <w:r w:rsidRPr="000A59F8">
        <w:rPr>
          <w:u w:val="single"/>
        </w:rPr>
        <w:t xml:space="preserve">It should surprise no one that quiet </w:t>
      </w:r>
      <w:r w:rsidRPr="000A59F8">
        <w:rPr>
          <w:highlight w:val="green"/>
          <w:u w:val="single"/>
          <w:lang w:val="x-none"/>
        </w:rPr>
        <w:t>discussions have already begun</w:t>
      </w:r>
      <w:r w:rsidRPr="000A59F8">
        <w:rPr>
          <w:u w:val="single"/>
          <w:lang w:val="x-none"/>
        </w:rPr>
        <w:t xml:space="preserve"> in Saudi Arabia, Egypt, Turkey, and elsewhere </w:t>
      </w:r>
      <w:r w:rsidRPr="000A59F8">
        <w:rPr>
          <w:highlight w:val="green"/>
          <w:u w:val="single"/>
          <w:lang w:val="x-none"/>
        </w:rPr>
        <w:t>in the Middle East about</w:t>
      </w:r>
      <w:r w:rsidRPr="000A59F8">
        <w:rPr>
          <w:highlight w:val="green"/>
          <w:u w:val="single"/>
        </w:rPr>
        <w:t xml:space="preserve"> the desirability of </w:t>
      </w:r>
      <w:r w:rsidRPr="000A59F8">
        <w:rPr>
          <w:highlight w:val="green"/>
          <w:u w:val="single"/>
          <w:lang w:val="x-none"/>
        </w:rPr>
        <w:t>developing</w:t>
      </w:r>
      <w:r w:rsidRPr="000A59F8">
        <w:rPr>
          <w:u w:val="single"/>
        </w:rPr>
        <w:t xml:space="preserve"> national </w:t>
      </w:r>
      <w:r w:rsidRPr="000A59F8">
        <w:rPr>
          <w:highlight w:val="green"/>
          <w:u w:val="single"/>
          <w:lang w:val="x-none"/>
        </w:rPr>
        <w:t>nuclear capabilities to blunt Iran's anticipated advantage</w:t>
      </w:r>
      <w:r w:rsidRPr="000A59F8">
        <w:rPr>
          <w:u w:val="single"/>
          <w:lang w:val="x-none"/>
        </w:rPr>
        <w:t xml:space="preserve"> </w:t>
      </w:r>
      <w:r w:rsidRPr="000A59F8">
        <w:rPr>
          <w:u w:val="single"/>
        </w:rPr>
        <w:t xml:space="preserve">and to </w:t>
      </w:r>
      <w:r w:rsidRPr="000A59F8">
        <w:rPr>
          <w:u w:val="single"/>
          <w:lang w:val="x-none"/>
        </w:rPr>
        <w:t>offset the perceived decline in America's protective power</w:t>
      </w:r>
      <w:r w:rsidRPr="00650871">
        <w:rPr>
          <w:sz w:val="16"/>
        </w:rPr>
        <w:t xml:space="preserve">. </w:t>
      </w:r>
      <w:r w:rsidRPr="000A59F8">
        <w:rPr>
          <w:b/>
          <w:highlight w:val="green"/>
          <w:u w:val="single"/>
        </w:rPr>
        <w:t>This is just the beginning</w:t>
      </w:r>
      <w:r w:rsidRPr="00650871">
        <w:rPr>
          <w:sz w:val="16"/>
          <w:highlight w:val="green"/>
        </w:rPr>
        <w:t xml:space="preserve">. </w:t>
      </w:r>
      <w:r w:rsidRPr="000A59F8">
        <w:rPr>
          <w:highlight w:val="green"/>
          <w:u w:val="single"/>
        </w:rPr>
        <w:t xml:space="preserve">We should anticipate that </w:t>
      </w:r>
      <w:r w:rsidRPr="000A59F8">
        <w:rPr>
          <w:highlight w:val="green"/>
          <w:u w:val="single"/>
          <w:lang w:val="x-none"/>
        </w:rPr>
        <w:t>proliferation across Eurasia will be broad and swift,</w:t>
      </w:r>
      <w:r w:rsidRPr="000A59F8">
        <w:rPr>
          <w:u w:val="single"/>
          <w:lang w:val="x-none"/>
        </w:rPr>
        <w:t xml:space="preserve"> creating nightmarish challenges.</w:t>
      </w:r>
      <w:r w:rsidRPr="00650871">
        <w:rPr>
          <w:sz w:val="16"/>
          <w:lang w:val="x-none"/>
        </w:rPr>
        <w:t xml:space="preserve"> </w:t>
      </w:r>
      <w:r w:rsidRPr="000A59F8">
        <w:rPr>
          <w:u w:val="single"/>
          <w:lang w:val="x-none"/>
        </w:rPr>
        <w:t>The diffusion of nuclear know-how is on the verge of becoming impossible to impede.</w:t>
      </w:r>
      <w:r w:rsidRPr="00650871">
        <w:rPr>
          <w:sz w:val="16"/>
          <w:lang w:val="x-none"/>
        </w:rPr>
        <w:t xml:space="preserve"> </w:t>
      </w:r>
      <w:r w:rsidRPr="000A59F8">
        <w:rPr>
          <w:u w:val="single"/>
          <w:lang w:val="x-none"/>
        </w:rPr>
        <w:t>Advanced computation and simulation techniques will</w:t>
      </w:r>
      <w:r w:rsidRPr="00650871">
        <w:rPr>
          <w:sz w:val="16"/>
          <w:lang w:val="x-none"/>
        </w:rPr>
        <w:t xml:space="preserve"> </w:t>
      </w:r>
      <w:r w:rsidRPr="00650871">
        <w:rPr>
          <w:sz w:val="16"/>
        </w:rPr>
        <w:t xml:space="preserve">eventually </w:t>
      </w:r>
      <w:r w:rsidRPr="000A59F8">
        <w:rPr>
          <w:u w:val="single"/>
          <w:lang w:val="x-none"/>
        </w:rPr>
        <w:t>make testing unnecessary for some actors</w:t>
      </w:r>
      <w:r w:rsidRPr="000A59F8">
        <w:rPr>
          <w:u w:val="single"/>
        </w:rPr>
        <w:t>,</w:t>
      </w:r>
      <w:r w:rsidRPr="00650871">
        <w:rPr>
          <w:sz w:val="16"/>
        </w:rPr>
        <w:t xml:space="preserve"> thereby </w:t>
      </w:r>
      <w:r w:rsidRPr="00650871">
        <w:rPr>
          <w:sz w:val="16"/>
          <w:lang w:val="x-none"/>
        </w:rPr>
        <w:t>expanding the possibilities for unwelcome surprises and rapid shifts in the security environment. Leakage of nuclear knowledge and technologies from weak states will become commonplace</w:t>
      </w:r>
      <w:r w:rsidRPr="00650871">
        <w:rPr>
          <w:sz w:val="16"/>
        </w:rPr>
        <w:t xml:space="preserve">, and </w:t>
      </w:r>
      <w:r w:rsidRPr="00650871">
        <w:rPr>
          <w:sz w:val="16"/>
          <w:lang w:val="x-none"/>
        </w:rPr>
        <w:t xml:space="preserve">new covert supply networks will emerge </w:t>
      </w:r>
      <w:r w:rsidRPr="00650871">
        <w:rPr>
          <w:sz w:val="16"/>
        </w:rPr>
        <w:t xml:space="preserve">to fill the gap left by the neutralization of Pakistani proliferator A. Q. Khan. </w:t>
      </w:r>
      <w:r w:rsidRPr="000A59F8">
        <w:rPr>
          <w:highlight w:val="green"/>
          <w:u w:val="single"/>
          <w:lang w:val="x-none"/>
        </w:rPr>
        <w:t>Non-proliferation treaties</w:t>
      </w:r>
      <w:r w:rsidRPr="000A59F8">
        <w:rPr>
          <w:u w:val="single"/>
        </w:rPr>
        <w:t xml:space="preserve">, never effective in blocking the ambitions of rogues like Iran and North Korea, </w:t>
      </w:r>
      <w:r w:rsidRPr="000A59F8">
        <w:rPr>
          <w:b/>
          <w:highlight w:val="green"/>
          <w:u w:val="single"/>
          <w:lang w:val="x-none"/>
        </w:rPr>
        <w:t>will be meaningless</w:t>
      </w:r>
      <w:r w:rsidRPr="00650871">
        <w:rPr>
          <w:sz w:val="16"/>
          <w:highlight w:val="green"/>
        </w:rPr>
        <w:t xml:space="preserve">. </w:t>
      </w:r>
      <w:r w:rsidRPr="000A59F8">
        <w:rPr>
          <w:highlight w:val="green"/>
          <w:u w:val="single"/>
        </w:rPr>
        <w:t>Intentional proliferation to state and non-state actors is virtually certain</w:t>
      </w:r>
      <w:r w:rsidRPr="00650871">
        <w:rPr>
          <w:sz w:val="16"/>
          <w:highlight w:val="green"/>
        </w:rPr>
        <w:t xml:space="preserve">, </w:t>
      </w:r>
      <w:r w:rsidRPr="000A59F8">
        <w:rPr>
          <w:highlight w:val="green"/>
          <w:u w:val="single"/>
        </w:rPr>
        <w:t>as newly capable states seek to empower their friends and sympathizers</w:t>
      </w:r>
      <w:r w:rsidRPr="00650871">
        <w:rPr>
          <w:sz w:val="16"/>
          <w:highlight w:val="green"/>
        </w:rPr>
        <w:t>.</w:t>
      </w:r>
      <w:r w:rsidRPr="00650871">
        <w:rPr>
          <w:sz w:val="16"/>
        </w:rPr>
        <w:t xml:space="preserve"> </w:t>
      </w:r>
      <w:r w:rsidRPr="000A59F8">
        <w:rPr>
          <w:u w:val="single"/>
          <w:lang w:val="x-none"/>
        </w:rPr>
        <w:t>Iran</w:t>
      </w:r>
      <w:r w:rsidRPr="00650871">
        <w:rPr>
          <w:sz w:val="16"/>
          <w:lang w:val="x-none"/>
        </w:rPr>
        <w:t xml:space="preserve">, with its </w:t>
      </w:r>
      <w:r w:rsidRPr="00650871">
        <w:rPr>
          <w:sz w:val="16"/>
        </w:rPr>
        <w:t xml:space="preserve">well known </w:t>
      </w:r>
      <w:r w:rsidRPr="00650871">
        <w:rPr>
          <w:sz w:val="16"/>
          <w:lang w:val="x-none"/>
        </w:rPr>
        <w:t xml:space="preserve">support of Hezbollah, </w:t>
      </w:r>
      <w:r w:rsidRPr="000A59F8">
        <w:rPr>
          <w:u w:val="single"/>
          <w:lang w:val="x-none"/>
        </w:rPr>
        <w:t>is a particularly good candidate to proliferate nuclear capabilities beyond the control of any state as a way to extend the coercive reach of its own nuclear politics</w:t>
      </w:r>
      <w:r w:rsidRPr="00650871">
        <w:rPr>
          <w:sz w:val="16"/>
          <w:lang w:val="x-none"/>
        </w:rPr>
        <w:t xml:space="preserve">.  </w:t>
      </w:r>
      <w:r w:rsidRPr="000A59F8">
        <w:rPr>
          <w:u w:val="single"/>
          <w:lang w:val="x-none"/>
        </w:rPr>
        <w:t>Arsenals will be small</w:t>
      </w:r>
      <w:r w:rsidRPr="00650871">
        <w:rPr>
          <w:sz w:val="16"/>
          <w:lang w:val="x-none"/>
        </w:rPr>
        <w:t xml:space="preserve">, which </w:t>
      </w:r>
      <w:r w:rsidRPr="00650871">
        <w:rPr>
          <w:sz w:val="16"/>
        </w:rPr>
        <w:t xml:space="preserve">sounds reassuring, </w:t>
      </w:r>
      <w:r w:rsidRPr="000A59F8">
        <w:rPr>
          <w:u w:val="single"/>
        </w:rPr>
        <w:t>but in fact it heightens the dangers and risk</w:t>
      </w:r>
      <w:r w:rsidRPr="00650871">
        <w:rPr>
          <w:sz w:val="16"/>
        </w:rPr>
        <w:t xml:space="preserve">. New players with just a few weapons, including Iran, will be especially dangerous. Cold War deterrence was based on the belief that an initial strike by an attacker could not destroy all an opponent's nuclear weapons, leaving the adversary with the capacity to strike back in a devastating retaliatory blow. </w:t>
      </w:r>
      <w:r w:rsidRPr="000A59F8">
        <w:rPr>
          <w:u w:val="single"/>
        </w:rPr>
        <w:t xml:space="preserve">Because it is likely to appear easier to destroy them in a single blow, </w:t>
      </w:r>
      <w:r w:rsidRPr="000A59F8">
        <w:rPr>
          <w:highlight w:val="green"/>
          <w:u w:val="single"/>
        </w:rPr>
        <w:t xml:space="preserve">small arsenals </w:t>
      </w:r>
      <w:r w:rsidRPr="000A59F8">
        <w:rPr>
          <w:highlight w:val="green"/>
          <w:u w:val="single"/>
          <w:lang w:val="x-none"/>
        </w:rPr>
        <w:t>will increase the incentive to strike first</w:t>
      </w:r>
      <w:r w:rsidRPr="00650871">
        <w:rPr>
          <w:sz w:val="16"/>
          <w:lang w:val="x-none"/>
        </w:rPr>
        <w:t xml:space="preserve"> in a crisis</w:t>
      </w:r>
      <w:r w:rsidRPr="00650871">
        <w:rPr>
          <w:sz w:val="16"/>
        </w:rPr>
        <w:t xml:space="preserve">. </w:t>
      </w:r>
      <w:r w:rsidRPr="000A59F8">
        <w:rPr>
          <w:u w:val="single"/>
        </w:rPr>
        <w:t>Small, emerging nuclear forces could</w:t>
      </w:r>
      <w:r w:rsidRPr="00650871">
        <w:rPr>
          <w:sz w:val="16"/>
        </w:rPr>
        <w:t xml:space="preserve"> </w:t>
      </w:r>
      <w:r w:rsidRPr="000A59F8">
        <w:rPr>
          <w:u w:val="single"/>
        </w:rPr>
        <w:t xml:space="preserve">also </w:t>
      </w:r>
      <w:r w:rsidRPr="000A59F8">
        <w:rPr>
          <w:u w:val="single"/>
          <w:lang w:val="x-none"/>
        </w:rPr>
        <w:t>raise the risk of preventive war</w:t>
      </w:r>
      <w:r w:rsidRPr="00650871">
        <w:rPr>
          <w:sz w:val="16"/>
        </w:rPr>
        <w:t xml:space="preserve">, as </w:t>
      </w:r>
      <w:r w:rsidRPr="00650871">
        <w:rPr>
          <w:sz w:val="16"/>
          <w:lang w:val="x-none"/>
        </w:rPr>
        <w:t xml:space="preserve">leaders are tempted to attack before enemy arsenals grow bigger </w:t>
      </w:r>
      <w:r w:rsidRPr="00650871">
        <w:rPr>
          <w:sz w:val="16"/>
        </w:rPr>
        <w:t xml:space="preserve">and more secure.  Some of the </w:t>
      </w:r>
      <w:r w:rsidRPr="00650871">
        <w:rPr>
          <w:sz w:val="16"/>
          <w:lang w:val="x-none"/>
        </w:rPr>
        <w:t xml:space="preserve">new nuclear actors are less interested in deterrence than in using nuclear weapons to annihilate their enemies. </w:t>
      </w:r>
      <w:r w:rsidRPr="000A59F8">
        <w:rPr>
          <w:u w:val="single"/>
          <w:lang w:val="x-none"/>
        </w:rPr>
        <w:t>Iran</w:t>
      </w:r>
      <w:r w:rsidRPr="000A59F8">
        <w:rPr>
          <w:u w:val="single"/>
        </w:rPr>
        <w:t>'s</w:t>
      </w:r>
      <w:r w:rsidRPr="00650871">
        <w:rPr>
          <w:sz w:val="16"/>
        </w:rPr>
        <w:t xml:space="preserve"> leadership </w:t>
      </w:r>
      <w:r w:rsidRPr="000A59F8">
        <w:rPr>
          <w:u w:val="single"/>
          <w:lang w:val="x-none"/>
        </w:rPr>
        <w:t>has spoken of its willingness</w:t>
      </w:r>
      <w:r w:rsidRPr="00650871">
        <w:rPr>
          <w:sz w:val="16"/>
        </w:rPr>
        <w:t>--in their words--</w:t>
      </w:r>
      <w:r w:rsidRPr="000A59F8">
        <w:rPr>
          <w:u w:val="single"/>
          <w:lang w:val="x-none"/>
        </w:rPr>
        <w:t>to "martyr" the entire</w:t>
      </w:r>
      <w:r w:rsidRPr="000A59F8">
        <w:rPr>
          <w:u w:val="single"/>
        </w:rPr>
        <w:t xml:space="preserve"> Iranian</w:t>
      </w:r>
      <w:r w:rsidRPr="000A59F8">
        <w:rPr>
          <w:u w:val="single"/>
          <w:lang w:val="x-none"/>
        </w:rPr>
        <w:t xml:space="preserve"> nation</w:t>
      </w:r>
      <w:r w:rsidRPr="00650871">
        <w:rPr>
          <w:sz w:val="16"/>
        </w:rPr>
        <w:t xml:space="preserve">, and it has even expressed the desirability of doing so </w:t>
      </w:r>
      <w:r w:rsidRPr="00650871">
        <w:rPr>
          <w:sz w:val="16"/>
          <w:lang w:val="x-none"/>
        </w:rPr>
        <w:t xml:space="preserve">as a way to accelerate an inevitable, apocalyptic collision between Islam and the West </w:t>
      </w:r>
      <w:r w:rsidRPr="00650871">
        <w:rPr>
          <w:sz w:val="16"/>
        </w:rPr>
        <w:t xml:space="preserve">that will result in Islam's final worldwide triumph. </w:t>
      </w:r>
      <w:r w:rsidRPr="000A59F8">
        <w:rPr>
          <w:highlight w:val="green"/>
          <w:u w:val="single"/>
          <w:lang w:val="x-none"/>
        </w:rPr>
        <w:t>Wiping Israel off the map</w:t>
      </w:r>
      <w:r w:rsidRPr="000A59F8">
        <w:rPr>
          <w:u w:val="single"/>
        </w:rPr>
        <w:t>--one of Iran's frequently expressed strategic objectives--</w:t>
      </w:r>
      <w:r w:rsidRPr="000A59F8">
        <w:rPr>
          <w:highlight w:val="green"/>
          <w:u w:val="single"/>
          <w:lang w:val="x-none"/>
        </w:rPr>
        <w:t>even if it results in an Israeli nuclear strike on Iran, may be viewed as an acceptable trade-off.</w:t>
      </w:r>
      <w:r w:rsidRPr="00650871">
        <w:rPr>
          <w:sz w:val="16"/>
          <w:lang w:val="x-none"/>
        </w:rPr>
        <w:t xml:space="preserve"> </w:t>
      </w:r>
      <w:r w:rsidRPr="00650871">
        <w:rPr>
          <w:sz w:val="16"/>
        </w:rPr>
        <w:t xml:space="preserve">Ideological actors of this kind may be very different from today's nuclear powers who employ nuclear weapons as a deterrent to annihilation. Indeed, some of the </w:t>
      </w:r>
      <w:r w:rsidRPr="00650871">
        <w:rPr>
          <w:sz w:val="16"/>
          <w:lang w:val="x-none"/>
        </w:rPr>
        <w:t>new actors may seek to annihilate others and be annihilated, gloriously, in return</w:t>
      </w:r>
      <w:r w:rsidRPr="00650871">
        <w:rPr>
          <w:sz w:val="16"/>
        </w:rPr>
        <w:t xml:space="preserve">.  What constitutes deterrence in this world? Proponents of new non-proliferation treaties and many European strategists speak of "managing" a nuclear Iran, as if Iran and the new nuclear actors that will emerge in Iran's wake can be easily deterred by getting them to sign documents and by talking nicely to them. This is a lethal naiveté. </w:t>
      </w:r>
      <w:r w:rsidRPr="000A59F8">
        <w:rPr>
          <w:u w:val="single"/>
          <w:lang w:val="x-none"/>
        </w:rPr>
        <w:t>We have no idea how to deter ideological actors</w:t>
      </w:r>
      <w:r w:rsidRPr="00650871">
        <w:rPr>
          <w:sz w:val="16"/>
          <w:lang w:val="x-none"/>
        </w:rPr>
        <w:t xml:space="preserve"> who may</w:t>
      </w:r>
      <w:r w:rsidRPr="00650871">
        <w:rPr>
          <w:sz w:val="16"/>
        </w:rPr>
        <w:t xml:space="preserve"> even </w:t>
      </w:r>
      <w:r w:rsidRPr="00650871">
        <w:rPr>
          <w:sz w:val="16"/>
          <w:lang w:val="x-none"/>
        </w:rPr>
        <w:t xml:space="preserve">welcome </w:t>
      </w:r>
      <w:r w:rsidRPr="00650871">
        <w:rPr>
          <w:sz w:val="16"/>
        </w:rPr>
        <w:t>their own</w:t>
      </w:r>
      <w:r w:rsidRPr="00650871">
        <w:rPr>
          <w:sz w:val="16"/>
          <w:lang w:val="x-none"/>
        </w:rPr>
        <w:t xml:space="preserve"> annihilation</w:t>
      </w:r>
      <w:r w:rsidRPr="00650871">
        <w:rPr>
          <w:sz w:val="16"/>
        </w:rPr>
        <w:t xml:space="preserve">. We do not know what they hold dear enough to be deterred by the threat of its destruction. </w:t>
      </w:r>
      <w:r w:rsidRPr="000A59F8">
        <w:rPr>
          <w:b/>
          <w:highlight w:val="green"/>
          <w:u w:val="single"/>
          <w:lang w:val="x-none"/>
        </w:rPr>
        <w:t xml:space="preserve">Our </w:t>
      </w:r>
      <w:r w:rsidRPr="000A59F8">
        <w:rPr>
          <w:b/>
          <w:highlight w:val="green"/>
          <w:u w:val="single"/>
        </w:rPr>
        <w:t xml:space="preserve">own nuclear </w:t>
      </w:r>
      <w:r w:rsidRPr="000A59F8">
        <w:rPr>
          <w:b/>
          <w:u w:val="single"/>
          <w:lang w:val="x-none"/>
        </w:rPr>
        <w:t xml:space="preserve">arsenal </w:t>
      </w:r>
      <w:r w:rsidRPr="000A59F8">
        <w:rPr>
          <w:b/>
          <w:u w:val="single"/>
        </w:rPr>
        <w:t xml:space="preserve">is robust, but it </w:t>
      </w:r>
      <w:r w:rsidRPr="000A59F8">
        <w:rPr>
          <w:b/>
          <w:highlight w:val="green"/>
          <w:u w:val="single"/>
          <w:lang w:val="x-none"/>
        </w:rPr>
        <w:t xml:space="preserve">may have no deterrent effect </w:t>
      </w:r>
      <w:r w:rsidRPr="000A59F8">
        <w:rPr>
          <w:b/>
          <w:highlight w:val="green"/>
          <w:u w:val="single"/>
        </w:rPr>
        <w:t>on a nuclear-armed ideological adversary</w:t>
      </w:r>
      <w:r w:rsidRPr="000A59F8">
        <w:rPr>
          <w:b/>
          <w:u w:val="single"/>
        </w:rPr>
        <w:t>.</w:t>
      </w:r>
      <w:r w:rsidRPr="00650871">
        <w:rPr>
          <w:sz w:val="16"/>
        </w:rPr>
        <w:t xml:space="preserve"> </w:t>
      </w:r>
      <w:r w:rsidRPr="00650871">
        <w:rPr>
          <w:sz w:val="16"/>
          <w:lang w:val="x-none"/>
        </w:rPr>
        <w:t>This is the world Iran is dragging us into</w:t>
      </w:r>
      <w:r w:rsidRPr="00650871">
        <w:rPr>
          <w:sz w:val="16"/>
        </w:rPr>
        <w:t xml:space="preserve">. Can they be talked out of it? Maybe. But it is getting very late to slow or reverse the momentum propelling us into this nuclear no-man's land. We should be under no illusion that talk alone--"engagement"--is a solution. </w:t>
      </w:r>
      <w:r w:rsidRPr="000A59F8">
        <w:rPr>
          <w:u w:val="single"/>
          <w:lang w:val="x-none"/>
        </w:rPr>
        <w:t>Nuclear Iran will prompt the emergence of a world in which nuclear deterrence may evaporate, the likelihood of nuclear use will grow</w:t>
      </w:r>
      <w:r w:rsidRPr="000A59F8">
        <w:rPr>
          <w:u w:val="single"/>
        </w:rPr>
        <w:t xml:space="preserve">, and </w:t>
      </w:r>
      <w:r w:rsidRPr="000A59F8">
        <w:rPr>
          <w:u w:val="single"/>
          <w:lang w:val="x-none"/>
        </w:rPr>
        <w:t>where deterrence, once broken, cannot be restor</w:t>
      </w:r>
      <w:r w:rsidRPr="000A59F8">
        <w:rPr>
          <w:u w:val="single"/>
        </w:rPr>
        <w:t>e</w:t>
      </w:r>
      <w:r w:rsidRPr="000A59F8">
        <w:rPr>
          <w:u w:val="single"/>
          <w:lang w:val="x-none"/>
        </w:rPr>
        <w:t>d.</w:t>
      </w:r>
    </w:p>
    <w:p w:rsidR="00794E0C" w:rsidRDefault="00794E0C" w:rsidP="00794E0C">
      <w:pPr>
        <w:pStyle w:val="Heading2"/>
      </w:pPr>
      <w:bookmarkStart w:id="60" w:name="_Toc10461901"/>
      <w:bookmarkStart w:id="61" w:name="_Toc10465165"/>
      <w:bookmarkStart w:id="62" w:name="_Toc10465262"/>
      <w:r>
        <w:lastRenderedPageBreak/>
        <w:t>deterrence/assurance</w:t>
      </w:r>
      <w:bookmarkEnd w:id="60"/>
      <w:bookmarkEnd w:id="61"/>
      <w:bookmarkEnd w:id="62"/>
      <w:r>
        <w:t xml:space="preserve"> </w:t>
      </w:r>
    </w:p>
    <w:p w:rsidR="00794E0C" w:rsidRDefault="00794E0C" w:rsidP="00794E0C">
      <w:pPr>
        <w:pStyle w:val="Heading3"/>
      </w:pPr>
      <w:bookmarkStart w:id="63" w:name="_Toc10461902"/>
      <w:bookmarkStart w:id="64" w:name="_Toc10465166"/>
      <w:bookmarkStart w:id="65" w:name="_Toc10465263"/>
      <w:r>
        <w:lastRenderedPageBreak/>
        <w:t>2ac at: deterrence – revisionism false</w:t>
      </w:r>
      <w:bookmarkEnd w:id="63"/>
      <w:bookmarkEnd w:id="64"/>
      <w:bookmarkEnd w:id="65"/>
    </w:p>
    <w:p w:rsidR="00794E0C" w:rsidRDefault="00794E0C" w:rsidP="00794E0C">
      <w:pPr>
        <w:pStyle w:val="Heading4"/>
      </w:pPr>
      <w:r>
        <w:t>China is driven by fear not revisionism – only the aff solves China rise</w:t>
      </w:r>
    </w:p>
    <w:p w:rsidR="00794E0C" w:rsidRPr="00005A25" w:rsidRDefault="00794E0C" w:rsidP="00794E0C">
      <w:r>
        <w:rPr>
          <w:rStyle w:val="Style13ptBold"/>
        </w:rPr>
        <w:t xml:space="preserve">Swaine 15 </w:t>
      </w:r>
      <w:r>
        <w:t>Michael D. Swaine, a senior fellow at the Carnegie Endowment for International Peace and one of the most prominent American analysts in Chinese security studies. Beyond American Predominance in the Western Pacific: The Need for a Stable U.S.-China Balance of Power https://carnegieendowment.org/2015/04/20/beyond-american-predominance-in-western-pacific-need-for-stable-u.s.-china-balance-of-power-pub-59837</w:t>
      </w:r>
    </w:p>
    <w:p w:rsidR="00794E0C" w:rsidRPr="00404BDB" w:rsidRDefault="00794E0C" w:rsidP="00794E0C">
      <w:pPr>
        <w:rPr>
          <w:rStyle w:val="StyleUnderline"/>
        </w:rPr>
      </w:pPr>
      <w:r w:rsidRPr="00650871">
        <w:rPr>
          <w:sz w:val="16"/>
        </w:rPr>
        <w:t xml:space="preserve">On the U.S. side, </w:t>
      </w:r>
      <w:r w:rsidRPr="00404BDB">
        <w:rPr>
          <w:rStyle w:val="StyleUnderline"/>
        </w:rPr>
        <w:t>for an arguably growing number of American and some foreign observers, Beijing’s de facto challenge to American predominance</w:t>
      </w:r>
      <w:r w:rsidRPr="00650871">
        <w:rPr>
          <w:sz w:val="16"/>
        </w:rPr>
        <w:t xml:space="preserve"> in the Western Pacific </w:t>
      </w:r>
      <w:r w:rsidRPr="00404BDB">
        <w:rPr>
          <w:rStyle w:val="StyleUnderline"/>
        </w:rPr>
        <w:t>is a mere prelude to a larger effort to eject the United States from Asia and eventually replace it as the regional</w:t>
      </w:r>
      <w:r w:rsidRPr="00650871">
        <w:rPr>
          <w:sz w:val="16"/>
        </w:rPr>
        <w:t xml:space="preserve"> (and for some, global) </w:t>
      </w:r>
      <w:r w:rsidRPr="00404BDB">
        <w:rPr>
          <w:rStyle w:val="StyleUnderline"/>
        </w:rPr>
        <w:t>superpower</w:t>
      </w:r>
      <w:r w:rsidRPr="00650871">
        <w:rPr>
          <w:sz w:val="16"/>
        </w:rPr>
        <w:t xml:space="preserve">. Chinese support for a multipolar, balance-of-power system is thus seen as a mere tactical feint designed to undermine U.S. power while Beijing prepares to become the new hegemon. Indeed, </w:t>
      </w:r>
      <w:r w:rsidRPr="00404BDB">
        <w:rPr>
          <w:rStyle w:val="StyleUnderline"/>
        </w:rPr>
        <w:t>for such observers, Beijing’s greater assertiveness regarding maritime territorial disputes</w:t>
      </w:r>
      <w:r w:rsidRPr="00650871">
        <w:rPr>
          <w:sz w:val="16"/>
        </w:rPr>
        <w:t xml:space="preserve"> as well as U.S. and Japanese intelligence and surveillance activities along its coastline </w:t>
      </w:r>
      <w:r w:rsidRPr="00404BDB">
        <w:rPr>
          <w:rStyle w:val="StyleUnderline"/>
        </w:rPr>
        <w:t>constitute strategic gambits designed to “test” U.S. and allied resolve and ultimately to create “no-go” zones essential for the establishment of Chinese control over the Western Pacific. Such an outcome would directly threaten both U.S. and allied interests</w:t>
      </w:r>
      <w:r w:rsidRPr="00650871">
        <w:rPr>
          <w:sz w:val="16"/>
        </w:rPr>
        <w:t xml:space="preserve"> in an open, secure, and peaceful Asia-Pacific region. </w:t>
      </w:r>
      <w:r w:rsidRPr="00404BDB">
        <w:rPr>
          <w:rStyle w:val="StyleUnderline"/>
        </w:rPr>
        <w:t xml:space="preserve">Given this supposedly unambiguous threat, for these observers, the only logical course of action for the United States is to </w:t>
      </w:r>
      <w:r w:rsidRPr="00404BDB">
        <w:rPr>
          <w:rStyle w:val="StyleUnderline"/>
          <w:b/>
        </w:rPr>
        <w:t>decisively disabuse Beijing of its aspirations by enhancing American predominance</w:t>
      </w:r>
      <w:r w:rsidRPr="00404BDB">
        <w:rPr>
          <w:rStyle w:val="StyleUnderline"/>
        </w:rPr>
        <w:t xml:space="preserve"> and thereby increasing, rather than reducing, Chinese vulnerability in the Western Pacific.</w:t>
      </w:r>
    </w:p>
    <w:p w:rsidR="00794E0C" w:rsidRPr="00404BDB" w:rsidRDefault="00794E0C" w:rsidP="00794E0C">
      <w:pPr>
        <w:rPr>
          <w:rStyle w:val="StyleUnderline"/>
        </w:rPr>
      </w:pPr>
      <w:r w:rsidRPr="00404BDB">
        <w:rPr>
          <w:rStyle w:val="StyleUnderline"/>
        </w:rPr>
        <w:t>This view</w:t>
      </w:r>
      <w:r w:rsidRPr="00650871">
        <w:rPr>
          <w:sz w:val="16"/>
        </w:rPr>
        <w:t xml:space="preserve"> is held not only by scholars and policy analysts outside Washington. It is also fairly common among U.S. government officials, both civilian and military. It </w:t>
      </w:r>
      <w:r w:rsidRPr="00404BDB">
        <w:rPr>
          <w:rStyle w:val="StyleUnderline"/>
        </w:rPr>
        <w:t>offers a black-and-white, Manichean-type solution to a supposedly clear-cut threat, and one that is extremely appealing to those many U.S. policymakers and analysts convinced of the huge merits (and necessity) of continued American predominance</w:t>
      </w:r>
      <w:r w:rsidRPr="00650871">
        <w:rPr>
          <w:sz w:val="16"/>
        </w:rPr>
        <w:t xml:space="preserve"> in maritime Asia. In fact, even for those who reject the notion that Beijing is working to dislodge the United States from the region, predominance remains the best insurance against an uncertain future, for the reasons outlined above. While the type of U.S. predominance in Asia espoused by most U.S. observers can vary somewhat, depending in part on how one views China’s capabilities and intentions, </w:t>
      </w:r>
      <w:r w:rsidRPr="00404BDB">
        <w:rPr>
          <w:rStyle w:val="StyleUnderline"/>
        </w:rPr>
        <w:t>the bottom line for virtually all such individuals is the need for a clear U.S. ability to prevail in any important military-political contingency involving China</w:t>
      </w:r>
      <w:r w:rsidRPr="00650871">
        <w:rPr>
          <w:sz w:val="16"/>
        </w:rPr>
        <w:t xml:space="preserve">. Moreover, </w:t>
      </w:r>
      <w:r w:rsidRPr="00404BDB">
        <w:rPr>
          <w:rStyle w:val="StyleUnderline"/>
        </w:rPr>
        <w:t xml:space="preserve">this view is reinforced, in their minds, by the notion that America’s allies and friends also supposedly desire and require continued U.S. maritime predominance. </w:t>
      </w:r>
    </w:p>
    <w:p w:rsidR="00794E0C" w:rsidRPr="00650871" w:rsidRDefault="00794E0C" w:rsidP="00794E0C">
      <w:pPr>
        <w:rPr>
          <w:sz w:val="16"/>
        </w:rPr>
      </w:pPr>
      <w:r w:rsidRPr="00404BDB">
        <w:rPr>
          <w:rStyle w:val="StyleUnderline"/>
        </w:rPr>
        <w:t xml:space="preserve">The problem with this outlook is that it is based on an </w:t>
      </w:r>
      <w:r w:rsidRPr="00404BDB">
        <w:rPr>
          <w:rStyle w:val="StyleUnderline"/>
          <w:b/>
          <w:sz w:val="30"/>
          <w:szCs w:val="30"/>
        </w:rPr>
        <w:t>inaccurate</w:t>
      </w:r>
      <w:r w:rsidRPr="00404BDB">
        <w:rPr>
          <w:rStyle w:val="StyleUnderline"/>
          <w:b/>
        </w:rPr>
        <w:t xml:space="preserve">, increasingly </w:t>
      </w:r>
      <w:r w:rsidRPr="00404BDB">
        <w:rPr>
          <w:rStyle w:val="StyleUnderline"/>
          <w:b/>
          <w:sz w:val="30"/>
          <w:szCs w:val="30"/>
        </w:rPr>
        <w:t>unrealistic</w:t>
      </w:r>
      <w:r w:rsidRPr="00404BDB">
        <w:rPr>
          <w:rStyle w:val="StyleUnderline"/>
          <w:b/>
        </w:rPr>
        <w:t xml:space="preserve">, and </w:t>
      </w:r>
      <w:r w:rsidRPr="00404BDB">
        <w:rPr>
          <w:rStyle w:val="StyleUnderline"/>
          <w:b/>
          <w:sz w:val="30"/>
          <w:szCs w:val="30"/>
        </w:rPr>
        <w:t>dangerous</w:t>
      </w:r>
      <w:r w:rsidRPr="00404BDB">
        <w:rPr>
          <w:rStyle w:val="StyleUnderline"/>
          <w:b/>
        </w:rPr>
        <w:t xml:space="preserve"> assessment</w:t>
      </w:r>
      <w:r w:rsidRPr="00404BDB">
        <w:rPr>
          <w:rStyle w:val="StyleUnderline"/>
        </w:rPr>
        <w:t xml:space="preserve"> of both the threat the United States confronts in Asia and the likely consequences of the remedy proposed. Beijing’s de facto attempts to limit or end U.S. predominance along its maritime periphery are motivated</w:t>
      </w:r>
      <w:r w:rsidRPr="00650871">
        <w:rPr>
          <w:sz w:val="16"/>
        </w:rPr>
        <w:t xml:space="preserve"> almost entirely </w:t>
      </w:r>
      <w:r w:rsidRPr="00404BDB">
        <w:rPr>
          <w:rStyle w:val="StyleUnderline"/>
        </w:rPr>
        <w:t xml:space="preserve">by </w:t>
      </w:r>
      <w:r w:rsidRPr="00404BDB">
        <w:rPr>
          <w:rStyle w:val="StyleUnderline"/>
          <w:b/>
          <w:sz w:val="30"/>
          <w:szCs w:val="30"/>
        </w:rPr>
        <w:t>uncertainties, fears, insecurities</w:t>
      </w:r>
      <w:r w:rsidRPr="00650871">
        <w:rPr>
          <w:sz w:val="16"/>
        </w:rPr>
        <w:t>, and a certain level of opportunism,</w:t>
      </w:r>
      <w:r w:rsidRPr="00404BDB">
        <w:rPr>
          <w:rStyle w:val="StyleUnderline"/>
        </w:rPr>
        <w:t xml:space="preserve"> </w:t>
      </w:r>
      <w:r w:rsidRPr="00404BDB">
        <w:rPr>
          <w:rStyle w:val="StyleUnderline"/>
          <w:b/>
          <w:sz w:val="30"/>
          <w:szCs w:val="30"/>
        </w:rPr>
        <w:t>not a grand strategic vision of Chinese predominance</w:t>
      </w:r>
      <w:r w:rsidRPr="00650871">
        <w:rPr>
          <w:sz w:val="16"/>
        </w:rPr>
        <w:t xml:space="preserve">, despite the arguably growing expression of ultranationalist views within China. </w:t>
      </w:r>
      <w:r w:rsidRPr="00404BDB">
        <w:rPr>
          <w:rStyle w:val="StyleUnderline"/>
        </w:rPr>
        <w:t>Those who view China as an aspiring hegemon seeking America’s subordination</w:t>
      </w:r>
      <w:r w:rsidRPr="00650871">
        <w:rPr>
          <w:sz w:val="16"/>
        </w:rPr>
        <w:t xml:space="preserve"> and ultimate ejection from Asia almost without exception </w:t>
      </w:r>
      <w:r w:rsidRPr="00404BDB">
        <w:rPr>
          <w:rStyle w:val="StyleUnderline"/>
        </w:rPr>
        <w:t xml:space="preserve">base their argument on </w:t>
      </w:r>
      <w:r w:rsidRPr="00404BDB">
        <w:rPr>
          <w:rStyle w:val="StyleUnderline"/>
          <w:b/>
        </w:rPr>
        <w:t>shaky theoretical postulates and faulty historical analogies</w:t>
      </w:r>
      <w:r w:rsidRPr="00404BDB">
        <w:rPr>
          <w:rStyle w:val="StyleUnderline"/>
        </w:rPr>
        <w:t xml:space="preserve"> or on the decidedly </w:t>
      </w:r>
      <w:r w:rsidRPr="00404BDB">
        <w:rPr>
          <w:rStyle w:val="StyleUnderline"/>
          <w:b/>
        </w:rPr>
        <w:t>non-authoritative views of a few Chinese analysts, not current, hard evidence regarding either Chinese strategies and doctrines or Chinese behavior, past and present</w:t>
      </w:r>
      <w:r w:rsidRPr="00650871">
        <w:rPr>
          <w:sz w:val="16"/>
        </w:rPr>
        <w:t>.</w:t>
      </w:r>
    </w:p>
    <w:p w:rsidR="00794E0C" w:rsidRPr="00650871" w:rsidRDefault="00794E0C" w:rsidP="00794E0C">
      <w:pPr>
        <w:rPr>
          <w:sz w:val="16"/>
        </w:rPr>
      </w:pPr>
      <w:r w:rsidRPr="00404BDB">
        <w:rPr>
          <w:rStyle w:val="StyleUnderline"/>
        </w:rPr>
        <w:t>Such observers argue</w:t>
      </w:r>
      <w:r w:rsidRPr="00650871">
        <w:rPr>
          <w:sz w:val="16"/>
        </w:rPr>
        <w:t xml:space="preserve"> that </w:t>
      </w:r>
      <w:r w:rsidRPr="00404BDB">
        <w:rPr>
          <w:rStyle w:val="StyleUnderline"/>
        </w:rPr>
        <w:t>all rising powers seek</w:t>
      </w:r>
      <w:r w:rsidRPr="00650871">
        <w:rPr>
          <w:sz w:val="16"/>
        </w:rPr>
        <w:t xml:space="preserve"> hard-power </w:t>
      </w:r>
      <w:r w:rsidRPr="00404BDB">
        <w:rPr>
          <w:rStyle w:val="StyleUnderline"/>
        </w:rPr>
        <w:t>dominance</w:t>
      </w:r>
      <w:r w:rsidRPr="00650871">
        <w:rPr>
          <w:sz w:val="16"/>
        </w:rPr>
        <w:t xml:space="preserve"> in an anarchic interstate system and that China is a power that always sought to dominate its world. </w:t>
      </w:r>
      <w:r w:rsidRPr="00404BDB">
        <w:rPr>
          <w:rStyle w:val="StyleUnderline"/>
        </w:rPr>
        <w:t xml:space="preserve">However, such absolutist beliefs run </w:t>
      </w:r>
      <w:r w:rsidRPr="00404BDB">
        <w:rPr>
          <w:rStyle w:val="StyleUnderline"/>
          <w:b/>
        </w:rPr>
        <w:t>counter to the very mixed record of power grabbing and power balancing, aggression and restraint, deterrence and reassurance</w:t>
      </w:r>
      <w:r w:rsidRPr="00404BDB">
        <w:rPr>
          <w:rStyle w:val="StyleUnderline"/>
        </w:rPr>
        <w:t xml:space="preserve"> that has characterized great power relations historically. They</w:t>
      </w:r>
      <w:r w:rsidRPr="00650871">
        <w:rPr>
          <w:sz w:val="16"/>
        </w:rPr>
        <w:t xml:space="preserve"> also </w:t>
      </w:r>
      <w:r w:rsidRPr="00404BDB">
        <w:rPr>
          <w:rStyle w:val="StyleUnderline"/>
        </w:rPr>
        <w:t xml:space="preserve">ignore the fact that, in the premodern era, Chinese predominance within its part of Asia most often consisted of pragmatic and </w:t>
      </w:r>
      <w:r w:rsidRPr="00404BDB">
        <w:rPr>
          <w:rStyle w:val="StyleUnderline"/>
          <w:b/>
        </w:rPr>
        <w:t>mutually beneficial exchanges</w:t>
      </w:r>
      <w:r w:rsidRPr="00650871">
        <w:rPr>
          <w:sz w:val="16"/>
        </w:rPr>
        <w:t xml:space="preserve"> of ritualistic deference for material gains, </w:t>
      </w:r>
      <w:r w:rsidRPr="00404BDB">
        <w:rPr>
          <w:rStyle w:val="StyleUnderline"/>
          <w:b/>
          <w:sz w:val="30"/>
          <w:szCs w:val="30"/>
        </w:rPr>
        <w:t>not Chinese hard-power control</w:t>
      </w:r>
      <w:r w:rsidRPr="00404BDB">
        <w:rPr>
          <w:rStyle w:val="StyleUnderline"/>
        </w:rPr>
        <w:t xml:space="preserve">. While implying a preference for symbolically hierarchical relationships with smaller neighbors, China’s premodern approach </w:t>
      </w:r>
      <w:r w:rsidRPr="00404BDB">
        <w:rPr>
          <w:rStyle w:val="StyleUnderline"/>
          <w:b/>
        </w:rPr>
        <w:t>did not amount to a demand for</w:t>
      </w:r>
      <w:r w:rsidRPr="00650871">
        <w:rPr>
          <w:sz w:val="16"/>
        </w:rPr>
        <w:t xml:space="preserve"> clear-cut </w:t>
      </w:r>
      <w:r w:rsidRPr="00404BDB">
        <w:rPr>
          <w:rStyle w:val="StyleUnderline"/>
          <w:b/>
        </w:rPr>
        <w:t>dominance and subordination</w:t>
      </w:r>
      <w:r w:rsidRPr="00650871">
        <w:rPr>
          <w:sz w:val="16"/>
        </w:rPr>
        <w:t xml:space="preserve">. Moreover, </w:t>
      </w:r>
      <w:r w:rsidRPr="00404BDB">
        <w:rPr>
          <w:rStyle w:val="StyleUnderline"/>
        </w:rPr>
        <w:t>the advent of modern</w:t>
      </w:r>
      <w:r w:rsidRPr="00650871">
        <w:rPr>
          <w:sz w:val="16"/>
        </w:rPr>
        <w:t xml:space="preserve">, independent, and in most cases strong </w:t>
      </w:r>
      <w:r w:rsidRPr="00404BDB">
        <w:rPr>
          <w:rStyle w:val="StyleUnderline"/>
          <w:b/>
        </w:rPr>
        <w:t>nation-states</w:t>
      </w:r>
      <w:r w:rsidRPr="00404BDB">
        <w:rPr>
          <w:rStyle w:val="StyleUnderline"/>
        </w:rPr>
        <w:t xml:space="preserve"> along China’s borders; the forces of </w:t>
      </w:r>
      <w:r w:rsidRPr="00404BDB">
        <w:rPr>
          <w:rStyle w:val="StyleUnderline"/>
          <w:b/>
        </w:rPr>
        <w:t>economic globalization</w:t>
      </w:r>
      <w:r w:rsidRPr="00404BDB">
        <w:rPr>
          <w:rStyle w:val="StyleUnderline"/>
        </w:rPr>
        <w:t xml:space="preserve">; and the existence of </w:t>
      </w:r>
      <w:r w:rsidRPr="00404BDB">
        <w:rPr>
          <w:rStyle w:val="StyleUnderline"/>
          <w:b/>
        </w:rPr>
        <w:t>nuclear weapons</w:t>
      </w:r>
      <w:r w:rsidRPr="00404BDB">
        <w:rPr>
          <w:rStyle w:val="StyleUnderline"/>
        </w:rPr>
        <w:t xml:space="preserve"> have enormously </w:t>
      </w:r>
      <w:r w:rsidRPr="00404BDB">
        <w:rPr>
          <w:rStyle w:val="StyleUnderline"/>
          <w:b/>
          <w:sz w:val="30"/>
          <w:szCs w:val="30"/>
        </w:rPr>
        <w:t>reduced, if not eliminated</w:t>
      </w:r>
      <w:r w:rsidRPr="00404BDB">
        <w:rPr>
          <w:rStyle w:val="StyleUnderline"/>
        </w:rPr>
        <w:t>, both the willingness and the ability of Chinese leaders today to dominate Asia and carve out an exclusionary sphere of influence, especially in hard-power terms</w:t>
      </w:r>
      <w:r w:rsidRPr="00650871">
        <w:rPr>
          <w:sz w:val="16"/>
        </w:rPr>
        <w:t xml:space="preserve">. By necessity, </w:t>
      </w:r>
      <w:r w:rsidRPr="00404BDB">
        <w:rPr>
          <w:rStyle w:val="StyleUnderline"/>
        </w:rPr>
        <w:t xml:space="preserve">their objective is </w:t>
      </w:r>
      <w:r w:rsidRPr="00404BDB">
        <w:rPr>
          <w:rStyle w:val="StyleUnderline"/>
          <w:b/>
        </w:rPr>
        <w:t xml:space="preserve">to </w:t>
      </w:r>
      <w:r w:rsidRPr="00404BDB">
        <w:rPr>
          <w:rStyle w:val="StyleUnderline"/>
          <w:b/>
          <w:sz w:val="30"/>
          <w:szCs w:val="30"/>
        </w:rPr>
        <w:t>reduce their considerable vulnerability</w:t>
      </w:r>
      <w:r w:rsidRPr="00650871">
        <w:rPr>
          <w:sz w:val="16"/>
        </w:rPr>
        <w:t xml:space="preserve"> and increase their political, diplomatic, and economic leverage in their own backyard to a level where Chinese interests must be reflected in those major political, economic, and security actions undertaken by neighboring states. </w:t>
      </w:r>
      <w:r w:rsidRPr="00404BDB">
        <w:rPr>
          <w:rStyle w:val="StyleUnderline"/>
        </w:rPr>
        <w:t xml:space="preserve">This is a much less ambitious and in many ways understandable goal for a continental great power. And it </w:t>
      </w:r>
      <w:r w:rsidRPr="00404BDB">
        <w:rPr>
          <w:rStyle w:val="StyleUnderline"/>
          <w:b/>
          <w:sz w:val="30"/>
          <w:szCs w:val="30"/>
        </w:rPr>
        <w:t>does not</w:t>
      </w:r>
      <w:r w:rsidRPr="00404BDB">
        <w:rPr>
          <w:rStyle w:val="StyleUnderline"/>
          <w:b/>
        </w:rPr>
        <w:t xml:space="preserve"> necessarily threaten vital U.S. or allied interests</w:t>
      </w:r>
      <w:r w:rsidRPr="00650871">
        <w:rPr>
          <w:sz w:val="16"/>
        </w:rPr>
        <w:t xml:space="preserve">. </w:t>
      </w:r>
    </w:p>
    <w:p w:rsidR="00794E0C" w:rsidRDefault="00794E0C" w:rsidP="00794E0C">
      <w:pPr>
        <w:pStyle w:val="Heading3"/>
      </w:pPr>
      <w:bookmarkStart w:id="66" w:name="_Toc10461903"/>
      <w:bookmarkStart w:id="67" w:name="_Toc10465167"/>
      <w:bookmarkStart w:id="68" w:name="_Toc10465264"/>
      <w:r>
        <w:lastRenderedPageBreak/>
        <w:t>2ac at: deterrence – not credible</w:t>
      </w:r>
      <w:bookmarkEnd w:id="66"/>
      <w:bookmarkEnd w:id="67"/>
      <w:bookmarkEnd w:id="68"/>
      <w:r>
        <w:t xml:space="preserve"> </w:t>
      </w:r>
    </w:p>
    <w:p w:rsidR="00794E0C" w:rsidRDefault="00794E0C" w:rsidP="00794E0C">
      <w:pPr>
        <w:pStyle w:val="Heading4"/>
      </w:pPr>
      <w:r>
        <w:t xml:space="preserve">China doesn’t believe the US will actually escalate now – collapses deterrence </w:t>
      </w:r>
    </w:p>
    <w:p w:rsidR="00794E0C" w:rsidRDefault="00794E0C" w:rsidP="00794E0C">
      <w:r>
        <w:rPr>
          <w:rStyle w:val="Style13ptBold"/>
        </w:rPr>
        <w:t xml:space="preserve">Davis 18 </w:t>
      </w:r>
      <w:r>
        <w:t xml:space="preserve">Malcolm Davis is a senior analyst at ASPI. Asia's Next Crisis: The Coming Conflict Over Taiwan? https://nationalinterest.org/blog/buzz/asias-next-crisis-coming-conflict-over-taiwan-31567 </w:t>
      </w:r>
    </w:p>
    <w:p w:rsidR="00794E0C" w:rsidRDefault="00794E0C" w:rsidP="00794E0C">
      <w:r>
        <w:t xml:space="preserve">Ni also argues that </w:t>
      </w:r>
      <w:r w:rsidRPr="00061C37">
        <w:rPr>
          <w:rStyle w:val="StyleUnderline"/>
        </w:rPr>
        <w:t xml:space="preserve">there’s a </w:t>
      </w:r>
      <w:r w:rsidRPr="00061C37">
        <w:rPr>
          <w:rStyle w:val="StyleUnderline"/>
          <w:b/>
        </w:rPr>
        <w:t>perception</w:t>
      </w:r>
      <w:r w:rsidRPr="00061C37">
        <w:rPr>
          <w:rStyle w:val="StyleUnderline"/>
        </w:rPr>
        <w:t xml:space="preserve"> in Beijing that in spite of closer US–Taiwan ties</w:t>
      </w:r>
      <w:r>
        <w:t xml:space="preserve"> under President Donald Trump, </w:t>
      </w:r>
      <w:r w:rsidRPr="00061C37">
        <w:rPr>
          <w:rStyle w:val="StyleUnderline"/>
        </w:rPr>
        <w:t xml:space="preserve">the US </w:t>
      </w:r>
      <w:r w:rsidRPr="00061C37">
        <w:rPr>
          <w:rStyle w:val="StyleUnderline"/>
          <w:b/>
        </w:rPr>
        <w:t>lacks the resolve</w:t>
      </w:r>
      <w:r w:rsidRPr="00061C37">
        <w:rPr>
          <w:rStyle w:val="StyleUnderline"/>
        </w:rPr>
        <w:t xml:space="preserve"> to go to war against China over Taiwan. Now is Beijing’s opportunity to achieve</w:t>
      </w:r>
      <w:r>
        <w:t xml:space="preserve"> China–Taiwan </w:t>
      </w:r>
      <w:r w:rsidRPr="00061C37">
        <w:rPr>
          <w:rStyle w:val="StyleUnderline"/>
        </w:rPr>
        <w:t>reunification, through the use of force if necessary</w:t>
      </w:r>
      <w:r>
        <w:t xml:space="preserve">. ‘The trajectory is quite scary at the moment. </w:t>
      </w:r>
      <w:r w:rsidRPr="00061C37">
        <w:rPr>
          <w:rStyle w:val="StyleUnderline"/>
        </w:rPr>
        <w:t xml:space="preserve">There’s a </w:t>
      </w:r>
      <w:r w:rsidRPr="00061C37">
        <w:rPr>
          <w:rStyle w:val="StyleUnderline"/>
          <w:b/>
        </w:rPr>
        <w:t>perception in China that it’s their time in the sun</w:t>
      </w:r>
      <w:r w:rsidRPr="00061C37">
        <w:rPr>
          <w:rStyle w:val="StyleUnderline"/>
        </w:rPr>
        <w:t>. This hubris is really dangerous. They think the US wouldn’t dare intervene</w:t>
      </w:r>
      <w:r>
        <w:t xml:space="preserve"> because of the huge cost of doing so, but </w:t>
      </w:r>
      <w:r w:rsidRPr="00061C37">
        <w:rPr>
          <w:rStyle w:val="StyleUnderline"/>
        </w:rPr>
        <w:t>it would be disastrous for everyone if China is underestimating US resolve’</w:t>
      </w:r>
      <w:r>
        <w:t>, Ni says.</w:t>
      </w:r>
    </w:p>
    <w:p w:rsidR="00794E0C" w:rsidRDefault="00794E0C" w:rsidP="00794E0C">
      <w:pPr>
        <w:pStyle w:val="Heading3"/>
      </w:pPr>
      <w:bookmarkStart w:id="69" w:name="_Toc10461904"/>
      <w:bookmarkStart w:id="70" w:name="_Toc10465168"/>
      <w:bookmarkStart w:id="71" w:name="_Toc10465265"/>
      <w:r>
        <w:lastRenderedPageBreak/>
        <w:t>2ac at: deterrence – incremental solves</w:t>
      </w:r>
      <w:bookmarkEnd w:id="69"/>
      <w:bookmarkEnd w:id="70"/>
      <w:bookmarkEnd w:id="71"/>
      <w:r>
        <w:t xml:space="preserve"> </w:t>
      </w:r>
    </w:p>
    <w:p w:rsidR="00794E0C" w:rsidRDefault="00794E0C" w:rsidP="00794E0C">
      <w:pPr>
        <w:pStyle w:val="Heading4"/>
      </w:pPr>
      <w:r>
        <w:t xml:space="preserve">Incremental reductions avoid the link – </w:t>
      </w:r>
    </w:p>
    <w:p w:rsidR="00794E0C" w:rsidRDefault="00794E0C" w:rsidP="00794E0C">
      <w:pPr>
        <w:pStyle w:val="Heading4"/>
      </w:pPr>
      <w:r>
        <w:t>A – Taiwan defense</w:t>
      </w:r>
    </w:p>
    <w:p w:rsidR="00794E0C" w:rsidRPr="00E67D4A" w:rsidRDefault="00794E0C" w:rsidP="00794E0C">
      <w:r w:rsidRPr="00E67D4A">
        <w:rPr>
          <w:rStyle w:val="Style13ptBold"/>
        </w:rPr>
        <w:t>Gomez 16</w:t>
      </w:r>
      <w:r>
        <w:rPr>
          <w:rStyle w:val="Style13ptBold"/>
        </w:rPr>
        <w:t xml:space="preserve"> </w:t>
      </w:r>
      <w:r>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794E0C" w:rsidRPr="00A763CB" w:rsidRDefault="00794E0C" w:rsidP="00794E0C">
      <w:pPr>
        <w:rPr>
          <w:rStyle w:val="StyleUnderline"/>
        </w:rPr>
      </w:pPr>
      <w:r w:rsidRPr="00A763CB">
        <w:rPr>
          <w:rStyle w:val="StyleUnderline"/>
        </w:rPr>
        <w:t>Incremental reduction would be easier</w:t>
      </w:r>
      <w:r>
        <w:t xml:space="preserve"> to sell to U.S. policymakers </w:t>
      </w:r>
      <w:r w:rsidRPr="00A763CB">
        <w:rPr>
          <w:rStyle w:val="StyleUnderline"/>
        </w:rPr>
        <w:t xml:space="preserve">because it </w:t>
      </w:r>
      <w:r w:rsidRPr="00A763CB">
        <w:rPr>
          <w:rStyle w:val="StyleUnderline"/>
          <w:b/>
        </w:rPr>
        <w:t>buys time for Taiwan to improve its defenses</w:t>
      </w:r>
      <w:r w:rsidRPr="00A763CB">
        <w:rPr>
          <w:rStyle w:val="StyleUnderline"/>
        </w:rPr>
        <w:t>, thus increasing the credibility of the island’s military deterrent</w:t>
      </w:r>
      <w:r>
        <w:t xml:space="preserve">. As discussed earlier, </w:t>
      </w:r>
      <w:r w:rsidRPr="00A763CB">
        <w:rPr>
          <w:rStyle w:val="StyleUnderline"/>
        </w:rPr>
        <w:t>Taiwan’s defense industries have proven they can make high-quality military equipment that meets the island’s defense needs. Taiwan has the ability to develop a robust and effective military deterrent</w:t>
      </w:r>
      <w:r>
        <w:t xml:space="preserve">, but it needs time to overcome existing challenges and address unforeseen obstacles. </w:t>
      </w:r>
      <w:r w:rsidRPr="00A763CB">
        <w:rPr>
          <w:rStyle w:val="StyleUnderline"/>
        </w:rPr>
        <w:t xml:space="preserve">If the United States were to </w:t>
      </w:r>
      <w:r w:rsidRPr="00A763CB">
        <w:rPr>
          <w:rStyle w:val="StyleUnderline"/>
          <w:b/>
        </w:rPr>
        <w:t>reduce its commitment incrementally, Taiwan’s political and military leadership would have the time to address such challenges</w:t>
      </w:r>
      <w:r w:rsidRPr="00A763CB">
        <w:rPr>
          <w:rStyle w:val="StyleUnderline"/>
        </w:rPr>
        <w:t>.</w:t>
      </w:r>
    </w:p>
    <w:p w:rsidR="00794E0C" w:rsidRDefault="00794E0C" w:rsidP="00794E0C">
      <w:pPr>
        <w:pStyle w:val="Heading4"/>
      </w:pPr>
      <w:r>
        <w:t xml:space="preserve">B – Monitoring China </w:t>
      </w:r>
    </w:p>
    <w:p w:rsidR="00794E0C" w:rsidRPr="00E67D4A" w:rsidRDefault="00794E0C" w:rsidP="00794E0C">
      <w:r w:rsidRPr="00E67D4A">
        <w:rPr>
          <w:rStyle w:val="Style13ptBold"/>
        </w:rPr>
        <w:t>Gomez 16</w:t>
      </w:r>
      <w:r>
        <w:rPr>
          <w:rStyle w:val="Style13ptBold"/>
        </w:rPr>
        <w:t xml:space="preserve"> </w:t>
      </w:r>
      <w:r>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794E0C" w:rsidRPr="00A763CB" w:rsidRDefault="00794E0C" w:rsidP="00794E0C">
      <w:r w:rsidRPr="00A763CB">
        <w:rPr>
          <w:rStyle w:val="StyleUnderline"/>
        </w:rPr>
        <w:t>Incremental implementation</w:t>
      </w:r>
      <w:r>
        <w:t xml:space="preserve"> of this policy option </w:t>
      </w:r>
      <w:r w:rsidRPr="00A763CB">
        <w:rPr>
          <w:rStyle w:val="StyleUnderline"/>
        </w:rPr>
        <w:t>would</w:t>
      </w:r>
      <w:r>
        <w:t xml:space="preserve"> also </w:t>
      </w:r>
      <w:r w:rsidRPr="00A763CB">
        <w:rPr>
          <w:rStyle w:val="StyleUnderline"/>
        </w:rPr>
        <w:t>provide the United States with opportunities to learn about Chinese intentions, based on Beijing’s reaction</w:t>
      </w:r>
      <w:r>
        <w:t xml:space="preserve">.66 </w:t>
      </w:r>
      <w:r w:rsidRPr="00A763CB">
        <w:rPr>
          <w:rStyle w:val="StyleUnderline"/>
        </w:rPr>
        <w:t>Stepping down from</w:t>
      </w:r>
      <w:r>
        <w:t xml:space="preserve"> the defense commitment to </w:t>
      </w:r>
      <w:r w:rsidRPr="00A763CB">
        <w:rPr>
          <w:rStyle w:val="StyleUnderline"/>
        </w:rPr>
        <w:t>Taiwan would be a major accommodation on a core Chinese security interest</w:t>
      </w:r>
      <w:r>
        <w:t xml:space="preserve">. American policymakers should demand some sort of reciprocal actions from Beijing that reduce the military threat the PLA poses to Taiwan. In Meeting China Halfway, Lyle J. Goldstein explains how “cooperation spirals” in the U.S.-China relationship can build “trust and confidence … over time through incremental and reciprocal steps that gradually lead to larger and more significant compromises.”67 However, </w:t>
      </w:r>
      <w:r w:rsidRPr="00A763CB">
        <w:rPr>
          <w:rStyle w:val="StyleUnderline"/>
        </w:rPr>
        <w:t xml:space="preserve">if Washington takes accommodating policy positions and Beijing responds with obstinacy or increased aggression, then </w:t>
      </w:r>
      <w:r w:rsidRPr="00A763CB">
        <w:rPr>
          <w:rStyle w:val="StyleUnderline"/>
          <w:b/>
        </w:rPr>
        <w:t>American policymakers would</w:t>
      </w:r>
      <w:r>
        <w:t xml:space="preserve"> likely want to </w:t>
      </w:r>
      <w:r w:rsidRPr="00A763CB">
        <w:rPr>
          <w:rStyle w:val="StyleUnderline"/>
          <w:b/>
          <w:sz w:val="30"/>
          <w:szCs w:val="30"/>
        </w:rPr>
        <w:t>adjust their approach</w:t>
      </w:r>
      <w:r>
        <w:t>.</w:t>
      </w:r>
    </w:p>
    <w:p w:rsidR="00794E0C" w:rsidRDefault="00794E0C" w:rsidP="00794E0C">
      <w:pPr>
        <w:pStyle w:val="Heading3"/>
      </w:pPr>
      <w:bookmarkStart w:id="72" w:name="_Toc10461905"/>
      <w:bookmarkStart w:id="73" w:name="_Toc10465169"/>
      <w:bookmarkStart w:id="74" w:name="_Toc10465266"/>
      <w:r>
        <w:lastRenderedPageBreak/>
        <w:t>2ac at: deterrence – arms not key</w:t>
      </w:r>
      <w:bookmarkEnd w:id="72"/>
      <w:bookmarkEnd w:id="73"/>
      <w:bookmarkEnd w:id="74"/>
    </w:p>
    <w:p w:rsidR="00794E0C" w:rsidRDefault="00794E0C" w:rsidP="00794E0C">
      <w:pPr>
        <w:pStyle w:val="Heading4"/>
      </w:pPr>
      <w:r>
        <w:t xml:space="preserve">US can retaliate by other means </w:t>
      </w:r>
    </w:p>
    <w:p w:rsidR="00794E0C" w:rsidRPr="00E67D4A" w:rsidRDefault="00794E0C" w:rsidP="00794E0C">
      <w:r w:rsidRPr="00E67D4A">
        <w:rPr>
          <w:rStyle w:val="Style13ptBold"/>
        </w:rPr>
        <w:t>Gomez 16</w:t>
      </w:r>
      <w:r>
        <w:rPr>
          <w:rStyle w:val="Style13ptBold"/>
        </w:rPr>
        <w:t xml:space="preserve"> </w:t>
      </w:r>
      <w:r>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794E0C" w:rsidRPr="00E67D4A" w:rsidRDefault="00794E0C" w:rsidP="00794E0C">
      <w:r>
        <w:t xml:space="preserve">Finally, </w:t>
      </w:r>
      <w:r w:rsidRPr="00A763CB">
        <w:rPr>
          <w:rStyle w:val="StyleUnderline"/>
        </w:rPr>
        <w:t xml:space="preserve">stepping down from the commitment to defend Taiwan with military force does not remove America’s interest in keeping the Taiwan Strait free of armed conflict. The United States would </w:t>
      </w:r>
      <w:r w:rsidRPr="00A763CB">
        <w:rPr>
          <w:rStyle w:val="StyleUnderline"/>
          <w:b/>
        </w:rPr>
        <w:t>retain the ability to punish China</w:t>
      </w:r>
      <w:r w:rsidRPr="00A763CB">
        <w:rPr>
          <w:rStyle w:val="StyleUnderline"/>
        </w:rPr>
        <w:t xml:space="preserve"> in other ways should it attack Taiwan. </w:t>
      </w:r>
      <w:r w:rsidRPr="00A763CB">
        <w:rPr>
          <w:rStyle w:val="StyleUnderline"/>
          <w:b/>
        </w:rPr>
        <w:t>Diplomatic isolation and economic sanctions</w:t>
      </w:r>
      <w:r>
        <w:t xml:space="preserve"> may not inflict the same kinds of costs on Beijing as military force, but they </w:t>
      </w:r>
      <w:r w:rsidRPr="00A763CB">
        <w:rPr>
          <w:rStyle w:val="StyleUnderline"/>
        </w:rPr>
        <w:t>are additional costs that would have to be absorbed</w:t>
      </w:r>
      <w:r>
        <w:t xml:space="preserve">.104 </w:t>
      </w:r>
      <w:r w:rsidRPr="00A763CB">
        <w:t>Additionally, U.S. arms sales are separate from the implicit commitment to defend Taiwan and could continue, albeit in some reduced or modified form.105 Continuing to sell arms to Taiwan while stepping down from the implicit commitment to use military force to defend the island allows the United States to demonstrate support</w:t>
      </w:r>
      <w:r>
        <w:t xml:space="preserve"> for Taiwan’s defense without taking on the risks associated with direct intervention.106</w:t>
      </w:r>
    </w:p>
    <w:p w:rsidR="00794E0C" w:rsidRDefault="00794E0C" w:rsidP="00794E0C">
      <w:pPr>
        <w:pStyle w:val="Heading3"/>
      </w:pPr>
      <w:bookmarkStart w:id="75" w:name="_Toc10461906"/>
      <w:bookmarkStart w:id="76" w:name="_Toc10465170"/>
      <w:bookmarkStart w:id="77" w:name="_Toc10465267"/>
      <w:r>
        <w:lastRenderedPageBreak/>
        <w:t>2ac at: deterrence – new arms not key</w:t>
      </w:r>
      <w:bookmarkEnd w:id="75"/>
      <w:bookmarkEnd w:id="76"/>
      <w:bookmarkEnd w:id="77"/>
    </w:p>
    <w:p w:rsidR="00794E0C" w:rsidRDefault="00794E0C" w:rsidP="00794E0C">
      <w:pPr>
        <w:pStyle w:val="Heading4"/>
      </w:pPr>
      <w:r>
        <w:t xml:space="preserve">New arms aren’t key to deterrence  </w:t>
      </w:r>
    </w:p>
    <w:p w:rsidR="00794E0C" w:rsidRPr="00E67D4A" w:rsidRDefault="00794E0C" w:rsidP="00794E0C">
      <w:r w:rsidRPr="00E67D4A">
        <w:rPr>
          <w:rStyle w:val="Style13ptBold"/>
        </w:rPr>
        <w:t>Gomez 16</w:t>
      </w:r>
      <w:r>
        <w:rPr>
          <w:rStyle w:val="Style13ptBold"/>
        </w:rPr>
        <w:t xml:space="preserve"> </w:t>
      </w:r>
      <w:r>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794E0C" w:rsidRDefault="00794E0C" w:rsidP="00794E0C">
      <w:r w:rsidRPr="00A763CB">
        <w:rPr>
          <w:rStyle w:val="StyleUnderline"/>
        </w:rPr>
        <w:t>Stopping the sale of new equipment would not significantly reduce the Taiwanese military’s ability to defend itself</w:t>
      </w:r>
      <w:r>
        <w:t xml:space="preserve"> for three reasons. First, </w:t>
      </w:r>
      <w:r w:rsidRPr="00A763CB">
        <w:rPr>
          <w:rStyle w:val="StyleUnderline"/>
        </w:rPr>
        <w:t xml:space="preserve">most equipment sold to Taiwan by the United States does not represent the latest in U.S. military technology and is </w:t>
      </w:r>
      <w:r w:rsidRPr="00A763CB">
        <w:rPr>
          <w:rStyle w:val="StyleUnderline"/>
          <w:b/>
        </w:rPr>
        <w:t>not</w:t>
      </w:r>
      <w:r>
        <w:t xml:space="preserve"> necessarily </w:t>
      </w:r>
      <w:r w:rsidRPr="00A763CB">
        <w:rPr>
          <w:rStyle w:val="StyleUnderline"/>
          <w:b/>
        </w:rPr>
        <w:t>superior to</w:t>
      </w:r>
      <w:r>
        <w:t xml:space="preserve"> new capabilities fielded </w:t>
      </w:r>
      <w:r w:rsidRPr="00A763CB">
        <w:t>by</w:t>
      </w:r>
      <w:r w:rsidRPr="00A763CB">
        <w:rPr>
          <w:rStyle w:val="StyleUnderline"/>
          <w:b/>
        </w:rPr>
        <w:t xml:space="preserve"> the PLA</w:t>
      </w:r>
      <w:r>
        <w:t xml:space="preserve">.98 Second, </w:t>
      </w:r>
      <w:r w:rsidRPr="00A763CB">
        <w:rPr>
          <w:rStyle w:val="StyleUnderline"/>
        </w:rPr>
        <w:t xml:space="preserve">Taiwan’s domestic defense industry is </w:t>
      </w:r>
      <w:r w:rsidRPr="00A763CB">
        <w:rPr>
          <w:rStyle w:val="StyleUnderline"/>
          <w:b/>
        </w:rPr>
        <w:t>capable of producing new equipment</w:t>
      </w:r>
      <w:r w:rsidRPr="00A763CB">
        <w:rPr>
          <w:rStyle w:val="StyleUnderline"/>
        </w:rPr>
        <w:t xml:space="preserve"> that is well-suited to asymmetric defense, although it will take time for Taiwan’s relatively small and underdeveloped defense industry to reach its full potential</w:t>
      </w:r>
      <w:r>
        <w:t xml:space="preserve">.99 Finally, </w:t>
      </w:r>
      <w:r w:rsidRPr="00A763CB">
        <w:rPr>
          <w:rStyle w:val="StyleUnderline"/>
        </w:rPr>
        <w:t xml:space="preserve">stopping the sale of new weapons still gives the United States the latitude to sell </w:t>
      </w:r>
      <w:r w:rsidRPr="00A763CB">
        <w:rPr>
          <w:rStyle w:val="StyleUnderline"/>
          <w:b/>
        </w:rPr>
        <w:t>spare parts and ammunition for weapons</w:t>
      </w:r>
      <w:r w:rsidRPr="00A763CB">
        <w:rPr>
          <w:rStyle w:val="StyleUnderline"/>
        </w:rPr>
        <w:t xml:space="preserve"> systems that have already been sold.</w:t>
      </w:r>
      <w:r>
        <w:t xml:space="preserve"> Halting the sale of new types of weapons systems will signal a reduced U.S. commitment to Taiwan’s security that would not be overly disruptive to Taiwan’s self-defense.</w:t>
      </w:r>
    </w:p>
    <w:p w:rsidR="00794E0C" w:rsidRDefault="00794E0C" w:rsidP="00794E0C">
      <w:pPr>
        <w:pStyle w:val="Heading3"/>
      </w:pPr>
      <w:bookmarkStart w:id="78" w:name="_Toc10461907"/>
      <w:bookmarkStart w:id="79" w:name="_Toc10465171"/>
      <w:bookmarkStart w:id="80" w:name="_Toc10465268"/>
      <w:r>
        <w:lastRenderedPageBreak/>
        <w:t>1ar xt – not revisionist</w:t>
      </w:r>
      <w:bookmarkEnd w:id="78"/>
      <w:bookmarkEnd w:id="79"/>
      <w:bookmarkEnd w:id="80"/>
      <w:r>
        <w:t xml:space="preserve"> </w:t>
      </w:r>
    </w:p>
    <w:p w:rsidR="00794E0C" w:rsidRDefault="00794E0C" w:rsidP="00794E0C">
      <w:pPr>
        <w:pStyle w:val="Heading4"/>
      </w:pPr>
      <w:r>
        <w:t>China will only fight if they think they have to – the plan solves</w:t>
      </w:r>
    </w:p>
    <w:p w:rsidR="00794E0C" w:rsidRDefault="00794E0C" w:rsidP="00794E0C">
      <w:r>
        <w:rPr>
          <w:rStyle w:val="Style13ptBold"/>
        </w:rPr>
        <w:t xml:space="preserve">Swaine 15 </w:t>
      </w:r>
      <w:r>
        <w:t>Michael D. Swaine, a senior fellow at the Carnegie Endowment for International Peace and one of the most prominent American analysts in Chinese security studies. Beyond American Predominance in the Western Pacific: The Need for a Stable U.S.-China Balance of Power https://carnegieendowment.org/2015/04/20/beyond-american-predominance-in-western-pacific-need-for-stable-u.s.-china-balance-of-power-pub-59837</w:t>
      </w:r>
    </w:p>
    <w:p w:rsidR="00794E0C" w:rsidRPr="00356E7C" w:rsidRDefault="00794E0C" w:rsidP="00794E0C">
      <w:r w:rsidRPr="00356E7C">
        <w:t xml:space="preserve">The limits on U.S. maritime predominance do not mean that China will eventually grow into the position of Asia’s next military hegemon, however. The above-mentioned Carnegie reports also concluded that American military power in Asia will remain very strong under all but the most unlikely, worst-case scenarios involving a U.S. withdrawal from the region. While China’s regional military capabilities will continue to grow significantly in key areas such as submarines and surface warships, ballistic and cruise missiles, offensive aircraft, air defense, and joint warfare, they will not provide an unambiguous level of superiority over U.S. forces in the Western Pacific, and certainly not in any other region. Therefore, </w:t>
      </w:r>
      <w:r w:rsidRPr="00356E7C">
        <w:rPr>
          <w:rStyle w:val="StyleUnderline"/>
        </w:rPr>
        <w:t>any eventual Chinese attempt to establish predominance in Asia would almost inevitably fail</w:t>
      </w:r>
      <w:r w:rsidRPr="00356E7C">
        <w:t xml:space="preserve">, and not only because of U.S. capabilities and resolve, but also because such an effort would drive regional states much closer to the United States. The result would be either a cold or a hot war in Asia, with intensifying polarization, arms races, and an increased likelihood of crises and conflicts. </w:t>
      </w:r>
    </w:p>
    <w:p w:rsidR="00794E0C" w:rsidRPr="00356E7C" w:rsidRDefault="00794E0C" w:rsidP="00794E0C">
      <w:pPr>
        <w:rPr>
          <w:u w:val="single"/>
        </w:rPr>
      </w:pPr>
      <w:r w:rsidRPr="00356E7C">
        <w:rPr>
          <w:rStyle w:val="StyleUnderline"/>
        </w:rPr>
        <w:t>The Chinese leaders understand this and hence might only seek some form of predominance</w:t>
      </w:r>
      <w:r>
        <w:t xml:space="preserve"> (as opposed to acting opportunistically and in a more limited manner) </w:t>
      </w:r>
      <w:r w:rsidRPr="00356E7C">
        <w:rPr>
          <w:rStyle w:val="StyleUnderline"/>
        </w:rPr>
        <w:t xml:space="preserve">if American words and actions were to convince them </w:t>
      </w:r>
      <w:r w:rsidRPr="00356E7C">
        <w:rPr>
          <w:rStyle w:val="StyleUnderline"/>
          <w:b/>
        </w:rPr>
        <w:t>that even the minimal level of security they seek were to require it</w:t>
      </w:r>
      <w:r w:rsidRPr="00356E7C">
        <w:rPr>
          <w:rStyle w:val="StyleUnderline"/>
        </w:rPr>
        <w:t>. Such a belief could emerge if Washington insists on maintaining its own</w:t>
      </w:r>
      <w:r>
        <w:t xml:space="preserve"> historical level of </w:t>
      </w:r>
      <w:r w:rsidRPr="00356E7C">
        <w:rPr>
          <w:rStyle w:val="StyleUnderline"/>
        </w:rPr>
        <w:t>military superiority</w:t>
      </w:r>
      <w:r>
        <w:t xml:space="preserve"> in Asia by attempting to neutralize entirely Chinese military capabilities right up to China’s 12-nautical-mile territorial waters and airspace or to develop a force capable of blockading China from a distance. Variants of operational concepts currently under consideration in U.S. policy circles, such as Air-Sea Battle or Offshore Control (the former designed to defeat Beijing through preemptive, precision strikes deep into Chinese territory, and the latter to throttle China via a blockade along the first island chain bordering the eastern and southern Chinese mainland), contain such features. Indeed, </w:t>
      </w:r>
      <w:r w:rsidRPr="00356E7C">
        <w:rPr>
          <w:rStyle w:val="StyleUnderline"/>
        </w:rPr>
        <w:t xml:space="preserve">any effort to sustain U.S. predominance in the face of a growing relative decline in U.S. capabilities alongside steady increases in Chinese power and influence will almost certainly </w:t>
      </w:r>
      <w:r w:rsidRPr="00356E7C">
        <w:rPr>
          <w:rStyle w:val="StyleUnderline"/>
          <w:b/>
          <w:sz w:val="30"/>
          <w:szCs w:val="30"/>
        </w:rPr>
        <w:t>intensify the U.S.-China security competition, deepen tensions between the two powers, and greatly unsettle U.S. allies and friends</w:t>
      </w:r>
      <w:r w:rsidRPr="00356E7C">
        <w:rPr>
          <w:rStyle w:val="StyleUnderline"/>
        </w:rPr>
        <w:t>.</w:t>
      </w:r>
    </w:p>
    <w:p w:rsidR="00794E0C" w:rsidRDefault="00794E0C" w:rsidP="00794E0C">
      <w:pPr>
        <w:pStyle w:val="Heading3"/>
      </w:pPr>
      <w:bookmarkStart w:id="81" w:name="_Toc10461908"/>
      <w:bookmarkStart w:id="82" w:name="_Toc10465172"/>
      <w:bookmarkStart w:id="83" w:name="_Toc10465269"/>
      <w:r>
        <w:lastRenderedPageBreak/>
        <w:t>1ar xt – deterrence causes war</w:t>
      </w:r>
      <w:bookmarkEnd w:id="81"/>
      <w:bookmarkEnd w:id="82"/>
      <w:bookmarkEnd w:id="83"/>
    </w:p>
    <w:p w:rsidR="00794E0C" w:rsidRDefault="00794E0C" w:rsidP="00794E0C">
      <w:pPr>
        <w:pStyle w:val="Heading4"/>
      </w:pPr>
      <w:r>
        <w:t>Deterrence fails – attempts at containment cause China war</w:t>
      </w:r>
    </w:p>
    <w:p w:rsidR="00794E0C" w:rsidRPr="00005A25" w:rsidRDefault="00794E0C" w:rsidP="00794E0C">
      <w:r>
        <w:rPr>
          <w:rStyle w:val="Style13ptBold"/>
        </w:rPr>
        <w:t xml:space="preserve">Swaine 15 </w:t>
      </w:r>
      <w:r>
        <w:t>Michael D. Swaine, a senior fellow at the Carnegie Endowment for International Peace and one of the most prominent American analysts in Chinese security studies. Beyond American Predominance in the Western Pacific: The Need for a Stable U.S.-China Balance of Power https://carnegieendowment.org/2015/04/20/beyond-american-predominance-in-western-pacific-need-for-stable-u.s.-china-balance-of-power-pub-59837</w:t>
      </w:r>
    </w:p>
    <w:p w:rsidR="00794E0C" w:rsidRDefault="00794E0C" w:rsidP="00794E0C">
      <w:r>
        <w:t>THE UNSUSTAINABILITY OF AMERICAN PREDOMINANCE AND THE CHINESE RESPONSE</w:t>
      </w:r>
    </w:p>
    <w:p w:rsidR="00794E0C" w:rsidRPr="00356E7C" w:rsidRDefault="00794E0C" w:rsidP="00794E0C">
      <w:pPr>
        <w:rPr>
          <w:rStyle w:val="StyleUnderline"/>
        </w:rPr>
      </w:pPr>
      <w:r>
        <w:t xml:space="preserve">While continued </w:t>
      </w:r>
      <w:r w:rsidRPr="00356E7C">
        <w:rPr>
          <w:rStyle w:val="StyleUnderline"/>
        </w:rPr>
        <w:t>American predominance cannot</w:t>
      </w:r>
      <w:r>
        <w:t xml:space="preserve">, at present, </w:t>
      </w:r>
      <w:r w:rsidRPr="00356E7C">
        <w:rPr>
          <w:rStyle w:val="StyleUnderline"/>
        </w:rPr>
        <w:t>be justified on the basis of a Chinese drive for predominance, what of the</w:t>
      </w:r>
      <w:r>
        <w:t xml:space="preserve"> widespread </w:t>
      </w:r>
      <w:r w:rsidRPr="00356E7C">
        <w:rPr>
          <w:rStyle w:val="StyleUnderline"/>
        </w:rPr>
        <w:t>argument</w:t>
      </w:r>
      <w:r>
        <w:t xml:space="preserve"> in U.S. policy circles </w:t>
      </w:r>
      <w:r w:rsidRPr="00356E7C">
        <w:rPr>
          <w:rStyle w:val="StyleUnderline"/>
        </w:rPr>
        <w:t>that</w:t>
      </w:r>
      <w:r>
        <w:t xml:space="preserve"> such </w:t>
      </w:r>
      <w:r w:rsidRPr="00356E7C">
        <w:rPr>
          <w:rStyle w:val="StyleUnderline"/>
        </w:rPr>
        <w:t xml:space="preserve">predominance is necessary regardless of Chinese intentions, as the best possible means of </w:t>
      </w:r>
      <w:r w:rsidRPr="00356E7C">
        <w:rPr>
          <w:rStyle w:val="StyleUnderline"/>
          <w:b/>
        </w:rPr>
        <w:t>ensuring regional</w:t>
      </w:r>
      <w:r>
        <w:t xml:space="preserve"> (and global) </w:t>
      </w:r>
      <w:r w:rsidRPr="00356E7C">
        <w:rPr>
          <w:rStyle w:val="StyleUnderline"/>
          <w:b/>
        </w:rPr>
        <w:t>order</w:t>
      </w:r>
      <w:r w:rsidRPr="00356E7C">
        <w:rPr>
          <w:rStyle w:val="StyleUnderline"/>
        </w:rPr>
        <w:t>? While deeply rooted in both American exceptionalism and beliefs about the benefits of hegemonic power</w:t>
      </w:r>
      <w:r>
        <w:t xml:space="preserve"> in the international order, </w:t>
      </w:r>
      <w:r w:rsidRPr="00356E7C">
        <w:rPr>
          <w:rStyle w:val="StyleUnderline"/>
        </w:rPr>
        <w:t xml:space="preserve">the notion that unequivocal U.S. predominance in the Western Pacific constitutes the only basis for long-term stability and prosperity across the Asia-Pacific is a </w:t>
      </w:r>
      <w:r w:rsidRPr="00356E7C">
        <w:rPr>
          <w:rStyle w:val="StyleUnderline"/>
          <w:b/>
          <w:sz w:val="30"/>
          <w:szCs w:val="30"/>
        </w:rPr>
        <w:t>dangerous, increasingly obsolete concept</w:t>
      </w:r>
      <w:r w:rsidRPr="00356E7C">
        <w:rPr>
          <w:rStyle w:val="StyleUnderline"/>
          <w:b/>
        </w:rPr>
        <w:t>, for several reasons</w:t>
      </w:r>
      <w:r w:rsidRPr="00356E7C">
        <w:rPr>
          <w:rStyle w:val="StyleUnderline"/>
        </w:rPr>
        <w:t>.</w:t>
      </w:r>
    </w:p>
    <w:p w:rsidR="00794E0C" w:rsidRPr="00356E7C" w:rsidRDefault="00794E0C" w:rsidP="00794E0C">
      <w:pPr>
        <w:rPr>
          <w:rStyle w:val="StyleUnderline"/>
        </w:rPr>
      </w:pPr>
      <w:r w:rsidRPr="00356E7C">
        <w:rPr>
          <w:rStyle w:val="StyleUnderline"/>
        </w:rPr>
        <w:t xml:space="preserve">First, it is </w:t>
      </w:r>
      <w:r w:rsidRPr="00356E7C">
        <w:rPr>
          <w:rStyle w:val="StyleUnderline"/>
          <w:b/>
          <w:sz w:val="30"/>
          <w:szCs w:val="30"/>
        </w:rPr>
        <w:t>inconceivable</w:t>
      </w:r>
      <w:r w:rsidRPr="00356E7C">
        <w:rPr>
          <w:rStyle w:val="StyleUnderline"/>
          <w:b/>
        </w:rPr>
        <w:t xml:space="preserve"> that Beijing would accept the unambiguously superior level</w:t>
      </w:r>
      <w:r w:rsidRPr="00356E7C">
        <w:rPr>
          <w:rStyle w:val="StyleUnderline"/>
        </w:rPr>
        <w:t xml:space="preserve"> of American predominance</w:t>
      </w:r>
      <w:r>
        <w:t xml:space="preserve"> that the many proponents of this course of action believe is required to ensure long-term regional stability in the face of a rising China, </w:t>
      </w:r>
      <w:r w:rsidRPr="00356E7C">
        <w:rPr>
          <w:rStyle w:val="StyleUnderline"/>
        </w:rPr>
        <w:t>involving total U.S. “freedom of action” and a clear “ability to prevail” militarily without excessive costs in any conceivable contingency occurring up to China’s mainland borders. The United States would never tolerate such predominance by any power along its borders, and why should an increasingly strong China?</w:t>
      </w:r>
      <w:r>
        <w:t xml:space="preserve"> Given China’s expanding interests and capabilities, </w:t>
      </w:r>
      <w:r w:rsidRPr="00356E7C">
        <w:rPr>
          <w:rStyle w:val="StyleUnderline"/>
        </w:rPr>
        <w:t xml:space="preserve">any effort to sustain an unambiguous, absolute level of American military superiority along Beijing’s maritime periphery will virtually </w:t>
      </w:r>
      <w:r w:rsidRPr="00356E7C">
        <w:rPr>
          <w:rStyle w:val="StyleUnderline"/>
          <w:b/>
        </w:rPr>
        <w:t xml:space="preserve">guarantee an increasingly </w:t>
      </w:r>
      <w:r w:rsidRPr="00356E7C">
        <w:rPr>
          <w:rStyle w:val="StyleUnderline"/>
          <w:b/>
          <w:sz w:val="30"/>
          <w:szCs w:val="30"/>
        </w:rPr>
        <w:t>destabilizing and economically draining arms race</w:t>
      </w:r>
      <w:r w:rsidRPr="00356E7C">
        <w:rPr>
          <w:rStyle w:val="StyleUnderline"/>
          <w:b/>
        </w:rPr>
        <w:t xml:space="preserve">, much greater levels of regional </w:t>
      </w:r>
      <w:r w:rsidRPr="00356E7C">
        <w:rPr>
          <w:rStyle w:val="StyleUnderline"/>
          <w:b/>
          <w:sz w:val="30"/>
          <w:szCs w:val="30"/>
        </w:rPr>
        <w:t>polarization and friction</w:t>
      </w:r>
      <w:r w:rsidRPr="00356E7C">
        <w:rPr>
          <w:rStyle w:val="StyleUnderline"/>
          <w:b/>
        </w:rPr>
        <w:t xml:space="preserve"> than at present, and reduced incentives on the part of both Washington and Beijing to work together to address a growing array of </w:t>
      </w:r>
      <w:r w:rsidRPr="00356E7C">
        <w:rPr>
          <w:rStyle w:val="StyleUnderline"/>
          <w:b/>
          <w:sz w:val="30"/>
          <w:szCs w:val="30"/>
        </w:rPr>
        <w:t>common global challenges</w:t>
      </w:r>
      <w:r w:rsidRPr="00356E7C">
        <w:rPr>
          <w:rStyle w:val="StyleUnderline"/>
        </w:rPr>
        <w:t xml:space="preserve">. </w:t>
      </w:r>
    </w:p>
    <w:p w:rsidR="00794E0C" w:rsidRPr="00356E7C" w:rsidRDefault="00794E0C" w:rsidP="00794E0C">
      <w:pPr>
        <w:rPr>
          <w:rStyle w:val="StyleUnderline"/>
        </w:rPr>
      </w:pPr>
      <w:r>
        <w:t xml:space="preserve">U.S. </w:t>
      </w:r>
      <w:r w:rsidRPr="00356E7C">
        <w:rPr>
          <w:rStyle w:val="StyleUnderline"/>
        </w:rPr>
        <w:t>efforts to sustain and enhance</w:t>
      </w:r>
      <w:r>
        <w:t xml:space="preserve"> its </w:t>
      </w:r>
      <w:r w:rsidRPr="00356E7C">
        <w:rPr>
          <w:rStyle w:val="StyleUnderline"/>
        </w:rPr>
        <w:t xml:space="preserve">military superiority in China’s backyard will </w:t>
      </w:r>
      <w:r w:rsidRPr="00356E7C">
        <w:rPr>
          <w:rStyle w:val="StyleUnderline"/>
          <w:b/>
        </w:rPr>
        <w:t xml:space="preserve">further stoke Beijing’s </w:t>
      </w:r>
      <w:r w:rsidRPr="00356E7C">
        <w:rPr>
          <w:rStyle w:val="StyleUnderline"/>
          <w:b/>
          <w:sz w:val="30"/>
          <w:szCs w:val="30"/>
        </w:rPr>
        <w:t>worst fears and beliefs</w:t>
      </w:r>
      <w:r w:rsidRPr="00356E7C">
        <w:rPr>
          <w:rStyle w:val="StyleUnderline"/>
          <w:b/>
        </w:rPr>
        <w:t xml:space="preserve"> about American containment</w:t>
      </w:r>
      <w:r w:rsidRPr="00356E7C">
        <w:rPr>
          <w:rStyle w:val="StyleUnderline"/>
        </w:rPr>
        <w:t>, sentiments inevitably reinforced by domestic nationalist pressures</w:t>
      </w:r>
      <w:r>
        <w:t xml:space="preserve">, ideologically informed beliefs about supposed U.S. imperialist motives, and China’s general commitment to the enhancement of a multipolar order. In fact, by locking in a clear level of long-term vulnerability and weakness for Beijing that prevents any assured defense of Chinese territory or any effective wielding of influence over regional-security-related issues (such as maritime territorial disputes, Taiwan, or the fate of the Korean Peninsula), </w:t>
      </w:r>
      <w:r w:rsidRPr="00356E7C">
        <w:rPr>
          <w:rStyle w:val="StyleUnderline"/>
        </w:rPr>
        <w:t xml:space="preserve">absolute U.S. military superiority would </w:t>
      </w:r>
      <w:r w:rsidRPr="00356E7C">
        <w:rPr>
          <w:rStyle w:val="StyleUnderline"/>
          <w:b/>
        </w:rPr>
        <w:t xml:space="preserve">virtually guarantee fierce and sustained </w:t>
      </w:r>
      <w:r w:rsidRPr="00356E7C">
        <w:rPr>
          <w:rStyle w:val="StyleUnderline"/>
          <w:b/>
          <w:sz w:val="30"/>
          <w:szCs w:val="30"/>
        </w:rPr>
        <w:t>domestic criticism</w:t>
      </w:r>
      <w:r w:rsidRPr="00356E7C">
        <w:rPr>
          <w:rStyle w:val="StyleUnderline"/>
          <w:b/>
        </w:rPr>
        <w:t xml:space="preserve"> of any Chinese leadership that accepted it</w:t>
      </w:r>
      <w:r>
        <w:t xml:space="preserve">. This will be especially true if, as expected, Chinese economic power continues to grow, bolstering Chinese self-confidence. Under such conditions, </w:t>
      </w:r>
      <w:r w:rsidRPr="00356E7C">
        <w:rPr>
          <w:rStyle w:val="StyleUnderline"/>
        </w:rPr>
        <w:t xml:space="preserve">effectively resisting a U.S. effort to sustain predominance along China’s maritime periphery would become </w:t>
      </w:r>
      <w:r w:rsidRPr="00356E7C">
        <w:rPr>
          <w:rStyle w:val="StyleUnderline"/>
          <w:b/>
        </w:rPr>
        <w:t xml:space="preserve">a matter of </w:t>
      </w:r>
      <w:r w:rsidRPr="00356E7C">
        <w:rPr>
          <w:rStyle w:val="StyleUnderline"/>
          <w:b/>
          <w:sz w:val="30"/>
          <w:szCs w:val="30"/>
        </w:rPr>
        <w:t>political survival</w:t>
      </w:r>
      <w:r w:rsidRPr="00356E7C">
        <w:rPr>
          <w:rStyle w:val="StyleUnderline"/>
          <w:b/>
        </w:rPr>
        <w:t xml:space="preserve"> for future Chinese leaders</w:t>
      </w:r>
      <w:r w:rsidRPr="00356E7C">
        <w:rPr>
          <w:rStyle w:val="StyleUnderline"/>
        </w:rPr>
        <w:t>.</w:t>
      </w:r>
    </w:p>
    <w:p w:rsidR="00794E0C" w:rsidRDefault="00794E0C" w:rsidP="00794E0C">
      <w:pPr>
        <w:pStyle w:val="Heading3"/>
      </w:pPr>
      <w:bookmarkStart w:id="84" w:name="_Toc10461909"/>
      <w:bookmarkStart w:id="85" w:name="_Toc10465173"/>
      <w:bookmarkStart w:id="86" w:name="_Toc10465270"/>
      <w:r>
        <w:lastRenderedPageBreak/>
        <w:t>1ar xt – incremental solves – Taiwan time</w:t>
      </w:r>
      <w:bookmarkEnd w:id="84"/>
      <w:bookmarkEnd w:id="85"/>
      <w:bookmarkEnd w:id="86"/>
    </w:p>
    <w:p w:rsidR="00794E0C" w:rsidRDefault="00794E0C" w:rsidP="00794E0C">
      <w:pPr>
        <w:pStyle w:val="Heading4"/>
      </w:pPr>
      <w:r>
        <w:t>Gives Taiwan time</w:t>
      </w:r>
    </w:p>
    <w:p w:rsidR="00794E0C" w:rsidRPr="00E67D4A" w:rsidRDefault="00794E0C" w:rsidP="00794E0C">
      <w:r w:rsidRPr="00E67D4A">
        <w:rPr>
          <w:rStyle w:val="Style13ptBold"/>
        </w:rPr>
        <w:t>Gomez 16</w:t>
      </w:r>
      <w:r>
        <w:rPr>
          <w:rStyle w:val="Style13ptBold"/>
        </w:rPr>
        <w:t xml:space="preserve"> </w:t>
      </w:r>
      <w:r>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794E0C" w:rsidRPr="00A763CB" w:rsidRDefault="00794E0C" w:rsidP="00794E0C">
      <w:pPr>
        <w:rPr>
          <w:rStyle w:val="StyleUnderline"/>
        </w:rPr>
      </w:pPr>
      <w:r w:rsidRPr="00A763CB">
        <w:rPr>
          <w:rStyle w:val="StyleUnderline"/>
        </w:rPr>
        <w:t xml:space="preserve">Stepping down from the U.S. defense commitment would likely involve reductions in U.S. arms sales. </w:t>
      </w:r>
      <w:r w:rsidRPr="00A763CB">
        <w:t xml:space="preserve">Reductions in </w:t>
      </w:r>
      <w:r>
        <w:t xml:space="preserve">the size, quantity, and frequency of arms sales would likely precede any reductions to the defense commitment because arms sales are a measurable signal of American support for Taiwan. Lyle J. </w:t>
      </w:r>
      <w:r w:rsidRPr="00A763CB">
        <w:rPr>
          <w:rStyle w:val="StyleUnderline"/>
        </w:rPr>
        <w:t>Goldstein</w:t>
      </w:r>
      <w:r>
        <w:t xml:space="preserve"> of the U.S. Naval War College </w:t>
      </w:r>
      <w:r w:rsidRPr="00A763CB">
        <w:rPr>
          <w:rStyle w:val="StyleUnderline"/>
        </w:rPr>
        <w:t>points out, “Arms sales have for some time taken on a purely symbolic meaning.”</w:t>
      </w:r>
      <w:r>
        <w:t xml:space="preserve">60 </w:t>
      </w:r>
      <w:r w:rsidRPr="00A763CB">
        <w:rPr>
          <w:rStyle w:val="StyleUnderline"/>
        </w:rPr>
        <w:t>This implies that the negative effects of reducing arms sales would be relatively small, since China’s extant military advantages are not being offset by U.S. weaponry</w:t>
      </w:r>
      <w:r>
        <w:t xml:space="preserve">. Additionally, </w:t>
      </w:r>
      <w:r w:rsidRPr="00A763CB">
        <w:rPr>
          <w:rStyle w:val="StyleUnderline"/>
        </w:rPr>
        <w:t xml:space="preserve">stopping the arms sales would not have to be instantaneous. </w:t>
      </w:r>
      <w:r w:rsidRPr="00A763CB">
        <w:rPr>
          <w:rStyle w:val="StyleUnderline"/>
          <w:b/>
        </w:rPr>
        <w:t xml:space="preserve">The United States could reduce arms sales incrementally to </w:t>
      </w:r>
      <w:r w:rsidRPr="00A763CB">
        <w:rPr>
          <w:rStyle w:val="StyleUnderline"/>
          <w:b/>
          <w:sz w:val="30"/>
          <w:szCs w:val="30"/>
        </w:rPr>
        <w:t>give Taiwan time to improve its self-defense capabilities</w:t>
      </w:r>
      <w:r w:rsidRPr="00A763CB">
        <w:rPr>
          <w:rStyle w:val="StyleUnderline"/>
        </w:rPr>
        <w:t>.</w:t>
      </w:r>
    </w:p>
    <w:p w:rsidR="00794E0C" w:rsidRPr="00A763CB" w:rsidRDefault="00794E0C" w:rsidP="00794E0C"/>
    <w:p w:rsidR="00794E0C" w:rsidRDefault="00794E0C" w:rsidP="00794E0C">
      <w:pPr>
        <w:pStyle w:val="Heading3"/>
      </w:pPr>
      <w:bookmarkStart w:id="87" w:name="_Toc10461910"/>
      <w:bookmarkStart w:id="88" w:name="_Toc10465174"/>
      <w:bookmarkStart w:id="89" w:name="_Toc10465271"/>
      <w:r>
        <w:lastRenderedPageBreak/>
        <w:t>2ac at: assurance – credibility theory false</w:t>
      </w:r>
      <w:bookmarkEnd w:id="87"/>
      <w:bookmarkEnd w:id="88"/>
      <w:bookmarkEnd w:id="89"/>
      <w:r>
        <w:t xml:space="preserve"> </w:t>
      </w:r>
    </w:p>
    <w:p w:rsidR="00794E0C" w:rsidRDefault="00794E0C" w:rsidP="00794E0C">
      <w:pPr>
        <w:pStyle w:val="Heading4"/>
      </w:pPr>
      <w:r>
        <w:t xml:space="preserve">Credibility theory is wrong – breaking commitments doesn’t spillover </w:t>
      </w:r>
    </w:p>
    <w:p w:rsidR="00794E0C" w:rsidRPr="00E67D4A" w:rsidRDefault="00794E0C" w:rsidP="00794E0C">
      <w:r w:rsidRPr="00E67D4A">
        <w:rPr>
          <w:rStyle w:val="Style13ptBold"/>
        </w:rPr>
        <w:t>Gomez 16</w:t>
      </w:r>
      <w:r>
        <w:rPr>
          <w:rStyle w:val="Style13ptBold"/>
        </w:rPr>
        <w:t xml:space="preserve"> </w:t>
      </w:r>
      <w:r>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794E0C" w:rsidRDefault="00794E0C" w:rsidP="00794E0C">
      <w:r w:rsidRPr="00EA298D">
        <w:rPr>
          <w:rStyle w:val="StyleUnderline"/>
        </w:rPr>
        <w:t>Opponents of stepping down from the commitment argue that both China and the United States’ Asian allies will view such a change as a sign of American weakness and unwillingness to live up to other commitments</w:t>
      </w:r>
      <w:r>
        <w:t xml:space="preserve">.84 </w:t>
      </w:r>
      <w:r w:rsidRPr="00EA298D">
        <w:rPr>
          <w:rStyle w:val="StyleUnderline"/>
        </w:rPr>
        <w:t>If the United States does not show</w:t>
      </w:r>
      <w:r>
        <w:t xml:space="preserve"> strong </w:t>
      </w:r>
      <w:r w:rsidRPr="00EA298D">
        <w:rPr>
          <w:rStyle w:val="StyleUnderline"/>
        </w:rPr>
        <w:t>resolve</w:t>
      </w:r>
      <w:r>
        <w:t xml:space="preserve"> as China grows more powerful, </w:t>
      </w:r>
      <w:r w:rsidRPr="00EA298D">
        <w:rPr>
          <w:rStyle w:val="StyleUnderline"/>
        </w:rPr>
        <w:t>Beijing would take advantage</w:t>
      </w:r>
      <w:r>
        <w:t xml:space="preserve"> of American weakness to more forcefully pursue objectives that are detrimental to U.S. allies and partners.85 The Brookings Institution’s Richard </w:t>
      </w:r>
      <w:r w:rsidRPr="00EA298D">
        <w:rPr>
          <w:rStyle w:val="StyleUnderline"/>
        </w:rPr>
        <w:t>Bush argues that “[the United States] cannot withdraw from the cross-Strait contest altogether because U.S. allies and partners would likely read withdrawal as a sign that the U.S. security commitments to them are no longer dependable</w:t>
      </w:r>
      <w:r>
        <w:t>.”86 Stepping down from the commitment to Taiwan would have two mutually reinforcing harmful effects: China would grow bolder in threatening U.S. allies and the allies would presume that the United States would not fulfill its commitments as the threat from China grows.</w:t>
      </w:r>
    </w:p>
    <w:p w:rsidR="00794E0C" w:rsidRDefault="00794E0C" w:rsidP="00794E0C">
      <w:r w:rsidRPr="00EA298D">
        <w:rPr>
          <w:rStyle w:val="StyleUnderline"/>
        </w:rPr>
        <w:t xml:space="preserve">Fears over these negative consequences stem from a popular </w:t>
      </w:r>
      <w:r w:rsidRPr="00EA298D">
        <w:rPr>
          <w:rStyle w:val="StyleUnderline"/>
          <w:b/>
          <w:sz w:val="30"/>
          <w:szCs w:val="30"/>
        </w:rPr>
        <w:t>misconception of credibility</w:t>
      </w:r>
      <w:r w:rsidRPr="00EA298D">
        <w:rPr>
          <w:rStyle w:val="StyleUnderline"/>
        </w:rPr>
        <w:t xml:space="preserve"> in which the past actions of a state are considered indicative of how the state will behave in the future.</w:t>
      </w:r>
      <w:r>
        <w:t xml:space="preserve"> As noted earlier, </w:t>
      </w:r>
      <w:r w:rsidRPr="00EA298D">
        <w:rPr>
          <w:rStyle w:val="StyleUnderline"/>
        </w:rPr>
        <w:t xml:space="preserve">academic research indicates that states take </w:t>
      </w:r>
      <w:r w:rsidRPr="00EA298D">
        <w:rPr>
          <w:rStyle w:val="StyleUnderline"/>
          <w:b/>
        </w:rPr>
        <w:t>other factors into account when making judgements of credibility</w:t>
      </w:r>
      <w:r>
        <w:t xml:space="preserve">, but the dogmatic adherence to this misconception among the American policymaking elite makes stepping down from the commitment an uphill battle.87 </w:t>
      </w:r>
      <w:r w:rsidRPr="00EA298D">
        <w:rPr>
          <w:rStyle w:val="StyleUnderline"/>
          <w:b/>
          <w:sz w:val="30"/>
          <w:szCs w:val="30"/>
        </w:rPr>
        <w:t>Formal treaty commitments</w:t>
      </w:r>
      <w:r w:rsidRPr="00EA298D">
        <w:rPr>
          <w:rStyle w:val="StyleUnderline"/>
          <w:b/>
        </w:rPr>
        <w:t xml:space="preserve"> to states like </w:t>
      </w:r>
      <w:r w:rsidRPr="00EA298D">
        <w:rPr>
          <w:rStyle w:val="StyleUnderline"/>
          <w:b/>
          <w:sz w:val="30"/>
          <w:szCs w:val="30"/>
        </w:rPr>
        <w:t>Japan and South Korea</w:t>
      </w:r>
      <w:r w:rsidRPr="00EA298D">
        <w:rPr>
          <w:rStyle w:val="StyleUnderline"/>
          <w:b/>
        </w:rPr>
        <w:t xml:space="preserve"> carry more weight than America’s vague commitment to Taiwan</w:t>
      </w:r>
      <w:r>
        <w:t xml:space="preserve">, but fears of abandonment will likely weigh heavily on the minds of policymakers in Seoul, Tokyo, and Washington.88 Overturning the assumptions that credibility is bound up in upholding past promises will take a great deal of time and effort. </w:t>
      </w:r>
    </w:p>
    <w:p w:rsidR="00794E0C" w:rsidRDefault="00794E0C" w:rsidP="00794E0C">
      <w:pPr>
        <w:pStyle w:val="Heading3"/>
      </w:pPr>
      <w:bookmarkStart w:id="90" w:name="_Toc10461911"/>
      <w:bookmarkStart w:id="91" w:name="_Toc10465175"/>
      <w:bookmarkStart w:id="92" w:name="_Toc10465272"/>
      <w:r>
        <w:lastRenderedPageBreak/>
        <w:t>2ac at: assurance – link turn – offsetting missions</w:t>
      </w:r>
      <w:bookmarkEnd w:id="90"/>
      <w:bookmarkEnd w:id="91"/>
      <w:bookmarkEnd w:id="92"/>
    </w:p>
    <w:p w:rsidR="00794E0C" w:rsidRDefault="00794E0C" w:rsidP="00794E0C">
      <w:pPr>
        <w:pStyle w:val="Heading4"/>
      </w:pPr>
      <w:r>
        <w:t xml:space="preserve">Plan increases assurance – produces joint missions with regional allies </w:t>
      </w:r>
    </w:p>
    <w:p w:rsidR="00794E0C" w:rsidRPr="00497300" w:rsidRDefault="00794E0C" w:rsidP="00794E0C">
      <w:r>
        <w:rPr>
          <w:rStyle w:val="Style13ptBold"/>
        </w:rPr>
        <w:t xml:space="preserve">Glaser 15 </w:t>
      </w:r>
      <w:r>
        <w:t>Charles L. Glaser, professor in the Elliott School of International Affairs and the Department of Political Science at George Washington University, Time for a U.S.-China Grand Bargain https://www.belfercenter.org/sites/default/files/files/publication/glaser-us-china-jul15-final.pdf</w:t>
      </w:r>
    </w:p>
    <w:p w:rsidR="00794E0C" w:rsidRDefault="00794E0C" w:rsidP="00794E0C">
      <w:r>
        <w:t>REASSURING U.S. ALLIES</w:t>
      </w:r>
    </w:p>
    <w:p w:rsidR="00794E0C" w:rsidRPr="00497300" w:rsidRDefault="00794E0C" w:rsidP="00794E0C">
      <w:pPr>
        <w:rPr>
          <w:rStyle w:val="StyleUnderline"/>
        </w:rPr>
      </w:pPr>
      <w:r>
        <w:t xml:space="preserve">Possibly </w:t>
      </w:r>
      <w:r w:rsidRPr="00497300">
        <w:rPr>
          <w:rStyle w:val="StyleUnderline"/>
        </w:rPr>
        <w:t xml:space="preserve">the most frequently raised objection to the United States ending its commitment to Taiwan is that it would </w:t>
      </w:r>
      <w:r w:rsidRPr="00497300">
        <w:rPr>
          <w:rStyle w:val="StyleUnderline"/>
          <w:b/>
        </w:rPr>
        <w:t>undermine the credibility</w:t>
      </w:r>
      <w:r w:rsidRPr="00497300">
        <w:rPr>
          <w:rStyle w:val="StyleUnderline"/>
        </w:rPr>
        <w:t xml:space="preserve"> of U.S. defense commitments</w:t>
      </w:r>
      <w:r>
        <w:t xml:space="preserve"> to its East Asia allies</w:t>
      </w:r>
      <w:r w:rsidRPr="00497300">
        <w:t xml:space="preserve">. </w:t>
      </w:r>
      <w:r w:rsidRPr="00497300">
        <w:rPr>
          <w:rStyle w:val="StyleUnderline"/>
          <w:b/>
          <w:sz w:val="30"/>
          <w:szCs w:val="30"/>
        </w:rPr>
        <w:t>This concern is overstated</w:t>
      </w:r>
      <w:r>
        <w:t xml:space="preserve">. U.S. entry into a grand bargain with China would undoubtedly send political shockwaves throughout the Asia Pacific, but </w:t>
      </w:r>
      <w:r w:rsidRPr="00497300">
        <w:rPr>
          <w:rStyle w:val="StyleUnderline"/>
        </w:rPr>
        <w:t>the United States could take a variety of actions to demonstrate the strength of its continuing commitments</w:t>
      </w:r>
      <w:r>
        <w:t xml:space="preserve">. For example, </w:t>
      </w:r>
      <w:r w:rsidRPr="00497300">
        <w:rPr>
          <w:rStyle w:val="StyleUnderline"/>
          <w:b/>
        </w:rPr>
        <w:t xml:space="preserve">it could </w:t>
      </w:r>
      <w:r w:rsidRPr="00497300">
        <w:rPr>
          <w:rStyle w:val="StyleUnderline"/>
          <w:b/>
          <w:sz w:val="30"/>
          <w:szCs w:val="30"/>
        </w:rPr>
        <w:t>increase the capability of the forces it commits to the region and further deepen joint U.S.- Japan military planning</w:t>
      </w:r>
      <w:r w:rsidRPr="00497300">
        <w:rPr>
          <w:rStyle w:val="StyleUnderline"/>
          <w:b/>
        </w:rPr>
        <w:t xml:space="preserve"> and high-level discussions on the requirements for extended deterrence</w:t>
      </w:r>
      <w:r>
        <w:t xml:space="preserve">. In fact, </w:t>
      </w:r>
      <w:r w:rsidRPr="00497300">
        <w:rPr>
          <w:rStyle w:val="StyleUnderline"/>
        </w:rPr>
        <w:t xml:space="preserve">the United States has already begun </w:t>
      </w:r>
      <w:r w:rsidRPr="00497300">
        <w:rPr>
          <w:rStyle w:val="StyleUnderline"/>
          <w:b/>
        </w:rPr>
        <w:t>taking some of these measures</w:t>
      </w:r>
      <w:r w:rsidRPr="00497300">
        <w:rPr>
          <w:rStyle w:val="StyleUnderline"/>
        </w:rPr>
        <w:t>.</w:t>
      </w:r>
    </w:p>
    <w:p w:rsidR="00794E0C" w:rsidRPr="00497300" w:rsidRDefault="00794E0C" w:rsidP="00794E0C">
      <w:r w:rsidRPr="00497300">
        <w:rPr>
          <w:rStyle w:val="StyleUnderline"/>
        </w:rPr>
        <w:t xml:space="preserve">U.S. alliances are </w:t>
      </w:r>
      <w:r w:rsidRPr="00497300">
        <w:rPr>
          <w:rStyle w:val="StyleUnderline"/>
          <w:b/>
        </w:rPr>
        <w:t>likely to endure</w:t>
      </w:r>
      <w:r w:rsidRPr="00497300">
        <w:rPr>
          <w:rStyle w:val="StyleUnderline"/>
        </w:rPr>
        <w:t xml:space="preserve"> because its allies </w:t>
      </w:r>
      <w:r w:rsidRPr="00497300">
        <w:rPr>
          <w:rStyle w:val="StyleUnderline"/>
          <w:b/>
          <w:sz w:val="30"/>
          <w:szCs w:val="30"/>
        </w:rPr>
        <w:t>do not have options</w:t>
      </w:r>
      <w:r w:rsidRPr="00497300">
        <w:rPr>
          <w:rStyle w:val="StyleUnderline"/>
          <w:b/>
        </w:rPr>
        <w:t xml:space="preserve"> that are more appealing</w:t>
      </w:r>
      <w:r>
        <w:t xml:space="preserve">. Meanwhile, their need for security is likely to continue to grow as China rises. </w:t>
      </w:r>
      <w:r w:rsidRPr="00497300">
        <w:rPr>
          <w:rStyle w:val="StyleUnderline"/>
        </w:rPr>
        <w:t xml:space="preserve">Any doubts about U.S. reliability are likely to </w:t>
      </w:r>
      <w:r w:rsidRPr="00497300">
        <w:rPr>
          <w:rStyle w:val="StyleUnderline"/>
          <w:b/>
        </w:rPr>
        <w:t xml:space="preserve">convince them to </w:t>
      </w:r>
      <w:r w:rsidRPr="00497300">
        <w:rPr>
          <w:rStyle w:val="StyleUnderline"/>
          <w:b/>
          <w:sz w:val="30"/>
          <w:szCs w:val="30"/>
        </w:rPr>
        <w:t>work harder to strengthen their alliances</w:t>
      </w:r>
      <w:r w:rsidRPr="00497300">
        <w:rPr>
          <w:rStyle w:val="StyleUnderline"/>
          <w:b/>
        </w:rPr>
        <w:t xml:space="preserve"> with the United States</w:t>
      </w:r>
      <w:r w:rsidRPr="00497300">
        <w:rPr>
          <w:rStyle w:val="StyleUnderline"/>
        </w:rPr>
        <w:t>, not to abandon it or to bandwagon with China</w:t>
      </w:r>
      <w:r>
        <w:t>.</w:t>
      </w:r>
    </w:p>
    <w:p w:rsidR="00794E0C" w:rsidRDefault="00794E0C" w:rsidP="00794E0C">
      <w:pPr>
        <w:pStyle w:val="Heading3"/>
      </w:pPr>
      <w:bookmarkStart w:id="93" w:name="_Toc10461912"/>
      <w:bookmarkStart w:id="94" w:name="_Toc10465176"/>
      <w:bookmarkStart w:id="95" w:name="_Toc10465273"/>
      <w:r>
        <w:lastRenderedPageBreak/>
        <w:t>2ac at: assurance – political uncertainty</w:t>
      </w:r>
      <w:bookmarkEnd w:id="93"/>
      <w:bookmarkEnd w:id="94"/>
      <w:bookmarkEnd w:id="95"/>
    </w:p>
    <w:p w:rsidR="00794E0C" w:rsidRDefault="00794E0C" w:rsidP="00794E0C">
      <w:pPr>
        <w:pStyle w:val="Heading4"/>
      </w:pPr>
      <w:r>
        <w:t xml:space="preserve">Non-unique – too much political uncertainty – arms sales can’t solve </w:t>
      </w:r>
    </w:p>
    <w:p w:rsidR="00794E0C" w:rsidRPr="00926AD2" w:rsidRDefault="00794E0C" w:rsidP="00794E0C">
      <w:r w:rsidRPr="00926AD2">
        <w:rPr>
          <w:rStyle w:val="Style13ptBold"/>
        </w:rPr>
        <w:t>Parameswaran 18</w:t>
      </w:r>
      <w:r>
        <w:rPr>
          <w:rStyle w:val="Style13ptBold"/>
        </w:rPr>
        <w:t xml:space="preserve"> </w:t>
      </w:r>
      <w:r>
        <w:t>Prashanth Parameswaran, Senior Editor at The Diplomat, PhD and an MA in international relations from the Fletcher School of Law and Diplomacy at Tufts University. Where Will US-Taiwan Relations Under Trump End Up? Individual actions by Washington need to be assessed in broader perspective to evaluate their significance for the future of ties. September 27, 2018 https://thediplomat.com/2018/09/where-will-us-taiwan-relations-under-trump-end-up/</w:t>
      </w:r>
    </w:p>
    <w:p w:rsidR="00794E0C" w:rsidRDefault="00794E0C" w:rsidP="00794E0C">
      <w:r w:rsidRPr="00926AD2">
        <w:rPr>
          <w:rStyle w:val="StyleUnderline"/>
        </w:rPr>
        <w:t>The</w:t>
      </w:r>
      <w:r>
        <w:t xml:space="preserve"> first </w:t>
      </w:r>
      <w:r w:rsidRPr="00926AD2">
        <w:rPr>
          <w:rStyle w:val="StyleUnderline"/>
        </w:rPr>
        <w:t>question relates to the</w:t>
      </w:r>
      <w:r>
        <w:t xml:space="preserve"> coherence and </w:t>
      </w:r>
      <w:r w:rsidRPr="00926AD2">
        <w:rPr>
          <w:rStyle w:val="StyleUnderline"/>
        </w:rPr>
        <w:t>sustainability of U.S. Taiwan policy under</w:t>
      </w:r>
      <w:r>
        <w:t xml:space="preserve"> the </w:t>
      </w:r>
      <w:r w:rsidRPr="00926AD2">
        <w:rPr>
          <w:rStyle w:val="StyleUnderline"/>
        </w:rPr>
        <w:t>Trump</w:t>
      </w:r>
      <w:r>
        <w:t xml:space="preserve"> administration itself. While key officials within the administration may be sympathetic to Taiwan, </w:t>
      </w:r>
      <w:r w:rsidRPr="00926AD2">
        <w:rPr>
          <w:rStyle w:val="StyleUnderline"/>
        </w:rPr>
        <w:t>there have been lingering doubts about the extent to which</w:t>
      </w:r>
      <w:r>
        <w:t xml:space="preserve"> this </w:t>
      </w:r>
      <w:r w:rsidRPr="00926AD2">
        <w:rPr>
          <w:rStyle w:val="StyleUnderline"/>
        </w:rPr>
        <w:t>sentiment is shared by Trump</w:t>
      </w:r>
      <w:r>
        <w:t xml:space="preserve"> himself, and, thus, how this may impact policy. Irrespective of how true they may or may not be, </w:t>
      </w:r>
      <w:r w:rsidRPr="00926AD2">
        <w:rPr>
          <w:rStyle w:val="StyleUnderline"/>
        </w:rPr>
        <w:t xml:space="preserve">those doubts can both </w:t>
      </w:r>
      <w:r w:rsidRPr="00926AD2">
        <w:rPr>
          <w:rStyle w:val="StyleUnderline"/>
          <w:b/>
        </w:rPr>
        <w:t xml:space="preserve">undercut the longer-term </w:t>
      </w:r>
      <w:r w:rsidRPr="00926AD2">
        <w:rPr>
          <w:rStyle w:val="StyleUnderline"/>
          <w:b/>
          <w:sz w:val="30"/>
          <w:szCs w:val="30"/>
        </w:rPr>
        <w:t>credibility of U.S. commitment</w:t>
      </w:r>
      <w:r w:rsidRPr="00926AD2">
        <w:rPr>
          <w:rStyle w:val="StyleUnderline"/>
          <w:b/>
        </w:rPr>
        <w:t xml:space="preserve"> that individual moves such as </w:t>
      </w:r>
      <w:r w:rsidRPr="00926AD2">
        <w:rPr>
          <w:rStyle w:val="StyleUnderline"/>
          <w:b/>
          <w:sz w:val="30"/>
          <w:szCs w:val="30"/>
        </w:rPr>
        <w:t>arms sales are meant to demonstrate</w:t>
      </w:r>
      <w:r w:rsidRPr="00926AD2">
        <w:rPr>
          <w:rStyle w:val="StyleUnderline"/>
        </w:rPr>
        <w:t>, while</w:t>
      </w:r>
      <w:r>
        <w:t xml:space="preserve"> also </w:t>
      </w:r>
      <w:r w:rsidRPr="00926AD2">
        <w:rPr>
          <w:rStyle w:val="StyleUnderline"/>
        </w:rPr>
        <w:t>raising concerns about actions not taken, with a case in point being the brouhaha over the non-attendance of a cabinet-level official</w:t>
      </w:r>
      <w:r>
        <w:t xml:space="preserve"> at the opening of the new AIT building.</w:t>
      </w:r>
    </w:p>
    <w:p w:rsidR="00794E0C" w:rsidRPr="00926AD2" w:rsidRDefault="00794E0C" w:rsidP="00794E0C">
      <w:pPr>
        <w:rPr>
          <w:sz w:val="10"/>
          <w:szCs w:val="10"/>
        </w:rPr>
      </w:pPr>
      <w:r w:rsidRPr="00926AD2">
        <w:rPr>
          <w:sz w:val="10"/>
          <w:szCs w:val="10"/>
        </w:rPr>
        <w:t>The second question concerns how actions such as arms sales will balance out against the sum of actions Beijing is taking against Taiwan. While the Trump administration has proved willing to move forward with moves such as new arms sales or increasing contacts with Taiwanese officials, these actions, which can take some time to take effect, can merely mitigate the wide asymmetry across the board to Taiwan’s disadvantage – be it the cross-strait military imbalance or the resources Taipei has to advance diplomatic ties. This is why advocates of Taiwan have suggested that existing moves are not enough, and that bolder steps, such as regularizing the process for arms sales, need to be taken urgently if they are to have any real meaningful effect for U.S.-Taiwan relations and cross-strait ties moving forward.</w:t>
      </w:r>
    </w:p>
    <w:p w:rsidR="00794E0C" w:rsidRDefault="00794E0C" w:rsidP="00794E0C">
      <w:r w:rsidRPr="00645FED">
        <w:rPr>
          <w:rStyle w:val="StyleUnderline"/>
        </w:rPr>
        <w:t>The</w:t>
      </w:r>
      <w:r>
        <w:t xml:space="preserve"> third </w:t>
      </w:r>
      <w:r w:rsidRPr="00645FED">
        <w:rPr>
          <w:rStyle w:val="StyleUnderline"/>
        </w:rPr>
        <w:t>question relates to the longer-term future of the U.S.-Taiwan relationship</w:t>
      </w:r>
      <w:r>
        <w:t xml:space="preserve">, and its implications for Taiwan’s security. </w:t>
      </w:r>
      <w:r w:rsidRPr="00645FED">
        <w:rPr>
          <w:rStyle w:val="StyleUnderline"/>
          <w:b/>
        </w:rPr>
        <w:t xml:space="preserve">Administration-specific moves such as </w:t>
      </w:r>
      <w:r w:rsidRPr="00645FED">
        <w:rPr>
          <w:rStyle w:val="StyleUnderline"/>
          <w:b/>
          <w:sz w:val="30"/>
          <w:szCs w:val="30"/>
        </w:rPr>
        <w:t>arms sales cannot conceal the reality</w:t>
      </w:r>
      <w:r w:rsidRPr="00645FED">
        <w:rPr>
          <w:rStyle w:val="StyleUnderline"/>
          <w:b/>
        </w:rPr>
        <w:t xml:space="preserve"> that there is still a lack of consensus</w:t>
      </w:r>
      <w:r>
        <w:t xml:space="preserve"> within the U.S. policymaking community about the extent to which Taiwan matters and the degree to which Taipei ought to be sustainably supported as an American partner. </w:t>
      </w:r>
      <w:r w:rsidRPr="00926AD2">
        <w:rPr>
          <w:rStyle w:val="StyleUnderline"/>
        </w:rPr>
        <w:t>This is not a mere existential point; it has</w:t>
      </w:r>
      <w:r>
        <w:t xml:space="preserve"> real </w:t>
      </w:r>
      <w:r w:rsidRPr="00926AD2">
        <w:rPr>
          <w:rStyle w:val="StyleUnderline"/>
        </w:rPr>
        <w:t>policymaking impact</w:t>
      </w:r>
      <w:r>
        <w:t xml:space="preserve"> even today. To take just one example, while U.S. officials are right to suggest that Taipei should do more for its own defense, </w:t>
      </w:r>
      <w:r w:rsidRPr="00926AD2">
        <w:rPr>
          <w:rStyle w:val="StyleUnderline"/>
        </w:rPr>
        <w:t>it would be easier for Taiwanese defense planners to do so if they were confident about what Taiwan’s future position</w:t>
      </w:r>
      <w:r>
        <w:t xml:space="preserve"> was within U.S. Asia policy: </w:t>
      </w:r>
      <w:r w:rsidRPr="00926AD2">
        <w:rPr>
          <w:rStyle w:val="StyleUnderline"/>
        </w:rPr>
        <w:t>whether as a</w:t>
      </w:r>
      <w:r>
        <w:t xml:space="preserve"> partner engaged only in a limited bilateral sense; a </w:t>
      </w:r>
      <w:r w:rsidRPr="00926AD2">
        <w:rPr>
          <w:rStyle w:val="StyleUnderline"/>
        </w:rPr>
        <w:t>true part of a wider U.S. network of allies</w:t>
      </w:r>
      <w:r>
        <w:t xml:space="preserve"> and partners; a bargaining chip or card to play in U.S.-China relations; </w:t>
      </w:r>
      <w:r w:rsidRPr="00926AD2">
        <w:rPr>
          <w:rStyle w:val="StyleUnderline"/>
        </w:rPr>
        <w:t>or just a nuisance getting in the way of better ties between Washington and Beijing</w:t>
      </w:r>
      <w:r>
        <w:t>.</w:t>
      </w:r>
    </w:p>
    <w:p w:rsidR="00794E0C" w:rsidRDefault="00794E0C" w:rsidP="00794E0C">
      <w:pPr>
        <w:pStyle w:val="Heading3"/>
      </w:pPr>
      <w:bookmarkStart w:id="96" w:name="_Toc10461913"/>
      <w:bookmarkStart w:id="97" w:name="_Toc10465177"/>
      <w:bookmarkStart w:id="98" w:name="_Toc10465274"/>
      <w:r>
        <w:lastRenderedPageBreak/>
        <w:t>2ac at: assurance – unsustainable</w:t>
      </w:r>
      <w:bookmarkEnd w:id="96"/>
      <w:bookmarkEnd w:id="97"/>
      <w:bookmarkEnd w:id="98"/>
      <w:r>
        <w:t xml:space="preserve"> </w:t>
      </w:r>
    </w:p>
    <w:p w:rsidR="00794E0C" w:rsidRDefault="00794E0C" w:rsidP="00794E0C">
      <w:pPr>
        <w:pStyle w:val="Heading4"/>
      </w:pPr>
      <w:r>
        <w:t>China raise makes defense of Taiwan unsustainable</w:t>
      </w:r>
    </w:p>
    <w:p w:rsidR="00794E0C" w:rsidRDefault="00794E0C" w:rsidP="00794E0C">
      <w:r>
        <w:rPr>
          <w:rStyle w:val="Style13ptBold"/>
        </w:rPr>
        <w:t xml:space="preserve">Mearsheimer 14 </w:t>
      </w:r>
      <w:r>
        <w:t>John J. Mearsheimer, R. Wendell Harrison Distinguished Service Professor of Political Science at the University of Chicago. He serves on the Advisory Council of The National Interest. February 25, 2014 Topic: SecurityGrand StrategyGreat PowersMilitary Strategy Regions: AsiaNortheast AsiaTaiwan Say Goodbye to Taiwan Mini Teaser: Time is running out for the little island coveted by its gigantic, growing neighbor. https://nationalinterest.org/article/say-goodbye-taiwan-9931</w:t>
      </w:r>
    </w:p>
    <w:p w:rsidR="00794E0C" w:rsidRDefault="00794E0C" w:rsidP="00794E0C">
      <w:r w:rsidRPr="008132B5">
        <w:rPr>
          <w:rStyle w:val="StyleUnderline"/>
        </w:rPr>
        <w:t>WHAT ARE the implications for Taiwan of China’s continued rise</w:t>
      </w:r>
      <w:r>
        <w:t xml:space="preserve">? Not today. Not next year. No, </w:t>
      </w:r>
      <w:r w:rsidRPr="008132B5">
        <w:rPr>
          <w:rStyle w:val="StyleUnderline"/>
        </w:rPr>
        <w:t>the real dilemma Taiwan will confront looms in the decades ahead, when China</w:t>
      </w:r>
      <w:r>
        <w:t xml:space="preserve">, whose continued economic growth seems likely although not a sure thing, </w:t>
      </w:r>
      <w:r w:rsidRPr="008132B5">
        <w:rPr>
          <w:rStyle w:val="StyleUnderline"/>
        </w:rPr>
        <w:t>is far more powerful than it is today</w:t>
      </w:r>
      <w:r>
        <w:t>.</w:t>
      </w:r>
    </w:p>
    <w:p w:rsidR="00794E0C" w:rsidRDefault="00794E0C" w:rsidP="00794E0C">
      <w:r>
        <w:t>Contemporary China does not possess significant military power; its military forces are inferior, and not by a small margin, to those of the United States. Beijing would be making a huge mistake to pick a fight with the American military nowadays. China, in other words, is constrained by the present global balance of power, which is clearly stacked in America’s favor.</w:t>
      </w:r>
    </w:p>
    <w:p w:rsidR="00794E0C" w:rsidRDefault="00794E0C" w:rsidP="00794E0C">
      <w:r>
        <w:t xml:space="preserve">But </w:t>
      </w:r>
      <w:r w:rsidRPr="008132B5">
        <w:rPr>
          <w:rStyle w:val="StyleUnderline"/>
        </w:rPr>
        <w:t>power is rarely static. The real question</w:t>
      </w:r>
      <w:r>
        <w:t xml:space="preserve"> that is often overlooked </w:t>
      </w:r>
      <w:r w:rsidRPr="008132B5">
        <w:rPr>
          <w:rStyle w:val="StyleUnderline"/>
        </w:rPr>
        <w:t>is what happens in a future world in which the balance of power has shifted sharply against Taiwan and the United States, in which China controls much more relative power than it does today</w:t>
      </w:r>
      <w:r>
        <w:t xml:space="preserve">, and in which China is in roughly the same economic and military league as the United States. </w:t>
      </w:r>
      <w:r w:rsidRPr="008132B5">
        <w:rPr>
          <w:rStyle w:val="StyleUnderline"/>
        </w:rPr>
        <w:t xml:space="preserve">In essence: a world in which China is much less constrained than it is today. That world may seem forbidding, even ominous, but </w:t>
      </w:r>
      <w:r w:rsidRPr="008132B5">
        <w:rPr>
          <w:rStyle w:val="StyleUnderline"/>
          <w:b/>
        </w:rPr>
        <w:t>it is one that may be coming</w:t>
      </w:r>
      <w:r>
        <w:t>.</w:t>
      </w:r>
    </w:p>
    <w:p w:rsidR="00794E0C" w:rsidRPr="007D30BA" w:rsidRDefault="00794E0C" w:rsidP="00794E0C">
      <w:r>
        <w:t xml:space="preserve">It is my firm conviction that </w:t>
      </w:r>
      <w:r w:rsidRPr="008132B5">
        <w:rPr>
          <w:rStyle w:val="StyleUnderline"/>
        </w:rPr>
        <w:t>the continuing rise of China will have huge consequences for Taiwan</w:t>
      </w:r>
      <w:r>
        <w:t xml:space="preserve">, almost all of which will be bad. </w:t>
      </w:r>
      <w:r w:rsidRPr="008132B5">
        <w:rPr>
          <w:rStyle w:val="StyleUnderline"/>
        </w:rPr>
        <w:t>Not only will China be much more powerful than it is today, but it will also remain deeply committed to making Taiwan part of China</w:t>
      </w:r>
      <w:r>
        <w:t xml:space="preserve">. Moreover, </w:t>
      </w:r>
      <w:r w:rsidRPr="008132B5">
        <w:rPr>
          <w:rStyle w:val="StyleUnderline"/>
          <w:b/>
        </w:rPr>
        <w:t>China will try to dominate Asia the way the United States dominates the Western Hemisphere</w:t>
      </w:r>
      <w:r>
        <w:t xml:space="preserve">, which means </w:t>
      </w:r>
      <w:r w:rsidRPr="008132B5">
        <w:rPr>
          <w:rStyle w:val="StyleUnderline"/>
          <w:b/>
          <w:sz w:val="30"/>
          <w:szCs w:val="30"/>
        </w:rPr>
        <w:t>it will seek to reduce, if not eliminate, the American military presence in Asia</w:t>
      </w:r>
      <w:r>
        <w:t xml:space="preserve">. The United States, of course, will resist mightily, and go to great lengths to contain China’s growing power. </w:t>
      </w:r>
      <w:r w:rsidRPr="008132B5">
        <w:rPr>
          <w:rStyle w:val="StyleUnderline"/>
        </w:rPr>
        <w:t>The ensuing security competition will not be good for Taiwan, no matter how it turns out in the end. Time is not on Taiwan’s side</w:t>
      </w:r>
      <w:r>
        <w:t xml:space="preserve">. Herewith, a guide to what is likely to ensue between the United States, China and Taiwan. </w:t>
      </w:r>
    </w:p>
    <w:p w:rsidR="00794E0C" w:rsidRDefault="00794E0C" w:rsidP="00794E0C">
      <w:pPr>
        <w:pStyle w:val="Heading3"/>
      </w:pPr>
      <w:bookmarkStart w:id="99" w:name="_Toc10461914"/>
      <w:bookmarkStart w:id="100" w:name="_Toc10465178"/>
      <w:bookmarkStart w:id="101" w:name="_Toc10465275"/>
      <w:r>
        <w:lastRenderedPageBreak/>
        <w:t>2ac at: assurance – prolif impact defense</w:t>
      </w:r>
      <w:bookmarkEnd w:id="99"/>
      <w:bookmarkEnd w:id="100"/>
      <w:bookmarkEnd w:id="101"/>
      <w:r>
        <w:t xml:space="preserve"> </w:t>
      </w:r>
    </w:p>
    <w:p w:rsidR="00794E0C" w:rsidRPr="00C15E4E" w:rsidRDefault="00794E0C" w:rsidP="00794E0C">
      <w:pPr>
        <w:pStyle w:val="Heading4"/>
      </w:pPr>
      <w:r>
        <w:t xml:space="preserve">They won’t prolif – takes too long and costs are too high </w:t>
      </w:r>
    </w:p>
    <w:p w:rsidR="00794E0C" w:rsidRPr="00C15E4E" w:rsidRDefault="00794E0C" w:rsidP="00794E0C">
      <w:r w:rsidRPr="00C15E4E">
        <w:rPr>
          <w:rStyle w:val="Style13ptBold"/>
        </w:rPr>
        <w:t>Stangarone 16</w:t>
      </w:r>
      <w:r>
        <w:rPr>
          <w:rStyle w:val="Style13ptBold"/>
        </w:rPr>
        <w:t xml:space="preserve"> </w:t>
      </w:r>
      <w:r>
        <w:t>Troy Stangarone is the Senior Director for Congressional Affairs and Trade at the Korea Economic Institute of America. The views expressed here are his own. Asia’s Latent Nuclear Powers: A Review Posted on 10 May 2016 http://blog.keia.org/2016/05/asias-latent-nuclear-powers-a-review/</w:t>
      </w:r>
    </w:p>
    <w:p w:rsidR="00794E0C" w:rsidRDefault="00794E0C" w:rsidP="00794E0C">
      <w:r w:rsidRPr="00C15E4E">
        <w:rPr>
          <w:rStyle w:val="StyleUnderline"/>
        </w:rPr>
        <w:t>One important takeaway</w:t>
      </w:r>
      <w:r>
        <w:t xml:space="preserve"> from Fitzpatrick’s work is that </w:t>
      </w:r>
      <w:r w:rsidRPr="00C15E4E">
        <w:rPr>
          <w:rStyle w:val="StyleUnderline"/>
        </w:rPr>
        <w:t xml:space="preserve">going nuclear would </w:t>
      </w:r>
      <w:r w:rsidRPr="00C15E4E">
        <w:rPr>
          <w:rStyle w:val="StyleUnderline"/>
          <w:b/>
          <w:sz w:val="30"/>
          <w:szCs w:val="30"/>
        </w:rPr>
        <w:t>not be as easy</w:t>
      </w:r>
      <w:r w:rsidRPr="00C15E4E">
        <w:rPr>
          <w:rStyle w:val="StyleUnderline"/>
          <w:b/>
        </w:rPr>
        <w:t xml:space="preserve"> for South Korea, Japan, and Taiwan</w:t>
      </w:r>
      <w:r w:rsidRPr="00C15E4E">
        <w:rPr>
          <w:rStyle w:val="StyleUnderline"/>
        </w:rPr>
        <w:t xml:space="preserve"> as is generally presumed. Even for advanced nuclear programs</w:t>
      </w:r>
      <w:r>
        <w:t xml:space="preserve"> such as those in South Korea, Taiwan, and Japan, </w:t>
      </w:r>
      <w:r w:rsidRPr="00C15E4E">
        <w:rPr>
          <w:rStyle w:val="StyleUnderline"/>
        </w:rPr>
        <w:t xml:space="preserve">developing a nuclear weapon would </w:t>
      </w:r>
      <w:r w:rsidRPr="00C15E4E">
        <w:rPr>
          <w:rStyle w:val="StyleUnderline"/>
          <w:b/>
        </w:rPr>
        <w:t>take time</w:t>
      </w:r>
      <w:r w:rsidRPr="00C15E4E">
        <w:rPr>
          <w:rStyle w:val="StyleUnderline"/>
        </w:rPr>
        <w:t xml:space="preserve"> and entail significant </w:t>
      </w:r>
      <w:r w:rsidRPr="00C15E4E">
        <w:rPr>
          <w:rStyle w:val="StyleUnderline"/>
          <w:b/>
        </w:rPr>
        <w:t>economic and security costs</w:t>
      </w:r>
      <w:r>
        <w:t xml:space="preserve"> for each. </w:t>
      </w:r>
      <w:r w:rsidRPr="00C15E4E">
        <w:rPr>
          <w:rStyle w:val="StyleUnderline"/>
        </w:rPr>
        <w:t>It is these costs</w:t>
      </w:r>
      <w:r>
        <w:t xml:space="preserve">, which are rarely discussed, </w:t>
      </w:r>
      <w:r w:rsidRPr="00C15E4E">
        <w:rPr>
          <w:rStyle w:val="StyleUnderline"/>
        </w:rPr>
        <w:t xml:space="preserve">that help </w:t>
      </w:r>
      <w:r w:rsidRPr="00C15E4E">
        <w:rPr>
          <w:rStyle w:val="StyleUnderline"/>
          <w:b/>
        </w:rPr>
        <w:t xml:space="preserve">make the nuclear option </w:t>
      </w:r>
      <w:r w:rsidRPr="00C15E4E">
        <w:rPr>
          <w:rStyle w:val="StyleUnderline"/>
          <w:b/>
          <w:sz w:val="30"/>
          <w:szCs w:val="30"/>
        </w:rPr>
        <w:t>so unappealing</w:t>
      </w:r>
      <w:r>
        <w:t xml:space="preserve"> under the current security environment.</w:t>
      </w:r>
    </w:p>
    <w:p w:rsidR="00794E0C" w:rsidRDefault="00794E0C" w:rsidP="00794E0C">
      <w:pPr>
        <w:pStyle w:val="Heading3"/>
      </w:pPr>
      <w:bookmarkStart w:id="102" w:name="_Toc10461915"/>
      <w:bookmarkStart w:id="103" w:name="_Toc10465179"/>
      <w:bookmarkStart w:id="104" w:name="_Toc10465276"/>
      <w:r>
        <w:lastRenderedPageBreak/>
        <w:t>1ar xt – credibility theory false – no spillover</w:t>
      </w:r>
      <w:bookmarkEnd w:id="102"/>
      <w:bookmarkEnd w:id="103"/>
      <w:bookmarkEnd w:id="104"/>
      <w:r>
        <w:t xml:space="preserve"> </w:t>
      </w:r>
    </w:p>
    <w:p w:rsidR="00794E0C" w:rsidRDefault="00794E0C" w:rsidP="00794E0C">
      <w:pPr>
        <w:pStyle w:val="Heading4"/>
      </w:pPr>
      <w:r>
        <w:t xml:space="preserve">Credibility flaws don’t spillover </w:t>
      </w:r>
    </w:p>
    <w:p w:rsidR="00794E0C" w:rsidRPr="009A0A3F" w:rsidRDefault="00794E0C" w:rsidP="00794E0C">
      <w:r>
        <w:rPr>
          <w:rStyle w:val="Style13ptBold"/>
        </w:rPr>
        <w:t xml:space="preserve">Sitaraman 14 </w:t>
      </w:r>
      <w:r>
        <w:t>Ganesh Sitaraman, Professor of Law at Vanderbilt Law School and a senior fellow at the Center for American Progress HARVARD LAW REVIEW FORUM Credibility and War Powers https://harvardlawreview.org/2014/01/credibility-and-war-powers/</w:t>
      </w:r>
    </w:p>
    <w:p w:rsidR="00794E0C" w:rsidRPr="00650871" w:rsidRDefault="00794E0C" w:rsidP="00794E0C">
      <w:pPr>
        <w:rPr>
          <w:sz w:val="16"/>
        </w:rPr>
      </w:pPr>
      <w:r w:rsidRPr="00650871">
        <w:rPr>
          <w:sz w:val="16"/>
        </w:rPr>
        <w:t>B. THE LOGICAL LIMITS OF CREDIBILITY ARGUMENTS</w:t>
      </w:r>
    </w:p>
    <w:p w:rsidR="00794E0C" w:rsidRPr="00650871" w:rsidRDefault="00794E0C" w:rsidP="00794E0C">
      <w:pPr>
        <w:rPr>
          <w:sz w:val="16"/>
        </w:rPr>
      </w:pPr>
      <w:r w:rsidRPr="006F0C59">
        <w:rPr>
          <w:rStyle w:val="StyleUnderline"/>
        </w:rPr>
        <w:t>In the context of military threats</w:t>
      </w:r>
      <w:r w:rsidRPr="00650871">
        <w:rPr>
          <w:sz w:val="16"/>
        </w:rPr>
        <w:t xml:space="preserve"> and the use of force, </w:t>
      </w:r>
      <w:r w:rsidRPr="006F0C59">
        <w:rPr>
          <w:rStyle w:val="StyleUnderline"/>
        </w:rPr>
        <w:t>credibility arguments suffer from some important limitations. First</w:t>
      </w:r>
      <w:r w:rsidRPr="00650871">
        <w:rPr>
          <w:sz w:val="16"/>
        </w:rPr>
        <w:t xml:space="preserve">, because both past actions and reputation are based on audience interpretations, </w:t>
      </w:r>
      <w:r w:rsidRPr="006F0C59">
        <w:rPr>
          <w:rStyle w:val="StyleUnderline"/>
        </w:rPr>
        <w:t xml:space="preserve">a country can have </w:t>
      </w:r>
      <w:r w:rsidRPr="006F0C59">
        <w:rPr>
          <w:rStyle w:val="StyleUnderline"/>
          <w:b/>
        </w:rPr>
        <w:t>multiple reputations</w:t>
      </w:r>
      <w:r w:rsidRPr="006F0C59">
        <w:rPr>
          <w:rStyle w:val="StyleUnderline"/>
        </w:rPr>
        <w:t xml:space="preserve"> and a single action can create </w:t>
      </w:r>
      <w:r w:rsidRPr="006F0C59">
        <w:rPr>
          <w:rStyle w:val="StyleUnderline"/>
          <w:b/>
        </w:rPr>
        <w:t>different reputations among different audiences</w:t>
      </w:r>
      <w:r w:rsidRPr="00650871">
        <w:rPr>
          <w:sz w:val="16"/>
        </w:rPr>
        <w:t xml:space="preserve">.17 To some, following through on a threat demonstrates resolve; to others, foolishness. Second, </w:t>
      </w:r>
      <w:r w:rsidRPr="006F0C59">
        <w:rPr>
          <w:rStyle w:val="StyleUnderline"/>
        </w:rPr>
        <w:t>action in one context might not migrate into reputation in another.</w:t>
      </w:r>
      <w:r w:rsidRPr="00650871">
        <w:rPr>
          <w:sz w:val="16"/>
        </w:rPr>
        <w:t xml:space="preserve">18 </w:t>
      </w:r>
      <w:r w:rsidRPr="006F0C59">
        <w:rPr>
          <w:rStyle w:val="StyleUnderline"/>
        </w:rPr>
        <w:t>If the United States sets a “red line”</w:t>
      </w:r>
      <w:r w:rsidRPr="006F0C59">
        <w:rPr>
          <w:rStyle w:val="StyleUnderline"/>
          <w:rFonts w:cs="Georgia"/>
        </w:rPr>
        <w:t></w:t>
      </w:r>
      <w:r w:rsidRPr="006F0C59">
        <w:rPr>
          <w:rStyle w:val="StyleUnderline"/>
        </w:rPr>
        <w:t xml:space="preserve"> on a fishing issue for Micronesia and then backs down, it is </w:t>
      </w:r>
      <w:r w:rsidRPr="006F0C59">
        <w:rPr>
          <w:rStyle w:val="StyleUnderline"/>
          <w:b/>
        </w:rPr>
        <w:t>unlikely to send a signal</w:t>
      </w:r>
      <w:r w:rsidRPr="006F0C59">
        <w:rPr>
          <w:rStyle w:val="StyleUnderline"/>
        </w:rPr>
        <w:t xml:space="preserve"> to Iran that all American “red lines</w:t>
      </w:r>
      <w:r w:rsidRPr="00650871">
        <w:rPr>
          <w:sz w:val="16"/>
        </w:rPr>
        <w:t xml:space="preserve">” </w:t>
      </w:r>
      <w:r w:rsidRPr="006F0C59">
        <w:rPr>
          <w:rStyle w:val="StyleUnderline"/>
        </w:rPr>
        <w:t xml:space="preserve">are bluffs. The Iranians may ignore the Micronesian case because it is </w:t>
      </w:r>
      <w:r w:rsidRPr="006F0C59">
        <w:rPr>
          <w:rStyle w:val="StyleUnderline"/>
          <w:b/>
        </w:rPr>
        <w:t>fundamentally different</w:t>
      </w:r>
      <w:r w:rsidRPr="00650871">
        <w:rPr>
          <w:sz w:val="16"/>
        </w:rPr>
        <w:t xml:space="preserve"> from their own.</w:t>
      </w:r>
    </w:p>
    <w:p w:rsidR="00794E0C" w:rsidRDefault="00794E0C" w:rsidP="00794E0C">
      <w:pPr>
        <w:rPr>
          <w:sz w:val="16"/>
        </w:rPr>
      </w:pPr>
      <w:r w:rsidRPr="00650871">
        <w:rPr>
          <w:sz w:val="16"/>
        </w:rPr>
        <w:t xml:space="preserve">Third, </w:t>
      </w:r>
      <w:r w:rsidRPr="006F0C59">
        <w:rPr>
          <w:rStyle w:val="StyleUnderline"/>
        </w:rPr>
        <w:t>if we assume that credibility matters, then both sides know that it matters, and both sides can take it into account. Social scientists call the resulting problem recursion</w:t>
      </w:r>
      <w:r w:rsidRPr="00650871">
        <w:rPr>
          <w:sz w:val="16"/>
        </w:rPr>
        <w:t xml:space="preserve">,19 but we </w:t>
      </w:r>
      <w:r w:rsidRPr="006F0C59">
        <w:rPr>
          <w:rStyle w:val="StyleUnderline"/>
        </w:rPr>
        <w:t>generally know it as the “if she knows that I know that she knows . . .”</w:t>
      </w:r>
      <w:r w:rsidRPr="006F0C59">
        <w:rPr>
          <w:rStyle w:val="StyleUnderline"/>
          <w:rFonts w:cs="Georgia"/>
        </w:rPr>
        <w:t></w:t>
      </w:r>
      <w:r w:rsidRPr="006F0C59">
        <w:rPr>
          <w:rStyle w:val="StyleUnderline"/>
        </w:rPr>
        <w:t xml:space="preserve"> problem</w:t>
      </w:r>
      <w:r w:rsidRPr="00650871">
        <w:rPr>
          <w:sz w:val="16"/>
        </w:rPr>
        <w:t xml:space="preserve">. Take Syria.20 If we assume Assad is simpleminded, and the United States backs down, then Assad will think he can use chemical weapons again. But </w:t>
      </w:r>
      <w:r w:rsidRPr="006F0C59">
        <w:rPr>
          <w:rStyle w:val="StyleUnderline"/>
        </w:rPr>
        <w:t>if Assad also knows that credibility is important, and the United States backs down, then Assad knows</w:t>
      </w:r>
      <w:r w:rsidRPr="00650871">
        <w:rPr>
          <w:sz w:val="16"/>
        </w:rPr>
        <w:t xml:space="preserve"> President </w:t>
      </w:r>
      <w:r w:rsidRPr="006F0C59">
        <w:rPr>
          <w:rStyle w:val="StyleUnderline"/>
        </w:rPr>
        <w:t>Obama has paid a reputation cost in bluffing. Perhaps some</w:t>
      </w:r>
      <w:r w:rsidRPr="00650871">
        <w:rPr>
          <w:sz w:val="16"/>
        </w:rPr>
        <w:t xml:space="preserve"> in the United States </w:t>
      </w:r>
      <w:r w:rsidRPr="006F0C59">
        <w:rPr>
          <w:rStyle w:val="StyleUnderline"/>
        </w:rPr>
        <w:t>will even say “never again!”</w:t>
      </w:r>
      <w:r w:rsidRPr="00650871">
        <w:rPr>
          <w:sz w:val="16"/>
        </w:rPr>
        <w:t xml:space="preserve"> If Assad then uses chemical weapons again, </w:t>
      </w:r>
      <w:r w:rsidRPr="006F0C59">
        <w:rPr>
          <w:rStyle w:val="StyleUnderline"/>
        </w:rPr>
        <w:t>it will be harder</w:t>
      </w:r>
      <w:r w:rsidRPr="00650871">
        <w:rPr>
          <w:sz w:val="16"/>
        </w:rPr>
        <w:t xml:space="preserve"> for Obama </w:t>
      </w:r>
      <w:r w:rsidRPr="006F0C59">
        <w:rPr>
          <w:rStyle w:val="StyleUnderline"/>
        </w:rPr>
        <w:t>to bluff a second time. As a result, backing down</w:t>
      </w:r>
      <w:r w:rsidRPr="00650871">
        <w:rPr>
          <w:sz w:val="16"/>
        </w:rPr>
        <w:t xml:space="preserve"> the first time actually </w:t>
      </w:r>
      <w:r w:rsidRPr="006F0C59">
        <w:rPr>
          <w:rStyle w:val="StyleUnderline"/>
        </w:rPr>
        <w:t>makes any future threat</w:t>
      </w:r>
      <w:r w:rsidRPr="00650871">
        <w:rPr>
          <w:sz w:val="16"/>
        </w:rPr>
        <w:t xml:space="preserve"> by Obama </w:t>
      </w:r>
      <w:r w:rsidRPr="006F0C59">
        <w:rPr>
          <w:rStyle w:val="StyleUnderline"/>
          <w:b/>
        </w:rPr>
        <w:t>more credible</w:t>
      </w:r>
      <w:r w:rsidRPr="00650871">
        <w:rPr>
          <w:sz w:val="16"/>
        </w:rPr>
        <w:t xml:space="preserve">. And Assad knows this. </w:t>
      </w:r>
      <w:r w:rsidRPr="006F0C59">
        <w:rPr>
          <w:rStyle w:val="StyleUnderline"/>
        </w:rPr>
        <w:t>Now take it one step further. If Assad knows that Obama knows this, then Assad will reason that Obama’s threat is a bluff because Obama knows Assad will think Obama’s action is more credible. “Keeping the logic straight is difficult</w:t>
      </w:r>
      <w:r w:rsidRPr="00650871">
        <w:rPr>
          <w:sz w:val="16"/>
        </w:rPr>
        <w:t xml:space="preserve">,” as Jonathan Mercer puts it, </w:t>
      </w:r>
      <w:r w:rsidRPr="00650871">
        <w:rPr>
          <w:rFonts w:cs="Georgia"/>
          <w:sz w:val="16"/>
        </w:rPr>
        <w:t>“</w:t>
      </w:r>
      <w:r w:rsidRPr="00650871">
        <w:rPr>
          <w:sz w:val="16"/>
        </w:rPr>
        <w:t xml:space="preserve">but </w:t>
      </w:r>
      <w:r w:rsidRPr="006F0C59">
        <w:rPr>
          <w:rStyle w:val="StyleUnderline"/>
        </w:rPr>
        <w:t>it is also irrelevant: no one knows how many rounds the game will go on, for there is no logical place to stop</w:t>
      </w:r>
      <w:r w:rsidRPr="00650871">
        <w:rPr>
          <w:sz w:val="16"/>
        </w:rPr>
        <w:t xml:space="preserve">.”21 </w:t>
      </w:r>
      <w:r w:rsidRPr="006F0C59">
        <w:rPr>
          <w:rStyle w:val="StyleUnderline"/>
        </w:rPr>
        <w:t xml:space="preserve">Credibility arguments are </w:t>
      </w:r>
      <w:r w:rsidRPr="006F0C59">
        <w:rPr>
          <w:rStyle w:val="StyleUnderline"/>
          <w:b/>
        </w:rPr>
        <w:t>self-defeating</w:t>
      </w:r>
      <w:r w:rsidRPr="00650871">
        <w:rPr>
          <w:sz w:val="16"/>
        </w:rPr>
        <w:t xml:space="preserve"> because </w:t>
      </w:r>
      <w:r w:rsidRPr="006F0C59">
        <w:rPr>
          <w:rStyle w:val="StyleUnderline"/>
          <w:b/>
        </w:rPr>
        <w:t>if we assume they matter, everyone else knows they matter too</w:t>
      </w:r>
      <w:r w:rsidRPr="00650871">
        <w:rPr>
          <w:sz w:val="16"/>
        </w:rPr>
        <w:t xml:space="preserve"> </w:t>
      </w:r>
      <w:r w:rsidRPr="00650871">
        <w:rPr>
          <w:rFonts w:cs="Georgia"/>
          <w:sz w:val="16"/>
        </w:rPr>
        <w:t>—</w:t>
      </w:r>
      <w:r w:rsidRPr="00650871">
        <w:rPr>
          <w:sz w:val="16"/>
        </w:rPr>
        <w:t xml:space="preserve"> and can account for them. </w:t>
      </w:r>
      <w:r w:rsidRPr="006F0C59">
        <w:rPr>
          <w:rStyle w:val="StyleUnderline"/>
        </w:rPr>
        <w:t>Because the recursion game goes on ad infinitum, it is impossible to determine what policy to pursue</w:t>
      </w:r>
      <w:r w:rsidRPr="00650871">
        <w:rPr>
          <w:sz w:val="16"/>
        </w:rPr>
        <w:t>.</w:t>
      </w:r>
    </w:p>
    <w:p w:rsidR="00650871" w:rsidRDefault="00650871" w:rsidP="00794E0C">
      <w:pPr>
        <w:rPr>
          <w:sz w:val="16"/>
        </w:rPr>
      </w:pPr>
    </w:p>
    <w:p w:rsidR="00650871" w:rsidRDefault="00650871" w:rsidP="00650871">
      <w:pPr>
        <w:pStyle w:val="Heading4"/>
      </w:pPr>
      <w:r>
        <w:t xml:space="preserve">Political science disproved the theory </w:t>
      </w:r>
    </w:p>
    <w:p w:rsidR="00650871" w:rsidRPr="009A0A3F" w:rsidRDefault="00650871" w:rsidP="00650871">
      <w:r>
        <w:rPr>
          <w:rStyle w:val="Style13ptBold"/>
        </w:rPr>
        <w:t xml:space="preserve">Sitaraman 14 </w:t>
      </w:r>
      <w:r>
        <w:t>Ganesh Sitaraman, Professor of Law at Vanderbilt Law School and a senior fellow at the Center for American Progress HARVARD LAW REVIEW FORUM Credibility and War Powers https://harvardlawreview.org/2014/01/credibility-and-war-powers/</w:t>
      </w:r>
    </w:p>
    <w:p w:rsidR="00650871" w:rsidRPr="00650871" w:rsidRDefault="00650871" w:rsidP="00650871">
      <w:pPr>
        <w:rPr>
          <w:sz w:val="16"/>
        </w:rPr>
      </w:pPr>
      <w:r w:rsidRPr="00650871">
        <w:rPr>
          <w:sz w:val="16"/>
        </w:rPr>
        <w:t>INTRODUCTION</w:t>
      </w:r>
    </w:p>
    <w:p w:rsidR="00650871" w:rsidRPr="00650871" w:rsidRDefault="00650871" w:rsidP="00650871">
      <w:pPr>
        <w:rPr>
          <w:sz w:val="16"/>
        </w:rPr>
      </w:pPr>
      <w:r w:rsidRPr="00650871">
        <w:rPr>
          <w:sz w:val="16"/>
        </w:rPr>
        <w:t xml:space="preserve">In late August 2013, after Syrian civilians were horrifically attacked with sarin gas, President Barack Obama declared his intention to conduct limited airstrikes against the Syrian regime of President Bashar al-Assad. A year earlier, President Obama had announced that the use of chemical weapons was “red line” for the United States.1 </w:t>
      </w:r>
      <w:r w:rsidRPr="004F2078">
        <w:rPr>
          <w:rStyle w:val="StyleUnderline"/>
        </w:rPr>
        <w:t>Advocates for military action</w:t>
      </w:r>
      <w:r w:rsidRPr="00650871">
        <w:rPr>
          <w:sz w:val="16"/>
        </w:rPr>
        <w:t xml:space="preserve"> now </w:t>
      </w:r>
      <w:r w:rsidRPr="004F2078">
        <w:rPr>
          <w:rStyle w:val="StyleUnderline"/>
        </w:rPr>
        <w:t>argued that if the credibility of American threats diminished, dictators would have license to act with impunity</w:t>
      </w:r>
      <w:r w:rsidRPr="00650871">
        <w:rPr>
          <w:sz w:val="16"/>
        </w:rPr>
        <w:t xml:space="preserve">.2 President </w:t>
      </w:r>
      <w:r w:rsidRPr="004F2078">
        <w:rPr>
          <w:rStyle w:val="StyleUnderline"/>
        </w:rPr>
        <w:t>Obama himself seemed to embrace this justification for action. “The international community’s credibility is on the line,”</w:t>
      </w:r>
      <w:r w:rsidRPr="00650871">
        <w:rPr>
          <w:sz w:val="16"/>
        </w:rPr>
        <w:t xml:space="preserve"> he said in early September. </w:t>
      </w:r>
      <w:r w:rsidRPr="00650871">
        <w:rPr>
          <w:rFonts w:cs="Georgia"/>
          <w:sz w:val="16"/>
        </w:rPr>
        <w:t>“</w:t>
      </w:r>
      <w:r w:rsidRPr="00650871">
        <w:rPr>
          <w:sz w:val="16"/>
        </w:rPr>
        <w:t xml:space="preserve">And </w:t>
      </w:r>
      <w:r w:rsidRPr="004F2078">
        <w:rPr>
          <w:rStyle w:val="StyleUnderline"/>
        </w:rPr>
        <w:t>America and Congress’s credibility is on the line</w:t>
      </w:r>
      <w:r w:rsidRPr="00650871">
        <w:rPr>
          <w:sz w:val="16"/>
        </w:rPr>
        <w:t>.</w:t>
      </w:r>
      <w:r w:rsidRPr="00650871">
        <w:rPr>
          <w:rFonts w:cs="Georgia"/>
          <w:sz w:val="16"/>
        </w:rPr>
        <w:t>”</w:t>
      </w:r>
      <w:r w:rsidRPr="00650871">
        <w:rPr>
          <w:sz w:val="16"/>
        </w:rPr>
        <w:t>3</w:t>
      </w:r>
    </w:p>
    <w:p w:rsidR="00650871" w:rsidRPr="00650871" w:rsidRDefault="00650871" w:rsidP="00650871">
      <w:pPr>
        <w:rPr>
          <w:sz w:val="16"/>
        </w:rPr>
      </w:pPr>
      <w:r w:rsidRPr="004F2078">
        <w:rPr>
          <w:rStyle w:val="StyleUnderline"/>
        </w:rPr>
        <w:t>For all the talk of credibility, political scientists have offered</w:t>
      </w:r>
      <w:r w:rsidRPr="004F2078">
        <w:rPr>
          <w:rStyle w:val="StyleUnderline"/>
          <w:b/>
        </w:rPr>
        <w:t xml:space="preserve"> devastating critiques of credibility</w:t>
      </w:r>
      <w:r w:rsidRPr="00650871">
        <w:rPr>
          <w:sz w:val="16"/>
        </w:rPr>
        <w:t xml:space="preserve"> arguments in the context of military threats. </w:t>
      </w:r>
      <w:r w:rsidRPr="004F2078">
        <w:rPr>
          <w:rStyle w:val="StyleUnderline"/>
        </w:rPr>
        <w:t xml:space="preserve">They have demonstrated not only that the </w:t>
      </w:r>
      <w:r w:rsidRPr="004F2078">
        <w:rPr>
          <w:rStyle w:val="StyleUnderline"/>
          <w:b/>
        </w:rPr>
        <w:t>concept is often deployed in incomplete and illogical ways</w:t>
      </w:r>
      <w:r w:rsidRPr="004F2078">
        <w:rPr>
          <w:rStyle w:val="StyleUnderline"/>
        </w:rPr>
        <w:t xml:space="preserve"> but also that as a historical matter, a country’s “credibility”</w:t>
      </w:r>
      <w:r w:rsidRPr="004F2078">
        <w:rPr>
          <w:rStyle w:val="StyleUnderline"/>
          <w:rFonts w:cs="Georgia"/>
        </w:rPr>
        <w:t></w:t>
      </w:r>
      <w:r w:rsidRPr="004F2078">
        <w:rPr>
          <w:rStyle w:val="StyleUnderline"/>
        </w:rPr>
        <w:t xml:space="preserve"> based on its reputation and past actions has </w:t>
      </w:r>
      <w:r w:rsidRPr="004F2078">
        <w:rPr>
          <w:rStyle w:val="StyleUnderline"/>
          <w:b/>
        </w:rPr>
        <w:t>little or no effect</w:t>
      </w:r>
      <w:r w:rsidRPr="004F2078">
        <w:rPr>
          <w:rStyle w:val="StyleUnderline"/>
        </w:rPr>
        <w:t xml:space="preserve"> on the behavior of opponents in high-stakes international crises</w:t>
      </w:r>
      <w:r w:rsidRPr="00650871">
        <w:rPr>
          <w:sz w:val="16"/>
        </w:rPr>
        <w:t xml:space="preserve">. In the crises in the run-up to World War I, in the Berlin crises of the late 1950s and early 1960s, and even in the crises leading to World War II, </w:t>
      </w:r>
      <w:r w:rsidRPr="004F2078">
        <w:rPr>
          <w:rStyle w:val="StyleUnderline"/>
        </w:rPr>
        <w:t xml:space="preserve">threats from countries that had previously backed down were </w:t>
      </w:r>
      <w:r w:rsidRPr="004F2078">
        <w:rPr>
          <w:rStyle w:val="StyleUnderline"/>
          <w:b/>
        </w:rPr>
        <w:t>not seen as less credible</w:t>
      </w:r>
      <w:r w:rsidRPr="004F2078">
        <w:rPr>
          <w:rStyle w:val="StyleUnderline"/>
        </w:rPr>
        <w:t xml:space="preserve"> by their opponents</w:t>
      </w:r>
      <w:r w:rsidRPr="00650871">
        <w:rPr>
          <w:sz w:val="16"/>
        </w:rPr>
        <w:t>. In some cases, the threats were even thought to be more credible.</w:t>
      </w:r>
    </w:p>
    <w:p w:rsidR="00650871" w:rsidRDefault="00650871">
      <w:pPr>
        <w:spacing w:after="160" w:line="259" w:lineRule="auto"/>
        <w:rPr>
          <w:sz w:val="16"/>
        </w:rPr>
      </w:pPr>
      <w:r>
        <w:rPr>
          <w:sz w:val="16"/>
        </w:rPr>
        <w:br w:type="page"/>
      </w:r>
    </w:p>
    <w:p w:rsidR="00650871" w:rsidRPr="00650871" w:rsidRDefault="00650871" w:rsidP="00794E0C">
      <w:pPr>
        <w:rPr>
          <w:sz w:val="16"/>
        </w:rPr>
      </w:pPr>
    </w:p>
    <w:p w:rsidR="00794E0C" w:rsidRDefault="00794E0C" w:rsidP="00794E0C">
      <w:pPr>
        <w:pStyle w:val="Heading4"/>
      </w:pPr>
      <w:r>
        <w:t>All historical examples disprove credibility</w:t>
      </w:r>
    </w:p>
    <w:p w:rsidR="00794E0C" w:rsidRPr="009A0A3F" w:rsidRDefault="00794E0C" w:rsidP="00794E0C">
      <w:r>
        <w:rPr>
          <w:rStyle w:val="Style13ptBold"/>
        </w:rPr>
        <w:t xml:space="preserve">Sitaraman 14 </w:t>
      </w:r>
      <w:r>
        <w:t>Ganesh Sitaraman, Professor of Law at Vanderbilt Law School and a senior fellow at the Center for American Progress HARVARD LAW REVIEW FORUM Credibility and War Powers https://harvardlawreview.org/2014/01/credibility-and-war-powers/</w:t>
      </w:r>
    </w:p>
    <w:p w:rsidR="00794E0C" w:rsidRPr="00650871" w:rsidRDefault="00794E0C" w:rsidP="00794E0C">
      <w:pPr>
        <w:rPr>
          <w:sz w:val="16"/>
        </w:rPr>
      </w:pPr>
      <w:r w:rsidRPr="00650871">
        <w:rPr>
          <w:sz w:val="16"/>
        </w:rPr>
        <w:t>C. EVIDENCE FROM HISTORY</w:t>
      </w:r>
    </w:p>
    <w:p w:rsidR="00794E0C" w:rsidRPr="00650871" w:rsidRDefault="00794E0C" w:rsidP="00794E0C">
      <w:pPr>
        <w:rPr>
          <w:sz w:val="16"/>
        </w:rPr>
      </w:pPr>
      <w:r w:rsidRPr="00216CB1">
        <w:rPr>
          <w:rStyle w:val="StyleUnderline"/>
        </w:rPr>
        <w:t xml:space="preserve">Credibility arguments could also be justified with </w:t>
      </w:r>
      <w:r w:rsidRPr="00216CB1">
        <w:rPr>
          <w:rStyle w:val="StyleUnderline"/>
          <w:b/>
        </w:rPr>
        <w:t>real world evidence</w:t>
      </w:r>
      <w:r w:rsidRPr="00650871">
        <w:rPr>
          <w:sz w:val="16"/>
        </w:rPr>
        <w:t xml:space="preserve">. For example, </w:t>
      </w:r>
      <w:r w:rsidRPr="00216CB1">
        <w:rPr>
          <w:rStyle w:val="StyleUnderline"/>
        </w:rPr>
        <w:t>data could shed light on</w:t>
      </w:r>
      <w:r w:rsidRPr="00650871">
        <w:rPr>
          <w:sz w:val="16"/>
        </w:rPr>
        <w:t xml:space="preserve"> the manner of </w:t>
      </w:r>
      <w:r w:rsidRPr="00216CB1">
        <w:rPr>
          <w:rStyle w:val="StyleUnderline"/>
        </w:rPr>
        <w:t>leaders’ credibility determinations: Do they actually pay attention</w:t>
      </w:r>
      <w:r w:rsidRPr="00650871">
        <w:rPr>
          <w:sz w:val="16"/>
        </w:rPr>
        <w:t xml:space="preserve"> to the disposition of the opponent based on their past actions? Or </w:t>
      </w:r>
      <w:r w:rsidRPr="00216CB1">
        <w:rPr>
          <w:rStyle w:val="StyleUnderline"/>
        </w:rPr>
        <w:t>do they undertake a current calculus and focus on interests, capabilities, and the immediate situational context?</w:t>
      </w:r>
    </w:p>
    <w:p w:rsidR="00794E0C" w:rsidRPr="00650871" w:rsidRDefault="00794E0C" w:rsidP="00794E0C">
      <w:pPr>
        <w:rPr>
          <w:sz w:val="16"/>
        </w:rPr>
      </w:pPr>
      <w:r w:rsidRPr="00216CB1">
        <w:rPr>
          <w:rStyle w:val="StyleUnderline"/>
        </w:rPr>
        <w:t>In</w:t>
      </w:r>
      <w:r w:rsidRPr="00650871">
        <w:rPr>
          <w:sz w:val="16"/>
        </w:rPr>
        <w:t xml:space="preserve"> a series of </w:t>
      </w:r>
      <w:r w:rsidRPr="00216CB1">
        <w:rPr>
          <w:rStyle w:val="StyleUnderline"/>
        </w:rPr>
        <w:t xml:space="preserve">qualitative studies, political scientists have shown that past actions and reputation theories of credibility have </w:t>
      </w:r>
      <w:r w:rsidRPr="00216CB1">
        <w:rPr>
          <w:rStyle w:val="StyleUnderline"/>
          <w:b/>
        </w:rPr>
        <w:t>little historical basis for support</w:t>
      </w:r>
      <w:r w:rsidRPr="00650871">
        <w:rPr>
          <w:sz w:val="16"/>
        </w:rPr>
        <w:t xml:space="preserve">.22 </w:t>
      </w:r>
      <w:r w:rsidRPr="00216CB1">
        <w:rPr>
          <w:rStyle w:val="StyleUnderline"/>
        </w:rPr>
        <w:t xml:space="preserve">When leaders evaluate their opponents, they assess threats based on current calculations, </w:t>
      </w:r>
      <w:r w:rsidRPr="00216CB1">
        <w:rPr>
          <w:rStyle w:val="StyleUnderline"/>
          <w:b/>
        </w:rPr>
        <w:t>not on past actions</w:t>
      </w:r>
      <w:r w:rsidRPr="00650871">
        <w:rPr>
          <w:sz w:val="16"/>
        </w:rPr>
        <w:t>. And when leaders have justified conflicts based on preserving a reputation for resolve, others have not always interpreted their actions as was intended. Note that these studies are limited to the context of military threats and international crises. Scholars hypothesize that military threats might differ from other contexts because the stakes are so high that leaders analyze the situation instead of using heuristics like reputation.23 These findings therefore do not extend to all international issues.24</w:t>
      </w:r>
    </w:p>
    <w:p w:rsidR="00794E0C" w:rsidRPr="00650871" w:rsidRDefault="00794E0C" w:rsidP="00794E0C">
      <w:pPr>
        <w:rPr>
          <w:sz w:val="16"/>
        </w:rPr>
      </w:pPr>
      <w:r w:rsidRPr="00650871">
        <w:rPr>
          <w:sz w:val="16"/>
        </w:rPr>
        <w:t xml:space="preserve">In the most extensive research on credibility theories, Professor Daryl </w:t>
      </w:r>
      <w:r w:rsidRPr="006F5269">
        <w:rPr>
          <w:rStyle w:val="StyleUnderline"/>
        </w:rPr>
        <w:t xml:space="preserve">Press reviewed thousands of pages of archival documents and found that the </w:t>
      </w:r>
      <w:r w:rsidRPr="006F5269">
        <w:rPr>
          <w:rStyle w:val="StyleUnderline"/>
          <w:b/>
        </w:rPr>
        <w:t>current calculus theory, not the past action theory, best explains decisionmaking</w:t>
      </w:r>
      <w:r w:rsidRPr="006F5269">
        <w:rPr>
          <w:rStyle w:val="StyleUnderline"/>
        </w:rPr>
        <w:t xml:space="preserve"> in the “appeasement crises”</w:t>
      </w:r>
      <w:r w:rsidRPr="00650871">
        <w:rPr>
          <w:sz w:val="16"/>
        </w:rPr>
        <w:t xml:space="preserve"> </w:t>
      </w:r>
      <w:r w:rsidRPr="006F5269">
        <w:rPr>
          <w:rStyle w:val="StyleUnderline"/>
        </w:rPr>
        <w:t>of the 1930s, the Berlin crises of the late 1950s and early 1960s, and the deliberations during the Cuban Missile Crisis. On the past actions theory, the Nazis should have interpreted British and French threats as not credible because the Allies repeatedly backed down</w:t>
      </w:r>
      <w:r w:rsidRPr="00650871">
        <w:rPr>
          <w:sz w:val="16"/>
        </w:rPr>
        <w:t xml:space="preserve"> when Germany took aggressive steps in the 1930s. </w:t>
      </w:r>
      <w:r w:rsidRPr="006F5269">
        <w:rPr>
          <w:rStyle w:val="StyleUnderline"/>
        </w:rPr>
        <w:t xml:space="preserve">The </w:t>
      </w:r>
      <w:r w:rsidRPr="006F5269">
        <w:rPr>
          <w:rStyle w:val="StyleUnderline"/>
          <w:b/>
        </w:rPr>
        <w:t>historical evidence</w:t>
      </w:r>
      <w:r w:rsidRPr="006F5269">
        <w:rPr>
          <w:rStyle w:val="StyleUnderline"/>
        </w:rPr>
        <w:t>, however, shows that German leaders believed British and French threats were credible — even after the Allies backed down</w:t>
      </w:r>
      <w:r w:rsidRPr="00650871">
        <w:rPr>
          <w:sz w:val="16"/>
        </w:rPr>
        <w:t xml:space="preserve">. For the German leaders, </w:t>
      </w:r>
      <w:r w:rsidRPr="006F5269">
        <w:rPr>
          <w:rStyle w:val="StyleUnderline"/>
          <w:b/>
        </w:rPr>
        <w:t>credibility was a function of</w:t>
      </w:r>
      <w:r w:rsidRPr="00650871">
        <w:rPr>
          <w:sz w:val="16"/>
        </w:rPr>
        <w:t xml:space="preserve"> the Allie’s </w:t>
      </w:r>
      <w:r w:rsidRPr="006F5269">
        <w:rPr>
          <w:rStyle w:val="StyleUnderline"/>
          <w:b/>
        </w:rPr>
        <w:t>power, not</w:t>
      </w:r>
      <w:r w:rsidRPr="00650871">
        <w:rPr>
          <w:sz w:val="16"/>
        </w:rPr>
        <w:t xml:space="preserve"> their </w:t>
      </w:r>
      <w:r w:rsidRPr="006F5269">
        <w:rPr>
          <w:rStyle w:val="StyleUnderline"/>
          <w:b/>
        </w:rPr>
        <w:t>reputation</w:t>
      </w:r>
      <w:r w:rsidRPr="00650871">
        <w:rPr>
          <w:sz w:val="16"/>
        </w:rPr>
        <w:t xml:space="preserve">. Indeed, </w:t>
      </w:r>
      <w:r w:rsidRPr="006F5269">
        <w:rPr>
          <w:rStyle w:val="StyleUnderline"/>
          <w:b/>
        </w:rPr>
        <w:t>Press finds that German leaders almost never referenced past actions</w:t>
      </w:r>
      <w:r w:rsidRPr="00650871">
        <w:rPr>
          <w:sz w:val="16"/>
        </w:rPr>
        <w:t xml:space="preserve"> by the British and French. Accordingly, he concludes that appeasement was poor strategy not because the Allies undermined their credibility, but because it allowed Germany to increase its power.25</w:t>
      </w:r>
    </w:p>
    <w:p w:rsidR="00794E0C" w:rsidRPr="00650871" w:rsidRDefault="00794E0C" w:rsidP="00794E0C">
      <w:pPr>
        <w:rPr>
          <w:sz w:val="16"/>
        </w:rPr>
      </w:pPr>
      <w:r w:rsidRPr="006F5269">
        <w:rPr>
          <w:rStyle w:val="StyleUnderline"/>
        </w:rPr>
        <w:t>From 1958 to 1961, the world watched a number of Berlin crises unfold between the Soviets and the</w:t>
      </w:r>
      <w:r w:rsidRPr="00650871">
        <w:rPr>
          <w:sz w:val="16"/>
        </w:rPr>
        <w:t xml:space="preserve"> West. Soviet Premier Nikita </w:t>
      </w:r>
      <w:r w:rsidRPr="006F5269">
        <w:rPr>
          <w:rStyle w:val="StyleUnderline"/>
        </w:rPr>
        <w:t xml:space="preserve">Khrushchev set six-month deadlines for the Allies to withdraw from West Berlin, and he threatened to cut off access to the city. Yet every time, Khrushchev backed down. On the past actions theory, British and American leaders should have interpreted each successive threat as less credible. However, Press found that Soviet threats actually became </w:t>
      </w:r>
      <w:r w:rsidRPr="006F5269">
        <w:rPr>
          <w:rStyle w:val="StyleUnderline"/>
          <w:b/>
        </w:rPr>
        <w:t>more credible, not less credible</w:t>
      </w:r>
      <w:r w:rsidRPr="00650871">
        <w:rPr>
          <w:sz w:val="16"/>
        </w:rPr>
        <w:t xml:space="preserve">.26 During this same period, </w:t>
      </w:r>
      <w:r w:rsidRPr="006F5269">
        <w:rPr>
          <w:rStyle w:val="StyleUnderline"/>
        </w:rPr>
        <w:t xml:space="preserve">the Soviets expanded their nuclear arsenal; </w:t>
      </w:r>
      <w:r w:rsidRPr="006F5269">
        <w:rPr>
          <w:rStyle w:val="StyleUnderline"/>
          <w:b/>
        </w:rPr>
        <w:t>as their nuclear prowess grew, so did their credibility</w:t>
      </w:r>
      <w:r w:rsidRPr="00650871">
        <w:rPr>
          <w:sz w:val="16"/>
        </w:rPr>
        <w:t xml:space="preserve">. Indeed, </w:t>
      </w:r>
      <w:r w:rsidRPr="006F5269">
        <w:rPr>
          <w:rStyle w:val="StyleUnderline"/>
        </w:rPr>
        <w:t xml:space="preserve">by the time of the Cuban Missile Crisis, American leaders strongly believed that Khrushchev would not back down if the United States acted in Cuba. Here too Press finds that British and American leaders almost </w:t>
      </w:r>
      <w:r w:rsidRPr="006F5269">
        <w:rPr>
          <w:rStyle w:val="StyleUnderline"/>
          <w:b/>
        </w:rPr>
        <w:t>never mentioned Khrushchev’s record of bluffing</w:t>
      </w:r>
      <w:r w:rsidRPr="00650871">
        <w:rPr>
          <w:sz w:val="16"/>
        </w:rPr>
        <w:t>.27</w:t>
      </w:r>
    </w:p>
    <w:p w:rsidR="00794E0C" w:rsidRPr="00EA054B" w:rsidRDefault="00794E0C" w:rsidP="00794E0C">
      <w:pPr>
        <w:rPr>
          <w:u w:val="single"/>
        </w:rPr>
      </w:pPr>
      <w:r w:rsidRPr="00650871">
        <w:rPr>
          <w:sz w:val="16"/>
        </w:rPr>
        <w:t xml:space="preserve">In an important book on reputation, </w:t>
      </w:r>
      <w:r w:rsidRPr="006F5269">
        <w:rPr>
          <w:rStyle w:val="StyleUnderline"/>
        </w:rPr>
        <w:t>Mercer analyzed the crises leading up to World War I.</w:t>
      </w:r>
      <w:r w:rsidRPr="00650871">
        <w:rPr>
          <w:sz w:val="16"/>
        </w:rPr>
        <w:t xml:space="preserve">28 </w:t>
      </w:r>
      <w:r w:rsidRPr="006F5269">
        <w:rPr>
          <w:rStyle w:val="StyleUnderline"/>
        </w:rPr>
        <w:t xml:space="preserve">He finds that decisionmakers interpreted their adversarie’s backing down based more on the specific situational context, </w:t>
      </w:r>
      <w:r w:rsidRPr="006F5269">
        <w:rPr>
          <w:rStyle w:val="StyleUnderline"/>
          <w:b/>
        </w:rPr>
        <w:t>rather than on the disposition of the actors</w:t>
      </w:r>
      <w:r w:rsidRPr="00650871">
        <w:rPr>
          <w:sz w:val="16"/>
        </w:rPr>
        <w:t xml:space="preserve">.29 Thus, </w:t>
      </w:r>
      <w:r w:rsidRPr="006F5269">
        <w:rPr>
          <w:rStyle w:val="StyleUnderline"/>
        </w:rPr>
        <w:t xml:space="preserve">when the Germans backed down, the Triple Entente of Britain, France, and Russia attributed those defeats to situational factors. To the extent they considered past actions, the Entente believed Germany would be </w:t>
      </w:r>
      <w:r w:rsidRPr="006F5269">
        <w:rPr>
          <w:rStyle w:val="StyleUnderline"/>
          <w:b/>
        </w:rPr>
        <w:t>more likely to follow through</w:t>
      </w:r>
      <w:r w:rsidRPr="006F5269">
        <w:rPr>
          <w:rStyle w:val="StyleUnderline"/>
        </w:rPr>
        <w:t xml:space="preserve"> on its threats in the future because it had previously been defeated. Note also that both Press’s and Mercer’s cases stack the deck in favor of past actions theory: the players were the same, there were repeated crises in a short period of time, and the crises involved the same issues. These are precisely the situations in which we would expect past action theories of credibility to be most powerful at explaining behavior.</w:t>
      </w:r>
    </w:p>
    <w:p w:rsidR="00794E0C" w:rsidRDefault="00794E0C" w:rsidP="00794E0C">
      <w:pPr>
        <w:pStyle w:val="Heading3"/>
      </w:pPr>
      <w:bookmarkStart w:id="105" w:name="_Toc10461916"/>
      <w:bookmarkStart w:id="106" w:name="_Toc10465180"/>
      <w:bookmarkStart w:id="107" w:name="_Toc10465277"/>
      <w:r>
        <w:lastRenderedPageBreak/>
        <w:t>1ar xt – no japan prolif</w:t>
      </w:r>
      <w:bookmarkEnd w:id="105"/>
      <w:bookmarkEnd w:id="106"/>
      <w:bookmarkEnd w:id="107"/>
      <w:r>
        <w:t xml:space="preserve"> </w:t>
      </w:r>
    </w:p>
    <w:p w:rsidR="00794E0C" w:rsidRPr="000776CC" w:rsidRDefault="00794E0C" w:rsidP="00794E0C">
      <w:pPr>
        <w:pStyle w:val="Heading4"/>
      </w:pPr>
      <w:r>
        <w:t xml:space="preserve">Japan won’t go nuclear </w:t>
      </w:r>
    </w:p>
    <w:p w:rsidR="00794E0C" w:rsidRPr="000776CC" w:rsidRDefault="00794E0C" w:rsidP="00794E0C">
      <w:r w:rsidRPr="000776CC">
        <w:rPr>
          <w:rStyle w:val="Heading4Char"/>
        </w:rPr>
        <w:t>Mochizuki 17</w:t>
      </w:r>
      <w:r w:rsidRPr="000776CC">
        <w:t xml:space="preserve"> Mike Mochizuki holds the Japan-U.S. Relations Chair in Memory of Gaston Sigur at the Elliott School of International Affairs at George Washington University. Three reasons why Japan will likely continue to reject nuclear weapons. https://www.washingtonpost.com/news/monkey-cage/wp/2017/11/06/japan-is-likely-to-retain-its-non-nuclear-principles-heres-why/?noredirect=on&amp;utm_term=.610cb85fa852</w:t>
      </w:r>
    </w:p>
    <w:p w:rsidR="00794E0C" w:rsidRPr="00650871" w:rsidRDefault="00794E0C" w:rsidP="00794E0C">
      <w:pPr>
        <w:rPr>
          <w:sz w:val="16"/>
        </w:rPr>
      </w:pPr>
      <w:r w:rsidRPr="00E07E8A">
        <w:rPr>
          <w:rStyle w:val="StyleUnderline"/>
        </w:rPr>
        <w:t>Although Japan has long had the technical ability to develop nuclear weapons</w:t>
      </w:r>
      <w:r w:rsidRPr="00650871">
        <w:rPr>
          <w:sz w:val="16"/>
        </w:rPr>
        <w:t xml:space="preserve"> — its “nuclear hedge” — </w:t>
      </w:r>
      <w:r w:rsidRPr="00E07E8A">
        <w:rPr>
          <w:rStyle w:val="StyleUnderline"/>
        </w:rPr>
        <w:t>it has refrained from doing so. Japan instead remains firmly committed to</w:t>
      </w:r>
      <w:r w:rsidRPr="00650871">
        <w:rPr>
          <w:sz w:val="16"/>
        </w:rPr>
        <w:t xml:space="preserve"> its 1967 Three </w:t>
      </w:r>
      <w:r w:rsidRPr="00E07E8A">
        <w:rPr>
          <w:rStyle w:val="StyleUnderline"/>
        </w:rPr>
        <w:t xml:space="preserve">Non-Nuclear Principles of </w:t>
      </w:r>
      <w:r w:rsidRPr="00E07E8A">
        <w:rPr>
          <w:rStyle w:val="StyleUnderline"/>
          <w:b/>
        </w:rPr>
        <w:t>not developing, not possessing and not introducing nuclear weapons</w:t>
      </w:r>
      <w:r w:rsidRPr="00650871">
        <w:rPr>
          <w:sz w:val="16"/>
        </w:rPr>
        <w:t>.</w:t>
      </w:r>
    </w:p>
    <w:p w:rsidR="00794E0C" w:rsidRPr="00650871" w:rsidRDefault="00794E0C" w:rsidP="00794E0C">
      <w:pPr>
        <w:rPr>
          <w:sz w:val="16"/>
        </w:rPr>
      </w:pPr>
      <w:r w:rsidRPr="00650871">
        <w:rPr>
          <w:sz w:val="16"/>
        </w:rPr>
        <w:t>This is not the first time that Japan has reexamined those principles. Similar debates transpired after China’s hydrogen bomb test in 1967, the Soviet Union’s deployment of medium-range nuclear missiles in Siberia during the 1980s and North Korea’s first nuclear test in 2006.</w:t>
      </w:r>
    </w:p>
    <w:p w:rsidR="00794E0C" w:rsidRPr="00650871" w:rsidRDefault="00794E0C" w:rsidP="00794E0C">
      <w:pPr>
        <w:rPr>
          <w:sz w:val="16"/>
        </w:rPr>
      </w:pPr>
      <w:r w:rsidRPr="00E07E8A">
        <w:rPr>
          <w:rStyle w:val="StyleUnderline"/>
        </w:rPr>
        <w:t>Is this time different?</w:t>
      </w:r>
      <w:r w:rsidRPr="00650871">
        <w:rPr>
          <w:sz w:val="16"/>
        </w:rPr>
        <w:t xml:space="preserve"> Reacting to North Korea’s threatening behavior, former Japanese defense minister Shigeru Ishiba stated in September that Japan should at least debate the decision not to permit the introduction of nuclear weapons on Japanese territory. Ishiba implied that Tokyo should consider asking Washington to deploy tactical nuclear weapons in Japan.</w:t>
      </w:r>
    </w:p>
    <w:p w:rsidR="00794E0C" w:rsidRPr="00650871" w:rsidRDefault="00794E0C" w:rsidP="00794E0C">
      <w:pPr>
        <w:rPr>
          <w:sz w:val="16"/>
        </w:rPr>
      </w:pPr>
      <w:r w:rsidRPr="00E07E8A">
        <w:rPr>
          <w:rStyle w:val="StyleUnderline"/>
        </w:rPr>
        <w:t>This</w:t>
      </w:r>
      <w:r w:rsidRPr="00650871">
        <w:rPr>
          <w:sz w:val="16"/>
        </w:rPr>
        <w:t xml:space="preserve"> latest </w:t>
      </w:r>
      <w:r w:rsidRPr="00E07E8A">
        <w:rPr>
          <w:rStyle w:val="StyleUnderline"/>
        </w:rPr>
        <w:t>debate is likely to end in the same way as previous debates</w:t>
      </w:r>
      <w:r w:rsidRPr="00650871">
        <w:rPr>
          <w:sz w:val="16"/>
        </w:rPr>
        <w:t xml:space="preserve">, however. </w:t>
      </w:r>
      <w:r w:rsidRPr="00E07E8A">
        <w:rPr>
          <w:rStyle w:val="StyleUnderline"/>
        </w:rPr>
        <w:t>Japan will continue to adhere to its</w:t>
      </w:r>
      <w:r w:rsidRPr="00650871">
        <w:rPr>
          <w:sz w:val="16"/>
        </w:rPr>
        <w:t xml:space="preserve"> Three </w:t>
      </w:r>
      <w:r w:rsidRPr="00E07E8A">
        <w:rPr>
          <w:rStyle w:val="StyleUnderline"/>
          <w:b/>
        </w:rPr>
        <w:t>Non-Nuclear Principles and forswear nuclear weapons</w:t>
      </w:r>
      <w:r w:rsidRPr="00E07E8A">
        <w:rPr>
          <w:rStyle w:val="StyleUnderline"/>
        </w:rPr>
        <w:t>. Here are three reasons</w:t>
      </w:r>
      <w:r w:rsidRPr="00650871">
        <w:rPr>
          <w:sz w:val="16"/>
        </w:rPr>
        <w:t xml:space="preserve"> for that:</w:t>
      </w:r>
    </w:p>
    <w:p w:rsidR="00794E0C" w:rsidRPr="00E07E8A" w:rsidRDefault="00794E0C" w:rsidP="00794E0C">
      <w:pPr>
        <w:rPr>
          <w:u w:val="single"/>
        </w:rPr>
      </w:pPr>
      <w:r w:rsidRPr="00E07E8A">
        <w:rPr>
          <w:rStyle w:val="StyleUnderline"/>
        </w:rPr>
        <w:t xml:space="preserve">1) Staying non-nuclear is </w:t>
      </w:r>
      <w:r w:rsidRPr="00E07E8A">
        <w:rPr>
          <w:rStyle w:val="StyleUnderline"/>
          <w:b/>
          <w:sz w:val="30"/>
          <w:szCs w:val="30"/>
        </w:rPr>
        <w:t>part of Japan’s national identity</w:t>
      </w:r>
    </w:p>
    <w:p w:rsidR="00794E0C" w:rsidRPr="00E07E8A" w:rsidRDefault="00794E0C" w:rsidP="00794E0C">
      <w:pPr>
        <w:rPr>
          <w:u w:val="single"/>
        </w:rPr>
      </w:pPr>
      <w:r w:rsidRPr="00E07E8A">
        <w:rPr>
          <w:rStyle w:val="StyleUnderline"/>
        </w:rPr>
        <w:t>The</w:t>
      </w:r>
      <w:r w:rsidRPr="00650871">
        <w:rPr>
          <w:sz w:val="16"/>
        </w:rPr>
        <w:t xml:space="preserve"> Three </w:t>
      </w:r>
      <w:r w:rsidRPr="00E07E8A">
        <w:rPr>
          <w:rStyle w:val="StyleUnderline"/>
        </w:rPr>
        <w:t xml:space="preserve">Non-Nuclear Principles are a clear part of Japan’s national identity, not simply a policy preference. </w:t>
      </w:r>
      <w:r w:rsidRPr="00E07E8A">
        <w:rPr>
          <w:rStyle w:val="StyleUnderline"/>
          <w:b/>
        </w:rPr>
        <w:t xml:space="preserve">Repeated polls indicate </w:t>
      </w:r>
      <w:r w:rsidRPr="00E07E8A">
        <w:rPr>
          <w:rStyle w:val="StyleUnderline"/>
          <w:b/>
          <w:sz w:val="30"/>
          <w:szCs w:val="30"/>
        </w:rPr>
        <w:t>overwhelming popular support</w:t>
      </w:r>
      <w:r w:rsidRPr="00E07E8A">
        <w:rPr>
          <w:rStyle w:val="StyleUnderline"/>
        </w:rPr>
        <w:t xml:space="preserve"> for the three principles in Japan. A 2014 Asahi newspaper poll revealed that support for the principles had risen to </w:t>
      </w:r>
      <w:r w:rsidRPr="00E07E8A">
        <w:rPr>
          <w:rStyle w:val="StyleUnderline"/>
          <w:b/>
        </w:rPr>
        <w:t>82 percent</w:t>
      </w:r>
      <w:r w:rsidRPr="00650871">
        <w:rPr>
          <w:sz w:val="16"/>
        </w:rPr>
        <w:t xml:space="preserve">, compared with 78 percent in a 1988 poll. </w:t>
      </w:r>
      <w:r w:rsidRPr="00E07E8A">
        <w:rPr>
          <w:rStyle w:val="StyleUnderline"/>
        </w:rPr>
        <w:t>Despite</w:t>
      </w:r>
      <w:r w:rsidRPr="00650871">
        <w:rPr>
          <w:sz w:val="16"/>
        </w:rPr>
        <w:t xml:space="preserve"> growing </w:t>
      </w:r>
      <w:r w:rsidRPr="00E07E8A">
        <w:rPr>
          <w:rStyle w:val="StyleUnderline"/>
        </w:rPr>
        <w:t>concerns about</w:t>
      </w:r>
      <w:r w:rsidRPr="00650871">
        <w:rPr>
          <w:sz w:val="16"/>
        </w:rPr>
        <w:t xml:space="preserve"> North Korea’s nuclear program and </w:t>
      </w:r>
      <w:r w:rsidRPr="00E07E8A">
        <w:rPr>
          <w:rStyle w:val="StyleUnderline"/>
        </w:rPr>
        <w:t>China’s military power</w:t>
      </w:r>
      <w:r w:rsidRPr="00650871">
        <w:rPr>
          <w:sz w:val="16"/>
        </w:rPr>
        <w:t xml:space="preserve"> during this period, </w:t>
      </w:r>
      <w:r w:rsidRPr="00E07E8A">
        <w:rPr>
          <w:rStyle w:val="StyleUnderline"/>
          <w:b/>
        </w:rPr>
        <w:t xml:space="preserve">Japanese </w:t>
      </w:r>
      <w:r w:rsidRPr="00E07E8A">
        <w:rPr>
          <w:rStyle w:val="StyleUnderline"/>
          <w:b/>
          <w:sz w:val="30"/>
          <w:szCs w:val="30"/>
        </w:rPr>
        <w:t>support for remaining non-nuclear</w:t>
      </w:r>
      <w:r w:rsidRPr="00E07E8A">
        <w:rPr>
          <w:rStyle w:val="StyleUnderline"/>
          <w:b/>
        </w:rPr>
        <w:t xml:space="preserve"> actually increased</w:t>
      </w:r>
      <w:r w:rsidRPr="00E07E8A">
        <w:rPr>
          <w:rStyle w:val="StyleUnderline"/>
        </w:rPr>
        <w:t>.</w:t>
      </w:r>
    </w:p>
    <w:p w:rsidR="00794E0C" w:rsidRPr="00650871" w:rsidRDefault="00794E0C" w:rsidP="00794E0C">
      <w:pPr>
        <w:rPr>
          <w:sz w:val="16"/>
        </w:rPr>
      </w:pPr>
      <w:r w:rsidRPr="00E07E8A">
        <w:rPr>
          <w:rStyle w:val="StyleUnderline"/>
        </w:rPr>
        <w:t>Even after the provocative North Korean missile launches</w:t>
      </w:r>
      <w:r w:rsidRPr="00650871">
        <w:rPr>
          <w:sz w:val="16"/>
        </w:rPr>
        <w:t xml:space="preserve"> over Japan in August and September, </w:t>
      </w:r>
      <w:r w:rsidRPr="00E07E8A">
        <w:rPr>
          <w:rStyle w:val="StyleUnderline"/>
        </w:rPr>
        <w:t xml:space="preserve">a Fuji News Network poll showed that </w:t>
      </w:r>
      <w:r w:rsidRPr="00E07E8A">
        <w:rPr>
          <w:rStyle w:val="StyleUnderline"/>
          <w:b/>
        </w:rPr>
        <w:t xml:space="preserve">nearly 80 percent of the Japanese population </w:t>
      </w:r>
      <w:r w:rsidRPr="00E07E8A">
        <w:rPr>
          <w:rStyle w:val="StyleUnderline"/>
          <w:b/>
          <w:sz w:val="30"/>
          <w:szCs w:val="30"/>
        </w:rPr>
        <w:t>remained opposed</w:t>
      </w:r>
      <w:r w:rsidRPr="00E07E8A">
        <w:rPr>
          <w:rStyle w:val="StyleUnderline"/>
        </w:rPr>
        <w:t xml:space="preserve"> to Japan becoming a nuclear weapons state</w:t>
      </w:r>
      <w:r w:rsidRPr="00650871">
        <w:rPr>
          <w:sz w:val="16"/>
        </w:rPr>
        <w:t>. And nearly 69 percent opposed having the United States bring nuclear weapons into Japan.</w:t>
      </w:r>
    </w:p>
    <w:p w:rsidR="00794E0C" w:rsidRPr="00650871" w:rsidRDefault="00794E0C" w:rsidP="00794E0C">
      <w:pPr>
        <w:rPr>
          <w:sz w:val="16"/>
        </w:rPr>
      </w:pPr>
      <w:r w:rsidRPr="00E07E8A">
        <w:rPr>
          <w:rStyle w:val="StyleUnderline"/>
        </w:rPr>
        <w:t xml:space="preserve">The legacy of the </w:t>
      </w:r>
      <w:r w:rsidRPr="00E07E8A">
        <w:rPr>
          <w:rStyle w:val="StyleUnderline"/>
          <w:b/>
        </w:rPr>
        <w:t>Hiroshima and Nagasaki</w:t>
      </w:r>
      <w:r w:rsidRPr="00650871">
        <w:rPr>
          <w:sz w:val="16"/>
        </w:rPr>
        <w:t xml:space="preserve"> atomic bombings </w:t>
      </w:r>
      <w:r w:rsidRPr="00E07E8A">
        <w:rPr>
          <w:rStyle w:val="StyleUnderline"/>
        </w:rPr>
        <w:t xml:space="preserve">leave many Japanese convinced that their country has a </w:t>
      </w:r>
      <w:r w:rsidRPr="00E07E8A">
        <w:rPr>
          <w:rStyle w:val="StyleUnderline"/>
          <w:b/>
        </w:rPr>
        <w:t>moral responsibility</w:t>
      </w:r>
      <w:r w:rsidRPr="00E07E8A">
        <w:rPr>
          <w:rStyle w:val="StyleUnderline"/>
        </w:rPr>
        <w:t xml:space="preserve"> to promote global nuclear disarmament</w:t>
      </w:r>
      <w:r w:rsidRPr="00650871">
        <w:rPr>
          <w:sz w:val="16"/>
        </w:rPr>
        <w:t xml:space="preserve"> — as well as to forgo nuclear weapons of its own. The 2011 Fukushima nuclear plant disaster has reinforced this view.</w:t>
      </w:r>
    </w:p>
    <w:p w:rsidR="00794E0C" w:rsidRPr="00650871" w:rsidRDefault="00794E0C" w:rsidP="00794E0C">
      <w:pPr>
        <w:rPr>
          <w:sz w:val="16"/>
        </w:rPr>
      </w:pPr>
      <w:r w:rsidRPr="00650871">
        <w:rPr>
          <w:sz w:val="16"/>
        </w:rPr>
        <w:t xml:space="preserve">In fact, </w:t>
      </w:r>
      <w:r w:rsidRPr="00E07E8A">
        <w:rPr>
          <w:rStyle w:val="StyleUnderline"/>
        </w:rPr>
        <w:t xml:space="preserve">increasing numbers of Japanese believe that the U.S. “nuclear umbrella” is </w:t>
      </w:r>
      <w:r w:rsidRPr="00E07E8A">
        <w:rPr>
          <w:rStyle w:val="StyleUnderline"/>
          <w:b/>
        </w:rPr>
        <w:t>unnecessary</w:t>
      </w:r>
      <w:r w:rsidRPr="00650871">
        <w:rPr>
          <w:sz w:val="16"/>
        </w:rPr>
        <w:t xml:space="preserve"> for Japanese security. A June 2010 NHK survey revealed that 20.8 percent felt that U.S. nuclear deterrence is necessary for Japan’s security in both the present and future, while 34.8 percent believed it unnecessary. The June 2015 NHK poll showed that </w:t>
      </w:r>
      <w:r w:rsidRPr="00E07E8A">
        <w:rPr>
          <w:rStyle w:val="StyleUnderline"/>
        </w:rPr>
        <w:t>only 10.3 percent thought the U.S. nuclear umbrella is necessary for both the present and the future</w:t>
      </w:r>
      <w:r w:rsidRPr="00650871">
        <w:rPr>
          <w:sz w:val="16"/>
        </w:rPr>
        <w:t xml:space="preserve"> — </w:t>
      </w:r>
      <w:r w:rsidRPr="00E07E8A">
        <w:rPr>
          <w:rStyle w:val="StyleUnderline"/>
        </w:rPr>
        <w:t>48.9 percent responded that it is unnecessary now and later.</w:t>
      </w:r>
    </w:p>
    <w:p w:rsidR="00794E0C" w:rsidRPr="00E07E8A" w:rsidRDefault="00794E0C" w:rsidP="00794E0C">
      <w:pPr>
        <w:rPr>
          <w:rStyle w:val="StyleUnderline"/>
        </w:rPr>
      </w:pPr>
      <w:r w:rsidRPr="00E07E8A">
        <w:rPr>
          <w:rStyle w:val="StyleUnderline"/>
        </w:rPr>
        <w:t xml:space="preserve">2) </w:t>
      </w:r>
      <w:r w:rsidRPr="00E07E8A">
        <w:rPr>
          <w:rStyle w:val="StyleUnderline"/>
          <w:b/>
        </w:rPr>
        <w:t xml:space="preserve">Powerful players in Japanese politics can </w:t>
      </w:r>
      <w:r w:rsidRPr="00E07E8A">
        <w:rPr>
          <w:rStyle w:val="StyleUnderline"/>
          <w:b/>
          <w:sz w:val="30"/>
          <w:szCs w:val="30"/>
        </w:rPr>
        <w:t>block nuclear acquisition</w:t>
      </w:r>
    </w:p>
    <w:p w:rsidR="00794E0C" w:rsidRPr="00650871" w:rsidRDefault="00794E0C" w:rsidP="00794E0C">
      <w:pPr>
        <w:rPr>
          <w:sz w:val="16"/>
        </w:rPr>
      </w:pPr>
      <w:r w:rsidRPr="00650871">
        <w:rPr>
          <w:sz w:val="16"/>
        </w:rPr>
        <w:t xml:space="preserve">In addition to public opposition to nuclear weapons, </w:t>
      </w:r>
      <w:r w:rsidRPr="00E07E8A">
        <w:rPr>
          <w:rStyle w:val="StyleUnderline"/>
        </w:rPr>
        <w:t>Japan has significant “veto players”</w:t>
      </w:r>
      <w:r w:rsidRPr="00650871">
        <w:rPr>
          <w:sz w:val="16"/>
        </w:rPr>
        <w:t xml:space="preserve"> — </w:t>
      </w:r>
      <w:r w:rsidRPr="00E07E8A">
        <w:rPr>
          <w:rStyle w:val="StyleUnderline"/>
        </w:rPr>
        <w:t>crucial political or economic actors that are likely to block efforts</w:t>
      </w:r>
      <w:r w:rsidRPr="00650871">
        <w:rPr>
          <w:sz w:val="16"/>
        </w:rPr>
        <w:t xml:space="preserve"> to develop nuclear weapons.</w:t>
      </w:r>
    </w:p>
    <w:p w:rsidR="00794E0C" w:rsidRPr="00E07E8A" w:rsidRDefault="00794E0C" w:rsidP="00794E0C">
      <w:pPr>
        <w:rPr>
          <w:rStyle w:val="StyleUnderline"/>
        </w:rPr>
      </w:pPr>
      <w:r w:rsidRPr="00650871">
        <w:rPr>
          <w:sz w:val="16"/>
        </w:rPr>
        <w:t xml:space="preserve">Japan has a robust nuclear energy industry. But </w:t>
      </w:r>
      <w:r w:rsidRPr="00E07E8A">
        <w:rPr>
          <w:rStyle w:val="StyleUnderline"/>
        </w:rPr>
        <w:t xml:space="preserve">public acceptance of nuclear energy in the 1950s resulted from a fundamental political bargain: nuclear energy, but </w:t>
      </w:r>
      <w:r w:rsidRPr="00E07E8A">
        <w:rPr>
          <w:rStyle w:val="StyleUnderline"/>
          <w:b/>
        </w:rPr>
        <w:t>no nuclear weapons</w:t>
      </w:r>
      <w:r w:rsidRPr="00E07E8A">
        <w:rPr>
          <w:rStyle w:val="StyleUnderline"/>
        </w:rPr>
        <w:t>.</w:t>
      </w:r>
    </w:p>
    <w:p w:rsidR="00794E0C" w:rsidRPr="00650871" w:rsidRDefault="00794E0C" w:rsidP="00794E0C">
      <w:pPr>
        <w:rPr>
          <w:sz w:val="16"/>
        </w:rPr>
      </w:pPr>
      <w:r w:rsidRPr="00E07E8A">
        <w:rPr>
          <w:rStyle w:val="StyleUnderline"/>
        </w:rPr>
        <w:t>As security scholar</w:t>
      </w:r>
      <w:r w:rsidRPr="00650871">
        <w:rPr>
          <w:sz w:val="16"/>
        </w:rPr>
        <w:t xml:space="preserve"> Jacques </w:t>
      </w:r>
      <w:r w:rsidRPr="00E07E8A">
        <w:rPr>
          <w:rStyle w:val="StyleUnderline"/>
        </w:rPr>
        <w:t xml:space="preserve">Hymans argues, the development of nuclear energy in Japan boosted the number of Japanese </w:t>
      </w:r>
      <w:r w:rsidRPr="00E07E8A">
        <w:rPr>
          <w:rStyle w:val="StyleUnderline"/>
          <w:b/>
        </w:rPr>
        <w:t>government agencies and private-sector actors</w:t>
      </w:r>
      <w:r w:rsidRPr="00E07E8A">
        <w:rPr>
          <w:rStyle w:val="StyleUnderline"/>
        </w:rPr>
        <w:t xml:space="preserve"> that are </w:t>
      </w:r>
      <w:r w:rsidRPr="00E07E8A">
        <w:rPr>
          <w:rStyle w:val="StyleUnderline"/>
          <w:b/>
        </w:rPr>
        <w:t xml:space="preserve">committed to the </w:t>
      </w:r>
      <w:r w:rsidRPr="00E07E8A">
        <w:rPr>
          <w:rStyle w:val="StyleUnderline"/>
          <w:b/>
          <w:sz w:val="30"/>
          <w:szCs w:val="30"/>
        </w:rPr>
        <w:t>peaceful use of nuclear power</w:t>
      </w:r>
      <w:r w:rsidRPr="00E07E8A">
        <w:rPr>
          <w:rStyle w:val="StyleUnderline"/>
        </w:rPr>
        <w:t xml:space="preserve"> </w:t>
      </w:r>
      <w:r w:rsidRPr="00650871">
        <w:rPr>
          <w:sz w:val="16"/>
        </w:rPr>
        <w:t xml:space="preserve">— </w:t>
      </w:r>
      <w:r w:rsidRPr="00E07E8A">
        <w:rPr>
          <w:rStyle w:val="StyleUnderline"/>
        </w:rPr>
        <w:t>and can serve as a formidable opposition</w:t>
      </w:r>
      <w:r w:rsidRPr="00650871">
        <w:rPr>
          <w:sz w:val="16"/>
        </w:rPr>
        <w:t xml:space="preserve"> to any political move toward acquiring nuclear weapons. </w:t>
      </w:r>
      <w:r w:rsidRPr="00E07E8A">
        <w:rPr>
          <w:rStyle w:val="StyleUnderline"/>
        </w:rPr>
        <w:t xml:space="preserve">These veto players include powerful </w:t>
      </w:r>
      <w:r w:rsidRPr="00E07E8A">
        <w:rPr>
          <w:rStyle w:val="StyleUnderline"/>
          <w:b/>
        </w:rPr>
        <w:t>economic ministries, regulatory commissions, industrial groups and prefectural governments</w:t>
      </w:r>
      <w:r w:rsidRPr="00650871">
        <w:rPr>
          <w:sz w:val="16"/>
        </w:rPr>
        <w:t>.</w:t>
      </w:r>
    </w:p>
    <w:p w:rsidR="00794E0C" w:rsidRPr="000776CC" w:rsidRDefault="00794E0C" w:rsidP="00794E0C">
      <w:pPr>
        <w:rPr>
          <w:rStyle w:val="StyleUnderline"/>
        </w:rPr>
      </w:pPr>
      <w:r w:rsidRPr="000776CC">
        <w:rPr>
          <w:rStyle w:val="StyleUnderline"/>
        </w:rPr>
        <w:t>The</w:t>
      </w:r>
      <w:r w:rsidRPr="00650871">
        <w:rPr>
          <w:sz w:val="16"/>
        </w:rPr>
        <w:t xml:space="preserve"> international </w:t>
      </w:r>
      <w:r w:rsidRPr="000776CC">
        <w:rPr>
          <w:rStyle w:val="StyleUnderline"/>
        </w:rPr>
        <w:t xml:space="preserve">nonproliferation regime and public opposition to nuclear weapons give these veto players </w:t>
      </w:r>
      <w:r w:rsidRPr="000776CC">
        <w:rPr>
          <w:rStyle w:val="StyleUnderline"/>
          <w:b/>
          <w:sz w:val="30"/>
          <w:szCs w:val="30"/>
        </w:rPr>
        <w:t>leverage</w:t>
      </w:r>
      <w:r w:rsidRPr="000776CC">
        <w:rPr>
          <w:rStyle w:val="StyleUnderline"/>
          <w:b/>
        </w:rPr>
        <w:t xml:space="preserve"> in Japan’s policy process</w:t>
      </w:r>
      <w:r w:rsidRPr="00650871">
        <w:rPr>
          <w:sz w:val="16"/>
        </w:rPr>
        <w:t xml:space="preserve">. The International Atomic Energy Agency has closely monitored Japan’s reprocessing programs, for instance. </w:t>
      </w:r>
      <w:r w:rsidRPr="000776CC">
        <w:rPr>
          <w:rStyle w:val="StyleUnderline"/>
        </w:rPr>
        <w:t>Japan’s nuclear energy program is also tied to bilateral agreements and multilateral bodies such as the Nuclear Suppliers Group that embody nonproliferation principles.</w:t>
      </w:r>
    </w:p>
    <w:p w:rsidR="00794E0C" w:rsidRPr="000776CC" w:rsidRDefault="00794E0C" w:rsidP="00794E0C">
      <w:pPr>
        <w:rPr>
          <w:rStyle w:val="StyleUnderline"/>
        </w:rPr>
      </w:pPr>
      <w:r w:rsidRPr="000776CC">
        <w:rPr>
          <w:rStyle w:val="StyleUnderline"/>
        </w:rPr>
        <w:t xml:space="preserve">3) Japan has good national security reasons to stay non-nuclear </w:t>
      </w:r>
    </w:p>
    <w:p w:rsidR="00794E0C" w:rsidRPr="00650871" w:rsidRDefault="00794E0C" w:rsidP="00794E0C">
      <w:pPr>
        <w:rPr>
          <w:sz w:val="16"/>
        </w:rPr>
      </w:pPr>
      <w:r w:rsidRPr="00650871">
        <w:rPr>
          <w:sz w:val="16"/>
        </w:rPr>
        <w:t xml:space="preserve">There’s also a realist security calculation to consider. </w:t>
      </w:r>
      <w:r w:rsidRPr="000776CC">
        <w:rPr>
          <w:rStyle w:val="StyleUnderline"/>
        </w:rPr>
        <w:t>North Korean nuclearization</w:t>
      </w:r>
      <w:r w:rsidRPr="00650871">
        <w:rPr>
          <w:sz w:val="16"/>
        </w:rPr>
        <w:t xml:space="preserve"> is alarming, but it </w:t>
      </w:r>
      <w:r w:rsidRPr="000776CC">
        <w:rPr>
          <w:rStyle w:val="StyleUnderline"/>
        </w:rPr>
        <w:t xml:space="preserve">does not pose such an acute danger that Japanese leaders will be motivated to pay the </w:t>
      </w:r>
      <w:r w:rsidRPr="000776CC">
        <w:rPr>
          <w:rStyle w:val="StyleUnderline"/>
          <w:b/>
        </w:rPr>
        <w:t>high political costs necessary to weaken</w:t>
      </w:r>
      <w:r w:rsidRPr="00650871">
        <w:rPr>
          <w:sz w:val="16"/>
        </w:rPr>
        <w:t>, much less revoke, the Three Non-Nuclear Principles.</w:t>
      </w:r>
    </w:p>
    <w:p w:rsidR="00794E0C" w:rsidRDefault="00794E0C" w:rsidP="00794E0C">
      <w:pPr>
        <w:pStyle w:val="Heading4"/>
      </w:pPr>
      <w:r>
        <w:lastRenderedPageBreak/>
        <w:t>Can’t test it – means they won’t develop it</w:t>
      </w:r>
    </w:p>
    <w:p w:rsidR="00794E0C" w:rsidRDefault="00794E0C" w:rsidP="00794E0C">
      <w:r>
        <w:rPr>
          <w:rStyle w:val="Style13ptBold"/>
        </w:rPr>
        <w:t xml:space="preserve">Adelstein 18 </w:t>
      </w:r>
      <w:r>
        <w:t>Jake Adelstein, investigative journalist for Daily Beast Is Japan About to Hit Its Nuclear Tipping Point? 02.15.18 5:24 AM ET https://www.thedailybeast.com/is-japan-about-to-hit-its-nuclear-tipping-point?ref=scroll</w:t>
      </w:r>
    </w:p>
    <w:p w:rsidR="00794E0C" w:rsidRDefault="00794E0C" w:rsidP="00794E0C">
      <w:r>
        <w:t xml:space="preserve">Other experts are concerned that a nuclear Japan would revive tension and conflict in the region. </w:t>
      </w:r>
      <w:r w:rsidRPr="00643E0D">
        <w:rPr>
          <w:rStyle w:val="StyleUnderline"/>
        </w:rPr>
        <w:t>Tim Kelly</w:t>
      </w:r>
      <w:r>
        <w:t xml:space="preserve">, a veteran correspondent who covers Japan’s defense industry for Reuters, </w:t>
      </w:r>
      <w:r w:rsidRPr="00643E0D">
        <w:rPr>
          <w:rStyle w:val="StyleUnderline"/>
        </w:rPr>
        <w:t>thinks it unlikely the Japanese will build a nuclear arsenal. In an email, he explained</w:t>
      </w:r>
      <w:r>
        <w:t>:</w:t>
      </w:r>
    </w:p>
    <w:p w:rsidR="00794E0C" w:rsidRDefault="00794E0C" w:rsidP="00794E0C">
      <w:r>
        <w:t xml:space="preserve"> “</w:t>
      </w:r>
      <w:r w:rsidRPr="00643E0D">
        <w:rPr>
          <w:rStyle w:val="StyleUnderline"/>
        </w:rPr>
        <w:t>The most reasonable estimates are a couple of years [to make one].</w:t>
      </w:r>
      <w:r>
        <w:t xml:space="preserve"> Japan pretty much has all the components for such an ICBM in the shape of the Epsilon rocket and re-entry technology from its space program including the Hayabusa. It obviously has plenty of plutonium and building a hydrogen bomb is well within the means of Japanese engineers, so throw enough money at it and it is just a matter of bringing all things together. What Japan has now is often referred to as a recessed deterrence.” </w:t>
      </w:r>
    </w:p>
    <w:p w:rsidR="00794E0C" w:rsidRDefault="00794E0C" w:rsidP="00794E0C">
      <w:r>
        <w:t xml:space="preserve">But Kelly makes the point that </w:t>
      </w:r>
      <w:r w:rsidRPr="00643E0D">
        <w:rPr>
          <w:rStyle w:val="StyleUnderline"/>
        </w:rPr>
        <w:t>Japan faces a huge obstacle in developing a nuclear weapon: testing it.</w:t>
      </w:r>
    </w:p>
    <w:p w:rsidR="00794E0C" w:rsidRDefault="00794E0C" w:rsidP="00794E0C">
      <w:r>
        <w:t xml:space="preserve"> “</w:t>
      </w:r>
      <w:r w:rsidRPr="00643E0D">
        <w:rPr>
          <w:rStyle w:val="StyleUnderline"/>
        </w:rPr>
        <w:t>Can’t imagine anyone in Japan would allow a nuclear test in their neighborhood and Japan doesn’t have access to an expanse of thinly populated desert or steppe.</w:t>
      </w:r>
      <w:r>
        <w:t xml:space="preserve"> And </w:t>
      </w:r>
      <w:r w:rsidRPr="00643E0D">
        <w:rPr>
          <w:rStyle w:val="StyleUnderline"/>
          <w:b/>
        </w:rPr>
        <w:t>if you can’t test it</w:t>
      </w:r>
      <w:r>
        <w:t xml:space="preserve"> to show other countries </w:t>
      </w:r>
      <w:r w:rsidRPr="00643E0D">
        <w:rPr>
          <w:rStyle w:val="StyleUnderline"/>
          <w:b/>
        </w:rPr>
        <w:t>then it makes it less of a deterrent</w:t>
      </w:r>
      <w:r>
        <w:t xml:space="preserve">. Also how long [to develop such an arsenal] depends on what kind of force you want to field. A submarine based missile force might better suit Japan, like the U.K. has, but that would be more complicated and would take longer.” </w:t>
      </w:r>
    </w:p>
    <w:p w:rsidR="00794E0C" w:rsidRDefault="00794E0C" w:rsidP="00794E0C">
      <w:r>
        <w:t xml:space="preserve">So </w:t>
      </w:r>
      <w:r w:rsidRPr="00643E0D">
        <w:rPr>
          <w:rStyle w:val="StyleUnderline"/>
        </w:rPr>
        <w:t>Kelly</w:t>
      </w:r>
      <w:r>
        <w:t xml:space="preserve"> still </w:t>
      </w:r>
      <w:r w:rsidRPr="00643E0D">
        <w:rPr>
          <w:rStyle w:val="StyleUnderline"/>
        </w:rPr>
        <w:t xml:space="preserve">sees the odds of Japan developing its own nuclear arsenal as a </w:t>
      </w:r>
      <w:r w:rsidRPr="00643E0D">
        <w:rPr>
          <w:rStyle w:val="StyleUnderline"/>
          <w:b/>
        </w:rPr>
        <w:t>slim possibility</w:t>
      </w:r>
      <w:r>
        <w:t>.</w:t>
      </w:r>
    </w:p>
    <w:p w:rsidR="00794E0C" w:rsidRDefault="00794E0C" w:rsidP="00794E0C">
      <w:pPr>
        <w:pStyle w:val="Heading3"/>
      </w:pPr>
      <w:bookmarkStart w:id="108" w:name="_Toc10461917"/>
      <w:bookmarkStart w:id="109" w:name="_Toc10465181"/>
      <w:bookmarkStart w:id="110" w:name="_Toc10465278"/>
      <w:r>
        <w:lastRenderedPageBreak/>
        <w:t>1ar xt – no south korea prolif</w:t>
      </w:r>
      <w:bookmarkEnd w:id="108"/>
      <w:bookmarkEnd w:id="109"/>
      <w:bookmarkEnd w:id="110"/>
    </w:p>
    <w:p w:rsidR="00794E0C" w:rsidRDefault="00794E0C" w:rsidP="00794E0C">
      <w:pPr>
        <w:pStyle w:val="Heading4"/>
      </w:pPr>
      <w:r>
        <w:t xml:space="preserve">South Korea won’t get weapons </w:t>
      </w:r>
    </w:p>
    <w:p w:rsidR="00794E0C" w:rsidRPr="004C3F26" w:rsidRDefault="00794E0C" w:rsidP="00794E0C">
      <w:r>
        <w:rPr>
          <w:rStyle w:val="Style13ptBold"/>
        </w:rPr>
        <w:t xml:space="preserve">Vallance and Graham 17 </w:t>
      </w:r>
      <w:r>
        <w:t>David Vallance, an intern in the Lowy Institute's International Security Program, and Euan Graham, Director of the International Security Program. Why South Korea and Japan should not go nuclear. https://www.lowyinstitute.org/the-interpreter/why-south-kore-japan-not-go-nuclear</w:t>
      </w:r>
    </w:p>
    <w:p w:rsidR="00794E0C" w:rsidRPr="004C3F26" w:rsidRDefault="00794E0C" w:rsidP="00794E0C">
      <w:pPr>
        <w:rPr>
          <w:u w:val="single"/>
        </w:rPr>
      </w:pPr>
      <w:r>
        <w:t xml:space="preserve">But for a number of reasons </w:t>
      </w:r>
      <w:r w:rsidRPr="004C3F26">
        <w:rPr>
          <w:rStyle w:val="StyleUnderline"/>
        </w:rPr>
        <w:t xml:space="preserve">it would be </w:t>
      </w:r>
      <w:r w:rsidRPr="004C3F26">
        <w:rPr>
          <w:rStyle w:val="StyleUnderline"/>
          <w:b/>
        </w:rPr>
        <w:t>difficult for South Korea</w:t>
      </w:r>
      <w:r w:rsidRPr="004C3F26">
        <w:rPr>
          <w:rStyle w:val="StyleUnderline"/>
        </w:rPr>
        <w:t xml:space="preserve"> to develop a nuclear arsenal</w:t>
      </w:r>
      <w:r>
        <w:t xml:space="preserve">. First, </w:t>
      </w:r>
      <w:r w:rsidRPr="004C3F26">
        <w:rPr>
          <w:rStyle w:val="StyleUnderline"/>
        </w:rPr>
        <w:t>there is the constraining effect of</w:t>
      </w:r>
      <w:r>
        <w:t xml:space="preserve"> agreements with </w:t>
      </w:r>
      <w:r w:rsidRPr="004C3F26">
        <w:rPr>
          <w:rStyle w:val="StyleUnderline"/>
        </w:rPr>
        <w:t xml:space="preserve">the </w:t>
      </w:r>
      <w:r w:rsidRPr="004C3F26">
        <w:rPr>
          <w:rStyle w:val="StyleUnderline"/>
          <w:b/>
          <w:sz w:val="30"/>
          <w:szCs w:val="30"/>
        </w:rPr>
        <w:t>US</w:t>
      </w:r>
      <w:r w:rsidRPr="004C3F26">
        <w:rPr>
          <w:rStyle w:val="StyleUnderline"/>
          <w:b/>
        </w:rPr>
        <w:t xml:space="preserve"> and the </w:t>
      </w:r>
      <w:r w:rsidRPr="004C3F26">
        <w:rPr>
          <w:rStyle w:val="StyleUnderline"/>
          <w:b/>
          <w:sz w:val="30"/>
          <w:szCs w:val="30"/>
        </w:rPr>
        <w:t>Non-Proliferation Treaty</w:t>
      </w:r>
      <w:r>
        <w:t xml:space="preserve">. Then </w:t>
      </w:r>
      <w:r w:rsidRPr="004C3F26">
        <w:rPr>
          <w:rStyle w:val="StyleUnderline"/>
          <w:b/>
        </w:rPr>
        <w:t xml:space="preserve">there are </w:t>
      </w:r>
      <w:r w:rsidRPr="004C3F26">
        <w:rPr>
          <w:rStyle w:val="StyleUnderline"/>
          <w:b/>
          <w:sz w:val="30"/>
          <w:szCs w:val="30"/>
        </w:rPr>
        <w:t>technical constraints</w:t>
      </w:r>
      <w:r w:rsidRPr="004C3F26">
        <w:rPr>
          <w:rStyle w:val="StyleUnderline"/>
        </w:rPr>
        <w:t>. South Korea</w:t>
      </w:r>
      <w:r>
        <w:t xml:space="preserve"> has 24 nuclear reactors, with nuclear energy providing about one-third of its electricity, but it </w:t>
      </w:r>
      <w:r w:rsidRPr="004C3F26">
        <w:rPr>
          <w:rStyle w:val="StyleUnderline"/>
        </w:rPr>
        <w:t xml:space="preserve">lacks </w:t>
      </w:r>
      <w:r w:rsidRPr="004C3F26">
        <w:rPr>
          <w:rStyle w:val="StyleUnderline"/>
          <w:b/>
        </w:rPr>
        <w:t>enrichment facilities</w:t>
      </w:r>
      <w:r w:rsidRPr="004C3F26">
        <w:rPr>
          <w:rStyle w:val="StyleUnderline"/>
        </w:rPr>
        <w:t xml:space="preserve"> to produce the fissile material needed for a weapon</w:t>
      </w:r>
      <w:r>
        <w:t xml:space="preserve">. In August, President </w:t>
      </w:r>
      <w:r w:rsidRPr="004C3F26">
        <w:rPr>
          <w:rStyle w:val="StyleUnderline"/>
        </w:rPr>
        <w:t>Moon Jae-in announced the</w:t>
      </w:r>
      <w:r>
        <w:t xml:space="preserve"> gradual </w:t>
      </w:r>
      <w:r w:rsidRPr="004C3F26">
        <w:rPr>
          <w:rStyle w:val="StyleUnderline"/>
        </w:rPr>
        <w:t>phasing out of nuclear energy</w:t>
      </w:r>
      <w:r>
        <w:t xml:space="preserve"> in South Korea, aiming to replace it with natural gas and renewables. In response to public pressure, </w:t>
      </w:r>
      <w:r w:rsidRPr="004C3F26">
        <w:rPr>
          <w:rStyle w:val="StyleUnderline"/>
        </w:rPr>
        <w:t>he has since announced that two plants</w:t>
      </w:r>
      <w:r>
        <w:t xml:space="preserve"> under construction </w:t>
      </w:r>
      <w:r w:rsidRPr="004C3F26">
        <w:rPr>
          <w:rStyle w:val="StyleUnderline"/>
        </w:rPr>
        <w:t xml:space="preserve">will be completed by the early 2020s, but this will </w:t>
      </w:r>
      <w:r w:rsidRPr="004C3F26">
        <w:rPr>
          <w:rStyle w:val="StyleUnderline"/>
          <w:b/>
        </w:rPr>
        <w:t xml:space="preserve">still leave Seoul’s nuclear ambitions </w:t>
      </w:r>
      <w:r w:rsidRPr="004C3F26">
        <w:rPr>
          <w:rStyle w:val="StyleUnderline"/>
          <w:b/>
          <w:sz w:val="30"/>
          <w:szCs w:val="30"/>
        </w:rPr>
        <w:t>further from being realised</w:t>
      </w:r>
      <w:r w:rsidRPr="004C3F26">
        <w:rPr>
          <w:rStyle w:val="StyleUnderline"/>
          <w:b/>
        </w:rPr>
        <w:t xml:space="preserve"> than they are today</w:t>
      </w:r>
      <w:r w:rsidRPr="004C3F26">
        <w:rPr>
          <w:rStyle w:val="StyleUnderline"/>
        </w:rPr>
        <w:t>.</w:t>
      </w:r>
    </w:p>
    <w:p w:rsidR="00794E0C" w:rsidRDefault="00794E0C" w:rsidP="00794E0C">
      <w:pPr>
        <w:pStyle w:val="Heading3"/>
      </w:pPr>
      <w:bookmarkStart w:id="111" w:name="_Toc10461918"/>
      <w:bookmarkStart w:id="112" w:name="_Toc10465182"/>
      <w:bookmarkStart w:id="113" w:name="_Toc10465279"/>
      <w:r>
        <w:lastRenderedPageBreak/>
        <w:t>1ar xt – unsustainable – overstretch</w:t>
      </w:r>
      <w:bookmarkEnd w:id="111"/>
      <w:bookmarkEnd w:id="112"/>
      <w:bookmarkEnd w:id="113"/>
    </w:p>
    <w:p w:rsidR="00794E0C" w:rsidRDefault="00794E0C" w:rsidP="00794E0C">
      <w:pPr>
        <w:pStyle w:val="Heading4"/>
      </w:pPr>
      <w:r>
        <w:t xml:space="preserve">The US is too overstretched </w:t>
      </w:r>
    </w:p>
    <w:p w:rsidR="00794E0C" w:rsidRPr="00E67D4A" w:rsidRDefault="00794E0C" w:rsidP="00794E0C">
      <w:r w:rsidRPr="00E67D4A">
        <w:rPr>
          <w:rStyle w:val="Style13ptBold"/>
        </w:rPr>
        <w:t>Gomez 16</w:t>
      </w:r>
      <w:r>
        <w:rPr>
          <w:rStyle w:val="Style13ptBold"/>
        </w:rPr>
        <w:t xml:space="preserve"> </w:t>
      </w:r>
      <w:r>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794E0C" w:rsidRPr="00EA298D" w:rsidRDefault="00794E0C" w:rsidP="00794E0C">
      <w:pPr>
        <w:rPr>
          <w:rStyle w:val="StyleUnderline"/>
        </w:rPr>
      </w:pPr>
      <w:r>
        <w:t xml:space="preserve">Third, </w:t>
      </w:r>
      <w:r w:rsidRPr="00EA298D">
        <w:rPr>
          <w:rStyle w:val="StyleUnderline"/>
        </w:rPr>
        <w:t>America’s other security commitments could draw attention and resources away from Taiwan</w:t>
      </w:r>
      <w:r>
        <w:t xml:space="preserve">. Keeping pace with the PLA in the Taiwan Strait will require investments in </w:t>
      </w:r>
      <w:r w:rsidRPr="00EA298D">
        <w:rPr>
          <w:rStyle w:val="StyleUnderline"/>
        </w:rPr>
        <w:t>military power</w:t>
      </w:r>
      <w:r>
        <w:t xml:space="preserve"> that </w:t>
      </w:r>
      <w:r w:rsidRPr="00EA298D">
        <w:rPr>
          <w:rStyle w:val="StyleUnderline"/>
        </w:rPr>
        <w:t>will become more difficult to sustain</w:t>
      </w:r>
      <w:r>
        <w:t xml:space="preserve">, barring either a reduction in global commitments or a significant decrease in China’s own economic and military power. </w:t>
      </w:r>
      <w:r w:rsidRPr="00EA298D">
        <w:rPr>
          <w:rStyle w:val="StyleUnderline"/>
        </w:rPr>
        <w:t>The fight against ISIS in the Middle East and North Africa, the Russian threat to Eastern Europe, and Chinese island-building in the South China Sea are all vying for the attention of the U.S. military</w:t>
      </w:r>
      <w:r>
        <w:t xml:space="preserve">. The military has been able to cope with these contingencies, but there are signs of strain on the force.82 </w:t>
      </w:r>
      <w:r w:rsidRPr="00EA298D">
        <w:rPr>
          <w:rStyle w:val="StyleUnderline"/>
        </w:rPr>
        <w:t xml:space="preserve">Given America’s current global security posture, it will be </w:t>
      </w:r>
      <w:r w:rsidRPr="00EA298D">
        <w:rPr>
          <w:rStyle w:val="StyleUnderline"/>
          <w:b/>
        </w:rPr>
        <w:t>difficult for the United States to sustain a minimum advantage over the PLA in perpetuity</w:t>
      </w:r>
      <w:r w:rsidRPr="00EA298D">
        <w:rPr>
          <w:rStyle w:val="StyleUnderline"/>
        </w:rPr>
        <w:t>.</w:t>
      </w:r>
    </w:p>
    <w:p w:rsidR="00794E0C" w:rsidRPr="00E67D4A" w:rsidRDefault="00794E0C" w:rsidP="00794E0C">
      <w:r w:rsidRPr="00EA298D">
        <w:rPr>
          <w:rStyle w:val="StyleUnderline"/>
        </w:rPr>
        <w:t>Sustaining a minimum U.S. military advantage is growing more difficult and costly</w:t>
      </w:r>
      <w:r>
        <w:t xml:space="preserve"> over time as these above trends develop. Fortunately, the costs are likely to increase slowly and could be mitigated by advances in U.S. military technology. However, </w:t>
      </w:r>
      <w:r w:rsidRPr="00EA298D">
        <w:rPr>
          <w:rStyle w:val="StyleUnderline"/>
        </w:rPr>
        <w:t>ultimately the United States will be stuck in the unenviable position of trying to defend Taiwan from a China that has growing military power and a strong interest in prevailing in any dispute</w:t>
      </w:r>
      <w:r>
        <w:t xml:space="preserve">. </w:t>
      </w:r>
    </w:p>
    <w:p w:rsidR="00794E0C" w:rsidRDefault="00794E0C" w:rsidP="00794E0C">
      <w:pPr>
        <w:pStyle w:val="Heading4"/>
      </w:pPr>
      <w:r>
        <w:t>Too many other crises</w:t>
      </w:r>
    </w:p>
    <w:p w:rsidR="00794E0C" w:rsidRPr="00005A25" w:rsidRDefault="00794E0C" w:rsidP="00794E0C">
      <w:r>
        <w:rPr>
          <w:rStyle w:val="Style13ptBold"/>
        </w:rPr>
        <w:t xml:space="preserve">Swaine 15 </w:t>
      </w:r>
      <w:r>
        <w:t>Michael D. Swaine, a senior fellow at the Carnegie Endowment for International Peace and one of the most prominent American analysts in Chinese security studies. Beyond American Predominance in the Western Pacific: The Need for a Stable U.S.-China Balance of Power https://carnegieendowment.org/2015/04/20/beyond-american-predominance-in-western-pacific-need-for-stable-u.s.-china-balance-of-power-pub-59837</w:t>
      </w:r>
    </w:p>
    <w:p w:rsidR="00794E0C" w:rsidRDefault="00794E0C" w:rsidP="00794E0C">
      <w:r>
        <w:t xml:space="preserve">Second, and equally important, </w:t>
      </w:r>
      <w:r w:rsidRPr="00356E7C">
        <w:rPr>
          <w:rStyle w:val="StyleUnderline"/>
        </w:rPr>
        <w:t xml:space="preserve">it is far from clear that American military predominance in the Asia-Pacific region can be </w:t>
      </w:r>
      <w:r w:rsidRPr="00356E7C">
        <w:rPr>
          <w:rStyle w:val="StyleUnderline"/>
          <w:b/>
        </w:rPr>
        <w:t>sustained on a consistent basis</w:t>
      </w:r>
      <w:r w:rsidRPr="00356E7C">
        <w:rPr>
          <w:rStyle w:val="StyleUnderline"/>
        </w:rPr>
        <w:t>, just as it is virtually impossible that China could establish its own predominance in the region</w:t>
      </w:r>
      <w:r>
        <w:t xml:space="preserve">. Two Carnegie reports on the long-term security environment in Asia, China’s Military and the U.S.-Japan Alliance in 2030 and Conflict and Cooperation in the Asia-Pacific Region,2 concluded that, </w:t>
      </w:r>
      <w:r w:rsidRPr="00356E7C">
        <w:rPr>
          <w:rStyle w:val="StyleUnderline"/>
        </w:rPr>
        <w:t xml:space="preserve">while the United States will remain the strongest military power on a global level indefinitely, Washington will almost certainly confront </w:t>
      </w:r>
      <w:r w:rsidRPr="00356E7C">
        <w:rPr>
          <w:rStyle w:val="StyleUnderline"/>
          <w:b/>
        </w:rPr>
        <w:t>increasingly severe, economically induced defense spending limitations</w:t>
      </w:r>
      <w:r w:rsidRPr="00356E7C">
        <w:rPr>
          <w:rStyle w:val="StyleUnderline"/>
        </w:rPr>
        <w:t xml:space="preserve"> that will </w:t>
      </w:r>
      <w:r w:rsidRPr="00356E7C">
        <w:rPr>
          <w:rStyle w:val="StyleUnderline"/>
          <w:b/>
        </w:rPr>
        <w:t>constrain efforts to decisively keep well ahead of a growing Chinese military and paramilitary presence</w:t>
      </w:r>
      <w:r w:rsidRPr="00356E7C">
        <w:rPr>
          <w:rStyle w:val="StyleUnderline"/>
        </w:rPr>
        <w:t xml:space="preserve"> within approximately 1,500 nautical miles of the Chinese coastline, that is, the area covered by the so-called first and second island chains. This will occur despite Washington’s repeated assertion that the rebalance to Asia will sustain America’s predominant position</w:t>
      </w:r>
      <w:r>
        <w:t xml:space="preserve"> in the region. Moreover, </w:t>
      </w:r>
      <w:r w:rsidRPr="00356E7C">
        <w:rPr>
          <w:rStyle w:val="StyleUnderline"/>
        </w:rPr>
        <w:t xml:space="preserve">such largely economic constraints will almost certainly be magnified by the persistence of tensions and conflicts in </w:t>
      </w:r>
      <w:r w:rsidRPr="00356E7C">
        <w:rPr>
          <w:rStyle w:val="StyleUnderline"/>
          <w:b/>
        </w:rPr>
        <w:t>other parts of the world</w:t>
      </w:r>
      <w:r>
        <w:t xml:space="preserve">, such as the Middle East and Central Europe. These events are likely to complicate any U.S. effort to shift forces (and resources) to the Asia-Pacific. </w:t>
      </w:r>
    </w:p>
    <w:p w:rsidR="00794E0C" w:rsidRDefault="00794E0C" w:rsidP="00794E0C">
      <w:r>
        <w:t xml:space="preserve">Of course, a continuing U.S. capacity to shift military assets from other parts of the globe to Asia in a crisis or conflict could conceivably correct America’s relative military decline in the Western Pacific. But such </w:t>
      </w:r>
      <w:r w:rsidRPr="00356E7C">
        <w:rPr>
          <w:rStyle w:val="StyleUnderline"/>
        </w:rPr>
        <w:t>a surge-based “solution” would require considerable time to implement, while any future threatening Chinese military action</w:t>
      </w:r>
      <w:r>
        <w:t xml:space="preserve">, for example, </w:t>
      </w:r>
      <w:r w:rsidRPr="00356E7C">
        <w:rPr>
          <w:rStyle w:val="StyleUnderline"/>
        </w:rPr>
        <w:t xml:space="preserve">with regard to </w:t>
      </w:r>
      <w:r w:rsidRPr="00356E7C">
        <w:rPr>
          <w:rStyle w:val="StyleUnderline"/>
          <w:b/>
        </w:rPr>
        <w:t>Taiwan</w:t>
      </w:r>
      <w:r>
        <w:t xml:space="preserve"> or maritime disputes near its border, </w:t>
      </w:r>
      <w:r w:rsidRPr="00356E7C">
        <w:rPr>
          <w:rStyle w:val="StyleUnderline"/>
        </w:rPr>
        <w:t xml:space="preserve">would almost certainly involve a </w:t>
      </w:r>
      <w:r w:rsidRPr="00356E7C">
        <w:rPr>
          <w:rStyle w:val="StyleUnderline"/>
          <w:b/>
        </w:rPr>
        <w:t>very rapid strike</w:t>
      </w:r>
      <w:r>
        <w:t xml:space="preserve"> aimed at establishing a fait accompli that could prove extremely difficult and costly to undo. Equally important, a growing day-to-day Chinese capability and presence along the Asian littoral and a perceived relative U.S. military decline in daily presence would inevitably affect the security calculations of other Asian states, especially American allies and friends, regardless of the overall ramp-up capacity of the U.S. military in any confrontation. In the current, increasingly competitive U.S.-China relationship, a clear relative shift in day-to-day regional power toward China would likely cause such states to hedge more deliberately against a U.S. failure to prevail in a crisis or conflict by developing stronger, more independent, and potentially destabilizing military capabilities and/or by accommodating Chinese interests, possibly at the expense of the United States, for example, by spurning past or future security arrangements with Washington.</w:t>
      </w:r>
    </w:p>
    <w:p w:rsidR="00794E0C" w:rsidRDefault="00794E0C" w:rsidP="00794E0C">
      <w:pPr>
        <w:pStyle w:val="Heading3"/>
      </w:pPr>
      <w:bookmarkStart w:id="114" w:name="_Toc10461919"/>
      <w:bookmarkStart w:id="115" w:name="_Toc10465183"/>
      <w:bookmarkStart w:id="116" w:name="_Toc10465280"/>
      <w:r>
        <w:lastRenderedPageBreak/>
        <w:t>1ar xt – unsustainable – military advantage</w:t>
      </w:r>
      <w:bookmarkEnd w:id="114"/>
      <w:bookmarkEnd w:id="115"/>
      <w:bookmarkEnd w:id="116"/>
      <w:r>
        <w:t xml:space="preserve"> </w:t>
      </w:r>
    </w:p>
    <w:p w:rsidR="00794E0C" w:rsidRDefault="00794E0C" w:rsidP="00794E0C">
      <w:pPr>
        <w:pStyle w:val="Heading4"/>
      </w:pPr>
      <w:r>
        <w:t xml:space="preserve">Military advantage has eroded – kills credibility </w:t>
      </w:r>
    </w:p>
    <w:p w:rsidR="00794E0C" w:rsidRPr="00E67D4A" w:rsidRDefault="00794E0C" w:rsidP="00794E0C">
      <w:r w:rsidRPr="00E67D4A">
        <w:rPr>
          <w:rStyle w:val="Style13ptBold"/>
        </w:rPr>
        <w:t>Gomez 16</w:t>
      </w:r>
      <w:r>
        <w:rPr>
          <w:rStyle w:val="Style13ptBold"/>
        </w:rPr>
        <w:t xml:space="preserve"> </w:t>
      </w:r>
      <w:r>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794E0C" w:rsidRPr="00D27E5E" w:rsidRDefault="00794E0C" w:rsidP="00794E0C">
      <w:pPr>
        <w:rPr>
          <w:rStyle w:val="StyleUnderline"/>
        </w:rPr>
      </w:pPr>
      <w:r w:rsidRPr="00D27E5E">
        <w:rPr>
          <w:rStyle w:val="StyleUnderline"/>
        </w:rPr>
        <w:t>Dual deterrence is no longer viable because the modernization of the PLA has improved Beijing’s ability to inflict high costs on U.S. military forces that would come to Taiwan’s aid</w:t>
      </w:r>
      <w:r w:rsidRPr="00650871">
        <w:rPr>
          <w:sz w:val="16"/>
        </w:rPr>
        <w:t xml:space="preserve"> </w:t>
      </w:r>
      <w:r w:rsidRPr="00650871">
        <w:rPr>
          <w:sz w:val="10"/>
          <w:szCs w:val="10"/>
        </w:rPr>
        <w:t xml:space="preserve">in the event of a Chinese invasion attempt.4 The deployment of two U.S. Navy aircraft carriers to the waters around Taiwan during the 1995-1996 Taiwan Strait Crisis was a major embarrassment for the PLA, and it has played an important role in driving China’s military modernization.5 </w:t>
      </w:r>
      <w:r w:rsidRPr="00D27E5E">
        <w:rPr>
          <w:rStyle w:val="StyleUnderline"/>
        </w:rPr>
        <w:t>Improvements in China’s</w:t>
      </w:r>
      <w:r w:rsidRPr="00650871">
        <w:rPr>
          <w:sz w:val="16"/>
        </w:rPr>
        <w:t xml:space="preserve"> anti-access/area denial (</w:t>
      </w:r>
      <w:r w:rsidRPr="00D27E5E">
        <w:rPr>
          <w:rStyle w:val="StyleUnderline"/>
        </w:rPr>
        <w:t>A2/AD</w:t>
      </w:r>
      <w:r w:rsidRPr="00650871">
        <w:rPr>
          <w:sz w:val="16"/>
        </w:rPr>
        <w:t xml:space="preserve">) capabilities </w:t>
      </w:r>
      <w:r w:rsidRPr="00D27E5E">
        <w:rPr>
          <w:rStyle w:val="StyleUnderline"/>
        </w:rPr>
        <w:t>have significantly complicated the ability of the United States to defend Taiwan by making it difficult for the U.S. Navy and Air Force to operate in and around the Taiwan Strait</w:t>
      </w:r>
      <w:r w:rsidRPr="00650871">
        <w:rPr>
          <w:sz w:val="16"/>
        </w:rPr>
        <w:t xml:space="preserve">.6 According to a recent RAND Corporation study, </w:t>
      </w:r>
      <w:r w:rsidRPr="00650871">
        <w:t>“</w:t>
      </w:r>
      <w:r w:rsidRPr="00650871">
        <w:rPr>
          <w:rStyle w:val="StyleUnderline"/>
        </w:rPr>
        <w:t>a Taiwan [conflict] scenario will be extremely competitive by 2017, with China able to challenge U.S. capabilities in a wide range of areas</w:t>
      </w:r>
      <w:r w:rsidRPr="00650871">
        <w:t xml:space="preserve">.”7 </w:t>
      </w:r>
      <w:r w:rsidRPr="00650871">
        <w:rPr>
          <w:rStyle w:val="StyleUnderline"/>
        </w:rPr>
        <w:t xml:space="preserve">This shifting balance of power </w:t>
      </w:r>
      <w:r w:rsidRPr="00650871">
        <w:rPr>
          <w:rStyle w:val="StyleUnderline"/>
          <w:b/>
        </w:rPr>
        <w:t>strains the credibility of the U.S. defense commitment to Taiwan</w:t>
      </w:r>
      <w:r w:rsidRPr="00650871">
        <w:rPr>
          <w:rStyle w:val="StyleUnderline"/>
        </w:rPr>
        <w:t xml:space="preserve"> by increasing the costs the United States would have to pay in an armed conflict.</w:t>
      </w:r>
    </w:p>
    <w:p w:rsidR="00794E0C" w:rsidRDefault="00794E0C" w:rsidP="00794E0C">
      <w:pPr>
        <w:pStyle w:val="Heading4"/>
      </w:pPr>
      <w:r>
        <w:t xml:space="preserve">China is comparatively too strong </w:t>
      </w:r>
    </w:p>
    <w:p w:rsidR="00794E0C" w:rsidRPr="00E67D4A" w:rsidRDefault="00794E0C" w:rsidP="00794E0C">
      <w:r w:rsidRPr="00E67D4A">
        <w:rPr>
          <w:rStyle w:val="Style13ptBold"/>
        </w:rPr>
        <w:t>Gomez 16</w:t>
      </w:r>
      <w:r>
        <w:rPr>
          <w:rStyle w:val="Style13ptBold"/>
        </w:rPr>
        <w:t xml:space="preserve"> </w:t>
      </w:r>
      <w:r>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794E0C" w:rsidRPr="00650871" w:rsidRDefault="00794E0C" w:rsidP="00794E0C">
      <w:pPr>
        <w:rPr>
          <w:sz w:val="16"/>
        </w:rPr>
      </w:pPr>
      <w:r w:rsidRPr="00D27E5E">
        <w:rPr>
          <w:rStyle w:val="StyleUnderline"/>
        </w:rPr>
        <w:t>China’s growing military power has diminished the value of strategic ambiguity by improving Beijing’s ability to inflict high costs on an intervening American force. The mere possibility of American intervention may no longer be enough</w:t>
      </w:r>
      <w:r w:rsidRPr="00650871">
        <w:rPr>
          <w:sz w:val="16"/>
        </w:rPr>
        <w:t xml:space="preserve"> to deter China if the PLA is better prepared to mitigate the effects.</w:t>
      </w:r>
    </w:p>
    <w:p w:rsidR="00794E0C" w:rsidRPr="00650871" w:rsidRDefault="00794E0C" w:rsidP="00794E0C">
      <w:pPr>
        <w:rPr>
          <w:sz w:val="16"/>
        </w:rPr>
      </w:pPr>
      <w:r w:rsidRPr="00D27E5E">
        <w:rPr>
          <w:rStyle w:val="StyleUnderline"/>
        </w:rPr>
        <w:t>Further complicating the U.S.-Taiwan defense relationship is the</w:t>
      </w:r>
      <w:r w:rsidRPr="00650871">
        <w:rPr>
          <w:sz w:val="16"/>
        </w:rPr>
        <w:t xml:space="preserve"> slow but steady </w:t>
      </w:r>
      <w:r w:rsidRPr="00D27E5E">
        <w:rPr>
          <w:rStyle w:val="StyleUnderline"/>
          <w:b/>
        </w:rPr>
        <w:t>erosion of U.S. credibility</w:t>
      </w:r>
      <w:r w:rsidRPr="00650871">
        <w:rPr>
          <w:sz w:val="16"/>
        </w:rPr>
        <w:t xml:space="preserve"> over the last two decades. This analysis uses the “Current Calculus” theory set forth by Dartmouth professor Daryl G. Press as the basis for assessing U.S. credibility. </w:t>
      </w:r>
      <w:r w:rsidRPr="00D27E5E">
        <w:rPr>
          <w:rStyle w:val="StyleUnderline"/>
        </w:rPr>
        <w:t>Press states, “Decisionmakers assess the credibility of their adversaries’ threats by evaluating the balance of power and interests … Future commitments will be credible if—and only if—they are backed up by sufficient strength and connected to weighty interests</w:t>
      </w:r>
      <w:r w:rsidRPr="00650871">
        <w:rPr>
          <w:sz w:val="16"/>
        </w:rPr>
        <w:t xml:space="preserve">.”18 From Beijing’s perspective, </w:t>
      </w:r>
      <w:r w:rsidRPr="00D27E5E">
        <w:rPr>
          <w:rStyle w:val="StyleUnderline"/>
        </w:rPr>
        <w:t>the U.S. commitment to defend Taiwan is credible if American military power can pose a threat to Chinese forces and the United States has a strong interest in defending Taiwan</w:t>
      </w:r>
      <w:r w:rsidRPr="00650871">
        <w:rPr>
          <w:sz w:val="16"/>
        </w:rPr>
        <w:t xml:space="preserve">. </w:t>
      </w:r>
    </w:p>
    <w:p w:rsidR="00794E0C" w:rsidRPr="00650871" w:rsidRDefault="00794E0C" w:rsidP="00794E0C">
      <w:pPr>
        <w:rPr>
          <w:sz w:val="16"/>
        </w:rPr>
      </w:pPr>
      <w:r w:rsidRPr="00650871">
        <w:rPr>
          <w:sz w:val="16"/>
        </w:rPr>
        <w:t xml:space="preserve">On the subject of interests, </w:t>
      </w:r>
      <w:r w:rsidRPr="00D27E5E">
        <w:rPr>
          <w:rStyle w:val="StyleUnderline"/>
        </w:rPr>
        <w:t>Taiwan carries much more importance for China</w:t>
      </w:r>
      <w:r w:rsidRPr="00650871">
        <w:rPr>
          <w:sz w:val="16"/>
        </w:rPr>
        <w:t xml:space="preserve"> than it does for the United States. Charles Glaser of George Washington University writes “</w:t>
      </w:r>
      <w:r w:rsidRPr="00D27E5E">
        <w:rPr>
          <w:rStyle w:val="StyleUnderline"/>
        </w:rPr>
        <w:t>China considers Taiwan a core interest</w:t>
      </w:r>
      <w:r w:rsidRPr="00650871">
        <w:rPr>
          <w:sz w:val="16"/>
        </w:rPr>
        <w:t xml:space="preserve">—an essential part of its homeland that it is determined to bring under full sovereign control.”19 Beijing does not appear eager to reunite Taiwan with the mainland by force in the near future, but China’s president Xi Jinping has warned that “political disagreements that exist between the two sides . . . cannot be passed on from generation to generation.”20 </w:t>
      </w:r>
      <w:r w:rsidRPr="00D27E5E">
        <w:rPr>
          <w:rStyle w:val="StyleUnderline"/>
        </w:rPr>
        <w:t>Maintaining Taiwan’s de facto independence may be important for the U.S. position in East Asia, but it does not carry the same significance that China places on reunification</w:t>
      </w:r>
      <w:r w:rsidRPr="00650871">
        <w:rPr>
          <w:sz w:val="16"/>
        </w:rPr>
        <w:t>.21</w:t>
      </w:r>
    </w:p>
    <w:p w:rsidR="00794E0C" w:rsidRPr="00650871" w:rsidRDefault="00794E0C" w:rsidP="00794E0C">
      <w:pPr>
        <w:rPr>
          <w:sz w:val="8"/>
          <w:szCs w:val="8"/>
        </w:rPr>
      </w:pPr>
      <w:r w:rsidRPr="00D27E5E">
        <w:rPr>
          <w:rStyle w:val="StyleUnderline"/>
        </w:rPr>
        <w:t>Since China enjoys an advantage in the balance of interests, the credibility of the U.S. commitment rests on American military power</w:t>
      </w:r>
      <w:r w:rsidRPr="00650871">
        <w:rPr>
          <w:sz w:val="16"/>
        </w:rPr>
        <w:t xml:space="preserve">. According to Press’s model, if the United States can carry out its threat to intervene with relatively low costs, then the threat is credible.22 </w:t>
      </w:r>
      <w:r w:rsidRPr="00D27E5E">
        <w:rPr>
          <w:rStyle w:val="StyleUnderline"/>
        </w:rPr>
        <w:t xml:space="preserve">When the TRA was passed in 1979, the United States enjoyed a clear advantage over a militarily weak China. </w:t>
      </w:r>
      <w:r w:rsidRPr="00D27E5E">
        <w:rPr>
          <w:rStyle w:val="StyleUnderline"/>
          <w:b/>
        </w:rPr>
        <w:t>That is no longer the case</w:t>
      </w:r>
      <w:r w:rsidRPr="00D27E5E">
        <w:rPr>
          <w:rStyle w:val="StyleUnderline"/>
        </w:rPr>
        <w:t xml:space="preserve">. Several recently published assessments of a U.S.-China conflict over Taiwan have sobering conclusions: </w:t>
      </w:r>
      <w:r w:rsidRPr="00D27E5E">
        <w:rPr>
          <w:rStyle w:val="StyleUnderline"/>
          <w:b/>
        </w:rPr>
        <w:t>America’s lead is shrinking, victory is less certain, and the damage inflicted on the U.S. military would be substantial</w:t>
      </w:r>
      <w:r w:rsidRPr="00650871">
        <w:rPr>
          <w:sz w:val="16"/>
        </w:rPr>
        <w:t xml:space="preserve">. In China’s Military Power, Roger Cliff of the Atlantic Council writes, “Although China’s leadership could not be confident that an invasion of Taiwan in 2020 would succeed, it is nonetheless possible that it could succeed… . </w:t>
      </w:r>
      <w:r w:rsidRPr="00D27E5E">
        <w:rPr>
          <w:rStyle w:val="StyleUnderline"/>
        </w:rPr>
        <w:t>Even a failed attempt</w:t>
      </w:r>
      <w:r w:rsidRPr="00650871">
        <w:rPr>
          <w:sz w:val="16"/>
        </w:rPr>
        <w:t xml:space="preserve">, moreover, </w:t>
      </w:r>
      <w:r w:rsidRPr="00D27E5E">
        <w:rPr>
          <w:rStyle w:val="StyleUnderline"/>
        </w:rPr>
        <w:t>would likely be extremely costly to the United States and Taiwan</w:t>
      </w:r>
      <w:r w:rsidRPr="00650871">
        <w:rPr>
          <w:sz w:val="16"/>
        </w:rPr>
        <w:t>.”</w:t>
      </w:r>
      <w:r w:rsidRPr="00650871">
        <w:rPr>
          <w:sz w:val="8"/>
          <w:szCs w:val="8"/>
        </w:rPr>
        <w:t xml:space="preserve">23 The RAND Corporation reached a similar conclusion: “At a minimum, the U.S. military would have to mount a substantial effort—certainly much more so than in 1996—if it hoped to prevail, and losses to U.S. forces would likely be heavy.”24 It is impossible to determine exactly how many American ships, aircraft, and lives would be lost to defend Taiwan from a PLA attack. But given the improved quality of PLA weapons systems and training exercises, </w:t>
      </w:r>
      <w:r w:rsidRPr="00650871">
        <w:rPr>
          <w:rStyle w:val="StyleUnderline"/>
          <w:sz w:val="8"/>
          <w:szCs w:val="8"/>
        </w:rPr>
        <w:t>it is safe to assume that the U.S. military would have to cope with losses that it has not experienced in decades</w:t>
      </w:r>
      <w:r w:rsidRPr="00650871">
        <w:rPr>
          <w:sz w:val="8"/>
          <w:szCs w:val="8"/>
        </w:rPr>
        <w:t xml:space="preserve">. </w:t>
      </w:r>
    </w:p>
    <w:p w:rsidR="00794E0C" w:rsidRPr="00650871" w:rsidRDefault="00794E0C" w:rsidP="00794E0C">
      <w:pPr>
        <w:rPr>
          <w:sz w:val="16"/>
        </w:rPr>
      </w:pPr>
      <w:r w:rsidRPr="00650871">
        <w:rPr>
          <w:sz w:val="16"/>
        </w:rPr>
        <w:t xml:space="preserve">Of course, it is important to note that high costs do not flow one way. In a war, the United States and Taiwan would make an invasion very costly for China, which reduces the credibility of Beijing’s threats to use force. However, </w:t>
      </w:r>
      <w:r w:rsidRPr="00D27E5E">
        <w:rPr>
          <w:rStyle w:val="StyleUnderline"/>
        </w:rPr>
        <w:t>U.S. military superiority in a Taiwan Strait conflict was nearly absolute until very recently. This superiority made victory relatively cheap, which enhanced</w:t>
      </w:r>
      <w:r w:rsidRPr="00650871">
        <w:rPr>
          <w:sz w:val="16"/>
        </w:rPr>
        <w:t xml:space="preserve"> the </w:t>
      </w:r>
      <w:r w:rsidRPr="00D27E5E">
        <w:rPr>
          <w:rStyle w:val="StyleUnderline"/>
        </w:rPr>
        <w:t>credibility</w:t>
      </w:r>
      <w:r w:rsidRPr="00650871">
        <w:rPr>
          <w:sz w:val="16"/>
        </w:rPr>
        <w:t xml:space="preserve"> of the American commitment.25 </w:t>
      </w:r>
      <w:r w:rsidRPr="00D27E5E">
        <w:rPr>
          <w:rStyle w:val="StyleUnderline"/>
        </w:rPr>
        <w:t>Improvements to already formidable Chinese weapons systems, combined with recent reforms that enhance command and control for fighting modern war, continue to ratchet up the costs the United States would have to absorb</w:t>
      </w:r>
      <w:r w:rsidRPr="00650871">
        <w:rPr>
          <w:sz w:val="16"/>
        </w:rPr>
        <w:t>.26</w:t>
      </w:r>
    </w:p>
    <w:p w:rsidR="00794E0C" w:rsidRDefault="00794E0C" w:rsidP="00794E0C">
      <w:pPr>
        <w:rPr>
          <w:rStyle w:val="StyleUnderline"/>
        </w:rPr>
      </w:pPr>
      <w:r w:rsidRPr="00D27E5E">
        <w:rPr>
          <w:rStyle w:val="StyleUnderline"/>
        </w:rPr>
        <w:t>If the PLA continues to improve at the rate it has done over the last 20 years, the United States could be in the unpleasant position of fighting a very costly conflict over a piece of territory that China has a much stronger interest in controlling than the United States has in keeping independent</w:t>
      </w:r>
      <w:r w:rsidRPr="00650871">
        <w:rPr>
          <w:sz w:val="16"/>
        </w:rPr>
        <w:t xml:space="preserve">. Close economic ties between the United States and China (bilateral trade in goods was valued at $598 billion in 2015 in nominal dollars) would likely suffer as well.27 </w:t>
      </w:r>
      <w:r w:rsidRPr="00650871">
        <w:rPr>
          <w:rStyle w:val="StyleUnderline"/>
          <w:b/>
        </w:rPr>
        <w:t>The high costs the United States would face in a conflict over Taiwan undermine U.S. credibility. China’s stronger interests and ability to inflict high costs on the United States could encourage Beijing to take risks that until recently would have been considered unacceptable</w:t>
      </w:r>
      <w:r w:rsidRPr="00650871">
        <w:rPr>
          <w:rStyle w:val="StyleUnderline"/>
        </w:rPr>
        <w:t>.</w:t>
      </w:r>
    </w:p>
    <w:p w:rsidR="00794E0C" w:rsidRDefault="00794E0C" w:rsidP="00794E0C">
      <w:pPr>
        <w:pStyle w:val="Heading2"/>
      </w:pPr>
      <w:bookmarkStart w:id="117" w:name="_Toc10461920"/>
      <w:bookmarkStart w:id="118" w:name="_Toc10465184"/>
      <w:bookmarkStart w:id="119" w:name="_Toc10465281"/>
      <w:r>
        <w:lastRenderedPageBreak/>
        <w:t>counterplans</w:t>
      </w:r>
      <w:bookmarkEnd w:id="117"/>
      <w:bookmarkEnd w:id="118"/>
      <w:bookmarkEnd w:id="119"/>
      <w:r>
        <w:t xml:space="preserve"> </w:t>
      </w:r>
    </w:p>
    <w:p w:rsidR="00794E0C" w:rsidRDefault="00794E0C" w:rsidP="00794E0C">
      <w:pPr>
        <w:pStyle w:val="Heading3"/>
      </w:pPr>
      <w:bookmarkStart w:id="120" w:name="_Toc10461921"/>
      <w:bookmarkStart w:id="121" w:name="_Toc10465185"/>
      <w:bookmarkStart w:id="122" w:name="_Toc10465282"/>
      <w:r>
        <w:lastRenderedPageBreak/>
        <w:t>2ac at: uq cp – china war</w:t>
      </w:r>
      <w:bookmarkEnd w:id="120"/>
      <w:bookmarkEnd w:id="121"/>
      <w:bookmarkEnd w:id="122"/>
    </w:p>
    <w:p w:rsidR="00794E0C" w:rsidRPr="009040C8" w:rsidRDefault="00794E0C" w:rsidP="00794E0C">
      <w:pPr>
        <w:pStyle w:val="Heading4"/>
      </w:pPr>
      <w:r>
        <w:t>US aggression causes China war</w:t>
      </w:r>
    </w:p>
    <w:p w:rsidR="00794E0C" w:rsidRPr="009040C8" w:rsidRDefault="00794E0C" w:rsidP="00794E0C">
      <w:r>
        <w:rPr>
          <w:rStyle w:val="Style13ptBold"/>
        </w:rPr>
        <w:t xml:space="preserve">Glaser 11 </w:t>
      </w:r>
      <w:r>
        <w:t xml:space="preserve">Charles L. Glaser, professor in the Elliott School of International Affairs and the Department of Political Science at George Washington University, </w:t>
      </w:r>
      <w:r w:rsidRPr="009040C8">
        <w:t>Will China's Rise Lead to War?</w:t>
      </w:r>
      <w:r>
        <w:t xml:space="preserve"> </w:t>
      </w:r>
      <w:r w:rsidRPr="009040C8">
        <w:t>Glaser, Charles</w:t>
      </w:r>
      <w:r>
        <w:t xml:space="preserve"> </w:t>
      </w:r>
      <w:r w:rsidRPr="009040C8">
        <w:t>Foreign Affairs, Mar/Apr2011, Vol. 90 Issue 2, p80-91; , 12p</w:t>
      </w:r>
      <w:r>
        <w:t xml:space="preserve"> </w:t>
      </w:r>
      <w:r w:rsidRPr="009040C8">
        <w:t>Military &amp; Government Collection</w:t>
      </w:r>
      <w:r>
        <w:t xml:space="preserve"> </w:t>
      </w:r>
      <w:r w:rsidRPr="009040C8">
        <w:t>Section: Essays</w:t>
      </w:r>
      <w:r>
        <w:t xml:space="preserve"> </w:t>
      </w:r>
      <w:r w:rsidRPr="009040C8">
        <w:t>Will China's Rise Lead to War?</w:t>
      </w:r>
      <w:r>
        <w:t xml:space="preserve"> </w:t>
      </w:r>
      <w:r w:rsidRPr="009040C8">
        <w:t>Why Realism Does Not Mean Pessimism</w:t>
      </w:r>
      <w:r>
        <w:t xml:space="preserve"> https://politics.virginia.edu/wp-content/uploads/2015/11/Glaser-VISC.pdf</w:t>
      </w:r>
    </w:p>
    <w:p w:rsidR="00794E0C" w:rsidRPr="009040C8" w:rsidRDefault="00794E0C" w:rsidP="00794E0C">
      <w:pPr>
        <w:rPr>
          <w:rStyle w:val="StyleUnderline"/>
        </w:rPr>
      </w:pPr>
      <w:r>
        <w:t xml:space="preserve">For example, </w:t>
      </w:r>
      <w:r w:rsidRPr="009040C8">
        <w:rPr>
          <w:rStyle w:val="StyleUnderline"/>
        </w:rPr>
        <w:t>the</w:t>
      </w:r>
      <w:r>
        <w:t xml:space="preserve"> popular </w:t>
      </w:r>
      <w:r w:rsidRPr="009040C8">
        <w:rPr>
          <w:rStyle w:val="StyleUnderline"/>
        </w:rPr>
        <w:t xml:space="preserve">belief that a rising China will severely threaten U.S. security could become a self-fulfilling prophecy. Should Washington fail to understand that Chinas growing military capabilities do not threaten vital U.S. interests, it may adopt overly competitive military and foreign policies, which may in turn signal to China that the United States has malign motives. Should China then feel less secure, it will be more likely to adopt competitive policies that the United States will see as more threatening. The result would be a </w:t>
      </w:r>
      <w:r w:rsidRPr="009040C8">
        <w:rPr>
          <w:rStyle w:val="StyleUnderline"/>
          <w:b/>
        </w:rPr>
        <w:t>negative spiral driven not by the international situation the states actually faced but by their exaggerated insecurities</w:t>
      </w:r>
      <w:r w:rsidRPr="009040C8">
        <w:rPr>
          <w:rStyle w:val="StyleUnderline"/>
        </w:rPr>
        <w:t>.</w:t>
      </w:r>
    </w:p>
    <w:p w:rsidR="00794E0C" w:rsidRDefault="00794E0C" w:rsidP="00794E0C">
      <w:pPr>
        <w:pStyle w:val="Heading3"/>
      </w:pPr>
      <w:bookmarkStart w:id="123" w:name="_Toc10461922"/>
      <w:bookmarkStart w:id="124" w:name="_Toc10465186"/>
      <w:bookmarkStart w:id="125" w:name="_Toc10465283"/>
      <w:r>
        <w:lastRenderedPageBreak/>
        <w:t>1ar xt – war</w:t>
      </w:r>
      <w:bookmarkEnd w:id="123"/>
      <w:bookmarkEnd w:id="124"/>
      <w:bookmarkEnd w:id="125"/>
      <w:r>
        <w:t xml:space="preserve"> </w:t>
      </w:r>
    </w:p>
    <w:p w:rsidR="00794E0C" w:rsidRDefault="00794E0C" w:rsidP="00794E0C">
      <w:pPr>
        <w:pStyle w:val="Heading4"/>
      </w:pPr>
      <w:r>
        <w:t>The counterplan causes nuclear war – make reassuring China impossible</w:t>
      </w:r>
    </w:p>
    <w:p w:rsidR="00794E0C" w:rsidRPr="00921A76" w:rsidRDefault="00794E0C" w:rsidP="00794E0C">
      <w:r w:rsidRPr="00921A76">
        <w:rPr>
          <w:rStyle w:val="Style13ptBold"/>
        </w:rPr>
        <w:t>Glaser 16</w:t>
      </w:r>
      <w:r>
        <w:rPr>
          <w:rStyle w:val="Style13ptBold"/>
        </w:rPr>
        <w:t xml:space="preserve"> </w:t>
      </w:r>
      <w:r>
        <w:t>Charles L. Glaser is professor of political science and international affairs and director of the Elliott School of International Affairs' Institute for Security and Conflict Studies at The George Washington University. China’s Rise Can Be Peaceful If the U.S. Doesn’t Provoke It https://www.nytimes.com/roomfordebate/2016/12/14/can-trump-get-tough-with-china/chinas-rise-can-be-peaceful-if-the-us-doesnt-provoke-it</w:t>
      </w:r>
    </w:p>
    <w:p w:rsidR="00794E0C" w:rsidRPr="00921A76" w:rsidRDefault="00794E0C" w:rsidP="00794E0C">
      <w:pPr>
        <w:rPr>
          <w:u w:val="single"/>
        </w:rPr>
      </w:pPr>
      <w:r w:rsidRPr="00685F72">
        <w:rPr>
          <w:rStyle w:val="StyleUnderline"/>
        </w:rPr>
        <w:t>China’s rise will continue to redefine international politics in East Asia</w:t>
      </w:r>
      <w:r>
        <w:t xml:space="preserve">. Contrary to many pessimistic assessments, </w:t>
      </w:r>
      <w:r w:rsidRPr="00685F72">
        <w:rPr>
          <w:rStyle w:val="StyleUnderline"/>
        </w:rPr>
        <w:t>China can rise peacefully. Its growing military and economic power</w:t>
      </w:r>
      <w:r>
        <w:t xml:space="preserve"> pose major challenges to U.S. dominance in the region, but </w:t>
      </w:r>
      <w:r w:rsidRPr="00685F72">
        <w:rPr>
          <w:rStyle w:val="StyleUnderline"/>
        </w:rPr>
        <w:t>need not lead to conflict. However, China’s peaceful rise is far from assured</w:t>
      </w:r>
      <w:r>
        <w:t xml:space="preserve">. Both ambition and </w:t>
      </w:r>
      <w:r w:rsidRPr="00685F72">
        <w:rPr>
          <w:rStyle w:val="StyleUnderline"/>
          <w:b/>
        </w:rPr>
        <w:t>insecurity could lead China to challenge the status quo, generating an armed class with the United States</w:t>
      </w:r>
      <w:r w:rsidRPr="00921A76">
        <w:rPr>
          <w:rStyle w:val="StyleUnderline"/>
        </w:rPr>
        <w:t>. U.S. strategy must therefore</w:t>
      </w:r>
      <w:r>
        <w:t xml:space="preserve"> strike a careful balance: its policies must effectively </w:t>
      </w:r>
      <w:r w:rsidRPr="00921A76">
        <w:rPr>
          <w:rStyle w:val="StyleUnderline"/>
        </w:rPr>
        <w:t>deter attacks</w:t>
      </w:r>
      <w:r>
        <w:t xml:space="preserve"> against U.S. vital interests, </w:t>
      </w:r>
      <w:r w:rsidRPr="00921A76">
        <w:rPr>
          <w:rStyle w:val="StyleUnderline"/>
        </w:rPr>
        <w:t>while at the same time not posing a serious threat to China’s security.</w:t>
      </w:r>
    </w:p>
    <w:p w:rsidR="00794E0C" w:rsidRDefault="00794E0C" w:rsidP="00794E0C">
      <w:r w:rsidRPr="00921A76">
        <w:rPr>
          <w:rStyle w:val="StyleUnderline"/>
          <w:b/>
          <w:sz w:val="30"/>
          <w:szCs w:val="30"/>
        </w:rPr>
        <w:t>Even appearing</w:t>
      </w:r>
      <w:r w:rsidRPr="00921A76">
        <w:rPr>
          <w:rStyle w:val="StyleUnderline"/>
          <w:b/>
        </w:rPr>
        <w:t xml:space="preserve"> to be moving toward supporting Taiwan’s independence would be seen by China’s leaders as a </w:t>
      </w:r>
      <w:r w:rsidRPr="00921A76">
        <w:rPr>
          <w:rStyle w:val="StyleUnderline"/>
          <w:b/>
          <w:sz w:val="30"/>
          <w:szCs w:val="30"/>
        </w:rPr>
        <w:t>highly provocative</w:t>
      </w:r>
      <w:r w:rsidRPr="00921A76">
        <w:rPr>
          <w:rStyle w:val="StyleUnderline"/>
          <w:b/>
        </w:rPr>
        <w:t xml:space="preserve"> act</w:t>
      </w:r>
      <w:r w:rsidRPr="00921A76">
        <w:rPr>
          <w:rStyle w:val="StyleUnderline"/>
        </w:rPr>
        <w:t xml:space="preserve">. China considers Taiwan to be part of its homeland and unification remains a </w:t>
      </w:r>
      <w:r w:rsidRPr="00921A76">
        <w:rPr>
          <w:rStyle w:val="StyleUnderline"/>
          <w:b/>
        </w:rPr>
        <w:t>key political goal</w:t>
      </w:r>
      <w:r w:rsidRPr="00921A76">
        <w:rPr>
          <w:rStyle w:val="StyleUnderline"/>
        </w:rPr>
        <w:t xml:space="preserve"> for Beijing. The growing centrality of </w:t>
      </w:r>
      <w:r w:rsidRPr="00921A76">
        <w:rPr>
          <w:rStyle w:val="StyleUnderline"/>
          <w:b/>
        </w:rPr>
        <w:t>nationalism to the legitimacy</w:t>
      </w:r>
      <w:r w:rsidRPr="00921A76">
        <w:rPr>
          <w:rStyle w:val="StyleUnderline"/>
        </w:rPr>
        <w:t xml:space="preserve"> of the Chinese Communist Party makes </w:t>
      </w:r>
      <w:r w:rsidRPr="00921A76">
        <w:rPr>
          <w:rStyle w:val="StyleUnderline"/>
          <w:b/>
        </w:rPr>
        <w:t xml:space="preserve">Taiwan’s future </w:t>
      </w:r>
      <w:r w:rsidRPr="00921A76">
        <w:rPr>
          <w:rStyle w:val="StyleUnderline"/>
          <w:b/>
          <w:sz w:val="30"/>
          <w:szCs w:val="30"/>
        </w:rPr>
        <w:t>essential to the regime’s survival</w:t>
      </w:r>
      <w:r w:rsidRPr="00921A76">
        <w:rPr>
          <w:rStyle w:val="StyleUnderline"/>
        </w:rPr>
        <w:t>. China</w:t>
      </w:r>
      <w:r>
        <w:t xml:space="preserve"> has made clear that it </w:t>
      </w:r>
      <w:r w:rsidRPr="00921A76">
        <w:rPr>
          <w:rStyle w:val="StyleUnderline"/>
        </w:rPr>
        <w:t xml:space="preserve">will </w:t>
      </w:r>
      <w:r w:rsidRPr="00921A76">
        <w:rPr>
          <w:rStyle w:val="StyleUnderline"/>
          <w:b/>
        </w:rPr>
        <w:t>use force</w:t>
      </w:r>
      <w:r w:rsidRPr="00921A76">
        <w:rPr>
          <w:rStyle w:val="StyleUnderline"/>
        </w:rPr>
        <w:t xml:space="preserve"> if Taiwan declares independence</w:t>
      </w:r>
      <w:r>
        <w:t>. Consequently, president-elect Trump’s telephone call with the leader of Taiwan and his seemingly cavalier attitude toward upending the United States’ long-standing Taiwan policy are deeply misguided.</w:t>
      </w:r>
    </w:p>
    <w:p w:rsidR="00794E0C" w:rsidRPr="00650871" w:rsidRDefault="00794E0C" w:rsidP="00794E0C">
      <w:pPr>
        <w:rPr>
          <w:sz w:val="16"/>
        </w:rPr>
      </w:pPr>
      <w:r w:rsidRPr="00921A76">
        <w:rPr>
          <w:rStyle w:val="StyleUnderline"/>
        </w:rPr>
        <w:t xml:space="preserve">Shifts in U.S. policy that encourage Taiwan to believe that the United States will support its moves toward independence </w:t>
      </w:r>
      <w:r w:rsidRPr="00921A76">
        <w:rPr>
          <w:rStyle w:val="StyleUnderline"/>
          <w:b/>
        </w:rPr>
        <w:t xml:space="preserve">increase the </w:t>
      </w:r>
      <w:r w:rsidRPr="00921A76">
        <w:rPr>
          <w:rStyle w:val="StyleUnderline"/>
          <w:b/>
          <w:sz w:val="30"/>
          <w:szCs w:val="30"/>
        </w:rPr>
        <w:t>probability of war</w:t>
      </w:r>
      <w:r w:rsidRPr="00650871">
        <w:rPr>
          <w:sz w:val="16"/>
        </w:rPr>
        <w:t>. For example, the United States could change Taiwan’s expectations by revising the conditions under which it will come to Taiwan’s aid. The United States currently tries to constrain Taiwan by making its defense commitment conditional — the United States will respond only to unprovoked Chinese attacks; that is, it will not come to Taiwan’s defense if a Chinese attack is provoked by Taiwan’s declaration of independence. Eliminating or blurring this conditionality could embolden Taiwan.</w:t>
      </w:r>
    </w:p>
    <w:p w:rsidR="00794E0C" w:rsidRPr="00921A76" w:rsidRDefault="00794E0C" w:rsidP="00794E0C">
      <w:pPr>
        <w:rPr>
          <w:rStyle w:val="StyleUnderline"/>
        </w:rPr>
      </w:pPr>
      <w:r w:rsidRPr="00650871">
        <w:rPr>
          <w:sz w:val="16"/>
        </w:rPr>
        <w:t xml:space="preserve">A variety of dangers could follow. </w:t>
      </w:r>
      <w:r w:rsidRPr="00921A76">
        <w:rPr>
          <w:rStyle w:val="StyleUnderline"/>
        </w:rPr>
        <w:t xml:space="preserve">If Taiwan declares independence, war between China and Taiwan is the likely outcome. </w:t>
      </w:r>
      <w:r w:rsidRPr="00921A76">
        <w:rPr>
          <w:rStyle w:val="StyleUnderline"/>
          <w:b/>
        </w:rPr>
        <w:t>Even moving too far in that direction could fuel a major crisis</w:t>
      </w:r>
      <w:r w:rsidRPr="00650871">
        <w:rPr>
          <w:sz w:val="16"/>
        </w:rPr>
        <w:t xml:space="preserve">. And if the United States actually would come to Taiwan’s defense, then </w:t>
      </w:r>
      <w:r w:rsidRPr="00921A76">
        <w:rPr>
          <w:rStyle w:val="StyleUnderline"/>
        </w:rPr>
        <w:t>conventional war between China and the United States</w:t>
      </w:r>
      <w:r w:rsidRPr="00650871">
        <w:rPr>
          <w:sz w:val="16"/>
        </w:rPr>
        <w:t xml:space="preserve"> also </w:t>
      </w:r>
      <w:r w:rsidRPr="00921A76">
        <w:rPr>
          <w:rStyle w:val="StyleUnderline"/>
        </w:rPr>
        <w:t xml:space="preserve">becomes more likely. Conventional war between two nuclear powers </w:t>
      </w:r>
      <w:r w:rsidRPr="00921A76">
        <w:rPr>
          <w:rStyle w:val="StyleUnderline"/>
          <w:b/>
        </w:rPr>
        <w:t>increases the probability of nuclear war</w:t>
      </w:r>
      <w:r w:rsidRPr="00921A76">
        <w:rPr>
          <w:rStyle w:val="StyleUnderline"/>
        </w:rPr>
        <w:t xml:space="preserve">. </w:t>
      </w:r>
    </w:p>
    <w:p w:rsidR="00794E0C" w:rsidRPr="00650871" w:rsidRDefault="00794E0C" w:rsidP="00794E0C">
      <w:pPr>
        <w:rPr>
          <w:sz w:val="16"/>
        </w:rPr>
      </w:pPr>
      <w:r w:rsidRPr="00650871">
        <w:rPr>
          <w:sz w:val="16"/>
        </w:rPr>
        <w:t xml:space="preserve">Other paths to conflict could also result. </w:t>
      </w:r>
      <w:r w:rsidRPr="00921A76">
        <w:rPr>
          <w:rStyle w:val="StyleUnderline"/>
        </w:rPr>
        <w:t xml:space="preserve">In response to a newly provocative policy toward Taiwan, China might adopt still </w:t>
      </w:r>
      <w:r w:rsidRPr="00921A76">
        <w:rPr>
          <w:rStyle w:val="StyleUnderline"/>
          <w:b/>
        </w:rPr>
        <w:t>more assertive policies</w:t>
      </w:r>
      <w:r w:rsidRPr="00921A76">
        <w:rPr>
          <w:rStyle w:val="StyleUnderline"/>
        </w:rPr>
        <w:t xml:space="preserve"> in the South China and East China Seas</w:t>
      </w:r>
      <w:r w:rsidRPr="00650871">
        <w:rPr>
          <w:sz w:val="16"/>
        </w:rPr>
        <w:t xml:space="preserve">. The United States could then get drawn into conflict to protect a friend or ally. </w:t>
      </w:r>
      <w:r w:rsidRPr="00921A76">
        <w:rPr>
          <w:rStyle w:val="StyleUnderline"/>
        </w:rPr>
        <w:t>China might accelerate its buildup of</w:t>
      </w:r>
      <w:r w:rsidRPr="00650871">
        <w:rPr>
          <w:sz w:val="16"/>
        </w:rPr>
        <w:t xml:space="preserve"> conventional </w:t>
      </w:r>
      <w:r w:rsidRPr="00921A76">
        <w:rPr>
          <w:rStyle w:val="StyleUnderline"/>
        </w:rPr>
        <w:t>forces</w:t>
      </w:r>
      <w:r w:rsidRPr="00650871">
        <w:rPr>
          <w:sz w:val="16"/>
        </w:rPr>
        <w:t xml:space="preserve"> to further improve its ability to coerce Taiwan, which would intensify military competition with the United States and strain political relations.</w:t>
      </w:r>
    </w:p>
    <w:p w:rsidR="00794E0C" w:rsidRPr="00650871" w:rsidRDefault="00794E0C" w:rsidP="00794E0C">
      <w:pPr>
        <w:rPr>
          <w:sz w:val="16"/>
        </w:rPr>
      </w:pPr>
      <w:r w:rsidRPr="00921A76">
        <w:rPr>
          <w:rStyle w:val="StyleUnderline"/>
        </w:rPr>
        <w:t>If any change is in order, the United States should be</w:t>
      </w:r>
      <w:r w:rsidRPr="00650871">
        <w:rPr>
          <w:sz w:val="16"/>
        </w:rPr>
        <w:t xml:space="preserve"> moving in the opposite direction — </w:t>
      </w:r>
      <w:r w:rsidRPr="00921A76">
        <w:rPr>
          <w:rStyle w:val="StyleUnderline"/>
          <w:b/>
        </w:rPr>
        <w:t>reducing its commitment</w:t>
      </w:r>
      <w:r w:rsidRPr="00921A76">
        <w:rPr>
          <w:rStyle w:val="StyleUnderline"/>
        </w:rPr>
        <w:t xml:space="preserve"> to Taiwan to improve U.S. relations with China</w:t>
      </w:r>
      <w:r w:rsidRPr="00650871">
        <w:rPr>
          <w:sz w:val="16"/>
        </w:rPr>
        <w:t xml:space="preserve">. I have argued elsewhere that the United States should pursue a grand bargain with China: China would resolve its maritime disputes and officially accept the United States’ military presence and alliance commitments in East Asia; in turn, the United States would end its commitment to Taiwan. Although costly, among other reasons because Taiwan is a democracy, </w:t>
      </w:r>
      <w:r w:rsidRPr="00921A76">
        <w:rPr>
          <w:rStyle w:val="StyleUnderline"/>
        </w:rPr>
        <w:t>accommodation could increase U.S. security</w:t>
      </w:r>
      <w:r w:rsidRPr="00650871">
        <w:rPr>
          <w:sz w:val="16"/>
        </w:rPr>
        <w:t>. But China’s growing assertiveness, especially in the South China Sea, has cast doubt on the wisdom of such a bargain — accommodating an expansionist state can be self-defeating. Down the road, the prospects for bargained mutual accommodation may be better. For the time being, careful maintenance of the long-standing United States policy toward Taiwan is the best path forward.</w:t>
      </w:r>
    </w:p>
    <w:p w:rsidR="00794E0C" w:rsidRDefault="00794E0C" w:rsidP="00794E0C">
      <w:pPr>
        <w:pStyle w:val="Heading3"/>
      </w:pPr>
      <w:bookmarkStart w:id="126" w:name="_Toc10461923"/>
      <w:bookmarkStart w:id="127" w:name="_Toc10465187"/>
      <w:bookmarkStart w:id="128" w:name="_Toc10465284"/>
      <w:r>
        <w:lastRenderedPageBreak/>
        <w:t>2ac at: uq cp – prolif da</w:t>
      </w:r>
      <w:bookmarkEnd w:id="126"/>
      <w:bookmarkEnd w:id="127"/>
      <w:bookmarkEnd w:id="128"/>
    </w:p>
    <w:p w:rsidR="00794E0C" w:rsidRDefault="00794E0C" w:rsidP="00794E0C">
      <w:pPr>
        <w:pStyle w:val="Heading4"/>
      </w:pPr>
      <w:r>
        <w:t xml:space="preserve">Increasing containment causes prolif </w:t>
      </w:r>
    </w:p>
    <w:p w:rsidR="00794E0C" w:rsidRPr="002243D8" w:rsidRDefault="00794E0C" w:rsidP="00794E0C">
      <w:r>
        <w:rPr>
          <w:rStyle w:val="Style13ptBold"/>
        </w:rPr>
        <w:t xml:space="preserve">Hiim 18 </w:t>
      </w:r>
      <w:r>
        <w:t>Henrik Stålhane Hiim, PhD in Political Science at Oslo University, Counterproliferation Bargaining with the United States: China and the Spread of Nuclear Weapons, Asian Security, 14:3, 303-317, DOI: 10.1080/14799855.2017.1351951</w:t>
      </w:r>
    </w:p>
    <w:p w:rsidR="00794E0C" w:rsidRPr="0048768A" w:rsidRDefault="00794E0C" w:rsidP="00794E0C">
      <w:r>
        <w:t xml:space="preserve">Second, </w:t>
      </w:r>
      <w:r w:rsidRPr="0048768A">
        <w:rPr>
          <w:rStyle w:val="StyleUnderline"/>
        </w:rPr>
        <w:t>China’s continued willingness to engage in issue-linkage strategies has implications for current debates about US strategy towards China</w:t>
      </w:r>
      <w:r>
        <w:t xml:space="preserve">. In recent years, an increasing number of </w:t>
      </w:r>
      <w:r w:rsidRPr="0048768A">
        <w:rPr>
          <w:rStyle w:val="StyleUnderline"/>
        </w:rPr>
        <w:t>scholars and pundits have argued in favor of toughening US China policy</w:t>
      </w:r>
      <w:r>
        <w:t xml:space="preserve">.80 </w:t>
      </w:r>
      <w:r w:rsidRPr="0048768A">
        <w:rPr>
          <w:rStyle w:val="StyleUnderline"/>
        </w:rPr>
        <w:t xml:space="preserve">However, proponents of such policies often fail to point out that China maintains leverage over issues that the US regards as important, such as </w:t>
      </w:r>
      <w:r w:rsidRPr="0048768A">
        <w:rPr>
          <w:rStyle w:val="StyleUnderline"/>
          <w:b/>
        </w:rPr>
        <w:t>nonproliferation</w:t>
      </w:r>
      <w:r w:rsidRPr="0048768A">
        <w:rPr>
          <w:rStyle w:val="StyleUnderline"/>
        </w:rPr>
        <w:t xml:space="preserve">. If the US were to try to isolate China, </w:t>
      </w:r>
      <w:r w:rsidRPr="0048768A">
        <w:rPr>
          <w:rStyle w:val="StyleUnderline"/>
          <w:b/>
        </w:rPr>
        <w:t>nonproliferation</w:t>
      </w:r>
      <w:r w:rsidRPr="0048768A">
        <w:rPr>
          <w:rStyle w:val="StyleUnderline"/>
        </w:rPr>
        <w:t xml:space="preserve"> policy is one area where it could expect </w:t>
      </w:r>
      <w:r w:rsidRPr="0048768A">
        <w:rPr>
          <w:rStyle w:val="StyleUnderline"/>
          <w:b/>
        </w:rPr>
        <w:t>reduced Chinese cooperation</w:t>
      </w:r>
      <w:r>
        <w:t xml:space="preserve">. In other words, </w:t>
      </w:r>
      <w:r w:rsidRPr="002243D8">
        <w:rPr>
          <w:rStyle w:val="StyleUnderline"/>
          <w:b/>
          <w:sz w:val="30"/>
          <w:szCs w:val="30"/>
        </w:rPr>
        <w:t>containing China and preventing the proliferation of nuclear weapons may be incompatible policies</w:t>
      </w:r>
      <w:r>
        <w:t>. The crucial value US policymakers attach to halting the spread of nuclear weapons continues to provide Beijing with a tool it can use to manage the United States.</w:t>
      </w:r>
    </w:p>
    <w:p w:rsidR="00794E0C" w:rsidRDefault="00794E0C" w:rsidP="00794E0C">
      <w:pPr>
        <w:pStyle w:val="Heading3"/>
      </w:pPr>
      <w:bookmarkStart w:id="129" w:name="_Toc10461924"/>
      <w:bookmarkStart w:id="130" w:name="_Toc10465188"/>
      <w:bookmarkStart w:id="131" w:name="_Toc10465285"/>
      <w:r>
        <w:lastRenderedPageBreak/>
        <w:t>2ac at: uq cp – unsustainable</w:t>
      </w:r>
      <w:bookmarkEnd w:id="129"/>
      <w:bookmarkEnd w:id="130"/>
      <w:bookmarkEnd w:id="131"/>
      <w:r>
        <w:t xml:space="preserve"> </w:t>
      </w:r>
    </w:p>
    <w:p w:rsidR="00794E0C" w:rsidRPr="00EA054B" w:rsidRDefault="00794E0C" w:rsidP="00794E0C">
      <w:pPr>
        <w:pStyle w:val="Heading4"/>
      </w:pPr>
      <w:r>
        <w:t>Increasing military commitments is unsustainable – China will outpace us</w:t>
      </w:r>
    </w:p>
    <w:p w:rsidR="00794E0C" w:rsidRPr="00E67D4A" w:rsidRDefault="00794E0C" w:rsidP="00794E0C">
      <w:r w:rsidRPr="00E67D4A">
        <w:rPr>
          <w:rStyle w:val="Style13ptBold"/>
        </w:rPr>
        <w:t>Gomez 16</w:t>
      </w:r>
      <w:r>
        <w:rPr>
          <w:rStyle w:val="Style13ptBold"/>
        </w:rPr>
        <w:t xml:space="preserve"> </w:t>
      </w:r>
      <w:r>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794E0C" w:rsidRPr="00EA054B" w:rsidRDefault="00794E0C" w:rsidP="00794E0C">
      <w:pPr>
        <w:rPr>
          <w:rStyle w:val="StyleUnderline"/>
        </w:rPr>
      </w:pPr>
      <w:r w:rsidRPr="00EA054B">
        <w:rPr>
          <w:rStyle w:val="StyleUnderline"/>
        </w:rPr>
        <w:t>Restore U.S. Military Superiority</w:t>
      </w:r>
    </w:p>
    <w:p w:rsidR="00794E0C" w:rsidRPr="00EA054B" w:rsidRDefault="00794E0C" w:rsidP="00794E0C">
      <w:r>
        <w:t xml:space="preserve">Restoring U.S. military superiority would shore up the credibility of the American commitment to Taiwan at the cost of severe damage to the U.S.-China relationship. </w:t>
      </w:r>
      <w:r w:rsidRPr="00EA054B">
        <w:rPr>
          <w:rStyle w:val="StyleUnderline"/>
        </w:rPr>
        <w:t>China</w:t>
      </w:r>
      <w:r>
        <w:t xml:space="preserve"> might be deterred from attacking Taiwan, but it </w:t>
      </w:r>
      <w:r w:rsidRPr="00EA054B">
        <w:rPr>
          <w:rStyle w:val="StyleUnderline"/>
        </w:rPr>
        <w:t xml:space="preserve">would have ample reason to strongly oppose the United States across other issue areas, including the </w:t>
      </w:r>
      <w:r w:rsidRPr="00EA054B">
        <w:rPr>
          <w:rStyle w:val="StyleUnderline"/>
          <w:b/>
        </w:rPr>
        <w:t>South China Sea, trade issues, and reining in North Korea</w:t>
      </w:r>
      <w:r>
        <w:t xml:space="preserve">. </w:t>
      </w:r>
      <w:r w:rsidRPr="00EA054B">
        <w:t>Additionally, unequivocal American support would reduce incentives for Taiwan to improve its defenses.</w:t>
      </w:r>
    </w:p>
    <w:p w:rsidR="00794E0C" w:rsidRPr="00EA054B" w:rsidRDefault="00794E0C" w:rsidP="00794E0C">
      <w:pPr>
        <w:rPr>
          <w:rStyle w:val="StyleUnderline"/>
        </w:rPr>
      </w:pPr>
      <w:r w:rsidRPr="00EA054B">
        <w:rPr>
          <w:rStyle w:val="StyleUnderline"/>
        </w:rPr>
        <w:t xml:space="preserve">The most important negative consequence of restoring U.S. military superiority is the </w:t>
      </w:r>
      <w:r w:rsidRPr="00EA054B">
        <w:rPr>
          <w:rStyle w:val="StyleUnderline"/>
          <w:b/>
        </w:rPr>
        <w:t>severe damage that would be done to U.S.-China relations</w:t>
      </w:r>
      <w:r w:rsidRPr="00EA054B">
        <w:rPr>
          <w:rStyle w:val="StyleUnderline"/>
        </w:rPr>
        <w:t>. China and the United States do not see eye-to-eye on many issues, but this does not make China an outright adversary</w:t>
      </w:r>
      <w:r>
        <w:t xml:space="preserve">.68 Chinese cyber espionage against American companies, the rise of alternative development institutions led by Beijing, and island-building in the South China Sea are of great concern to policymakers in Washington.69 However, </w:t>
      </w:r>
      <w:r w:rsidRPr="00EA054B">
        <w:rPr>
          <w:rStyle w:val="StyleUnderline"/>
        </w:rPr>
        <w:t xml:space="preserve">U.S.-Chinese cooperation on other pressing issues, especially </w:t>
      </w:r>
      <w:r w:rsidRPr="00EA054B">
        <w:rPr>
          <w:rStyle w:val="StyleUnderline"/>
          <w:b/>
        </w:rPr>
        <w:t>environmental concerns</w:t>
      </w:r>
      <w:r w:rsidRPr="00EA054B">
        <w:rPr>
          <w:rStyle w:val="StyleUnderline"/>
        </w:rPr>
        <w:t xml:space="preserve"> and punishing </w:t>
      </w:r>
      <w:r w:rsidRPr="00EA054B">
        <w:rPr>
          <w:rStyle w:val="StyleUnderline"/>
          <w:b/>
        </w:rPr>
        <w:t>North Korea</w:t>
      </w:r>
      <w:r w:rsidRPr="00EA054B">
        <w:rPr>
          <w:rStyle w:val="StyleUnderline"/>
        </w:rPr>
        <w:t xml:space="preserve"> after its recent nuclear tests, has supported U.S. goals</w:t>
      </w:r>
      <w:r>
        <w:t xml:space="preserve">.70 China is certainly not a friend or ally of the United States, but </w:t>
      </w:r>
      <w:r w:rsidRPr="00EA054B">
        <w:rPr>
          <w:rStyle w:val="StyleUnderline"/>
        </w:rPr>
        <w:t>treating it as an enemy that needs to be contained is unwise</w:t>
      </w:r>
      <w:r w:rsidRPr="00EA054B">
        <w:t>.71</w:t>
      </w:r>
      <w:r w:rsidRPr="00EA054B">
        <w:rPr>
          <w:rStyle w:val="StyleUnderline"/>
        </w:rPr>
        <w:t xml:space="preserve"> Restoring U.S. military superiority would </w:t>
      </w:r>
      <w:r w:rsidRPr="00EA054B">
        <w:rPr>
          <w:rStyle w:val="StyleUnderline"/>
          <w:b/>
        </w:rPr>
        <w:t>set back much of the progress made in U.S.-China relations</w:t>
      </w:r>
      <w:r w:rsidRPr="00EA054B">
        <w:rPr>
          <w:rStyle w:val="StyleUnderline"/>
        </w:rPr>
        <w:t xml:space="preserve">. </w:t>
      </w:r>
    </w:p>
    <w:p w:rsidR="00794E0C" w:rsidRDefault="00794E0C" w:rsidP="00794E0C">
      <w:r>
        <w:t xml:space="preserve">Restoring U.S. military superiority might be a boon to America’s credibility in the short term, but </w:t>
      </w:r>
      <w:r w:rsidRPr="00EA054B">
        <w:rPr>
          <w:rStyle w:val="StyleUnderline"/>
        </w:rPr>
        <w:t>superiority may be fleeting. The growing U.S. military presence in East Asia</w:t>
      </w:r>
      <w:r>
        <w:t xml:space="preserve">, a result of the Obama administration’s “pivot” or “rebalance” to the region, </w:t>
      </w:r>
      <w:r w:rsidRPr="00EA054B">
        <w:rPr>
          <w:rStyle w:val="StyleUnderline"/>
        </w:rPr>
        <w:t>has exacerbated the Chinese perception of the United States as a threat</w:t>
      </w:r>
      <w:r>
        <w:t xml:space="preserve">.72 </w:t>
      </w:r>
      <w:r w:rsidRPr="00EA054B">
        <w:rPr>
          <w:rStyle w:val="StyleUnderline"/>
          <w:b/>
        </w:rPr>
        <w:t xml:space="preserve">Restoring U.S. military superiority will likely support this perception and provide a </w:t>
      </w:r>
      <w:r w:rsidRPr="00EA054B">
        <w:rPr>
          <w:rStyle w:val="StyleUnderline"/>
          <w:b/>
          <w:sz w:val="30"/>
          <w:szCs w:val="30"/>
        </w:rPr>
        <w:t>strong incentive for China to invest even more resources in its military</w:t>
      </w:r>
      <w:r>
        <w:t xml:space="preserve">. Additionally, </w:t>
      </w:r>
      <w:r w:rsidRPr="00EA054B">
        <w:rPr>
          <w:rStyle w:val="StyleUnderline"/>
        </w:rPr>
        <w:t xml:space="preserve">falling behind in the conventional balance of power could prompt China to increase the quantity and quality of its </w:t>
      </w:r>
      <w:r w:rsidRPr="00EA054B">
        <w:rPr>
          <w:rStyle w:val="StyleUnderline"/>
          <w:b/>
        </w:rPr>
        <w:t>nuclear weapon arsenal</w:t>
      </w:r>
      <w:r>
        <w:t xml:space="preserve">.73 If Beijing quickly offsets the advantages of stronger U.S. military support for Taiwan, </w:t>
      </w:r>
      <w:r w:rsidRPr="00EA054B">
        <w:rPr>
          <w:rStyle w:val="StyleUnderline"/>
        </w:rPr>
        <w:t xml:space="preserve">the United States could end up in a similar position to the one it’s in now, but with a </w:t>
      </w:r>
      <w:r w:rsidRPr="00EA054B">
        <w:rPr>
          <w:rStyle w:val="StyleUnderline"/>
          <w:b/>
        </w:rPr>
        <w:t xml:space="preserve">stronger China </w:t>
      </w:r>
      <w:r w:rsidRPr="00EA054B">
        <w:rPr>
          <w:rStyle w:val="StyleUnderline"/>
        </w:rPr>
        <w:t>to deter</w:t>
      </w:r>
      <w:r>
        <w:t>.</w:t>
      </w:r>
    </w:p>
    <w:p w:rsidR="00794E0C" w:rsidRDefault="00794E0C" w:rsidP="00794E0C">
      <w:pPr>
        <w:pStyle w:val="Heading2"/>
      </w:pPr>
      <w:bookmarkStart w:id="132" w:name="_Toc10461925"/>
      <w:bookmarkStart w:id="133" w:name="_Toc10465189"/>
      <w:bookmarkStart w:id="134" w:name="_Toc10465286"/>
      <w:r>
        <w:lastRenderedPageBreak/>
        <w:t>critique answers</w:t>
      </w:r>
      <w:bookmarkEnd w:id="132"/>
      <w:bookmarkEnd w:id="133"/>
      <w:bookmarkEnd w:id="134"/>
    </w:p>
    <w:p w:rsidR="00794E0C" w:rsidRDefault="00794E0C" w:rsidP="00794E0C">
      <w:pPr>
        <w:pStyle w:val="Heading3"/>
      </w:pPr>
      <w:bookmarkStart w:id="135" w:name="_Toc10461926"/>
      <w:bookmarkStart w:id="136" w:name="_Toc10465190"/>
      <w:bookmarkStart w:id="137" w:name="_Toc10465287"/>
      <w:r>
        <w:lastRenderedPageBreak/>
        <w:t>2ac/1ar at: fiat not real</w:t>
      </w:r>
      <w:bookmarkEnd w:id="135"/>
      <w:bookmarkEnd w:id="136"/>
      <w:bookmarkEnd w:id="137"/>
    </w:p>
    <w:p w:rsidR="00794E0C" w:rsidRPr="002E38C2" w:rsidRDefault="00794E0C" w:rsidP="00794E0C">
      <w:pPr>
        <w:pStyle w:val="Heading4"/>
      </w:pPr>
      <w:r>
        <w:t xml:space="preserve">Debate can produce the grounds for change – focus on immediate actualization prevents critical insights   </w:t>
      </w:r>
    </w:p>
    <w:p w:rsidR="00794E0C" w:rsidRPr="00F91D16" w:rsidRDefault="00794E0C" w:rsidP="00794E0C">
      <w:r>
        <w:rPr>
          <w:rStyle w:val="Style13ptBold"/>
        </w:rPr>
        <w:t xml:space="preserve">Glaser 16 </w:t>
      </w:r>
      <w:r>
        <w:t>Charles L. Glaser is a professor in the Elliott School of International Affairs and the Department of Political Science at George Washington University. Correspondence: Grand Bargain or Bad Idea? U.S. Relations with China and Taiwan International Security Volume 40 | Issue 4 | Spring 2016 https://www.mitpressjournals.org/doi/full/10.1162/ISEC_c_00239</w:t>
      </w:r>
    </w:p>
    <w:p w:rsidR="00794E0C" w:rsidRPr="00AB35BE" w:rsidRDefault="00794E0C" w:rsidP="00794E0C">
      <w:r w:rsidRPr="002E38C2">
        <w:rPr>
          <w:rStyle w:val="StyleUnderline"/>
        </w:rPr>
        <w:t>Easley</w:t>
      </w:r>
      <w:r>
        <w:t xml:space="preserve"> also </w:t>
      </w:r>
      <w:r w:rsidRPr="002E38C2">
        <w:rPr>
          <w:rStyle w:val="StyleUnderline"/>
        </w:rPr>
        <w:t>contends that the grand bargain is infeasible</w:t>
      </w:r>
      <w:r>
        <w:t xml:space="preserve">, but </w:t>
      </w:r>
      <w:r w:rsidRPr="002E38C2">
        <w:rPr>
          <w:rStyle w:val="StyleUnderline"/>
        </w:rPr>
        <w:t>he focuses on</w:t>
      </w:r>
      <w:r>
        <w:t xml:space="preserve"> the constraints imposed by </w:t>
      </w:r>
      <w:r w:rsidRPr="002E38C2">
        <w:rPr>
          <w:rStyle w:val="StyleUnderline"/>
        </w:rPr>
        <w:t>U.S. domestic politics</w:t>
      </w:r>
      <w:r>
        <w:t xml:space="preserve">. “Choosing not to look inside the ‘black box’ of foreign policy interests,” Easley argues, “Glaser discounts the bipartisan consensus, upheld over five administrations, to support Taiwan to an extent that maintains regional stability.” This criticism is less potent than Kim's. </w:t>
      </w:r>
      <w:r w:rsidRPr="002E38C2">
        <w:rPr>
          <w:rStyle w:val="StyleUnderline"/>
          <w:b/>
        </w:rPr>
        <w:t>The goal of my article was to assess the desirability of the options available to the United States</w:t>
      </w:r>
      <w:r>
        <w:t xml:space="preserve"> vis-à-vis its policy toward China. To lay the foundation for my analysis, I spelled out my assessment of U.S. interests. Analysts who disagree, because they believe that U.S. interests in protecting Taiwan are larger or different, may well reach divergent conclusions. </w:t>
      </w:r>
      <w:r w:rsidRPr="002E38C2">
        <w:rPr>
          <w:rStyle w:val="StyleUnderline"/>
        </w:rPr>
        <w:t>The key problem</w:t>
      </w:r>
      <w:r>
        <w:t xml:space="preserve"> with Easley's letter, however, </w:t>
      </w:r>
      <w:r w:rsidRPr="002E38C2">
        <w:rPr>
          <w:rStyle w:val="StyleUnderline"/>
        </w:rPr>
        <w:t xml:space="preserve">is that Easley does not appreciate the </w:t>
      </w:r>
      <w:r w:rsidRPr="002E38C2">
        <w:rPr>
          <w:rStyle w:val="StyleUnderline"/>
          <w:b/>
        </w:rPr>
        <w:t xml:space="preserve">analytic value of </w:t>
      </w:r>
      <w:r w:rsidRPr="002E38C2">
        <w:rPr>
          <w:rStyle w:val="StyleUnderline"/>
          <w:b/>
          <w:sz w:val="30"/>
          <w:szCs w:val="30"/>
        </w:rPr>
        <w:t>separating desirability from domestic political feasibility</w:t>
      </w:r>
      <w:r>
        <w:t>. As I wrote in the article, “</w:t>
      </w:r>
      <w:r w:rsidRPr="002E38C2">
        <w:rPr>
          <w:rStyle w:val="StyleUnderline"/>
        </w:rPr>
        <w:t xml:space="preserve">Analytically, the desirability and political feasibility of U.S. security policy can often be </w:t>
      </w:r>
      <w:r w:rsidRPr="002E38C2">
        <w:rPr>
          <w:rStyle w:val="StyleUnderline"/>
          <w:b/>
        </w:rPr>
        <w:t>productively separated</w:t>
      </w:r>
      <w:r w:rsidRPr="002E38C2">
        <w:rPr>
          <w:rStyle w:val="StyleUnderline"/>
        </w:rPr>
        <w:t xml:space="preserve"> … changing understandings of which policies are desirable can generate </w:t>
      </w:r>
      <w:r w:rsidRPr="002E38C2">
        <w:rPr>
          <w:rStyle w:val="StyleUnderline"/>
          <w:b/>
        </w:rPr>
        <w:t>changes in the political debate</w:t>
      </w:r>
      <w:r w:rsidRPr="002E38C2">
        <w:rPr>
          <w:rStyle w:val="StyleUnderline"/>
        </w:rPr>
        <w:t xml:space="preserve"> in the United States that </w:t>
      </w:r>
      <w:r w:rsidRPr="002E38C2">
        <w:rPr>
          <w:rStyle w:val="StyleUnderline"/>
          <w:b/>
        </w:rPr>
        <w:t>influence which policies are politically feasible</w:t>
      </w:r>
      <w:r>
        <w:t xml:space="preserve">” (p. 55) In other words, </w:t>
      </w:r>
      <w:r w:rsidRPr="002E38C2">
        <w:rPr>
          <w:rStyle w:val="StyleUnderline"/>
        </w:rPr>
        <w:t xml:space="preserve">even though assessment of the domestic political feasibility of a policy is a necessary component of a comprehensive policy analysis, </w:t>
      </w:r>
      <w:r w:rsidRPr="002E38C2">
        <w:rPr>
          <w:rStyle w:val="StyleUnderline"/>
          <w:b/>
        </w:rPr>
        <w:t xml:space="preserve">assessments that focus on desirability can provide </w:t>
      </w:r>
      <w:r w:rsidRPr="002E38C2">
        <w:rPr>
          <w:rStyle w:val="StyleUnderline"/>
          <w:b/>
          <w:sz w:val="30"/>
          <w:szCs w:val="30"/>
        </w:rPr>
        <w:t>critical insights</w:t>
      </w:r>
      <w:r>
        <w:t>.</w:t>
      </w:r>
    </w:p>
    <w:p w:rsidR="00794E0C" w:rsidRDefault="00794E0C" w:rsidP="00794E0C">
      <w:pPr>
        <w:pStyle w:val="Heading3"/>
      </w:pPr>
      <w:bookmarkStart w:id="138" w:name="_Toc10461927"/>
      <w:bookmarkStart w:id="139" w:name="_Toc10465191"/>
      <w:bookmarkStart w:id="140" w:name="_Toc10465288"/>
      <w:r>
        <w:lastRenderedPageBreak/>
        <w:t>2ac at: china threat con k</w:t>
      </w:r>
      <w:bookmarkEnd w:id="138"/>
      <w:bookmarkEnd w:id="139"/>
      <w:bookmarkEnd w:id="140"/>
      <w:r>
        <w:t xml:space="preserve"> </w:t>
      </w:r>
    </w:p>
    <w:p w:rsidR="00794E0C" w:rsidRPr="00005A25" w:rsidRDefault="00794E0C" w:rsidP="00794E0C">
      <w:pPr>
        <w:pStyle w:val="Heading4"/>
      </w:pPr>
      <w:r>
        <w:t xml:space="preserve">No link – China “threat” isn’t saying China is evil </w:t>
      </w:r>
    </w:p>
    <w:p w:rsidR="00794E0C" w:rsidRPr="00005A25" w:rsidRDefault="00794E0C" w:rsidP="00794E0C">
      <w:r>
        <w:rPr>
          <w:rStyle w:val="Style13ptBold"/>
        </w:rPr>
        <w:t xml:space="preserve">Swaine 15 </w:t>
      </w:r>
      <w:r>
        <w:t>Michael D. Swaine, a senior fellow at the Carnegie Endowment for International Peace and one of the most prominent American analysts in Chinese security studies. Beyond American Predominance in the Western Pacific: The Need for a Stable U.S.-China Balance of Power https://carnegieendowment.org/2015/04/20/beyond-american-predominance-in-western-pacific-need-for-stable-u.s.-china-balance-of-power-pub-59837</w:t>
      </w:r>
    </w:p>
    <w:p w:rsidR="00794E0C" w:rsidRDefault="00794E0C" w:rsidP="00794E0C">
      <w:r>
        <w:t xml:space="preserve">This should not be surprising </w:t>
      </w:r>
      <w:r w:rsidRPr="00404BDB">
        <w:rPr>
          <w:rStyle w:val="StyleUnderline"/>
        </w:rPr>
        <w:t>to anyone who understands</w:t>
      </w:r>
      <w:r>
        <w:t xml:space="preserve"> modern </w:t>
      </w:r>
      <w:r w:rsidRPr="00404BDB">
        <w:rPr>
          <w:rStyle w:val="StyleUnderline"/>
        </w:rPr>
        <w:t>Chinese history</w:t>
      </w:r>
      <w:r>
        <w:t xml:space="preserve"> and great power transitions. Beijing has an ongoing and likely long-term and deep incentive to work with the United States and the West to sustain continued, mutually beneficial economic growth and to address a growing array of common global and regional concerns, from pandemics to climate change and terrorism. At the same time, </w:t>
      </w:r>
      <w:r w:rsidRPr="00404BDB">
        <w:rPr>
          <w:rStyle w:val="StyleUnderline"/>
        </w:rPr>
        <w:t>it understandably wishes to reduce its vulnerability to potential future threats from the United States and other politically and militarily strong nations</w:t>
      </w:r>
      <w:r>
        <w:t xml:space="preserve">, while increasing its overall influence along its strategically important maritime periphery. As Beijing’s overseas power and influence grow, its foreign interests expand, and its domestic nationalist backers become more assertive, it will naturally become less willing to accept or acquiesce in international political and economic relationships, norms, and power structures that it believes disproportionately and unjustly favor Western powers; put China at a strategic, political, or economic disadvantage; or generally fail to reflect movement toward a more multipolar global and regional power structure. </w:t>
      </w:r>
      <w:r w:rsidRPr="00005A25">
        <w:rPr>
          <w:rStyle w:val="StyleUnderline"/>
        </w:rPr>
        <w:t>It will</w:t>
      </w:r>
      <w:r>
        <w:t xml:space="preserve"> also likely </w:t>
      </w:r>
      <w:r w:rsidRPr="00005A25">
        <w:rPr>
          <w:rStyle w:val="StyleUnderline"/>
        </w:rPr>
        <w:t>become more fearful that a declining</w:t>
      </w:r>
      <w:r>
        <w:t xml:space="preserve"> (in relative terms) </w:t>
      </w:r>
      <w:r w:rsidRPr="00005A25">
        <w:rPr>
          <w:rStyle w:val="StyleUnderline"/>
        </w:rPr>
        <w:t>Washington will regard an increasingly influential China as a threat to be countered through ever more forceful or deliberate measures. Indeed, this view is already widespread among many Chinese observers</w:t>
      </w:r>
      <w:r>
        <w:t>.</w:t>
      </w:r>
    </w:p>
    <w:p w:rsidR="00794E0C" w:rsidRPr="00404BDB" w:rsidRDefault="00794E0C" w:rsidP="00794E0C">
      <w:r w:rsidRPr="00005A25">
        <w:rPr>
          <w:rStyle w:val="StyleUnderline"/>
          <w:b/>
        </w:rPr>
        <w:t xml:space="preserve">One does </w:t>
      </w:r>
      <w:r w:rsidRPr="00005A25">
        <w:rPr>
          <w:rStyle w:val="StyleUnderline"/>
          <w:b/>
          <w:sz w:val="30"/>
          <w:szCs w:val="30"/>
        </w:rPr>
        <w:t>not need to cast Beijing as an evil or predatory entity</w:t>
      </w:r>
      <w:r w:rsidRPr="00005A25">
        <w:rPr>
          <w:rStyle w:val="StyleUnderline"/>
          <w:b/>
        </w:rPr>
        <w:t xml:space="preserve"> to understand the forces driving such beliefs. They stem from national self-interest, historical insecurity</w:t>
      </w:r>
      <w:r>
        <w:t xml:space="preserve"> (and nationalist pride), </w:t>
      </w:r>
      <w:r w:rsidRPr="00005A25">
        <w:rPr>
          <w:rStyle w:val="StyleUnderline"/>
          <w:b/>
        </w:rPr>
        <w:t>suspicion, fear, and uncertainty</w:t>
      </w:r>
      <w:r>
        <w:t>. To some degree, they also stem from a level of opportunism, driven in part by fear, but also in part by the understandable desire to take advantage of China’s growing regional and global influence and America’s apparent relative decline in order to strengthen Chinese leverage in possible future disputes.</w:t>
      </w:r>
    </w:p>
    <w:sectPr w:rsidR="00794E0C" w:rsidRPr="00404BDB" w:rsidSect="00F513E2">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51A0" w:rsidRDefault="00C451A0" w:rsidP="00794E0C">
      <w:r>
        <w:separator/>
      </w:r>
    </w:p>
  </w:endnote>
  <w:endnote w:type="continuationSeparator" w:id="0">
    <w:p w:rsidR="00C451A0" w:rsidRDefault="00C451A0" w:rsidP="00794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3595652"/>
      <w:docPartObj>
        <w:docPartGallery w:val="Page Numbers (Bottom of Page)"/>
        <w:docPartUnique/>
      </w:docPartObj>
    </w:sdtPr>
    <w:sdtEndPr>
      <w:rPr>
        <w:noProof/>
      </w:rPr>
    </w:sdtEndPr>
    <w:sdtContent>
      <w:p w:rsidR="00E02073" w:rsidRDefault="00E02073">
        <w:pPr>
          <w:pStyle w:val="Footer"/>
          <w:jc w:val="right"/>
        </w:pPr>
        <w:r>
          <w:fldChar w:fldCharType="begin"/>
        </w:r>
        <w:r>
          <w:instrText xml:space="preserve"> PAGE   \* MERGEFORMAT </w:instrText>
        </w:r>
        <w:r>
          <w:fldChar w:fldCharType="separate"/>
        </w:r>
        <w:r w:rsidR="00650871">
          <w:rPr>
            <w:noProof/>
          </w:rPr>
          <w:t>1</w:t>
        </w:r>
        <w:r>
          <w:rPr>
            <w:noProof/>
          </w:rPr>
          <w:fldChar w:fldCharType="end"/>
        </w:r>
      </w:p>
    </w:sdtContent>
  </w:sdt>
  <w:p w:rsidR="00794E0C" w:rsidRDefault="00794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51A0" w:rsidRDefault="00C451A0" w:rsidP="00794E0C">
      <w:r>
        <w:separator/>
      </w:r>
    </w:p>
  </w:footnote>
  <w:footnote w:type="continuationSeparator" w:id="0">
    <w:p w:rsidR="00C451A0" w:rsidRDefault="00C451A0" w:rsidP="00794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2073" w:rsidRDefault="00E02073" w:rsidP="00E02073">
    <w:pPr>
      <w:pStyle w:val="Header"/>
      <w:tabs>
        <w:tab w:val="left" w:pos="550"/>
        <w:tab w:val="right" w:pos="10800"/>
      </w:tabs>
    </w:pPr>
    <w:r>
      <w:t>Taiwan AFF</w:t>
    </w:r>
    <w:r>
      <w:tab/>
    </w:r>
    <w:r>
      <w:tab/>
    </w:r>
    <w:r>
      <w:tab/>
      <w:t>ENDI 2019</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CE36D6"/>
    <w:multiLevelType w:val="hybridMultilevel"/>
    <w:tmpl w:val="D57EC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46807824"/>
    <w:docVar w:name="VerbatimVersion" w:val="5.1"/>
  </w:docVars>
  <w:rsids>
    <w:rsidRoot w:val="00794E0C"/>
    <w:rsid w:val="000139A3"/>
    <w:rsid w:val="00100833"/>
    <w:rsid w:val="00104529"/>
    <w:rsid w:val="00105942"/>
    <w:rsid w:val="00107396"/>
    <w:rsid w:val="00144A4C"/>
    <w:rsid w:val="00176AB0"/>
    <w:rsid w:val="00177B7D"/>
    <w:rsid w:val="00182D93"/>
    <w:rsid w:val="0018322D"/>
    <w:rsid w:val="001B5776"/>
    <w:rsid w:val="001E3BEF"/>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364F4"/>
    <w:rsid w:val="004605D6"/>
    <w:rsid w:val="004C60E8"/>
    <w:rsid w:val="004D492B"/>
    <w:rsid w:val="004E3579"/>
    <w:rsid w:val="004E728B"/>
    <w:rsid w:val="004F39E0"/>
    <w:rsid w:val="00537BD5"/>
    <w:rsid w:val="0057268A"/>
    <w:rsid w:val="005D2912"/>
    <w:rsid w:val="006065BD"/>
    <w:rsid w:val="00645FA9"/>
    <w:rsid w:val="00647866"/>
    <w:rsid w:val="00650871"/>
    <w:rsid w:val="00665003"/>
    <w:rsid w:val="006A2AD0"/>
    <w:rsid w:val="006C2375"/>
    <w:rsid w:val="006D4ECC"/>
    <w:rsid w:val="00722258"/>
    <w:rsid w:val="007243E5"/>
    <w:rsid w:val="00766EA0"/>
    <w:rsid w:val="00794E0C"/>
    <w:rsid w:val="007A2226"/>
    <w:rsid w:val="007F5B66"/>
    <w:rsid w:val="00823A1C"/>
    <w:rsid w:val="00845B9D"/>
    <w:rsid w:val="00860984"/>
    <w:rsid w:val="008B3ECB"/>
    <w:rsid w:val="008B4E85"/>
    <w:rsid w:val="008C1B2E"/>
    <w:rsid w:val="008D1417"/>
    <w:rsid w:val="0091627E"/>
    <w:rsid w:val="0097032B"/>
    <w:rsid w:val="009D2EAD"/>
    <w:rsid w:val="009D54B2"/>
    <w:rsid w:val="009E1922"/>
    <w:rsid w:val="009F7ED2"/>
    <w:rsid w:val="00A93661"/>
    <w:rsid w:val="00A95652"/>
    <w:rsid w:val="00AC0AB8"/>
    <w:rsid w:val="00B2549C"/>
    <w:rsid w:val="00B33C6D"/>
    <w:rsid w:val="00B4508F"/>
    <w:rsid w:val="00B54DC4"/>
    <w:rsid w:val="00B55AD5"/>
    <w:rsid w:val="00B8057C"/>
    <w:rsid w:val="00BD6238"/>
    <w:rsid w:val="00BF593B"/>
    <w:rsid w:val="00BF773A"/>
    <w:rsid w:val="00BF7E81"/>
    <w:rsid w:val="00C13773"/>
    <w:rsid w:val="00C17CC8"/>
    <w:rsid w:val="00C22444"/>
    <w:rsid w:val="00C451A0"/>
    <w:rsid w:val="00C83417"/>
    <w:rsid w:val="00C9604F"/>
    <w:rsid w:val="00CA19AA"/>
    <w:rsid w:val="00CC5298"/>
    <w:rsid w:val="00CD736E"/>
    <w:rsid w:val="00CD798D"/>
    <w:rsid w:val="00CE161E"/>
    <w:rsid w:val="00CF59A8"/>
    <w:rsid w:val="00D325A9"/>
    <w:rsid w:val="00D36A8A"/>
    <w:rsid w:val="00D57F04"/>
    <w:rsid w:val="00D61409"/>
    <w:rsid w:val="00D6691E"/>
    <w:rsid w:val="00D71170"/>
    <w:rsid w:val="00DA1C92"/>
    <w:rsid w:val="00DA25D4"/>
    <w:rsid w:val="00DA6538"/>
    <w:rsid w:val="00E02073"/>
    <w:rsid w:val="00E15E75"/>
    <w:rsid w:val="00E5262C"/>
    <w:rsid w:val="00EC7DC4"/>
    <w:rsid w:val="00ED30CF"/>
    <w:rsid w:val="00F176EF"/>
    <w:rsid w:val="00F35ED6"/>
    <w:rsid w:val="00F45E10"/>
    <w:rsid w:val="00F513E2"/>
    <w:rsid w:val="00F6364A"/>
    <w:rsid w:val="00F655D3"/>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5BDA"/>
  <w15:chartTrackingRefBased/>
  <w15:docId w15:val="{24171F8A-6841-4752-AEBF-F6CD0AC35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02073"/>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E0207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0207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0207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0207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020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2073"/>
  </w:style>
  <w:style w:type="character" w:customStyle="1" w:styleId="Heading1Char">
    <w:name w:val="Heading 1 Char"/>
    <w:aliases w:val="Pocket Char"/>
    <w:basedOn w:val="DefaultParagraphFont"/>
    <w:link w:val="Heading1"/>
    <w:rsid w:val="00E0207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02073"/>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02073"/>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E02073"/>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7"/>
    <w:qFormat/>
    <w:rsid w:val="00E02073"/>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0207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E02073"/>
    <w:rPr>
      <w:b w:val="0"/>
      <w:sz w:val="22"/>
      <w:u w:val="single"/>
    </w:rPr>
  </w:style>
  <w:style w:type="character" w:styleId="Hyperlink">
    <w:name w:val="Hyperlink"/>
    <w:aliases w:val="heading 1 (block title),Card Text,Important,Read,Internet Link,Analytic Text,Internet link,Char Char1,Heading 1 Char1,Pocket Char1,Hat Char1,Heading Char1,Heading 2 Char1,Heading 2 Char Char Char Char2,Heading 2 Char Char1 Char2,Tags Char1,T"/>
    <w:basedOn w:val="DefaultParagraphFont"/>
    <w:link w:val="Card"/>
    <w:uiPriority w:val="99"/>
    <w:unhideWhenUsed/>
    <w:rsid w:val="00E02073"/>
    <w:rPr>
      <w:color w:val="auto"/>
      <w:u w:val="none"/>
    </w:rPr>
  </w:style>
  <w:style w:type="character" w:styleId="FollowedHyperlink">
    <w:name w:val="FollowedHyperlink"/>
    <w:basedOn w:val="DefaultParagraphFont"/>
    <w:uiPriority w:val="99"/>
    <w:semiHidden/>
    <w:unhideWhenUsed/>
    <w:rsid w:val="00E02073"/>
    <w:rPr>
      <w:color w:val="auto"/>
      <w:u w:val="none"/>
    </w:rPr>
  </w:style>
  <w:style w:type="character" w:customStyle="1" w:styleId="UnresolvedMention">
    <w:name w:val="Unresolved Mention"/>
    <w:basedOn w:val="DefaultParagraphFont"/>
    <w:uiPriority w:val="99"/>
    <w:semiHidden/>
    <w:unhideWhenUsed/>
    <w:rsid w:val="00794E0C"/>
    <w:rPr>
      <w:color w:val="605E5C"/>
      <w:shd w:val="clear" w:color="auto" w:fill="E1DFDD"/>
    </w:rPr>
  </w:style>
  <w:style w:type="paragraph" w:styleId="ListParagraph">
    <w:name w:val="List Paragraph"/>
    <w:basedOn w:val="Normal"/>
    <w:uiPriority w:val="99"/>
    <w:unhideWhenUsed/>
    <w:qFormat/>
    <w:rsid w:val="00794E0C"/>
    <w:pPr>
      <w:ind w:left="720"/>
      <w:contextualSpacing/>
    </w:pPr>
  </w:style>
  <w:style w:type="paragraph" w:customStyle="1" w:styleId="Emphasis1">
    <w:name w:val="Emphasis1"/>
    <w:basedOn w:val="Normal"/>
    <w:link w:val="Emphasis"/>
    <w:autoRedefine/>
    <w:uiPriority w:val="7"/>
    <w:qFormat/>
    <w:rsid w:val="00794E0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Medium Grid 21,No Spacing31,No Spacing22,No Spacing3,Dont use,No Spacing41,No Spacing111112,Note Level 2,Debate Text,No Spacing2,Read stuff,Tags,tag,No Spacing5"/>
    <w:basedOn w:val="Heading1"/>
    <w:link w:val="Hyperlink"/>
    <w:autoRedefine/>
    <w:uiPriority w:val="99"/>
    <w:qFormat/>
    <w:rsid w:val="00794E0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Header">
    <w:name w:val="header"/>
    <w:basedOn w:val="Normal"/>
    <w:link w:val="HeaderChar"/>
    <w:uiPriority w:val="99"/>
    <w:unhideWhenUsed/>
    <w:rsid w:val="00794E0C"/>
    <w:pPr>
      <w:tabs>
        <w:tab w:val="center" w:pos="4680"/>
        <w:tab w:val="right" w:pos="9360"/>
      </w:tabs>
    </w:pPr>
  </w:style>
  <w:style w:type="character" w:customStyle="1" w:styleId="HeaderChar">
    <w:name w:val="Header Char"/>
    <w:basedOn w:val="DefaultParagraphFont"/>
    <w:link w:val="Header"/>
    <w:uiPriority w:val="99"/>
    <w:rsid w:val="00794E0C"/>
    <w:rPr>
      <w:rFonts w:ascii="Georgia" w:hAnsi="Georgia"/>
    </w:rPr>
  </w:style>
  <w:style w:type="paragraph" w:styleId="Footer">
    <w:name w:val="footer"/>
    <w:basedOn w:val="Normal"/>
    <w:link w:val="FooterChar"/>
    <w:uiPriority w:val="99"/>
    <w:unhideWhenUsed/>
    <w:rsid w:val="00794E0C"/>
    <w:pPr>
      <w:tabs>
        <w:tab w:val="center" w:pos="4680"/>
        <w:tab w:val="right" w:pos="9360"/>
      </w:tabs>
    </w:pPr>
  </w:style>
  <w:style w:type="character" w:customStyle="1" w:styleId="FooterChar">
    <w:name w:val="Footer Char"/>
    <w:basedOn w:val="DefaultParagraphFont"/>
    <w:link w:val="Footer"/>
    <w:uiPriority w:val="99"/>
    <w:rsid w:val="00794E0C"/>
    <w:rPr>
      <w:rFonts w:ascii="Georgia" w:hAnsi="Georgia"/>
    </w:rPr>
  </w:style>
  <w:style w:type="paragraph" w:styleId="TOC1">
    <w:name w:val="toc 1"/>
    <w:basedOn w:val="Normal"/>
    <w:next w:val="Normal"/>
    <w:autoRedefine/>
    <w:uiPriority w:val="39"/>
    <w:unhideWhenUsed/>
    <w:rsid w:val="00F513E2"/>
    <w:pPr>
      <w:spacing w:after="100"/>
    </w:pPr>
  </w:style>
  <w:style w:type="paragraph" w:styleId="TOC2">
    <w:name w:val="toc 2"/>
    <w:basedOn w:val="Normal"/>
    <w:next w:val="Normal"/>
    <w:autoRedefine/>
    <w:uiPriority w:val="39"/>
    <w:unhideWhenUsed/>
    <w:rsid w:val="00F513E2"/>
    <w:pPr>
      <w:spacing w:after="100"/>
      <w:ind w:left="220"/>
    </w:pPr>
  </w:style>
  <w:style w:type="paragraph" w:styleId="TOC3">
    <w:name w:val="toc 3"/>
    <w:basedOn w:val="Normal"/>
    <w:next w:val="Normal"/>
    <w:autoRedefine/>
    <w:uiPriority w:val="39"/>
    <w:unhideWhenUsed/>
    <w:rsid w:val="00F513E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ct-syndicate.org/commentary/economic-crisis-military-conflict-or-structural-reform-by-qian-liu-2018-1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oilgeopolitics.net/Geopolitics___Eurasia/Pricing_the_Risk/pricing_the_risk.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hher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3F4A0-7AC9-47AF-B628-9D299E636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289</TotalTime>
  <Pages>59</Pages>
  <Words>28028</Words>
  <Characters>159761</Characters>
  <Application>Microsoft Office Word</Application>
  <DocSecurity>0</DocSecurity>
  <Lines>1331</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Klarman, Brian</dc:creator>
  <cp:keywords>5.1.1</cp:keywords>
  <dc:description/>
  <cp:lastModifiedBy>Herndon III, James</cp:lastModifiedBy>
  <cp:revision>5</cp:revision>
  <dcterms:created xsi:type="dcterms:W3CDTF">2019-06-03T18:13:00Z</dcterms:created>
  <dcterms:modified xsi:type="dcterms:W3CDTF">2019-06-11T03:01:00Z</dcterms:modified>
</cp:coreProperties>
</file>