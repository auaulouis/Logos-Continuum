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8BEA5" w14:textId="77777777" w:rsidR="00212BBC" w:rsidRDefault="00212BBC" w:rsidP="00212BBC">
      <w:pPr>
        <w:pStyle w:val="Heading1"/>
      </w:pPr>
      <w:bookmarkStart w:id="0" w:name="_GoBack"/>
      <w:bookmarkEnd w:id="0"/>
      <w:r>
        <w:t>Definitions</w:t>
      </w:r>
    </w:p>
    <w:p w14:paraId="6976804E" w14:textId="77777777" w:rsidR="00212BBC" w:rsidRDefault="00212BBC" w:rsidP="00212BBC">
      <w:pPr>
        <w:pStyle w:val="Heading2"/>
      </w:pPr>
      <w:r>
        <w:t>Substantially</w:t>
      </w:r>
    </w:p>
    <w:p w14:paraId="022516CE" w14:textId="77777777" w:rsidR="00212BBC" w:rsidRDefault="00212BBC" w:rsidP="00212BBC">
      <w:pPr>
        <w:pStyle w:val="Heading3"/>
      </w:pPr>
      <w:r>
        <w:t>Considerable Money</w:t>
      </w:r>
    </w:p>
    <w:p w14:paraId="63E88C30" w14:textId="77777777" w:rsidR="00212BBC" w:rsidRDefault="00212BBC" w:rsidP="00212BBC">
      <w:pPr>
        <w:pStyle w:val="Heading4"/>
      </w:pPr>
      <w:r w:rsidRPr="00FD613F">
        <w:t xml:space="preserve">Substantially means </w:t>
      </w:r>
      <w:r>
        <w:t>a considerable amount of money</w:t>
      </w:r>
    </w:p>
    <w:p w14:paraId="6B5705D9" w14:textId="77777777" w:rsidR="00212BBC" w:rsidRDefault="00212BBC" w:rsidP="00212BBC">
      <w:r>
        <w:rPr>
          <w:rStyle w:val="Style13ptBold"/>
        </w:rPr>
        <w:t>D</w:t>
      </w:r>
      <w:r w:rsidRPr="00DD46C6">
        <w:rPr>
          <w:rStyle w:val="Style13ptBold"/>
        </w:rPr>
        <w:t>ictionar</w:t>
      </w:r>
      <w:r>
        <w:rPr>
          <w:rStyle w:val="Style13ptBold"/>
        </w:rPr>
        <w:t>y.com</w:t>
      </w:r>
      <w:r>
        <w:t xml:space="preserve">, </w:t>
      </w:r>
      <w:r w:rsidRPr="00DD46C6">
        <w:rPr>
          <w:rStyle w:val="Style13ptBold"/>
        </w:rPr>
        <w:t>2019</w:t>
      </w:r>
      <w:r>
        <w:t>, "Definition of substantially," https://www.dictionary.com/browse/substantially/ceng</w:t>
      </w:r>
    </w:p>
    <w:p w14:paraId="048842B5" w14:textId="77777777" w:rsidR="00212BBC" w:rsidRDefault="00212BBC" w:rsidP="00212BBC">
      <w:r>
        <w:t xml:space="preserve">of </w:t>
      </w:r>
      <w:r w:rsidRPr="0098457F">
        <w:rPr>
          <w:rStyle w:val="StyleUnderline"/>
          <w:highlight w:val="cyan"/>
        </w:rPr>
        <w:t>ample or considerable amount</w:t>
      </w:r>
      <w:r>
        <w:t>, quantity, size, etc.: a substantial sum of money.</w:t>
      </w:r>
    </w:p>
    <w:p w14:paraId="7A73CA61" w14:textId="77777777" w:rsidR="00212BBC" w:rsidRDefault="00212BBC" w:rsidP="00212BBC">
      <w:pPr>
        <w:pStyle w:val="Heading3"/>
      </w:pPr>
      <w:r>
        <w:t>Tangible</w:t>
      </w:r>
    </w:p>
    <w:p w14:paraId="4727E705" w14:textId="77777777" w:rsidR="00212BBC" w:rsidRDefault="00212BBC" w:rsidP="00212BBC">
      <w:pPr>
        <w:pStyle w:val="Heading4"/>
      </w:pPr>
      <w:r>
        <w:t>Substantially means tangible quantity</w:t>
      </w:r>
    </w:p>
    <w:p w14:paraId="60D6875A" w14:textId="77777777" w:rsidR="00212BBC" w:rsidRDefault="00212BBC" w:rsidP="00212BBC">
      <w:r w:rsidRPr="004A5F77">
        <w:rPr>
          <w:rStyle w:val="Style13ptBold"/>
        </w:rPr>
        <w:t>Dictionary.com</w:t>
      </w:r>
      <w:r>
        <w:t xml:space="preserve">, </w:t>
      </w:r>
      <w:r w:rsidRPr="004A5F77">
        <w:rPr>
          <w:rStyle w:val="Style13ptBold"/>
        </w:rPr>
        <w:t>2019</w:t>
      </w:r>
      <w:r>
        <w:t>, "Definition of substantially," https://www.dictionary.com/browse/substantially/ceng</w:t>
      </w:r>
    </w:p>
    <w:p w14:paraId="21136E0D" w14:textId="77777777" w:rsidR="00212BBC" w:rsidRDefault="00212BBC" w:rsidP="00212BBC">
      <w:r w:rsidRPr="00DC4DD9">
        <w:rPr>
          <w:rStyle w:val="StyleUnderline"/>
          <w:highlight w:val="cyan"/>
        </w:rPr>
        <w:t>of a</w:t>
      </w:r>
      <w:r>
        <w:t xml:space="preserve"> corporeal or </w:t>
      </w:r>
      <w:r w:rsidRPr="00DC4DD9">
        <w:rPr>
          <w:rStyle w:val="StyleUnderline"/>
          <w:highlight w:val="cyan"/>
        </w:rPr>
        <w:t>material nature; tangible</w:t>
      </w:r>
      <w:r>
        <w:t>; real.</w:t>
      </w:r>
    </w:p>
    <w:p w14:paraId="0171A0D9" w14:textId="77777777" w:rsidR="00212BBC" w:rsidRDefault="00212BBC" w:rsidP="00212BBC">
      <w:pPr>
        <w:pStyle w:val="Heading3"/>
      </w:pPr>
      <w:r>
        <w:t>Fundamental</w:t>
      </w:r>
    </w:p>
    <w:p w14:paraId="7F345A2D" w14:textId="77777777" w:rsidR="00212BBC" w:rsidRDefault="00212BBC" w:rsidP="00212BBC">
      <w:pPr>
        <w:pStyle w:val="Heading4"/>
      </w:pPr>
      <w:r>
        <w:t>Substantially means a fundamental aspect</w:t>
      </w:r>
    </w:p>
    <w:p w14:paraId="16747D24" w14:textId="77777777" w:rsidR="00212BBC" w:rsidRDefault="00212BBC" w:rsidP="00212BBC">
      <w:r w:rsidRPr="004A5F77">
        <w:rPr>
          <w:rStyle w:val="Style13ptBold"/>
        </w:rPr>
        <w:t>Dictionary.com</w:t>
      </w:r>
      <w:r>
        <w:t xml:space="preserve">, </w:t>
      </w:r>
      <w:r w:rsidRPr="004A5F77">
        <w:rPr>
          <w:rStyle w:val="Style13ptBold"/>
        </w:rPr>
        <w:t>2019</w:t>
      </w:r>
      <w:r>
        <w:t xml:space="preserve">, "Definition of substantially," </w:t>
      </w:r>
      <w:hyperlink r:id="rId6" w:history="1">
        <w:r w:rsidRPr="00C658BB">
          <w:rPr>
            <w:rStyle w:val="Hyperlink"/>
          </w:rPr>
          <w:t>https://www.dictionary.com/browse/substantially/ceng</w:t>
        </w:r>
      </w:hyperlink>
    </w:p>
    <w:p w14:paraId="0DF198C9" w14:textId="77777777" w:rsidR="00212BBC" w:rsidRPr="004A5F77" w:rsidRDefault="00212BBC" w:rsidP="00212BBC">
      <w:r w:rsidRPr="008C56C6">
        <w:rPr>
          <w:rStyle w:val="StyleUnderline"/>
          <w:highlight w:val="cyan"/>
        </w:rPr>
        <w:t>basic or</w:t>
      </w:r>
      <w:r>
        <w:t xml:space="preserve"> essential; </w:t>
      </w:r>
      <w:r w:rsidRPr="008C56C6">
        <w:rPr>
          <w:rStyle w:val="StyleUnderline"/>
          <w:highlight w:val="cyan"/>
        </w:rPr>
        <w:t>fundamental</w:t>
      </w:r>
      <w:r>
        <w:t>: two stories in substantial agreement.</w:t>
      </w:r>
    </w:p>
    <w:p w14:paraId="087F0E2C" w14:textId="77777777" w:rsidR="00212BBC" w:rsidRDefault="00212BBC" w:rsidP="00212BBC">
      <w:pPr>
        <w:pStyle w:val="Heading3"/>
      </w:pPr>
      <w:r>
        <w:t>Influential</w:t>
      </w:r>
    </w:p>
    <w:p w14:paraId="0D4F557A" w14:textId="77777777" w:rsidR="00212BBC" w:rsidRDefault="00212BBC" w:rsidP="00212BBC">
      <w:pPr>
        <w:pStyle w:val="Heading4"/>
      </w:pPr>
      <w:r>
        <w:t>Substantial means influential</w:t>
      </w:r>
    </w:p>
    <w:p w14:paraId="378ED23B" w14:textId="77777777" w:rsidR="00212BBC" w:rsidRDefault="00212BBC" w:rsidP="00212BBC">
      <w:r w:rsidRPr="004A5F77">
        <w:rPr>
          <w:rStyle w:val="Style13ptBold"/>
        </w:rPr>
        <w:t>Dictionary</w:t>
      </w:r>
      <w:r>
        <w:t>.</w:t>
      </w:r>
      <w:r w:rsidRPr="004A5F77">
        <w:rPr>
          <w:rStyle w:val="Style13ptBold"/>
        </w:rPr>
        <w:t>com</w:t>
      </w:r>
      <w:r>
        <w:t xml:space="preserve">, </w:t>
      </w:r>
      <w:r w:rsidRPr="004A5F77">
        <w:rPr>
          <w:rStyle w:val="Style13ptBold"/>
        </w:rPr>
        <w:t>2019</w:t>
      </w:r>
      <w:r>
        <w:t xml:space="preserve">, "Definition of substantially," </w:t>
      </w:r>
      <w:hyperlink r:id="rId7" w:history="1">
        <w:r w:rsidRPr="00C658BB">
          <w:rPr>
            <w:rStyle w:val="Hyperlink"/>
          </w:rPr>
          <w:t>https://www.dictionary.com/browse/substantially/ceng</w:t>
        </w:r>
      </w:hyperlink>
    </w:p>
    <w:p w14:paraId="7D240203" w14:textId="77777777" w:rsidR="00212BBC" w:rsidRPr="004A5F77" w:rsidRDefault="00212BBC" w:rsidP="00212BBC">
      <w:r w:rsidRPr="008C56C6">
        <w:rPr>
          <w:rStyle w:val="StyleUnderline"/>
          <w:highlight w:val="cyan"/>
        </w:rPr>
        <w:t>wealthy or influential:</w:t>
      </w:r>
      <w:r>
        <w:rPr>
          <w:rStyle w:val="StyleUnderline"/>
        </w:rPr>
        <w:t xml:space="preserve"> </w:t>
      </w:r>
      <w:r>
        <w:t>one of the substantial men of the town.</w:t>
      </w:r>
    </w:p>
    <w:p w14:paraId="696E3276" w14:textId="77777777" w:rsidR="00212BBC" w:rsidRPr="004A5F77" w:rsidRDefault="00212BBC" w:rsidP="00212BBC"/>
    <w:p w14:paraId="4392BEFF" w14:textId="77777777" w:rsidR="00212BBC" w:rsidRDefault="00212BBC" w:rsidP="00212BBC">
      <w:pPr>
        <w:pStyle w:val="Heading2"/>
      </w:pPr>
      <w:r>
        <w:t>Reduce</w:t>
      </w:r>
    </w:p>
    <w:p w14:paraId="6FB60637" w14:textId="77777777" w:rsidR="00212BBC" w:rsidRDefault="00212BBC" w:rsidP="00212BBC">
      <w:pPr>
        <w:pStyle w:val="Heading3"/>
      </w:pPr>
      <w:r>
        <w:t>To diminish</w:t>
      </w:r>
    </w:p>
    <w:p w14:paraId="3519540F" w14:textId="77777777" w:rsidR="00212BBC" w:rsidRDefault="00212BBC" w:rsidP="00212BBC">
      <w:pPr>
        <w:pStyle w:val="Heading4"/>
      </w:pPr>
      <w:r>
        <w:t>Reduce means to diminish in amount</w:t>
      </w:r>
    </w:p>
    <w:p w14:paraId="27BA8277" w14:textId="77777777" w:rsidR="00212BBC" w:rsidRDefault="00212BBC" w:rsidP="00212BBC">
      <w:r w:rsidRPr="00E74DB2">
        <w:rPr>
          <w:rStyle w:val="Style13ptBold"/>
        </w:rPr>
        <w:t>Merriam-Webster</w:t>
      </w:r>
      <w:r>
        <w:t xml:space="preserve">, </w:t>
      </w:r>
      <w:r w:rsidRPr="00E74DB2">
        <w:rPr>
          <w:rStyle w:val="Style13ptBold"/>
        </w:rPr>
        <w:t>06</w:t>
      </w:r>
      <w:r>
        <w:t>-</w:t>
      </w:r>
      <w:r w:rsidRPr="00E74DB2">
        <w:rPr>
          <w:rStyle w:val="Style13ptBold"/>
        </w:rPr>
        <w:t>17</w:t>
      </w:r>
      <w:r>
        <w:t>-2019, "Definition of REDUCE," No Publication, https://www.merriam-webster.com/dictionary/reduce/ceng</w:t>
      </w:r>
    </w:p>
    <w:p w14:paraId="392BDFDB" w14:textId="77777777" w:rsidR="00212BBC" w:rsidRDefault="00212BBC" w:rsidP="00212BBC">
      <w:r w:rsidRPr="00E74DB2">
        <w:rPr>
          <w:rStyle w:val="StyleUnderline"/>
          <w:highlight w:val="cyan"/>
        </w:rPr>
        <w:t>to diminish in</w:t>
      </w:r>
      <w:r>
        <w:t xml:space="preserve"> size, </w:t>
      </w:r>
      <w:r w:rsidRPr="00E74DB2">
        <w:rPr>
          <w:rStyle w:val="StyleUnderline"/>
          <w:highlight w:val="cyan"/>
        </w:rPr>
        <w:t>amount</w:t>
      </w:r>
      <w:r>
        <w:t>, extent, or number</w:t>
      </w:r>
    </w:p>
    <w:p w14:paraId="6337991E" w14:textId="77777777" w:rsidR="00212BBC" w:rsidRDefault="00212BBC" w:rsidP="00212BBC">
      <w:pPr>
        <w:pStyle w:val="Heading3"/>
      </w:pPr>
      <w:r>
        <w:t>Bring to condition</w:t>
      </w:r>
    </w:p>
    <w:p w14:paraId="66F9F574" w14:textId="77777777" w:rsidR="00212BBC" w:rsidRDefault="00212BBC" w:rsidP="00212BBC">
      <w:pPr>
        <w:pStyle w:val="Heading4"/>
      </w:pPr>
      <w:r>
        <w:t>Reduce means to bring to a condition</w:t>
      </w:r>
    </w:p>
    <w:p w14:paraId="1E4A5004" w14:textId="77777777" w:rsidR="00212BBC" w:rsidRDefault="00212BBC" w:rsidP="00212BBC">
      <w:r w:rsidRPr="00E74DB2">
        <w:rPr>
          <w:rStyle w:val="Style13ptBold"/>
        </w:rPr>
        <w:t>Merriam-Webster</w:t>
      </w:r>
      <w:r>
        <w:t xml:space="preserve">, </w:t>
      </w:r>
      <w:r w:rsidRPr="00E74DB2">
        <w:rPr>
          <w:rStyle w:val="Style13ptBold"/>
        </w:rPr>
        <w:t>06</w:t>
      </w:r>
      <w:r>
        <w:t>-</w:t>
      </w:r>
      <w:r w:rsidRPr="00E74DB2">
        <w:rPr>
          <w:rStyle w:val="Style13ptBold"/>
        </w:rPr>
        <w:t>17</w:t>
      </w:r>
      <w:r>
        <w:t>-2019, "Definition of REDUCE," No Publication, https://www.merriam-webster.com/dictionary/reduce/ceng</w:t>
      </w:r>
    </w:p>
    <w:p w14:paraId="23EC5A02" w14:textId="77777777" w:rsidR="00212BBC" w:rsidRPr="0049709F" w:rsidRDefault="00212BBC" w:rsidP="00212BBC">
      <w:r w:rsidRPr="0049709F">
        <w:rPr>
          <w:rStyle w:val="StyleUnderline"/>
          <w:highlight w:val="cyan"/>
        </w:rPr>
        <w:t>to bring to a</w:t>
      </w:r>
      <w:r>
        <w:t xml:space="preserve"> specified state or </w:t>
      </w:r>
      <w:r w:rsidRPr="0049709F">
        <w:rPr>
          <w:rStyle w:val="StyleUnderline"/>
          <w:highlight w:val="cyan"/>
        </w:rPr>
        <w:t>condition</w:t>
      </w:r>
    </w:p>
    <w:p w14:paraId="3D45CD2D" w14:textId="77777777" w:rsidR="00212BBC" w:rsidRDefault="00212BBC" w:rsidP="00212BBC">
      <w:pPr>
        <w:pStyle w:val="Heading3"/>
      </w:pPr>
      <w:r>
        <w:t>Restore</w:t>
      </w:r>
    </w:p>
    <w:p w14:paraId="39DD1801" w14:textId="77777777" w:rsidR="00212BBC" w:rsidRDefault="00212BBC" w:rsidP="00212BBC">
      <w:pPr>
        <w:pStyle w:val="Heading4"/>
      </w:pPr>
      <w:r>
        <w:t>Reduce means to restore</w:t>
      </w:r>
    </w:p>
    <w:p w14:paraId="71EEC457" w14:textId="77777777" w:rsidR="00212BBC" w:rsidRDefault="00212BBC" w:rsidP="00212BBC">
      <w:r w:rsidRPr="00E74DB2">
        <w:rPr>
          <w:rStyle w:val="Style13ptBold"/>
        </w:rPr>
        <w:t>Merriam-Webster</w:t>
      </w:r>
      <w:r>
        <w:t xml:space="preserve">, </w:t>
      </w:r>
      <w:r w:rsidRPr="00E74DB2">
        <w:rPr>
          <w:rStyle w:val="Style13ptBold"/>
        </w:rPr>
        <w:t>06</w:t>
      </w:r>
      <w:r>
        <w:t>-</w:t>
      </w:r>
      <w:r w:rsidRPr="00E74DB2">
        <w:rPr>
          <w:rStyle w:val="Style13ptBold"/>
        </w:rPr>
        <w:t>17</w:t>
      </w:r>
      <w:r>
        <w:t>-2019, "Definition of REDUCE," No Publication, https://www.merriam-webster.com/dictionary/reduce/ceng</w:t>
      </w:r>
    </w:p>
    <w:p w14:paraId="6FEF1F9C" w14:textId="77777777" w:rsidR="00212BBC" w:rsidRPr="00342027" w:rsidRDefault="00212BBC" w:rsidP="00212BBC">
      <w:r w:rsidRPr="00902A1D">
        <w:rPr>
          <w:rStyle w:val="StyleUnderline"/>
          <w:highlight w:val="cyan"/>
        </w:rPr>
        <w:t>to restore</w:t>
      </w:r>
      <w:r>
        <w:t xml:space="preserve"> to righteousness</w:t>
      </w:r>
    </w:p>
    <w:p w14:paraId="439C93FD" w14:textId="77777777" w:rsidR="00212BBC" w:rsidRDefault="00212BBC" w:rsidP="00212BBC">
      <w:pPr>
        <w:pStyle w:val="Heading2"/>
      </w:pPr>
      <w:r>
        <w:t>Direct</w:t>
      </w:r>
    </w:p>
    <w:p w14:paraId="68E63589" w14:textId="77777777" w:rsidR="00212BBC" w:rsidRDefault="00212BBC" w:rsidP="00212BBC">
      <w:pPr>
        <w:pStyle w:val="Heading3"/>
      </w:pPr>
      <w:r>
        <w:t>Single Sourced</w:t>
      </w:r>
    </w:p>
    <w:p w14:paraId="62A0C6CC" w14:textId="77777777" w:rsidR="00212BBC" w:rsidRDefault="00212BBC" w:rsidP="00212BBC">
      <w:pPr>
        <w:pStyle w:val="Heading4"/>
      </w:pPr>
      <w:r>
        <w:t>Direct means to stem from a single source</w:t>
      </w:r>
    </w:p>
    <w:p w14:paraId="4CF76DE1" w14:textId="77777777" w:rsidR="00212BBC" w:rsidRDefault="00212BBC" w:rsidP="00212BBC">
      <w:r w:rsidRPr="002268A0">
        <w:rPr>
          <w:rStyle w:val="Style13ptBold"/>
        </w:rPr>
        <w:t>Merriam-Webster</w:t>
      </w:r>
      <w:r>
        <w:t xml:space="preserve">, </w:t>
      </w:r>
      <w:r w:rsidRPr="002268A0">
        <w:rPr>
          <w:rStyle w:val="Style13ptBold"/>
        </w:rPr>
        <w:t>06</w:t>
      </w:r>
      <w:r>
        <w:t>-</w:t>
      </w:r>
      <w:r w:rsidRPr="002268A0">
        <w:rPr>
          <w:rStyle w:val="Style13ptBold"/>
        </w:rPr>
        <w:t>09</w:t>
      </w:r>
      <w:r>
        <w:t xml:space="preserve">-2019, "Definition of DIRECT," No Publication, </w:t>
      </w:r>
      <w:hyperlink r:id="rId8" w:history="1">
        <w:r w:rsidRPr="00C658BB">
          <w:rPr>
            <w:rStyle w:val="Hyperlink"/>
          </w:rPr>
          <w:t>https://www.merriam-webster.com/dictionary/direct/ceng</w:t>
        </w:r>
      </w:hyperlink>
    </w:p>
    <w:p w14:paraId="4B3F2E8C" w14:textId="77777777" w:rsidR="00212BBC" w:rsidRDefault="00212BBC" w:rsidP="00212BBC">
      <w:r w:rsidRPr="00A53F59">
        <w:rPr>
          <w:rStyle w:val="StyleUnderline"/>
          <w:highlight w:val="cyan"/>
        </w:rPr>
        <w:t>stem</w:t>
      </w:r>
      <w:r>
        <w:t xml:space="preserve">ming immediately </w:t>
      </w:r>
      <w:r w:rsidRPr="00A53F59">
        <w:rPr>
          <w:rStyle w:val="StyleUnderline"/>
          <w:highlight w:val="cyan"/>
        </w:rPr>
        <w:t>from a source</w:t>
      </w:r>
    </w:p>
    <w:p w14:paraId="51E99A95" w14:textId="77777777" w:rsidR="00212BBC" w:rsidRDefault="00212BBC" w:rsidP="00212BBC">
      <w:pPr>
        <w:pStyle w:val="Heading3"/>
      </w:pPr>
      <w:r>
        <w:t>Without Involvement</w:t>
      </w:r>
    </w:p>
    <w:p w14:paraId="09DC2B49" w14:textId="77777777" w:rsidR="00212BBC" w:rsidRDefault="00212BBC" w:rsidP="00212BBC">
      <w:pPr>
        <w:pStyle w:val="Heading4"/>
      </w:pPr>
      <w:r>
        <w:t>Direct means without involvement</w:t>
      </w:r>
    </w:p>
    <w:p w14:paraId="5E754B3C" w14:textId="77777777" w:rsidR="00212BBC" w:rsidRDefault="00212BBC" w:rsidP="00212BBC">
      <w:r w:rsidRPr="002268A0">
        <w:rPr>
          <w:rStyle w:val="Style13ptBold"/>
        </w:rPr>
        <w:t>Merriam-Webster</w:t>
      </w:r>
      <w:r>
        <w:t xml:space="preserve">, </w:t>
      </w:r>
      <w:r w:rsidRPr="002268A0">
        <w:rPr>
          <w:rStyle w:val="Style13ptBold"/>
        </w:rPr>
        <w:t>06</w:t>
      </w:r>
      <w:r>
        <w:t>-</w:t>
      </w:r>
      <w:r w:rsidRPr="002268A0">
        <w:rPr>
          <w:rStyle w:val="Style13ptBold"/>
        </w:rPr>
        <w:t>09</w:t>
      </w:r>
      <w:r>
        <w:t xml:space="preserve">-2019, "Definition of DIRECT," No Publication, </w:t>
      </w:r>
      <w:hyperlink r:id="rId9" w:history="1">
        <w:r w:rsidRPr="00C658BB">
          <w:rPr>
            <w:rStyle w:val="Hyperlink"/>
          </w:rPr>
          <w:t>https://www.merriam-webster.com/dictionary/direct/ceng</w:t>
        </w:r>
      </w:hyperlink>
    </w:p>
    <w:p w14:paraId="54D43415" w14:textId="77777777" w:rsidR="00212BBC" w:rsidRPr="00CF688D" w:rsidRDefault="00212BBC" w:rsidP="00212BBC">
      <w:r>
        <w:t xml:space="preserve">Direct also means </w:t>
      </w:r>
      <w:r w:rsidRPr="00CF688D">
        <w:rPr>
          <w:rStyle w:val="StyleUnderline"/>
          <w:highlight w:val="cyan"/>
        </w:rPr>
        <w:t>without anyone or anything</w:t>
      </w:r>
      <w:r>
        <w:t xml:space="preserve"> else </w:t>
      </w:r>
      <w:r w:rsidRPr="00CF688D">
        <w:rPr>
          <w:rStyle w:val="StyleUnderline"/>
          <w:highlight w:val="cyan"/>
        </w:rPr>
        <w:t>being involved</w:t>
      </w:r>
      <w:r>
        <w:t>:</w:t>
      </w:r>
    </w:p>
    <w:p w14:paraId="6BDEEA0F" w14:textId="77777777" w:rsidR="00212BBC" w:rsidRDefault="00212BBC" w:rsidP="00212BBC">
      <w:pPr>
        <w:pStyle w:val="Heading2"/>
      </w:pPr>
      <w:r>
        <w:t>Commercial</w:t>
      </w:r>
    </w:p>
    <w:p w14:paraId="61C638E2" w14:textId="77777777" w:rsidR="00212BBC" w:rsidRDefault="00212BBC" w:rsidP="00212BBC">
      <w:pPr>
        <w:pStyle w:val="Heading3"/>
      </w:pPr>
      <w:r>
        <w:t>Commerce</w:t>
      </w:r>
    </w:p>
    <w:p w14:paraId="0C8124A0" w14:textId="77777777" w:rsidR="00212BBC" w:rsidRDefault="00212BBC" w:rsidP="00212BBC">
      <w:pPr>
        <w:pStyle w:val="Heading4"/>
      </w:pPr>
      <w:r>
        <w:t>Commercial means relating to commerce</w:t>
      </w:r>
    </w:p>
    <w:p w14:paraId="5166BE87" w14:textId="77777777" w:rsidR="00212BBC" w:rsidRDefault="00212BBC" w:rsidP="00212BBC">
      <w:r w:rsidRPr="000228C3">
        <w:rPr>
          <w:rStyle w:val="Style13ptBold"/>
        </w:rPr>
        <w:t>Merriam-Webster</w:t>
      </w:r>
      <w:r>
        <w:t xml:space="preserve">, </w:t>
      </w:r>
      <w:r w:rsidRPr="000228C3">
        <w:rPr>
          <w:rStyle w:val="Style13ptBold"/>
        </w:rPr>
        <w:t>06</w:t>
      </w:r>
      <w:r>
        <w:t>-</w:t>
      </w:r>
      <w:r w:rsidRPr="000228C3">
        <w:rPr>
          <w:rStyle w:val="Style13ptBold"/>
        </w:rPr>
        <w:t>14</w:t>
      </w:r>
      <w:r>
        <w:t xml:space="preserve">-2019, "Definition of COMMERCIAL," No Publication, </w:t>
      </w:r>
      <w:hyperlink r:id="rId10" w:history="1">
        <w:r w:rsidRPr="00C658BB">
          <w:rPr>
            <w:rStyle w:val="Hyperlink"/>
          </w:rPr>
          <w:t>https://www.merriam-webster.com/dictionary/commercial/ce</w:t>
        </w:r>
      </w:hyperlink>
      <w:r>
        <w:t>ng</w:t>
      </w:r>
    </w:p>
    <w:p w14:paraId="6DA827EB" w14:textId="77777777" w:rsidR="00212BBC" w:rsidRPr="000228C3" w:rsidRDefault="00212BBC" w:rsidP="00212BBC">
      <w:r>
        <w:t xml:space="preserve">: occupied with or </w:t>
      </w:r>
      <w:r w:rsidRPr="000228C3">
        <w:rPr>
          <w:rStyle w:val="StyleUnderline"/>
          <w:highlight w:val="cyan"/>
        </w:rPr>
        <w:t>engaged in commerce</w:t>
      </w:r>
      <w:r>
        <w:t xml:space="preserve"> or work intended for commerce</w:t>
      </w:r>
    </w:p>
    <w:p w14:paraId="67104B45" w14:textId="77777777" w:rsidR="00212BBC" w:rsidRDefault="00212BBC" w:rsidP="00212BBC">
      <w:pPr>
        <w:pStyle w:val="Heading2"/>
      </w:pPr>
      <w:r>
        <w:t>Sales</w:t>
      </w:r>
    </w:p>
    <w:p w14:paraId="77247B4B" w14:textId="77777777" w:rsidR="00212BBC" w:rsidRDefault="00212BBC" w:rsidP="00212BBC">
      <w:pPr>
        <w:pStyle w:val="Heading3"/>
      </w:pPr>
      <w:r>
        <w:t>Exchange of goods, services, or assets</w:t>
      </w:r>
    </w:p>
    <w:p w14:paraId="4D9AD54C" w14:textId="77777777" w:rsidR="00212BBC" w:rsidRDefault="00212BBC" w:rsidP="00212BBC">
      <w:pPr>
        <w:pStyle w:val="Heading4"/>
      </w:pPr>
      <w:r>
        <w:t>Sale means the process of a transaction for goods, services, or assets</w:t>
      </w:r>
    </w:p>
    <w:p w14:paraId="47F59190" w14:textId="77777777" w:rsidR="00212BBC" w:rsidRDefault="00212BBC" w:rsidP="00212BBC">
      <w:r>
        <w:t>Alexandra Twin, 5-21-2019, (Alexandra received her bachelor's from the University of Michigan with a degree in communications. A writer and editor for over 15 years, Alexandra Twin began covering business and employment for a job search database before getting into writing, researching and reporting on business for CNN’s financial web site, CNNMoney.)  "What You May Not Know About Sales," Investopedia, https://www.investopedia.com/terms/s/sale.asp/ceng</w:t>
      </w:r>
    </w:p>
    <w:p w14:paraId="32DE09B2" w14:textId="77777777" w:rsidR="00212BBC" w:rsidRPr="00A913FE" w:rsidRDefault="00212BBC" w:rsidP="00212BBC">
      <w:r>
        <w:t xml:space="preserve">A sale is </w:t>
      </w:r>
      <w:r w:rsidRPr="00964166">
        <w:rPr>
          <w:rStyle w:val="StyleUnderline"/>
          <w:highlight w:val="cyan"/>
        </w:rPr>
        <w:t>a transaction between</w:t>
      </w:r>
      <w:r>
        <w:t xml:space="preserve"> two or more </w:t>
      </w:r>
      <w:r w:rsidRPr="00964166">
        <w:rPr>
          <w:rStyle w:val="StyleUnderline"/>
          <w:highlight w:val="cyan"/>
        </w:rPr>
        <w:t>parties in which the buyer receives goods</w:t>
      </w:r>
      <w:r w:rsidRPr="00964166">
        <w:rPr>
          <w:rStyle w:val="StyleUnderline"/>
        </w:rPr>
        <w:t>—either tangible or intangible—</w:t>
      </w:r>
      <w:r w:rsidRPr="00964166">
        <w:rPr>
          <w:rStyle w:val="StyleUnderline"/>
          <w:highlight w:val="cyan"/>
        </w:rPr>
        <w:t>services</w:t>
      </w:r>
      <w:r>
        <w:t>, and/</w:t>
      </w:r>
      <w:r w:rsidRPr="00964166">
        <w:rPr>
          <w:rStyle w:val="StyleUnderline"/>
          <w:highlight w:val="cyan"/>
        </w:rPr>
        <w:t>or assets in exchange for money or</w:t>
      </w:r>
      <w:r>
        <w:t xml:space="preserve"> in some cases, </w:t>
      </w:r>
      <w:r w:rsidRPr="00964166">
        <w:rPr>
          <w:rStyle w:val="StyleUnderline"/>
          <w:highlight w:val="cyan"/>
        </w:rPr>
        <w:t>other assets</w:t>
      </w:r>
      <w:r>
        <w:t xml:space="preserve"> paid to a seller. In the financial markets, a sale can also refer to an agreement that a buyer and seller make regarding the price of a security. </w:t>
      </w:r>
      <w:r w:rsidRPr="00964166">
        <w:rPr>
          <w:rStyle w:val="StyleUnderline"/>
        </w:rPr>
        <w:t xml:space="preserve">Regardless of the context, </w:t>
      </w:r>
      <w:r w:rsidRPr="00964166">
        <w:rPr>
          <w:rStyle w:val="StyleUnderline"/>
          <w:highlight w:val="cyan"/>
        </w:rPr>
        <w:t>a sale is</w:t>
      </w:r>
      <w:r w:rsidRPr="00964166">
        <w:rPr>
          <w:rStyle w:val="StyleUnderline"/>
        </w:rPr>
        <w:t xml:space="preserve"> essentially </w:t>
      </w:r>
      <w:r w:rsidRPr="00964166">
        <w:rPr>
          <w:rStyle w:val="StyleUnderline"/>
          <w:highlight w:val="cyan"/>
        </w:rPr>
        <w:t>a contract between the buyer and seller</w:t>
      </w:r>
      <w:r w:rsidRPr="00964166">
        <w:rPr>
          <w:rStyle w:val="StyleUnderline"/>
        </w:rPr>
        <w:t xml:space="preserve"> of the particular good or service in question</w:t>
      </w:r>
      <w:r>
        <w:t>.</w:t>
      </w:r>
    </w:p>
    <w:p w14:paraId="0B26B6FA" w14:textId="77777777" w:rsidR="00212BBC" w:rsidRDefault="00212BBC" w:rsidP="00212BBC">
      <w:pPr>
        <w:pStyle w:val="Heading2"/>
      </w:pPr>
      <w:r>
        <w:t>Commercial Sales</w:t>
      </w:r>
    </w:p>
    <w:p w14:paraId="674648F8" w14:textId="77777777" w:rsidR="00212BBC" w:rsidRDefault="00212BBC" w:rsidP="00212BBC">
      <w:pPr>
        <w:pStyle w:val="Heading3"/>
      </w:pPr>
      <w:r>
        <w:t>Asset transaction</w:t>
      </w:r>
    </w:p>
    <w:p w14:paraId="0E6A3C1F" w14:textId="77777777" w:rsidR="00212BBC" w:rsidRDefault="00212BBC" w:rsidP="00212BBC">
      <w:pPr>
        <w:pStyle w:val="Heading4"/>
      </w:pPr>
      <w:r>
        <w:t>Commercial sale means asset transaction between two parties</w:t>
      </w:r>
    </w:p>
    <w:p w14:paraId="1C912590" w14:textId="77777777" w:rsidR="00212BBC" w:rsidRDefault="00212BBC" w:rsidP="00212BBC">
      <w:r w:rsidRPr="001F2D6E">
        <w:rPr>
          <w:rStyle w:val="Style13ptBold"/>
        </w:rPr>
        <w:t>Law Insider</w:t>
      </w:r>
      <w:r>
        <w:t xml:space="preserve">, </w:t>
      </w:r>
      <w:r w:rsidRPr="001F2D6E">
        <w:rPr>
          <w:rStyle w:val="Style13ptBold"/>
        </w:rPr>
        <w:t>no date</w:t>
      </w:r>
      <w:r>
        <w:t>, "Commercial Sale,", https://www.lawinsider.com/dictionary/commercial-sale/ceng</w:t>
      </w:r>
    </w:p>
    <w:p w14:paraId="075AD6EA" w14:textId="77777777" w:rsidR="00212BBC" w:rsidRDefault="00212BBC" w:rsidP="00212BBC">
      <w:r>
        <w:t xml:space="preserve">Commercial Sale means for </w:t>
      </w:r>
      <w:r w:rsidRPr="001F2D6E">
        <w:rPr>
          <w:rStyle w:val="StyleUnderline"/>
          <w:highlight w:val="cyan"/>
        </w:rPr>
        <w:t>a given product and country the sale for value of that product by a Party</w:t>
      </w:r>
      <w:r>
        <w:t xml:space="preserve"> (or, as the case may be, by an Affiliate or permitted sublicensee of a Party), </w:t>
      </w:r>
      <w:r w:rsidRPr="001F2D6E">
        <w:rPr>
          <w:rStyle w:val="StyleUnderline"/>
          <w:highlight w:val="cyan"/>
        </w:rPr>
        <w:t>to a Third Party after regulatory approval</w:t>
      </w:r>
      <w:r>
        <w:t xml:space="preserve"> (if necessary) has been obtained for such product in such country.</w:t>
      </w:r>
    </w:p>
    <w:p w14:paraId="42F37B11" w14:textId="77777777" w:rsidR="00212BBC" w:rsidRDefault="00212BBC" w:rsidP="00212BBC">
      <w:pPr>
        <w:pStyle w:val="Heading2"/>
      </w:pPr>
      <w:r>
        <w:t>Direct Commercial Sales</w:t>
      </w:r>
    </w:p>
    <w:p w14:paraId="11C50D86" w14:textId="77777777" w:rsidR="00212BBC" w:rsidRDefault="00212BBC" w:rsidP="00212BBC">
      <w:pPr>
        <w:pStyle w:val="Heading3"/>
      </w:pPr>
      <w:r>
        <w:t>Program</w:t>
      </w:r>
    </w:p>
    <w:p w14:paraId="4FA4990F" w14:textId="77777777" w:rsidR="00212BBC" w:rsidRDefault="00212BBC" w:rsidP="00212BBC">
      <w:pPr>
        <w:pStyle w:val="Heading4"/>
      </w:pPr>
      <w:r>
        <w:t>A program that regulates sales of defense articles, services, and training.</w:t>
      </w:r>
    </w:p>
    <w:p w14:paraId="7890A3F2" w14:textId="77777777" w:rsidR="00212BBC" w:rsidRDefault="00212BBC" w:rsidP="00212BBC">
      <w:r w:rsidRPr="003165CC">
        <w:rPr>
          <w:rStyle w:val="Style13ptBold"/>
        </w:rPr>
        <w:t>Security Assistance Monitor</w:t>
      </w:r>
      <w:r>
        <w:t xml:space="preserve">, No </w:t>
      </w:r>
      <w:r w:rsidRPr="003165CC">
        <w:rPr>
          <w:rStyle w:val="Style13ptBold"/>
        </w:rPr>
        <w:t>Date</w:t>
      </w:r>
      <w:r>
        <w:t>, "Direct Commercial Sales," No Publication, https://securityassistance.org/content/direct%20commercial%20sales/ceng</w:t>
      </w:r>
    </w:p>
    <w:p w14:paraId="5FEE7066" w14:textId="77777777" w:rsidR="00212BBC" w:rsidRPr="00EF6679" w:rsidRDefault="00212BBC" w:rsidP="00212BBC">
      <w:r>
        <w:t xml:space="preserve">The Direct Commercial Sales </w:t>
      </w:r>
      <w:r w:rsidRPr="00405F5F">
        <w:rPr>
          <w:rStyle w:val="StyleUnderline"/>
          <w:highlight w:val="cyan"/>
        </w:rPr>
        <w:t>program regulates U.S. companies' sales of U.S. defense articles</w:t>
      </w:r>
      <w:r>
        <w:t xml:space="preserve"> and defense services on the U.S. Munitions List abroad.</w:t>
      </w:r>
    </w:p>
    <w:p w14:paraId="595AF210" w14:textId="77777777" w:rsidR="00212BBC" w:rsidRDefault="00212BBC" w:rsidP="00212BBC">
      <w:pPr>
        <w:pStyle w:val="Heading2"/>
      </w:pPr>
      <w:r>
        <w:t>Foreign</w:t>
      </w:r>
    </w:p>
    <w:p w14:paraId="11053711" w14:textId="77777777" w:rsidR="00212BBC" w:rsidRDefault="00212BBC" w:rsidP="00212BBC">
      <w:pPr>
        <w:pStyle w:val="Heading3"/>
      </w:pPr>
      <w:r>
        <w:t>Not own country</w:t>
      </w:r>
    </w:p>
    <w:p w14:paraId="101E4632" w14:textId="77777777" w:rsidR="00212BBC" w:rsidRDefault="00212BBC" w:rsidP="00212BBC">
      <w:pPr>
        <w:pStyle w:val="Heading4"/>
      </w:pPr>
      <w:r>
        <w:t>Foreign means from not your own country</w:t>
      </w:r>
    </w:p>
    <w:p w14:paraId="7477966C" w14:textId="77777777" w:rsidR="00212BBC" w:rsidRDefault="00212BBC" w:rsidP="00212BBC">
      <w:r w:rsidRPr="007B7786">
        <w:rPr>
          <w:rStyle w:val="Style13ptBold"/>
        </w:rPr>
        <w:t>Cambridge Dictionary</w:t>
      </w:r>
      <w:r>
        <w:t xml:space="preserve">, </w:t>
      </w:r>
      <w:r w:rsidRPr="00651209">
        <w:rPr>
          <w:rStyle w:val="Style13ptBold"/>
        </w:rPr>
        <w:t>No Date</w:t>
      </w:r>
      <w:r>
        <w:t>, "FOREIGN," Cambridge Business English Dictionary, https://dictionary.cambridge.org/us/dictionary/english/foreign/ceng</w:t>
      </w:r>
    </w:p>
    <w:p w14:paraId="2AD29829" w14:textId="77777777" w:rsidR="00212BBC" w:rsidRPr="00810604" w:rsidRDefault="00212BBC" w:rsidP="00212BBC">
      <w:r>
        <w:t xml:space="preserve">in </w:t>
      </w:r>
      <w:r w:rsidRPr="007B7786">
        <w:rPr>
          <w:rStyle w:val="StyleUnderline"/>
          <w:highlight w:val="cyan"/>
        </w:rPr>
        <w:t>or from a country that is not your own</w:t>
      </w:r>
      <w:r>
        <w:t>:</w:t>
      </w:r>
    </w:p>
    <w:p w14:paraId="6C241829" w14:textId="77777777" w:rsidR="00212BBC" w:rsidRDefault="00212BBC" w:rsidP="00212BBC">
      <w:pPr>
        <w:pStyle w:val="Heading2"/>
      </w:pPr>
      <w:r>
        <w:t>Foreign Military Sales</w:t>
      </w:r>
    </w:p>
    <w:p w14:paraId="3FBFD0BC" w14:textId="77777777" w:rsidR="00212BBC" w:rsidRDefault="00212BBC" w:rsidP="00212BBC">
      <w:pPr>
        <w:pStyle w:val="Heading3"/>
      </w:pPr>
      <w:r>
        <w:t>Program</w:t>
      </w:r>
    </w:p>
    <w:p w14:paraId="3CB78F3E" w14:textId="77777777" w:rsidR="00212BBC" w:rsidRDefault="00212BBC" w:rsidP="00212BBC">
      <w:pPr>
        <w:pStyle w:val="Heading4"/>
      </w:pPr>
      <w:r>
        <w:t>FMS is the U.S. program for transferring defense articles, services, and training between U.S. and foreign governments.</w:t>
      </w:r>
    </w:p>
    <w:p w14:paraId="68FF1A48" w14:textId="77777777" w:rsidR="00212BBC" w:rsidRDefault="00212BBC" w:rsidP="00212BBC">
      <w:r w:rsidRPr="00783E30">
        <w:rPr>
          <w:rStyle w:val="Style13ptBold"/>
        </w:rPr>
        <w:t>DSCA</w:t>
      </w:r>
      <w:r>
        <w:t xml:space="preserve">, </w:t>
      </w:r>
      <w:r w:rsidRPr="00783E30">
        <w:rPr>
          <w:rStyle w:val="Style13ptBold"/>
        </w:rPr>
        <w:t>2019</w:t>
      </w:r>
      <w:r>
        <w:t>, "FAQ," Defense Security Cooperation Agency, https://www.dsca.mil/resources/faq/ceng</w:t>
      </w:r>
    </w:p>
    <w:p w14:paraId="1DA0376A" w14:textId="77777777" w:rsidR="00212BBC" w:rsidRDefault="00212BBC" w:rsidP="00212BBC">
      <w:r>
        <w:t>Foreign Military Sales (</w:t>
      </w:r>
      <w:r w:rsidRPr="00783E30">
        <w:rPr>
          <w:rStyle w:val="StyleUnderline"/>
          <w:highlight w:val="cyan"/>
        </w:rPr>
        <w:t>FMS</w:t>
      </w:r>
      <w:r>
        <w:t xml:space="preserve">) </w:t>
      </w:r>
      <w:r w:rsidRPr="00783E30">
        <w:rPr>
          <w:rStyle w:val="StyleUnderline"/>
          <w:highlight w:val="cyan"/>
        </w:rPr>
        <w:t>is the U.S. Government’s program for transferring defense articles</w:t>
      </w:r>
      <w:r>
        <w:t xml:space="preserve">, services, and training </w:t>
      </w:r>
      <w:r w:rsidRPr="00783E30">
        <w:rPr>
          <w:rStyle w:val="StyleUnderline"/>
          <w:highlight w:val="cyan"/>
        </w:rPr>
        <w:t>to our international partners</w:t>
      </w:r>
      <w:r>
        <w:t xml:space="preserve"> and international organizations. The FMS program is funded by administrative charges to foreign purchasers and is operated at no cost to taxpayers. The Defense Security Cooperation Agency (DSCA) administers the FMS program for the Department of Defense (DoD). Under FMS, the U.S. government uses DoD’s acquisition system to procure defense articles and services on behalf of its partners. Eligible countries may purchase defense articles and services with their own funds or with funds provided through U.S. government-sponsored assistance programs. In certain cases, defense articles may be obtained through grants or leases.</w:t>
      </w:r>
    </w:p>
    <w:p w14:paraId="267AAFA2" w14:textId="77777777" w:rsidR="00212BBC" w:rsidRPr="00783E30" w:rsidRDefault="00212BBC" w:rsidP="00212BBC"/>
    <w:p w14:paraId="4BB09053" w14:textId="77777777" w:rsidR="00212BBC" w:rsidRDefault="00212BBC" w:rsidP="00212BBC">
      <w:pPr>
        <w:pStyle w:val="Heading2"/>
      </w:pPr>
      <w:r>
        <w:t>Arms</w:t>
      </w:r>
    </w:p>
    <w:p w14:paraId="4F9D9C04" w14:textId="77777777" w:rsidR="00212BBC" w:rsidRDefault="00212BBC" w:rsidP="00212BBC">
      <w:pPr>
        <w:pStyle w:val="Heading3"/>
      </w:pPr>
      <w:r>
        <w:t>Weapons</w:t>
      </w:r>
    </w:p>
    <w:p w14:paraId="6C771373" w14:textId="77777777" w:rsidR="00212BBC" w:rsidRDefault="00212BBC" w:rsidP="00212BBC">
      <w:pPr>
        <w:pStyle w:val="Heading4"/>
      </w:pPr>
      <w:bookmarkStart w:id="1" w:name="_Hlk12159977"/>
      <w:r>
        <w:t>Arms means weapons</w:t>
      </w:r>
    </w:p>
    <w:p w14:paraId="2F32265A" w14:textId="77777777" w:rsidR="00212BBC" w:rsidRDefault="00212BBC" w:rsidP="00212BBC">
      <w:r w:rsidRPr="006962F1">
        <w:rPr>
          <w:rStyle w:val="Style13ptBold"/>
        </w:rPr>
        <w:t>Cambridge Dictionary</w:t>
      </w:r>
      <w:r>
        <w:t xml:space="preserve">, </w:t>
      </w:r>
      <w:r w:rsidRPr="006962F1">
        <w:rPr>
          <w:rStyle w:val="Style13ptBold"/>
        </w:rPr>
        <w:t>2019</w:t>
      </w:r>
      <w:r>
        <w:t>, "ARMS," No Publication, https://dictionary.cambridge.org/us/dictionary/english/arms/ceng</w:t>
      </w:r>
    </w:p>
    <w:p w14:paraId="31F62309" w14:textId="77777777" w:rsidR="00212BBC" w:rsidRPr="006962F1" w:rsidRDefault="00212BBC" w:rsidP="00212BBC">
      <w:r w:rsidRPr="006962F1">
        <w:rPr>
          <w:rStyle w:val="StyleUnderline"/>
          <w:highlight w:val="cyan"/>
        </w:rPr>
        <w:t>weapons and explosives</w:t>
      </w:r>
      <w:r>
        <w:t xml:space="preserve"> used in fighting wars</w:t>
      </w:r>
    </w:p>
    <w:bookmarkEnd w:id="1"/>
    <w:p w14:paraId="4AAAF007" w14:textId="77777777" w:rsidR="00212BBC" w:rsidRDefault="00212BBC" w:rsidP="00212BBC">
      <w:pPr>
        <w:pStyle w:val="Heading4"/>
      </w:pPr>
      <w:r>
        <w:t>Arms means weapons</w:t>
      </w:r>
    </w:p>
    <w:p w14:paraId="1AC71BA1" w14:textId="77777777" w:rsidR="00212BBC" w:rsidRDefault="00212BBC" w:rsidP="00212BBC">
      <w:proofErr w:type="spellStart"/>
      <w:r w:rsidRPr="00C856FD">
        <w:rPr>
          <w:rStyle w:val="Style13ptBold"/>
        </w:rPr>
        <w:t>Lexico</w:t>
      </w:r>
      <w:proofErr w:type="spellEnd"/>
      <w:r>
        <w:t xml:space="preserve">, </w:t>
      </w:r>
      <w:r w:rsidRPr="00C856FD">
        <w:rPr>
          <w:rStyle w:val="Style13ptBold"/>
        </w:rPr>
        <w:t>2019</w:t>
      </w:r>
      <w:r>
        <w:t xml:space="preserve">, "arms," </w:t>
      </w:r>
      <w:proofErr w:type="spellStart"/>
      <w:r>
        <w:t>Lexico</w:t>
      </w:r>
      <w:proofErr w:type="spellEnd"/>
      <w:r>
        <w:t xml:space="preserve"> Dictionaries | English, https://www.lexico.com/en/definition/arms/ceng</w:t>
      </w:r>
    </w:p>
    <w:p w14:paraId="637BB638" w14:textId="77777777" w:rsidR="00212BBC" w:rsidRPr="00C856FD" w:rsidRDefault="00212BBC" w:rsidP="00212BBC">
      <w:r w:rsidRPr="00C856FD">
        <w:rPr>
          <w:rStyle w:val="StyleUnderline"/>
          <w:highlight w:val="cyan"/>
        </w:rPr>
        <w:t>Weapons; armaments</w:t>
      </w:r>
      <w:r>
        <w:t>.</w:t>
      </w:r>
    </w:p>
    <w:p w14:paraId="1C0A6E2B" w14:textId="77777777" w:rsidR="00212BBC" w:rsidRDefault="00212BBC" w:rsidP="00212BBC">
      <w:pPr>
        <w:pStyle w:val="Heading2"/>
      </w:pPr>
      <w:r>
        <w:t>From</w:t>
      </w:r>
    </w:p>
    <w:p w14:paraId="573129B5" w14:textId="77777777" w:rsidR="00212BBC" w:rsidRDefault="00212BBC" w:rsidP="00212BBC">
      <w:pPr>
        <w:pStyle w:val="Heading3"/>
      </w:pPr>
      <w:r>
        <w:t>Focal Point</w:t>
      </w:r>
    </w:p>
    <w:p w14:paraId="1419E68A" w14:textId="77777777" w:rsidR="00212BBC" w:rsidRDefault="00212BBC" w:rsidP="00212BBC">
      <w:pPr>
        <w:pStyle w:val="Heading4"/>
      </w:pPr>
      <w:r>
        <w:t>From means focus beginning of activity</w:t>
      </w:r>
    </w:p>
    <w:p w14:paraId="40ADF12F" w14:textId="77777777" w:rsidR="00212BBC" w:rsidRDefault="00212BBC" w:rsidP="00212BBC">
      <w:r w:rsidRPr="00B733AB">
        <w:rPr>
          <w:rStyle w:val="Style13ptBold"/>
        </w:rPr>
        <w:t>Merriam-Webster</w:t>
      </w:r>
      <w:r>
        <w:t xml:space="preserve">, </w:t>
      </w:r>
      <w:r w:rsidRPr="00B733AB">
        <w:rPr>
          <w:rStyle w:val="Style13ptBold"/>
        </w:rPr>
        <w:t>No Date</w:t>
      </w:r>
      <w:r>
        <w:t>, "Definition of FROM," No Publication, https://www.merriam-webster.com/dictionary/from/ceng</w:t>
      </w:r>
    </w:p>
    <w:p w14:paraId="6C0A62A0" w14:textId="77777777" w:rsidR="00212BBC" w:rsidRPr="00B733AB" w:rsidRDefault="00212BBC" w:rsidP="00212BBC">
      <w:r>
        <w:t xml:space="preserve">—used as a function word to indicate </w:t>
      </w:r>
      <w:r w:rsidRPr="00F804E9">
        <w:rPr>
          <w:rStyle w:val="StyleUnderline"/>
          <w:highlight w:val="cyan"/>
        </w:rPr>
        <w:t>the</w:t>
      </w:r>
      <w:r>
        <w:t xml:space="preserve"> starting or </w:t>
      </w:r>
      <w:r w:rsidRPr="00F804E9">
        <w:rPr>
          <w:rStyle w:val="StyleUnderline"/>
          <w:highlight w:val="cyan"/>
        </w:rPr>
        <w:t>focal point of an activity</w:t>
      </w:r>
    </w:p>
    <w:p w14:paraId="65768A0F" w14:textId="77777777" w:rsidR="00212BBC" w:rsidRDefault="00212BBC" w:rsidP="00212BBC">
      <w:pPr>
        <w:pStyle w:val="Heading1"/>
      </w:pPr>
      <w:r>
        <w:t>1NC Shells</w:t>
      </w:r>
    </w:p>
    <w:p w14:paraId="0F9B5E0F" w14:textId="77777777" w:rsidR="00212BBC" w:rsidRDefault="00212BBC" w:rsidP="00212BBC">
      <w:pPr>
        <w:pStyle w:val="Heading2"/>
      </w:pPr>
      <w:r>
        <w:t>Substantially</w:t>
      </w:r>
    </w:p>
    <w:p w14:paraId="56741B8C" w14:textId="77777777" w:rsidR="00212BBC" w:rsidRDefault="00212BBC" w:rsidP="00212BBC">
      <w:pPr>
        <w:pStyle w:val="Heading4"/>
      </w:pPr>
      <w:proofErr w:type="spellStart"/>
      <w:r w:rsidRPr="00FD613F">
        <w:t>Interp</w:t>
      </w:r>
      <w:proofErr w:type="spellEnd"/>
      <w:r w:rsidRPr="00FD613F">
        <w:t xml:space="preserve">: Substantially means </w:t>
      </w:r>
      <w:r>
        <w:t>a considerable amount of money</w:t>
      </w:r>
    </w:p>
    <w:p w14:paraId="3F51A93E" w14:textId="77777777" w:rsidR="00212BBC" w:rsidRDefault="00212BBC" w:rsidP="00212BBC">
      <w:r>
        <w:rPr>
          <w:rStyle w:val="Style13ptBold"/>
        </w:rPr>
        <w:t>D</w:t>
      </w:r>
      <w:r w:rsidRPr="00DD46C6">
        <w:rPr>
          <w:rStyle w:val="Style13ptBold"/>
        </w:rPr>
        <w:t>ictionar</w:t>
      </w:r>
      <w:r>
        <w:rPr>
          <w:rStyle w:val="Style13ptBold"/>
        </w:rPr>
        <w:t>y.com</w:t>
      </w:r>
      <w:r>
        <w:t xml:space="preserve">, </w:t>
      </w:r>
      <w:r w:rsidRPr="00DD46C6">
        <w:rPr>
          <w:rStyle w:val="Style13ptBold"/>
        </w:rPr>
        <w:t>2019</w:t>
      </w:r>
      <w:r>
        <w:t>, "Definition of substantially," https://www.dictionary.com/browse/substantially/ceng</w:t>
      </w:r>
    </w:p>
    <w:p w14:paraId="3AD69221" w14:textId="77777777" w:rsidR="00212BBC" w:rsidRDefault="00212BBC" w:rsidP="00212BBC">
      <w:r>
        <w:t xml:space="preserve">of </w:t>
      </w:r>
      <w:r w:rsidRPr="0098457F">
        <w:rPr>
          <w:rStyle w:val="StyleUnderline"/>
          <w:highlight w:val="cyan"/>
        </w:rPr>
        <w:t>ample or considerable amount</w:t>
      </w:r>
      <w:r>
        <w:t>, quantity, size, etc.: a substantial sum of money.</w:t>
      </w:r>
    </w:p>
    <w:p w14:paraId="54B0D753" w14:textId="77777777" w:rsidR="00212BBC" w:rsidRPr="00DD46C6" w:rsidRDefault="00212BBC" w:rsidP="00212BBC"/>
    <w:p w14:paraId="1F41751A" w14:textId="77777777" w:rsidR="00212BBC" w:rsidRDefault="00212BBC" w:rsidP="00212BBC">
      <w:pPr>
        <w:pStyle w:val="Heading4"/>
      </w:pPr>
      <w:r>
        <w:t xml:space="preserve">Violation: The </w:t>
      </w:r>
      <w:proofErr w:type="spellStart"/>
      <w:r>
        <w:t>aff</w:t>
      </w:r>
      <w:proofErr w:type="spellEnd"/>
      <w:r>
        <w:t xml:space="preserve"> is a minor decrease in total arms sales from the U.S.</w:t>
      </w:r>
    </w:p>
    <w:p w14:paraId="2D363A24" w14:textId="77777777" w:rsidR="00212BBC" w:rsidRPr="000F06A2" w:rsidRDefault="00212BBC" w:rsidP="00212BBC"/>
    <w:p w14:paraId="14614CCD" w14:textId="77777777" w:rsidR="00212BBC" w:rsidRDefault="00212BBC" w:rsidP="00212BBC">
      <w:pPr>
        <w:pStyle w:val="Heading4"/>
      </w:pPr>
      <w:r>
        <w:t>Standards:</w:t>
      </w:r>
    </w:p>
    <w:p w14:paraId="73CC0027" w14:textId="77777777" w:rsidR="00212BBC" w:rsidRPr="00481809" w:rsidRDefault="00212BBC" w:rsidP="00212BBC">
      <w:pPr>
        <w:pStyle w:val="Heading4"/>
      </w:pPr>
      <w:r>
        <w:t xml:space="preserve">Limits: There are an infinite amount of smaller changes that could be made by the U.S. in regard to their sales tactics — </w:t>
      </w:r>
      <w:proofErr w:type="gramStart"/>
      <w:r>
        <w:t>Their</w:t>
      </w:r>
      <w:proofErr w:type="gramEnd"/>
      <w:r>
        <w:t xml:space="preserve"> </w:t>
      </w:r>
      <w:proofErr w:type="spellStart"/>
      <w:r>
        <w:t>interp</w:t>
      </w:r>
      <w:proofErr w:type="spellEnd"/>
      <w:r>
        <w:t xml:space="preserve"> explodes those limits</w:t>
      </w:r>
    </w:p>
    <w:p w14:paraId="742ED465" w14:textId="77777777" w:rsidR="00212BBC" w:rsidRPr="00481809" w:rsidRDefault="00212BBC" w:rsidP="00212BBC">
      <w:pPr>
        <w:pStyle w:val="Heading4"/>
      </w:pPr>
      <w:r>
        <w:t xml:space="preserve">Ground— </w:t>
      </w:r>
      <w:proofErr w:type="gramStart"/>
      <w:r>
        <w:t>Our</w:t>
      </w:r>
      <w:proofErr w:type="gramEnd"/>
      <w:r>
        <w:t xml:space="preserve"> links are predicated off of large changes to how much the U.S. sells in military arms— Any other </w:t>
      </w:r>
      <w:proofErr w:type="spellStart"/>
      <w:r>
        <w:t>interp</w:t>
      </w:r>
      <w:proofErr w:type="spellEnd"/>
      <w:r>
        <w:t xml:space="preserve"> allows the </w:t>
      </w:r>
      <w:proofErr w:type="spellStart"/>
      <w:r>
        <w:t>aff</w:t>
      </w:r>
      <w:proofErr w:type="spellEnd"/>
      <w:r>
        <w:t xml:space="preserve"> to spike out of generic neg ground</w:t>
      </w:r>
    </w:p>
    <w:p w14:paraId="43972D30" w14:textId="77777777" w:rsidR="00212BBC" w:rsidRPr="00E7044C" w:rsidRDefault="00212BBC" w:rsidP="00212BBC">
      <w:r>
        <w:rPr>
          <w:rFonts w:eastAsiaTheme="majorEastAsia" w:cstheme="majorBidi"/>
          <w:b/>
          <w:iCs/>
          <w:sz w:val="26"/>
        </w:rPr>
        <w:t>Clash: This makes any good clash with the affirmative impossible – granting that every affirmative can win any round – which destroys the value of negation in debate</w:t>
      </w:r>
    </w:p>
    <w:p w14:paraId="19AD6614" w14:textId="77777777" w:rsidR="00212BBC" w:rsidRDefault="00212BBC" w:rsidP="00212BBC">
      <w:pPr>
        <w:pStyle w:val="Heading4"/>
      </w:pPr>
      <w:r>
        <w:t xml:space="preserve">Voters: </w:t>
      </w:r>
    </w:p>
    <w:p w14:paraId="2C31C65D" w14:textId="77777777" w:rsidR="00212BBC" w:rsidRDefault="00212BBC" w:rsidP="00212BBC">
      <w:pPr>
        <w:pStyle w:val="Heading4"/>
      </w:pPr>
      <w:r>
        <w:t>Fairness: Debate is a game, if the game isn’t fair then no one wants to play it. This makes it so no one would want to debate anymore which is obviously bad – why else are we here.</w:t>
      </w:r>
    </w:p>
    <w:p w14:paraId="0C93A100" w14:textId="77777777" w:rsidR="00212BBC" w:rsidRPr="00A84CDE" w:rsidRDefault="00212BBC" w:rsidP="00212BBC">
      <w:pPr>
        <w:pStyle w:val="Heading4"/>
      </w:pPr>
      <w:r>
        <w:t xml:space="preserve">Education: This destroys any good in-depth debate about how foreign military sales from the U.S. must be decreased and makes us debate generics every round – which destroys any good education we would get from debate </w:t>
      </w:r>
    </w:p>
    <w:p w14:paraId="16942DDB" w14:textId="77777777" w:rsidR="00212BBC" w:rsidRDefault="00212BBC" w:rsidP="00212BBC"/>
    <w:p w14:paraId="4DAFEE85" w14:textId="77777777" w:rsidR="00212BBC" w:rsidRDefault="00212BBC" w:rsidP="00212BBC">
      <w:pPr>
        <w:pStyle w:val="Heading2"/>
      </w:pPr>
      <w:r>
        <w:t>Reduce</w:t>
      </w:r>
    </w:p>
    <w:p w14:paraId="715E347D" w14:textId="77777777" w:rsidR="00212BBC" w:rsidRDefault="00212BBC" w:rsidP="00212BBC">
      <w:pPr>
        <w:pStyle w:val="Heading4"/>
      </w:pPr>
      <w:proofErr w:type="spellStart"/>
      <w:r>
        <w:t>Interp</w:t>
      </w:r>
      <w:proofErr w:type="spellEnd"/>
      <w:r>
        <w:t>: Reduce means to diminish in amount</w:t>
      </w:r>
    </w:p>
    <w:p w14:paraId="461086E3" w14:textId="77777777" w:rsidR="00212BBC" w:rsidRDefault="00212BBC" w:rsidP="00212BBC">
      <w:r w:rsidRPr="00E74DB2">
        <w:rPr>
          <w:rStyle w:val="Style13ptBold"/>
        </w:rPr>
        <w:t>Merriam-Webster</w:t>
      </w:r>
      <w:r>
        <w:t xml:space="preserve">, </w:t>
      </w:r>
      <w:r w:rsidRPr="00E74DB2">
        <w:rPr>
          <w:rStyle w:val="Style13ptBold"/>
        </w:rPr>
        <w:t>06</w:t>
      </w:r>
      <w:r>
        <w:t>-</w:t>
      </w:r>
      <w:r w:rsidRPr="00E74DB2">
        <w:rPr>
          <w:rStyle w:val="Style13ptBold"/>
        </w:rPr>
        <w:t>17</w:t>
      </w:r>
      <w:r>
        <w:t>-2019, "Definition of REDUCE," No Publication, https://www.merriam-webster.com/dictionary/reduce/ceng</w:t>
      </w:r>
    </w:p>
    <w:p w14:paraId="03138677" w14:textId="77777777" w:rsidR="00212BBC" w:rsidRDefault="00212BBC" w:rsidP="00212BBC">
      <w:r w:rsidRPr="00E74DB2">
        <w:rPr>
          <w:rStyle w:val="StyleUnderline"/>
          <w:highlight w:val="cyan"/>
        </w:rPr>
        <w:t>to diminish in</w:t>
      </w:r>
      <w:r>
        <w:t xml:space="preserve"> size, </w:t>
      </w:r>
      <w:r w:rsidRPr="00E74DB2">
        <w:rPr>
          <w:rStyle w:val="StyleUnderline"/>
          <w:highlight w:val="cyan"/>
        </w:rPr>
        <w:t>amount</w:t>
      </w:r>
      <w:r>
        <w:t>, extent, or number</w:t>
      </w:r>
    </w:p>
    <w:p w14:paraId="1F1A2819" w14:textId="77777777" w:rsidR="00212BBC" w:rsidRDefault="00212BBC" w:rsidP="00212BBC"/>
    <w:p w14:paraId="498108A5" w14:textId="77777777" w:rsidR="00212BBC" w:rsidRDefault="00212BBC" w:rsidP="00212BBC">
      <w:pPr>
        <w:pStyle w:val="Heading4"/>
      </w:pPr>
      <w:r>
        <w:t xml:space="preserve">Violation: The </w:t>
      </w:r>
      <w:proofErr w:type="spellStart"/>
      <w:r>
        <w:t>aff</w:t>
      </w:r>
      <w:proofErr w:type="spellEnd"/>
      <w:r>
        <w:t xml:space="preserve"> does not decrease the amount of sales occurring with foreign nations, but only the items capable of selling.</w:t>
      </w:r>
    </w:p>
    <w:p w14:paraId="7635904F" w14:textId="77777777" w:rsidR="00212BBC" w:rsidRPr="00C13DE9" w:rsidRDefault="00212BBC" w:rsidP="00212BBC"/>
    <w:p w14:paraId="7FEE15E4" w14:textId="77777777" w:rsidR="00212BBC" w:rsidRDefault="00212BBC" w:rsidP="00212BBC">
      <w:pPr>
        <w:pStyle w:val="Heading4"/>
      </w:pPr>
      <w:r>
        <w:t xml:space="preserve">Limits: There is an astronomical amount of individual goods and services stated on the USML. Simply reducing that list by one is not directly reducing the amount of DCS or FMS. It is at best effects T because it results in one less sale occurring in the future. </w:t>
      </w:r>
    </w:p>
    <w:p w14:paraId="6BCABAF2" w14:textId="77777777" w:rsidR="00212BBC" w:rsidRDefault="00212BBC" w:rsidP="00212BBC">
      <w:pPr>
        <w:pStyle w:val="Heading4"/>
      </w:pPr>
      <w:r>
        <w:t xml:space="preserve">Ground: All of our links and </w:t>
      </w:r>
      <w:proofErr w:type="spellStart"/>
      <w:r>
        <w:t>args</w:t>
      </w:r>
      <w:proofErr w:type="spellEnd"/>
      <w:r>
        <w:t xml:space="preserve"> are predicated </w:t>
      </w:r>
      <w:proofErr w:type="gramStart"/>
      <w:r>
        <w:t>off of</w:t>
      </w:r>
      <w:proofErr w:type="gramEnd"/>
      <w:r>
        <w:t xml:space="preserve"> a limited scope of research. With the removal of limits for what </w:t>
      </w:r>
      <w:proofErr w:type="spellStart"/>
      <w:r>
        <w:t>aff</w:t>
      </w:r>
      <w:proofErr w:type="spellEnd"/>
      <w:r>
        <w:t xml:space="preserve"> they can run, there is no way the neg can be adequately prepared for any debate.</w:t>
      </w:r>
    </w:p>
    <w:p w14:paraId="5B72BE23" w14:textId="77777777" w:rsidR="00212BBC" w:rsidRPr="00E7044C" w:rsidRDefault="00212BBC" w:rsidP="00212BBC">
      <w:r>
        <w:rPr>
          <w:rFonts w:eastAsiaTheme="majorEastAsia" w:cstheme="majorBidi"/>
          <w:b/>
          <w:iCs/>
          <w:sz w:val="26"/>
        </w:rPr>
        <w:t>Clash: This makes any good clash with the affirmative impossible – granting that every affirmative can win any round – which destroys the value of negation in debate</w:t>
      </w:r>
    </w:p>
    <w:p w14:paraId="5BF53807" w14:textId="77777777" w:rsidR="00212BBC" w:rsidRDefault="00212BBC" w:rsidP="00212BBC">
      <w:pPr>
        <w:pStyle w:val="Heading4"/>
      </w:pPr>
      <w:r>
        <w:t xml:space="preserve">Voters: </w:t>
      </w:r>
    </w:p>
    <w:p w14:paraId="69735349" w14:textId="77777777" w:rsidR="00212BBC" w:rsidRDefault="00212BBC" w:rsidP="00212BBC">
      <w:pPr>
        <w:pStyle w:val="Heading4"/>
      </w:pPr>
      <w:r>
        <w:t>Fairness: Debate is a game, if the game isn’t fair then no one wants to play it. This makes it so no one would want to debate anymore which is obviously bad – why else are we here.</w:t>
      </w:r>
    </w:p>
    <w:p w14:paraId="084F0332" w14:textId="77777777" w:rsidR="00212BBC" w:rsidRPr="00A84CDE" w:rsidRDefault="00212BBC" w:rsidP="00212BBC">
      <w:pPr>
        <w:pStyle w:val="Heading4"/>
      </w:pPr>
      <w:r>
        <w:t xml:space="preserve">Education: This destroys any good in-depth debate about how foreign military sales from the U.S. must be decreased and makes us debate generics every round – which destroys any good education we would get from debate </w:t>
      </w:r>
    </w:p>
    <w:p w14:paraId="5A3A4950" w14:textId="77777777" w:rsidR="00212BBC" w:rsidRDefault="00212BBC" w:rsidP="00212BBC"/>
    <w:p w14:paraId="091B6C17" w14:textId="77777777" w:rsidR="00212BBC" w:rsidRDefault="00212BBC" w:rsidP="00212BBC">
      <w:pPr>
        <w:pStyle w:val="Heading2"/>
        <w:tabs>
          <w:tab w:val="left" w:pos="10260"/>
        </w:tabs>
      </w:pPr>
      <w:r>
        <w:t>Direct Commercial Sales</w:t>
      </w:r>
    </w:p>
    <w:p w14:paraId="7C0E62A7" w14:textId="77777777" w:rsidR="00212BBC" w:rsidRPr="00007A1D" w:rsidRDefault="00212BBC" w:rsidP="00212BBC">
      <w:r>
        <w:t>*may want both DCS and FMS definitions</w:t>
      </w:r>
    </w:p>
    <w:p w14:paraId="4EEB98A1" w14:textId="77777777" w:rsidR="00212BBC" w:rsidRDefault="00212BBC" w:rsidP="00212BBC">
      <w:pPr>
        <w:pStyle w:val="Heading4"/>
      </w:pPr>
      <w:proofErr w:type="spellStart"/>
      <w:r>
        <w:t>Interp</w:t>
      </w:r>
      <w:proofErr w:type="spellEnd"/>
      <w:r>
        <w:t>: A program that regulates sales of defense articles, services, and training.</w:t>
      </w:r>
    </w:p>
    <w:p w14:paraId="3F4B2AFC" w14:textId="77777777" w:rsidR="00212BBC" w:rsidRDefault="00212BBC" w:rsidP="00212BBC">
      <w:r w:rsidRPr="003165CC">
        <w:rPr>
          <w:rStyle w:val="Style13ptBold"/>
        </w:rPr>
        <w:t>Security Assistance Monitor</w:t>
      </w:r>
      <w:r>
        <w:t xml:space="preserve">, No </w:t>
      </w:r>
      <w:r w:rsidRPr="003165CC">
        <w:rPr>
          <w:rStyle w:val="Style13ptBold"/>
        </w:rPr>
        <w:t>Date</w:t>
      </w:r>
      <w:r>
        <w:t>, "Direct Commercial Sales," No Publication, https://securityassistance.org/content/direct%20commercial%20sales/ceng</w:t>
      </w:r>
    </w:p>
    <w:p w14:paraId="41BCDEDD" w14:textId="77777777" w:rsidR="00212BBC" w:rsidRDefault="00212BBC" w:rsidP="00212BBC">
      <w:r>
        <w:t xml:space="preserve">The Direct Commercial Sales </w:t>
      </w:r>
      <w:r w:rsidRPr="00405F5F">
        <w:rPr>
          <w:rStyle w:val="StyleUnderline"/>
          <w:highlight w:val="cyan"/>
        </w:rPr>
        <w:t>program regulates U.S. companies' sales of U.S. defense articles</w:t>
      </w:r>
      <w:r>
        <w:t xml:space="preserve"> and defense services on the U.S. Munitions List abroad.</w:t>
      </w:r>
    </w:p>
    <w:p w14:paraId="05BE8B8C" w14:textId="77777777" w:rsidR="00212BBC" w:rsidRDefault="00212BBC" w:rsidP="00212BBC"/>
    <w:p w14:paraId="79FC235E" w14:textId="77777777" w:rsidR="00212BBC" w:rsidRDefault="00212BBC" w:rsidP="00212BBC">
      <w:pPr>
        <w:pStyle w:val="Heading4"/>
      </w:pPr>
      <w:r>
        <w:t xml:space="preserve">Violation: </w:t>
      </w:r>
      <w:proofErr w:type="spellStart"/>
      <w:r>
        <w:t>Aff</w:t>
      </w:r>
      <w:proofErr w:type="spellEnd"/>
      <w:r>
        <w:t xml:space="preserve"> uses unauthorized executive powers other than DCS or FMS.</w:t>
      </w:r>
    </w:p>
    <w:p w14:paraId="58E5BF1D" w14:textId="77777777" w:rsidR="00212BBC" w:rsidRPr="00C13DE9" w:rsidRDefault="00212BBC" w:rsidP="00212BBC"/>
    <w:p w14:paraId="00E1A005" w14:textId="77777777" w:rsidR="00212BBC" w:rsidRDefault="00212BBC" w:rsidP="00212BBC">
      <w:pPr>
        <w:pStyle w:val="Heading4"/>
      </w:pPr>
      <w:r>
        <w:t xml:space="preserve">Limits: Using unauthorized executive powers to negotiate arms sales is strictly against the resolution and is at best extra topical. It deals with the foreign transactions of arms with other nations but spikes out of the core of the topic which is the two main powers under the Arms Export Control Act. </w:t>
      </w:r>
    </w:p>
    <w:p w14:paraId="6AC4832E" w14:textId="77777777" w:rsidR="00212BBC" w:rsidRDefault="00212BBC" w:rsidP="00212BBC">
      <w:pPr>
        <w:pStyle w:val="Heading4"/>
      </w:pPr>
      <w:r>
        <w:t xml:space="preserve">Ground: This explosion in limits restricts the neg from forming any sort of solvency or case argument because the </w:t>
      </w:r>
      <w:proofErr w:type="spellStart"/>
      <w:r>
        <w:t>aff</w:t>
      </w:r>
      <w:proofErr w:type="spellEnd"/>
      <w:r>
        <w:t xml:space="preserve"> is occurring strictly outside of the resolution. </w:t>
      </w:r>
    </w:p>
    <w:p w14:paraId="0FE971BA" w14:textId="77777777" w:rsidR="00212BBC" w:rsidRPr="00E7044C" w:rsidRDefault="00212BBC" w:rsidP="00212BBC">
      <w:r>
        <w:rPr>
          <w:rFonts w:eastAsiaTheme="majorEastAsia" w:cstheme="majorBidi"/>
          <w:b/>
          <w:iCs/>
          <w:sz w:val="26"/>
        </w:rPr>
        <w:t>Clash: This makes any good clash with the affirmative impossible – granting that every affirmative can win any round – which destroys the value of negation in debate</w:t>
      </w:r>
    </w:p>
    <w:p w14:paraId="09BCAEBC" w14:textId="77777777" w:rsidR="00212BBC" w:rsidRDefault="00212BBC" w:rsidP="00212BBC">
      <w:pPr>
        <w:pStyle w:val="Heading4"/>
      </w:pPr>
      <w:r>
        <w:t xml:space="preserve">Voters: </w:t>
      </w:r>
    </w:p>
    <w:p w14:paraId="268824AF" w14:textId="77777777" w:rsidR="00212BBC" w:rsidRDefault="00212BBC" w:rsidP="00212BBC">
      <w:pPr>
        <w:pStyle w:val="Heading4"/>
      </w:pPr>
      <w:r>
        <w:t>Fairness: Debate is a game, if the game isn’t fair then no one wants to play it. This makes it so no one would want to debate anymore which is obviously bad – why else are we here.</w:t>
      </w:r>
    </w:p>
    <w:p w14:paraId="4FF424DD" w14:textId="77777777" w:rsidR="00212BBC" w:rsidRPr="00A84CDE" w:rsidRDefault="00212BBC" w:rsidP="00212BBC">
      <w:pPr>
        <w:pStyle w:val="Heading4"/>
      </w:pPr>
      <w:r>
        <w:t xml:space="preserve">Education: This destroys any good in-depth debate about how foreign military sales from the U.S. must be decreased and makes us debate generics every round – which destroys any good education we would get from debate </w:t>
      </w:r>
    </w:p>
    <w:p w14:paraId="64372393" w14:textId="77777777" w:rsidR="00212BBC" w:rsidRDefault="00212BBC" w:rsidP="00212BBC"/>
    <w:p w14:paraId="325CB0D2" w14:textId="77777777" w:rsidR="00212BBC" w:rsidRDefault="00212BBC" w:rsidP="00212BBC">
      <w:pPr>
        <w:pStyle w:val="Heading2"/>
      </w:pPr>
      <w:r>
        <w:t>Foreign Military Sales</w:t>
      </w:r>
    </w:p>
    <w:p w14:paraId="28F829C7" w14:textId="77777777" w:rsidR="00212BBC" w:rsidRPr="00007A1D" w:rsidRDefault="00212BBC" w:rsidP="00212BBC">
      <w:r>
        <w:t>*may want both DCS and FMS definitions</w:t>
      </w:r>
    </w:p>
    <w:p w14:paraId="536787B1" w14:textId="77777777" w:rsidR="00212BBC" w:rsidRDefault="00212BBC" w:rsidP="00212BBC">
      <w:pPr>
        <w:pStyle w:val="Heading4"/>
      </w:pPr>
      <w:proofErr w:type="spellStart"/>
      <w:r>
        <w:t>Interp</w:t>
      </w:r>
      <w:proofErr w:type="spellEnd"/>
      <w:r>
        <w:t>: FMS is the U.S. program for transferring defense articles, services, and training between U.S. and foreign governments.</w:t>
      </w:r>
    </w:p>
    <w:p w14:paraId="45CD6752" w14:textId="77777777" w:rsidR="00212BBC" w:rsidRDefault="00212BBC" w:rsidP="00212BBC">
      <w:r w:rsidRPr="00783E30">
        <w:rPr>
          <w:rStyle w:val="Style13ptBold"/>
        </w:rPr>
        <w:t>DSCA</w:t>
      </w:r>
      <w:r>
        <w:t xml:space="preserve">, </w:t>
      </w:r>
      <w:r w:rsidRPr="00783E30">
        <w:rPr>
          <w:rStyle w:val="Style13ptBold"/>
        </w:rPr>
        <w:t>2019</w:t>
      </w:r>
      <w:r>
        <w:t>, "FAQ," Defense Security Cooperation Agency, https://www.dsca.mil/resources/faq/ceng</w:t>
      </w:r>
    </w:p>
    <w:p w14:paraId="74017C58" w14:textId="77777777" w:rsidR="00212BBC" w:rsidRDefault="00212BBC" w:rsidP="00212BBC">
      <w:r>
        <w:t>Foreign Military Sales (</w:t>
      </w:r>
      <w:r w:rsidRPr="00783E30">
        <w:rPr>
          <w:rStyle w:val="StyleUnderline"/>
          <w:highlight w:val="cyan"/>
        </w:rPr>
        <w:t>FMS</w:t>
      </w:r>
      <w:r>
        <w:t xml:space="preserve">) </w:t>
      </w:r>
      <w:r w:rsidRPr="00783E30">
        <w:rPr>
          <w:rStyle w:val="StyleUnderline"/>
          <w:highlight w:val="cyan"/>
        </w:rPr>
        <w:t>is the U.S. Government’s program for transferring defense articles</w:t>
      </w:r>
      <w:r>
        <w:t xml:space="preserve">, services, and training </w:t>
      </w:r>
      <w:r w:rsidRPr="00783E30">
        <w:rPr>
          <w:rStyle w:val="StyleUnderline"/>
          <w:highlight w:val="cyan"/>
        </w:rPr>
        <w:t>to our international partners</w:t>
      </w:r>
      <w:r>
        <w:t xml:space="preserve"> and international organizations. The FMS program is funded by administrative charges to foreign purchasers and is operated at no cost to taxpayers. The Defense Security Cooperation Agency (DSCA) administers the FMS program for the Department of Defense (DoD). Under FMS, the U.S. government uses DoD’s acquisition system to procure defense articles and services on behalf of its partners. Eligible countries may purchase defense articles and services with their own funds or with funds provided through U.S. government-sponsored assistance programs. In certain cases, defense articles may be obtained through grants or leases.</w:t>
      </w:r>
    </w:p>
    <w:p w14:paraId="780C27B6" w14:textId="77777777" w:rsidR="00212BBC" w:rsidRDefault="00212BBC" w:rsidP="00212BBC"/>
    <w:p w14:paraId="055C791E" w14:textId="77777777" w:rsidR="00212BBC" w:rsidRDefault="00212BBC" w:rsidP="00212BBC">
      <w:pPr>
        <w:pStyle w:val="Heading4"/>
      </w:pPr>
      <w:r>
        <w:t xml:space="preserve">Violation: </w:t>
      </w:r>
      <w:proofErr w:type="spellStart"/>
      <w:r>
        <w:t>Aff</w:t>
      </w:r>
      <w:proofErr w:type="spellEnd"/>
      <w:r>
        <w:t xml:space="preserve"> uses unauthorized executive powers other than DCS or FMS.</w:t>
      </w:r>
    </w:p>
    <w:p w14:paraId="479F1B16" w14:textId="77777777" w:rsidR="00212BBC" w:rsidRPr="00C13DE9" w:rsidRDefault="00212BBC" w:rsidP="00212BBC"/>
    <w:p w14:paraId="3DDEF4C2" w14:textId="77777777" w:rsidR="00212BBC" w:rsidRDefault="00212BBC" w:rsidP="00212BBC">
      <w:pPr>
        <w:pStyle w:val="Heading4"/>
      </w:pPr>
      <w:r>
        <w:t xml:space="preserve">Limits: Using unauthorized executive powers to negotiate foreign military sales is strictly against the resolution and is at best extra topical. It deals with the foreign transactions of arms with other nations but spikes out of the core of the topic which is the two main powers under the Arms Export Control Act. </w:t>
      </w:r>
    </w:p>
    <w:p w14:paraId="2D60812E" w14:textId="77777777" w:rsidR="00212BBC" w:rsidRDefault="00212BBC" w:rsidP="00212BBC">
      <w:pPr>
        <w:pStyle w:val="Heading4"/>
      </w:pPr>
      <w:r>
        <w:t xml:space="preserve">Ground: This explosion in limits restricts the neg from forming any sort of solvency or case argument because the </w:t>
      </w:r>
      <w:proofErr w:type="spellStart"/>
      <w:r>
        <w:t>aff</w:t>
      </w:r>
      <w:proofErr w:type="spellEnd"/>
      <w:r>
        <w:t xml:space="preserve"> is occurring strictly outside of the resolution. </w:t>
      </w:r>
    </w:p>
    <w:p w14:paraId="6A489F38" w14:textId="77777777" w:rsidR="00212BBC" w:rsidRPr="00E7044C" w:rsidRDefault="00212BBC" w:rsidP="00212BBC">
      <w:r>
        <w:rPr>
          <w:rFonts w:eastAsiaTheme="majorEastAsia" w:cstheme="majorBidi"/>
          <w:b/>
          <w:iCs/>
          <w:sz w:val="26"/>
        </w:rPr>
        <w:t>Clash: This makes any good clash with the affirmative impossible – granting that every affirmative can win any round – which destroys the value of negation in debate</w:t>
      </w:r>
    </w:p>
    <w:p w14:paraId="7F111B8E" w14:textId="77777777" w:rsidR="00212BBC" w:rsidRDefault="00212BBC" w:rsidP="00212BBC">
      <w:pPr>
        <w:pStyle w:val="Heading4"/>
      </w:pPr>
      <w:r>
        <w:t xml:space="preserve">Voters: </w:t>
      </w:r>
    </w:p>
    <w:p w14:paraId="4E5B0C39" w14:textId="77777777" w:rsidR="00212BBC" w:rsidRDefault="00212BBC" w:rsidP="00212BBC">
      <w:pPr>
        <w:pStyle w:val="Heading4"/>
      </w:pPr>
      <w:r>
        <w:t>Fairness: Debate is a game, if the game isn’t fair then no one wants to play it. This makes it so no one would want to debate anymore which is obviously bad – why else are we here.</w:t>
      </w:r>
    </w:p>
    <w:p w14:paraId="15F0C771" w14:textId="77777777" w:rsidR="00212BBC" w:rsidRPr="00A84CDE" w:rsidRDefault="00212BBC" w:rsidP="00212BBC">
      <w:pPr>
        <w:pStyle w:val="Heading4"/>
      </w:pPr>
      <w:r>
        <w:t xml:space="preserve">Education: This destroys any good in-depth debate about how foreign military sales from the U.S. must be decreased and makes us debate generics every round – which destroys any good education we would get from debate </w:t>
      </w:r>
    </w:p>
    <w:p w14:paraId="512000A2" w14:textId="77777777" w:rsidR="00212BBC" w:rsidRDefault="00212BBC" w:rsidP="00212BBC"/>
    <w:p w14:paraId="53C524BC" w14:textId="77777777" w:rsidR="00212BBC" w:rsidRDefault="00212BBC" w:rsidP="00212BBC">
      <w:pPr>
        <w:pStyle w:val="Heading2"/>
      </w:pPr>
      <w:r>
        <w:t>Arms</w:t>
      </w:r>
    </w:p>
    <w:p w14:paraId="4D1F30FD" w14:textId="77777777" w:rsidR="00212BBC" w:rsidRDefault="00212BBC" w:rsidP="00212BBC">
      <w:pPr>
        <w:pStyle w:val="Heading4"/>
      </w:pPr>
      <w:proofErr w:type="spellStart"/>
      <w:r>
        <w:t>Interp</w:t>
      </w:r>
      <w:proofErr w:type="spellEnd"/>
      <w:r>
        <w:t>: Arms means weapons</w:t>
      </w:r>
    </w:p>
    <w:p w14:paraId="40A73AF1" w14:textId="77777777" w:rsidR="00212BBC" w:rsidRDefault="00212BBC" w:rsidP="00212BBC">
      <w:r w:rsidRPr="006962F1">
        <w:rPr>
          <w:rStyle w:val="Style13ptBold"/>
        </w:rPr>
        <w:t>Cambridge Dictionary</w:t>
      </w:r>
      <w:r>
        <w:t xml:space="preserve">, </w:t>
      </w:r>
      <w:r w:rsidRPr="006962F1">
        <w:rPr>
          <w:rStyle w:val="Style13ptBold"/>
        </w:rPr>
        <w:t>2019</w:t>
      </w:r>
      <w:r>
        <w:t>, "ARMS," No Publication, https://dictionary.cambridge.org/us/dictionary/english/arms/ceng</w:t>
      </w:r>
    </w:p>
    <w:p w14:paraId="6A8D1201" w14:textId="77777777" w:rsidR="00212BBC" w:rsidRDefault="00212BBC" w:rsidP="00212BBC">
      <w:r w:rsidRPr="006962F1">
        <w:rPr>
          <w:rStyle w:val="StyleUnderline"/>
          <w:highlight w:val="cyan"/>
        </w:rPr>
        <w:t>weapons and explosives</w:t>
      </w:r>
      <w:r>
        <w:t xml:space="preserve"> used in fighting wars</w:t>
      </w:r>
    </w:p>
    <w:p w14:paraId="40F8A421" w14:textId="77777777" w:rsidR="00212BBC" w:rsidRDefault="00212BBC" w:rsidP="00212BBC"/>
    <w:p w14:paraId="1DBD51D1" w14:textId="77777777" w:rsidR="00212BBC" w:rsidRDefault="00212BBC" w:rsidP="00212BBC">
      <w:pPr>
        <w:pStyle w:val="Heading4"/>
      </w:pPr>
      <w:r>
        <w:t xml:space="preserve">Violation: The </w:t>
      </w:r>
      <w:proofErr w:type="spellStart"/>
      <w:r>
        <w:t>aff</w:t>
      </w:r>
      <w:proofErr w:type="spellEnd"/>
      <w:r>
        <w:t xml:space="preserve"> only deals with the training of personnel in other nations, not weapons. </w:t>
      </w:r>
    </w:p>
    <w:p w14:paraId="02F891E0" w14:textId="77777777" w:rsidR="00212BBC" w:rsidRPr="00C13DE9" w:rsidRDefault="00212BBC" w:rsidP="00212BBC"/>
    <w:p w14:paraId="1500F4C7" w14:textId="77777777" w:rsidR="00212BBC" w:rsidRDefault="00212BBC" w:rsidP="00212BBC">
      <w:pPr>
        <w:pStyle w:val="Heading4"/>
      </w:pPr>
      <w:r>
        <w:t>Limits: There is an infinite number of actions that could be taken to train an individual or design some program to train that person. This explodes the limits by avoiding the core of the topic which is weapons and explosives sales.</w:t>
      </w:r>
    </w:p>
    <w:p w14:paraId="60BB24D3" w14:textId="77777777" w:rsidR="00212BBC" w:rsidRDefault="00212BBC" w:rsidP="00212BBC">
      <w:pPr>
        <w:pStyle w:val="Heading4"/>
      </w:pPr>
      <w:r>
        <w:t>Ground: By spiking out of the core of the topic they are able to avoid most topical DA’s and CP’s, there is no way the neg could ever have adequate case arguments prepared.</w:t>
      </w:r>
    </w:p>
    <w:p w14:paraId="06809BC8" w14:textId="77777777" w:rsidR="00212BBC" w:rsidRPr="00E7044C" w:rsidRDefault="00212BBC" w:rsidP="00212BBC">
      <w:r>
        <w:rPr>
          <w:rFonts w:eastAsiaTheme="majorEastAsia" w:cstheme="majorBidi"/>
          <w:b/>
          <w:iCs/>
          <w:sz w:val="26"/>
        </w:rPr>
        <w:t>Clash: This makes any good clash with the affirmative impossible – granting that every affirmative can win any round – which destroys the value of negation in debate</w:t>
      </w:r>
    </w:p>
    <w:p w14:paraId="0EE4F511" w14:textId="77777777" w:rsidR="00212BBC" w:rsidRDefault="00212BBC" w:rsidP="00212BBC">
      <w:pPr>
        <w:pStyle w:val="Heading4"/>
      </w:pPr>
      <w:r>
        <w:t xml:space="preserve">Voters: </w:t>
      </w:r>
    </w:p>
    <w:p w14:paraId="009A4381" w14:textId="77777777" w:rsidR="00212BBC" w:rsidRDefault="00212BBC" w:rsidP="00212BBC">
      <w:pPr>
        <w:pStyle w:val="Heading4"/>
      </w:pPr>
      <w:r>
        <w:t>Fairness: Debate is a game, if the game isn’t fair then no one wants to play it. This makes it so no one would want to debate anymore which is obviously bad – why else are we here.</w:t>
      </w:r>
    </w:p>
    <w:p w14:paraId="391C536D" w14:textId="77777777" w:rsidR="00212BBC" w:rsidRPr="00A84CDE" w:rsidRDefault="00212BBC" w:rsidP="00212BBC">
      <w:pPr>
        <w:pStyle w:val="Heading4"/>
      </w:pPr>
      <w:r>
        <w:t xml:space="preserve">Education: This destroys any good in-depth debate about how foreign military sales from the U.S. must be decreased and makes us debate generics every round – which destroys any good education we would get from debate </w:t>
      </w:r>
    </w:p>
    <w:p w14:paraId="0EB952D8" w14:textId="77777777" w:rsidR="00212BBC" w:rsidRDefault="00212BBC" w:rsidP="00212BBC"/>
    <w:p w14:paraId="76ABEA07" w14:textId="77777777" w:rsidR="00212BBC" w:rsidRDefault="00212BBC" w:rsidP="00212BBC">
      <w:pPr>
        <w:pStyle w:val="Heading2"/>
      </w:pPr>
      <w:r>
        <w:t>From</w:t>
      </w:r>
    </w:p>
    <w:p w14:paraId="3C3E0C46" w14:textId="77777777" w:rsidR="00212BBC" w:rsidRDefault="00212BBC" w:rsidP="00212BBC">
      <w:pPr>
        <w:pStyle w:val="Heading4"/>
      </w:pPr>
      <w:proofErr w:type="spellStart"/>
      <w:r>
        <w:t>Interp</w:t>
      </w:r>
      <w:proofErr w:type="spellEnd"/>
      <w:r>
        <w:t>: From means focus beginning of activity</w:t>
      </w:r>
    </w:p>
    <w:p w14:paraId="3369AB7A" w14:textId="77777777" w:rsidR="00212BBC" w:rsidRDefault="00212BBC" w:rsidP="00212BBC">
      <w:r w:rsidRPr="00B733AB">
        <w:rPr>
          <w:rStyle w:val="Style13ptBold"/>
        </w:rPr>
        <w:t>Merriam-Webster</w:t>
      </w:r>
      <w:r>
        <w:t xml:space="preserve">, </w:t>
      </w:r>
      <w:r w:rsidRPr="00B733AB">
        <w:rPr>
          <w:rStyle w:val="Style13ptBold"/>
        </w:rPr>
        <w:t>No Date</w:t>
      </w:r>
      <w:r>
        <w:t>, "Definition of FROM," No Publication, https://www.merriam-webster.com/dictionary/from/ceng</w:t>
      </w:r>
    </w:p>
    <w:p w14:paraId="77E43D2F" w14:textId="77777777" w:rsidR="00212BBC" w:rsidRDefault="00212BBC" w:rsidP="00212BBC">
      <w:pPr>
        <w:rPr>
          <w:rStyle w:val="StyleUnderline"/>
        </w:rPr>
      </w:pPr>
      <w:r>
        <w:t xml:space="preserve">—used as a function word to indicate </w:t>
      </w:r>
      <w:r w:rsidRPr="00F804E9">
        <w:rPr>
          <w:rStyle w:val="StyleUnderline"/>
          <w:highlight w:val="cyan"/>
        </w:rPr>
        <w:t>the</w:t>
      </w:r>
      <w:r>
        <w:t xml:space="preserve"> starting or </w:t>
      </w:r>
      <w:r w:rsidRPr="00F804E9">
        <w:rPr>
          <w:rStyle w:val="StyleUnderline"/>
          <w:highlight w:val="cyan"/>
        </w:rPr>
        <w:t>focal point of an activity</w:t>
      </w:r>
    </w:p>
    <w:p w14:paraId="0A0C3A6D" w14:textId="77777777" w:rsidR="00212BBC" w:rsidRDefault="00212BBC" w:rsidP="00212BBC">
      <w:pPr>
        <w:rPr>
          <w:rStyle w:val="StyleUnderline"/>
        </w:rPr>
      </w:pPr>
    </w:p>
    <w:p w14:paraId="122A0EF0" w14:textId="77777777" w:rsidR="00212BBC" w:rsidRDefault="00212BBC" w:rsidP="00212BBC">
      <w:pPr>
        <w:pStyle w:val="Heading4"/>
      </w:pPr>
      <w:r>
        <w:t xml:space="preserve">Violation: The </w:t>
      </w:r>
      <w:proofErr w:type="spellStart"/>
      <w:r>
        <w:t>aff</w:t>
      </w:r>
      <w:proofErr w:type="spellEnd"/>
      <w:r>
        <w:t xml:space="preserve"> forces another nation to reduce arm sales with the U.S. rather than having the U.S. initiate the reduction in arms sales.</w:t>
      </w:r>
    </w:p>
    <w:p w14:paraId="728BCE86" w14:textId="77777777" w:rsidR="00212BBC" w:rsidRPr="00C13DE9" w:rsidRDefault="00212BBC" w:rsidP="00212BBC"/>
    <w:p w14:paraId="787ED380" w14:textId="77777777" w:rsidR="00212BBC" w:rsidRDefault="00212BBC" w:rsidP="00212BBC">
      <w:pPr>
        <w:pStyle w:val="Heading4"/>
      </w:pPr>
      <w:r>
        <w:t>Limits: By spiking out of the main actor in the resolution it reveals an outrageous number of other actors that could initiate the plan instead forcing an explosion in limits.</w:t>
      </w:r>
    </w:p>
    <w:p w14:paraId="3484DA33" w14:textId="77777777" w:rsidR="00212BBC" w:rsidRDefault="00212BBC" w:rsidP="00212BBC">
      <w:pPr>
        <w:pStyle w:val="Heading4"/>
      </w:pPr>
      <w:r>
        <w:t xml:space="preserve">Ground: Not using the U.S. as the focal point in initiation of the plan the neg loses access to PTX DA’s, topic DA’s, all resolution based solvency </w:t>
      </w:r>
      <w:proofErr w:type="spellStart"/>
      <w:r>
        <w:t>args</w:t>
      </w:r>
      <w:proofErr w:type="spellEnd"/>
      <w:r>
        <w:t>, and most CP’s. Neg no longer has any game.</w:t>
      </w:r>
    </w:p>
    <w:p w14:paraId="67B3A460" w14:textId="77777777" w:rsidR="00212BBC" w:rsidRPr="00E7044C" w:rsidRDefault="00212BBC" w:rsidP="00212BBC">
      <w:r>
        <w:rPr>
          <w:rFonts w:eastAsiaTheme="majorEastAsia" w:cstheme="majorBidi"/>
          <w:b/>
          <w:iCs/>
          <w:sz w:val="26"/>
        </w:rPr>
        <w:t>Clash: This makes any good clash with the affirmative impossible – granting that every affirmative can win any round – which destroys the value of negation in debate</w:t>
      </w:r>
    </w:p>
    <w:p w14:paraId="71B5EC82" w14:textId="77777777" w:rsidR="00212BBC" w:rsidRDefault="00212BBC" w:rsidP="00212BBC">
      <w:pPr>
        <w:pStyle w:val="Heading4"/>
      </w:pPr>
      <w:r>
        <w:t xml:space="preserve">Voters: </w:t>
      </w:r>
    </w:p>
    <w:p w14:paraId="6B3F3E2C" w14:textId="77777777" w:rsidR="00212BBC" w:rsidRDefault="00212BBC" w:rsidP="00212BBC">
      <w:pPr>
        <w:pStyle w:val="Heading4"/>
      </w:pPr>
      <w:r>
        <w:t>Fairness: Debate is a game, if the game isn’t fair then no one wants to play it. This makes it so no one would want to debate anymore which is obviously bad – why else are we here.</w:t>
      </w:r>
    </w:p>
    <w:p w14:paraId="7440FD11" w14:textId="77777777" w:rsidR="00212BBC" w:rsidRPr="00A84CDE" w:rsidRDefault="00212BBC" w:rsidP="00212BBC">
      <w:pPr>
        <w:pStyle w:val="Heading4"/>
      </w:pPr>
      <w:r>
        <w:t xml:space="preserve">Education: This destroys any good in-depth debate about how foreign military sales from the U.S. must be decreased and makes us debate generics every round – which destroys any good education we would get from debate </w:t>
      </w:r>
    </w:p>
    <w:p w14:paraId="7C396258" w14:textId="77777777" w:rsidR="00212BBC" w:rsidRPr="00907DFB" w:rsidRDefault="00212BBC" w:rsidP="00212BBC"/>
    <w:p w14:paraId="407EBCD6" w14:textId="77777777" w:rsidR="00212BBC" w:rsidRDefault="00212BBC" w:rsidP="00212BBC">
      <w:pPr>
        <w:pStyle w:val="Heading1"/>
      </w:pPr>
      <w:r>
        <w:t>Generics</w:t>
      </w:r>
    </w:p>
    <w:p w14:paraId="591F22C0" w14:textId="77777777" w:rsidR="00212BBC" w:rsidRDefault="00212BBC" w:rsidP="00212BBC"/>
    <w:p w14:paraId="1A8504C2" w14:textId="77777777" w:rsidR="00212BBC" w:rsidRDefault="00212BBC" w:rsidP="00212BBC">
      <w:pPr>
        <w:pStyle w:val="Heading1"/>
      </w:pPr>
      <w:proofErr w:type="spellStart"/>
      <w:r>
        <w:t>Aff</w:t>
      </w:r>
      <w:proofErr w:type="spellEnd"/>
      <w:r>
        <w:t xml:space="preserve"> Answers</w:t>
      </w:r>
    </w:p>
    <w:p w14:paraId="7C143441" w14:textId="77777777" w:rsidR="00212BBC" w:rsidRDefault="00212BBC" w:rsidP="00212BBC">
      <w:pPr>
        <w:pStyle w:val="Heading2"/>
      </w:pPr>
      <w:proofErr w:type="spellStart"/>
      <w:r>
        <w:t>Interps</w:t>
      </w:r>
      <w:proofErr w:type="spellEnd"/>
    </w:p>
    <w:p w14:paraId="2E25A125" w14:textId="77777777" w:rsidR="00212BBC" w:rsidRDefault="00212BBC" w:rsidP="00212BBC">
      <w:pPr>
        <w:pStyle w:val="Heading3"/>
      </w:pPr>
      <w:r>
        <w:t>Substantially</w:t>
      </w:r>
    </w:p>
    <w:p w14:paraId="74A3C1E9" w14:textId="77777777" w:rsidR="00212BBC" w:rsidRDefault="00212BBC" w:rsidP="00212BBC">
      <w:pPr>
        <w:pStyle w:val="Heading4"/>
      </w:pPr>
      <w:r>
        <w:t>Substantially means having importance</w:t>
      </w:r>
    </w:p>
    <w:p w14:paraId="4952EDB2" w14:textId="77777777" w:rsidR="00212BBC" w:rsidRDefault="00212BBC" w:rsidP="00212BBC">
      <w:r w:rsidRPr="00C51175">
        <w:rPr>
          <w:rStyle w:val="Style13ptBold"/>
        </w:rPr>
        <w:t>Merriam-Webster</w:t>
      </w:r>
      <w:r>
        <w:t xml:space="preserve">'s Dictionary of Law, </w:t>
      </w:r>
      <w:r w:rsidRPr="00C51175">
        <w:rPr>
          <w:rStyle w:val="Style13ptBold"/>
        </w:rPr>
        <w:t>1996</w:t>
      </w:r>
      <w:r>
        <w:t>, https://dictionary.findlaw.com/definition/substantial.html/ceng</w:t>
      </w:r>
    </w:p>
    <w:p w14:paraId="0D75AECB" w14:textId="77777777" w:rsidR="00212BBC" w:rsidRPr="00137FC6" w:rsidRDefault="00212BBC" w:rsidP="00212BBC">
      <w:r w:rsidRPr="009B38C4">
        <w:rPr>
          <w:rStyle w:val="StyleUnderline"/>
          <w:highlight w:val="cyan"/>
        </w:rPr>
        <w:t>having importance</w:t>
      </w:r>
      <w:r>
        <w:t xml:space="preserve"> or significance</w:t>
      </w:r>
    </w:p>
    <w:p w14:paraId="76BF4F26" w14:textId="77777777" w:rsidR="00212BBC" w:rsidRDefault="00212BBC" w:rsidP="00212BBC">
      <w:pPr>
        <w:pStyle w:val="Heading3"/>
      </w:pPr>
      <w:r>
        <w:t>Reduce</w:t>
      </w:r>
    </w:p>
    <w:p w14:paraId="244C67DB" w14:textId="77777777" w:rsidR="00212BBC" w:rsidRDefault="00212BBC" w:rsidP="00212BBC">
      <w:pPr>
        <w:pStyle w:val="Heading4"/>
      </w:pPr>
      <w:r>
        <w:t>Reduce means to simplify</w:t>
      </w:r>
    </w:p>
    <w:p w14:paraId="22390A90" w14:textId="77777777" w:rsidR="00212BBC" w:rsidRDefault="00212BBC" w:rsidP="00212BBC">
      <w:r w:rsidRPr="009B38C4">
        <w:rPr>
          <w:rStyle w:val="Style13ptBold"/>
        </w:rPr>
        <w:t>Princeton Wordnet</w:t>
      </w:r>
      <w:r>
        <w:t xml:space="preserve">, </w:t>
      </w:r>
      <w:r w:rsidRPr="009B38C4">
        <w:rPr>
          <w:rStyle w:val="Style13ptBold"/>
        </w:rPr>
        <w:t>No Date</w:t>
      </w:r>
      <w:r>
        <w:t>, "What does REDUCE mean</w:t>
      </w:r>
      <w:proofErr w:type="gramStart"/>
      <w:r>
        <w:t>?,</w:t>
      </w:r>
      <w:proofErr w:type="gramEnd"/>
      <w:r>
        <w:t>" STANDS4 LLC, https://www.definitions.net/definition/REDUCE/ceng</w:t>
      </w:r>
    </w:p>
    <w:p w14:paraId="0156ED2A" w14:textId="77777777" w:rsidR="00212BBC" w:rsidRPr="009B38C4" w:rsidRDefault="00212BBC" w:rsidP="00212BBC">
      <w:pPr>
        <w:rPr>
          <w:rStyle w:val="StyleUnderline"/>
        </w:rPr>
      </w:pPr>
      <w:r w:rsidRPr="009B38C4">
        <w:rPr>
          <w:rStyle w:val="StyleUnderline"/>
          <w:highlight w:val="cyan"/>
        </w:rPr>
        <w:t>make less complex</w:t>
      </w:r>
    </w:p>
    <w:p w14:paraId="7ED5163B" w14:textId="77777777" w:rsidR="00212BBC" w:rsidRDefault="00212BBC" w:rsidP="00212BBC">
      <w:pPr>
        <w:pStyle w:val="Heading3"/>
      </w:pPr>
      <w:r>
        <w:t>Arms</w:t>
      </w:r>
    </w:p>
    <w:p w14:paraId="4FC2DB8E" w14:textId="77777777" w:rsidR="00212BBC" w:rsidRDefault="00212BBC" w:rsidP="00212BBC">
      <w:pPr>
        <w:pStyle w:val="Heading4"/>
      </w:pPr>
      <w:r>
        <w:t>Arms include defense articles, services, and training as stated under the functioning of Foreign Military Sales in the ITAR</w:t>
      </w:r>
    </w:p>
    <w:p w14:paraId="016DC137" w14:textId="77777777" w:rsidR="00212BBC" w:rsidRDefault="00212BBC" w:rsidP="00212BBC">
      <w:r w:rsidRPr="00426D1D">
        <w:rPr>
          <w:rStyle w:val="Style13ptBold"/>
        </w:rPr>
        <w:t>OEC</w:t>
      </w:r>
      <w:r>
        <w:t xml:space="preserve">, </w:t>
      </w:r>
      <w:r w:rsidRPr="00426D1D">
        <w:rPr>
          <w:rStyle w:val="Style13ptBold"/>
        </w:rPr>
        <w:t>No Date</w:t>
      </w:r>
      <w:r>
        <w:t>, "Overview of U.S. Export Laws," Office of Export Compliance (University of Kansas), https://export-compliance.ku.edu/overview-us-export-laws</w:t>
      </w:r>
    </w:p>
    <w:p w14:paraId="6A99FA4C" w14:textId="77777777" w:rsidR="00212BBC" w:rsidRPr="00C27DC2" w:rsidRDefault="00212BBC" w:rsidP="00212BBC">
      <w:r>
        <w:t>The International Traffic in Arms Regulations (ITAR), 22 C.F.R. §§ 120-130, governs the export and re-export of defense articles, defense services and related technical data from the United States to any foreign destination, or to any foreign person, whether located in the United States or abroad.</w:t>
      </w:r>
    </w:p>
    <w:p w14:paraId="302432F8" w14:textId="77777777" w:rsidR="00212BBC" w:rsidRDefault="00212BBC" w:rsidP="00212BBC">
      <w:pPr>
        <w:pStyle w:val="Heading4"/>
      </w:pPr>
      <w:r>
        <w:t>Defense Article means any item on the United States Munition List</w:t>
      </w:r>
    </w:p>
    <w:p w14:paraId="77C40E9C" w14:textId="77777777" w:rsidR="00212BBC" w:rsidRDefault="00212BBC" w:rsidP="00212BBC">
      <w:r w:rsidRPr="00426D1D">
        <w:rPr>
          <w:rStyle w:val="Style13ptBold"/>
        </w:rPr>
        <w:t>OEC</w:t>
      </w:r>
      <w:r>
        <w:t xml:space="preserve">, </w:t>
      </w:r>
      <w:r w:rsidRPr="00426D1D">
        <w:rPr>
          <w:rStyle w:val="Style13ptBold"/>
        </w:rPr>
        <w:t>No Date</w:t>
      </w:r>
      <w:r>
        <w:t>, "Overview of U.S. Export Laws," Office of Export Compliance (University of Kansas), https://export-compliance.ku.edu/overview-us-export-laws</w:t>
      </w:r>
    </w:p>
    <w:p w14:paraId="3771718E" w14:textId="77777777" w:rsidR="00212BBC" w:rsidRDefault="00212BBC" w:rsidP="00212BBC">
      <w:r>
        <w:t>Defense Article means any item that is specifically designed, developed, configured, adapted, or modified for a military, missile, satellite, or other controlled use listed on the USML. This also includes models, mock-ups, or other items that reveal Technical Data relating to items designated in the USML. In general, if an item contains any components that are controlled under the ITAR, the entire item is controlled under the ITAR. For example, if an instrument for contains a focal plane array which is ITAR, then the entire instrument would be considered ITAR. This is known as the “see through rule.”</w:t>
      </w:r>
    </w:p>
    <w:p w14:paraId="161E2A3B" w14:textId="77777777" w:rsidR="00212BBC" w:rsidRDefault="00212BBC" w:rsidP="00212BBC">
      <w:pPr>
        <w:pStyle w:val="Heading4"/>
      </w:pPr>
      <w:r>
        <w:t>Defense Service means providing any sort of assistance</w:t>
      </w:r>
    </w:p>
    <w:p w14:paraId="1E46E484" w14:textId="77777777" w:rsidR="00212BBC" w:rsidRDefault="00212BBC" w:rsidP="00212BBC">
      <w:r w:rsidRPr="00426D1D">
        <w:rPr>
          <w:rStyle w:val="Style13ptBold"/>
        </w:rPr>
        <w:t>OEC</w:t>
      </w:r>
      <w:r>
        <w:t xml:space="preserve">, </w:t>
      </w:r>
      <w:r w:rsidRPr="00426D1D">
        <w:rPr>
          <w:rStyle w:val="Style13ptBold"/>
        </w:rPr>
        <w:t>No Date</w:t>
      </w:r>
      <w:r>
        <w:t>, "Overview of U.S. Export Laws," Office of Export Compliance (University of Kansas), https://export-compliance.ku.edu/overview-us-export-laws</w:t>
      </w:r>
    </w:p>
    <w:p w14:paraId="20B94F95" w14:textId="77777777" w:rsidR="00212BBC" w:rsidRPr="00265DDD" w:rsidRDefault="00212BBC" w:rsidP="00212BBC">
      <w:r>
        <w:t>Defense Service means providing assistance, including training, to a foreign person in the United States or abroad in the design, manufacture, repair, or operation of a defense article, as well as providing technical data to foreign persons. Defense services also include informal collaboration, conversations, or interchanges concerning technical data.</w:t>
      </w:r>
    </w:p>
    <w:p w14:paraId="002EC061" w14:textId="77777777" w:rsidR="00212BBC" w:rsidRDefault="00212BBC" w:rsidP="00212BBC">
      <w:pPr>
        <w:pStyle w:val="Heading4"/>
      </w:pPr>
      <w:r>
        <w:t>Technical Data means any information used for a defense article</w:t>
      </w:r>
    </w:p>
    <w:p w14:paraId="1C96F406" w14:textId="77777777" w:rsidR="00212BBC" w:rsidRDefault="00212BBC" w:rsidP="00212BBC">
      <w:r w:rsidRPr="00426D1D">
        <w:rPr>
          <w:rStyle w:val="Style13ptBold"/>
        </w:rPr>
        <w:t>OEC</w:t>
      </w:r>
      <w:r>
        <w:t xml:space="preserve">, </w:t>
      </w:r>
      <w:r w:rsidRPr="00426D1D">
        <w:rPr>
          <w:rStyle w:val="Style13ptBold"/>
        </w:rPr>
        <w:t>No Date</w:t>
      </w:r>
      <w:r>
        <w:t>, "Overview of U.S. Export Laws," Office of Export Compliance (University of Kansas), https://export-compliance.ku.edu/overview-us-export-laws</w:t>
      </w:r>
    </w:p>
    <w:p w14:paraId="661C5927" w14:textId="77777777" w:rsidR="00212BBC" w:rsidRDefault="00212BBC" w:rsidP="00212BBC">
      <w:r>
        <w:t>Technical Data means any information for the design, development, assembly, production, operation, repair, testing, maintenance, or modification of a defense article. Technical Data may include drawings or assembly instructions, operations and maintenance manuals, and email or telephone exchanges where such information is discussed.  Sometimes it is easier to define Technical Data by what it is not: Technical Data does not include general scientific, mathematical, or engineering principles commonly taught in schools, information present in the public domain, general system descriptions, or basic marketing information on function or purpose.</w:t>
      </w:r>
    </w:p>
    <w:p w14:paraId="689526A0" w14:textId="77777777" w:rsidR="00212BBC" w:rsidRDefault="00212BBC" w:rsidP="00212BBC"/>
    <w:p w14:paraId="3CF7B2D3" w14:textId="77777777" w:rsidR="00212BBC" w:rsidRPr="00077CB4" w:rsidRDefault="00212BBC" w:rsidP="00212BBC"/>
    <w:p w14:paraId="0594154F" w14:textId="77777777" w:rsidR="00212BBC" w:rsidRPr="00107856" w:rsidRDefault="00212BBC" w:rsidP="00212BBC"/>
    <w:p w14:paraId="7BE4701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layton Engelby"/>
    <w:docVar w:name="RibbonPointer" w:val="150407768"/>
    <w:docVar w:name="VerbatimVersion" w:val="5.1"/>
  </w:docVars>
  <w:rsids>
    <w:rsidRoot w:val="00212BBC"/>
    <w:rsid w:val="000139A3"/>
    <w:rsid w:val="00100833"/>
    <w:rsid w:val="00104529"/>
    <w:rsid w:val="00105942"/>
    <w:rsid w:val="00107396"/>
    <w:rsid w:val="00144A4C"/>
    <w:rsid w:val="00176AB0"/>
    <w:rsid w:val="00177B7D"/>
    <w:rsid w:val="0018322D"/>
    <w:rsid w:val="001B5776"/>
    <w:rsid w:val="001E527A"/>
    <w:rsid w:val="001F78CE"/>
    <w:rsid w:val="00212BBC"/>
    <w:rsid w:val="00251FC7"/>
    <w:rsid w:val="002855A7"/>
    <w:rsid w:val="002B146A"/>
    <w:rsid w:val="002B5E17"/>
    <w:rsid w:val="00315690"/>
    <w:rsid w:val="00316B75"/>
    <w:rsid w:val="00325646"/>
    <w:rsid w:val="003460F2"/>
    <w:rsid w:val="0038158C"/>
    <w:rsid w:val="003902BA"/>
    <w:rsid w:val="003A09E2"/>
    <w:rsid w:val="00407037"/>
    <w:rsid w:val="004605D6"/>
    <w:rsid w:val="00462759"/>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A77DE"/>
    <w:rsid w:val="008B3ECB"/>
    <w:rsid w:val="008B4E85"/>
    <w:rsid w:val="008C1B2E"/>
    <w:rsid w:val="0091627E"/>
    <w:rsid w:val="0097032B"/>
    <w:rsid w:val="009D2EAD"/>
    <w:rsid w:val="009D54B2"/>
    <w:rsid w:val="009E1922"/>
    <w:rsid w:val="009F7ED2"/>
    <w:rsid w:val="00A93661"/>
    <w:rsid w:val="00A95652"/>
    <w:rsid w:val="00AC0AB8"/>
    <w:rsid w:val="00AF472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64740"/>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D562"/>
  <w15:chartTrackingRefBased/>
  <w15:docId w15:val="{65940227-9239-46B9-B5B9-3305B0960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A77DE"/>
    <w:rPr>
      <w:rFonts w:ascii="Calibri" w:hAnsi="Calibri" w:cs="Calibri"/>
    </w:rPr>
  </w:style>
  <w:style w:type="paragraph" w:styleId="Heading1">
    <w:name w:val="heading 1"/>
    <w:aliases w:val="Pocket"/>
    <w:basedOn w:val="Normal"/>
    <w:next w:val="Normal"/>
    <w:link w:val="Heading1Char"/>
    <w:qFormat/>
    <w:rsid w:val="008A77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77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A77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
    <w:basedOn w:val="Normal"/>
    <w:next w:val="Normal"/>
    <w:link w:val="Heading4Char"/>
    <w:uiPriority w:val="3"/>
    <w:unhideWhenUsed/>
    <w:qFormat/>
    <w:rsid w:val="008A77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A77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77DE"/>
  </w:style>
  <w:style w:type="character" w:customStyle="1" w:styleId="Heading1Char">
    <w:name w:val="Heading 1 Char"/>
    <w:aliases w:val="Pocket Char"/>
    <w:basedOn w:val="DefaultParagraphFont"/>
    <w:link w:val="Heading1"/>
    <w:rsid w:val="008A77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77D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77D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A77DE"/>
    <w:rPr>
      <w:rFonts w:ascii="Calibri" w:eastAsiaTheme="majorEastAsia" w:hAnsi="Calibri" w:cstheme="majorBidi"/>
      <w:b/>
      <w:iCs/>
      <w:sz w:val="26"/>
    </w:rPr>
  </w:style>
  <w:style w:type="character" w:styleId="Emphasis">
    <w:name w:val="Emphasis"/>
    <w:basedOn w:val="DefaultParagraphFont"/>
    <w:uiPriority w:val="7"/>
    <w:qFormat/>
    <w:rsid w:val="008A77D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77D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Italic"/>
    <w:basedOn w:val="DefaultParagraphFont"/>
    <w:uiPriority w:val="6"/>
    <w:qFormat/>
    <w:rsid w:val="008A77DE"/>
    <w:rPr>
      <w:b w:val="0"/>
      <w:sz w:val="22"/>
      <w:u w:val="single"/>
    </w:rPr>
  </w:style>
  <w:style w:type="character" w:styleId="Hyperlink">
    <w:name w:val="Hyperlink"/>
    <w:basedOn w:val="DefaultParagraphFont"/>
    <w:uiPriority w:val="99"/>
    <w:unhideWhenUsed/>
    <w:rsid w:val="008A77DE"/>
    <w:rPr>
      <w:color w:val="auto"/>
      <w:u w:val="none"/>
    </w:rPr>
  </w:style>
  <w:style w:type="character" w:styleId="FollowedHyperlink">
    <w:name w:val="FollowedHyperlink"/>
    <w:basedOn w:val="DefaultParagraphFont"/>
    <w:uiPriority w:val="99"/>
    <w:semiHidden/>
    <w:unhideWhenUsed/>
    <w:rsid w:val="008A77D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direct/ceng" TargetMode="External"/><Relationship Id="rId3" Type="http://schemas.openxmlformats.org/officeDocument/2006/relationships/styles" Target="styles.xml"/><Relationship Id="rId7" Type="http://schemas.openxmlformats.org/officeDocument/2006/relationships/hyperlink" Target="https://www.dictionary.com/browse/substantially/cen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ictionary.com/browse/substantially/ce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erriam-webster.com/dictionary/commercial/ce" TargetMode="External"/><Relationship Id="rId4" Type="http://schemas.openxmlformats.org/officeDocument/2006/relationships/settings" Target="settings.xml"/><Relationship Id="rId9" Type="http://schemas.openxmlformats.org/officeDocument/2006/relationships/hyperlink" Target="https://www.merriam-webster.com/dictionary/direct/ce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6F6EB-8CFF-4769-BCAF-C77D941B7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2794</Words>
  <Characters>15927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dc:creator>
  <cp:keywords>5.1.1</cp:keywords>
  <dc:description/>
  <cp:lastModifiedBy>Walters, Heather L</cp:lastModifiedBy>
  <cp:revision>2</cp:revision>
  <dcterms:created xsi:type="dcterms:W3CDTF">2019-06-30T17:58:00Z</dcterms:created>
  <dcterms:modified xsi:type="dcterms:W3CDTF">2019-06-30T17:58:00Z</dcterms:modified>
</cp:coreProperties>
</file>