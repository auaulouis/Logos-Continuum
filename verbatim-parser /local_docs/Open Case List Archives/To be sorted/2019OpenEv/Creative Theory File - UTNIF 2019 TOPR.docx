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Default="00D02FE9" w:rsidP="00D02FE9">
      <w:pPr>
        <w:pStyle w:val="Heading1"/>
      </w:pPr>
      <w:r>
        <w:t>Fungibility Violation</w:t>
      </w:r>
      <w:r w:rsidR="00C87127">
        <w:t>s</w:t>
      </w:r>
    </w:p>
    <w:p w:rsidR="00D02FE9" w:rsidRDefault="00D02FE9" w:rsidP="00D02FE9"/>
    <w:p w:rsidR="00B17052" w:rsidRDefault="00C86861" w:rsidP="00C86861">
      <w:pPr>
        <w:pStyle w:val="Heading2"/>
      </w:pPr>
      <w:r>
        <w:lastRenderedPageBreak/>
        <w:t>Violation –</w:t>
      </w:r>
      <w:r w:rsidR="00BC2AF4">
        <w:t xml:space="preserve"> </w:t>
      </w:r>
      <w:r w:rsidR="00B17052">
        <w:t>Social Death</w:t>
      </w:r>
    </w:p>
    <w:p w:rsidR="00B17052" w:rsidRDefault="00B17052" w:rsidP="00D02FE9"/>
    <w:p w:rsidR="00D02FE9" w:rsidRDefault="0012073A" w:rsidP="00243CB4">
      <w:pPr>
        <w:pStyle w:val="Heading4"/>
      </w:pPr>
      <w:r>
        <w:t xml:space="preserve">1. </w:t>
      </w:r>
      <w:r w:rsidR="003E30F5">
        <w:t xml:space="preserve">Interpretation: Social Death should not be used to refer to non-Black </w:t>
      </w:r>
      <w:r w:rsidR="002F410C">
        <w:t>persons.</w:t>
      </w:r>
    </w:p>
    <w:p w:rsidR="00A42EA4" w:rsidRDefault="0012073A" w:rsidP="004C2F8F">
      <w:pPr>
        <w:pStyle w:val="Heading4"/>
      </w:pPr>
      <w:r w:rsidRPr="00243CB4">
        <w:t xml:space="preserve">2. </w:t>
      </w:r>
      <w:r w:rsidR="002F410C" w:rsidRPr="00243CB4">
        <w:t>Violation:</w:t>
      </w:r>
      <w:r w:rsidR="002F410C">
        <w:t xml:space="preserve"> </w:t>
      </w:r>
      <w:r w:rsidR="00A42EA4">
        <w:t xml:space="preserve">[insert </w:t>
      </w:r>
      <w:r w:rsidR="007F6445">
        <w:t>the time they used it]</w:t>
      </w:r>
    </w:p>
    <w:p w:rsidR="00B0651A" w:rsidRDefault="0012073A" w:rsidP="00243CB4">
      <w:pPr>
        <w:pStyle w:val="Heading4"/>
      </w:pPr>
      <w:r>
        <w:t xml:space="preserve">3. </w:t>
      </w:r>
      <w:r w:rsidR="008E6B99">
        <w:t xml:space="preserve">The first impact is </w:t>
      </w:r>
      <w:r w:rsidR="005821C0">
        <w:t>linguistic antiblackness.</w:t>
      </w:r>
      <w:r w:rsidR="00064194">
        <w:t xml:space="preserve"> </w:t>
      </w:r>
      <w:r w:rsidR="00B0651A">
        <w:t xml:space="preserve">Social death speaks </w:t>
      </w:r>
      <w:r w:rsidR="00C5668D">
        <w:t xml:space="preserve">to a </w:t>
      </w:r>
      <w:r w:rsidR="005A4A25">
        <w:t>specific</w:t>
      </w:r>
      <w:r w:rsidR="00C5668D">
        <w:t xml:space="preserve"> vector of violence</w:t>
      </w:r>
      <w:r w:rsidR="00905F71">
        <w:t xml:space="preserve"> </w:t>
      </w:r>
      <w:r w:rsidR="00736612">
        <w:t>–</w:t>
      </w:r>
      <w:r w:rsidR="00905F71">
        <w:t xml:space="preserve"> </w:t>
      </w:r>
      <w:r w:rsidR="00736612">
        <w:t xml:space="preserve">they strategically utilize the </w:t>
      </w:r>
      <w:r w:rsidR="007D4D2D">
        <w:t>resonance of social death</w:t>
      </w:r>
      <w:r w:rsidR="002D1C48">
        <w:t xml:space="preserve"> to </w:t>
      </w:r>
      <w:r w:rsidR="007A6F5C">
        <w:t xml:space="preserve">impact </w:t>
      </w:r>
      <w:r w:rsidR="00393327">
        <w:t xml:space="preserve">their </w:t>
      </w:r>
      <w:r w:rsidR="002A453E">
        <w:t>argument</w:t>
      </w:r>
      <w:r w:rsidR="00FA246B">
        <w:t>. The only reason social death as terminology exists in debate is because Black people introduced it</w:t>
      </w:r>
      <w:r w:rsidR="00061D7E">
        <w:t xml:space="preserve"> – their misuse </w:t>
      </w:r>
      <w:r w:rsidR="000E76A1">
        <w:t>utilizes Black thought towards other ends</w:t>
      </w:r>
      <w:r w:rsidR="002F2915">
        <w:t>, making Black thought</w:t>
      </w:r>
      <w:r w:rsidR="00974DF2">
        <w:t xml:space="preserve"> in debate</w:t>
      </w:r>
      <w:r w:rsidR="002F2915">
        <w:t xml:space="preserve"> fungible</w:t>
      </w:r>
      <w:r w:rsidR="00433017">
        <w:t xml:space="preserve"> for non-Black ends.</w:t>
      </w:r>
    </w:p>
    <w:p w:rsidR="00243CB4" w:rsidRPr="00B32D2A" w:rsidRDefault="00243CB4" w:rsidP="004C2F8F">
      <w:pPr>
        <w:pStyle w:val="Heading4"/>
      </w:pPr>
      <w:r w:rsidRPr="00B32D2A">
        <w:t xml:space="preserve">4. </w:t>
      </w:r>
      <w:r w:rsidR="00813715" w:rsidRPr="00B32D2A">
        <w:t xml:space="preserve">The second impact is </w:t>
      </w:r>
      <w:r w:rsidR="0049677F" w:rsidRPr="00B32D2A">
        <w:t xml:space="preserve">metaphysical antiblackness </w:t>
      </w:r>
      <w:r w:rsidR="00BF03AC" w:rsidRPr="00B32D2A">
        <w:t xml:space="preserve">– they </w:t>
      </w:r>
      <w:r w:rsidR="00F64386" w:rsidRPr="00B32D2A">
        <w:t>analogize</w:t>
      </w:r>
      <w:r w:rsidR="00D73668" w:rsidRPr="00B32D2A">
        <w:t xml:space="preserve"> the position of</w:t>
      </w:r>
      <w:r w:rsidR="00D73668">
        <w:t xml:space="preserve"> </w:t>
      </w:r>
      <w:r w:rsidR="00B32D2A">
        <w:t xml:space="preserve">[x] </w:t>
      </w:r>
      <w:r w:rsidR="00D73668" w:rsidRPr="00B32D2A">
        <w:t xml:space="preserve">to </w:t>
      </w:r>
      <w:r w:rsidR="006071D8" w:rsidRPr="00B32D2A">
        <w:t>the position of Blackness</w:t>
      </w:r>
      <w:r w:rsidR="009969F6" w:rsidRPr="00B32D2A">
        <w:t xml:space="preserve">, which erases Black history, </w:t>
      </w:r>
      <w:r w:rsidR="00EE2F63" w:rsidRPr="00B32D2A">
        <w:t>mystifies the position of Blackness, an</w:t>
      </w:r>
      <w:r w:rsidR="0011441F" w:rsidRPr="00B32D2A">
        <w:t xml:space="preserve">d reproduces </w:t>
      </w:r>
      <w:proofErr w:type="spellStart"/>
      <w:r w:rsidR="0011441F" w:rsidRPr="00B32D2A">
        <w:t>antiblack</w:t>
      </w:r>
      <w:proofErr w:type="spellEnd"/>
      <w:r w:rsidR="0011441F" w:rsidRPr="00B32D2A">
        <w:t xml:space="preserve"> violence.</w:t>
      </w:r>
    </w:p>
    <w:p w:rsidR="003C26F0" w:rsidRPr="00AC0435" w:rsidRDefault="003C26F0" w:rsidP="003C26F0">
      <w:proofErr w:type="spellStart"/>
      <w:r w:rsidRPr="00567B5F">
        <w:rPr>
          <w:rStyle w:val="Style13ptBold"/>
        </w:rPr>
        <w:t>Wilderson</w:t>
      </w:r>
      <w:proofErr w:type="spellEnd"/>
      <w:r w:rsidRPr="00567B5F">
        <w:rPr>
          <w:rStyle w:val="Style13ptBold"/>
        </w:rPr>
        <w:t xml:space="preserve"> 10</w:t>
      </w:r>
      <w:r>
        <w:t xml:space="preserve"> </w:t>
      </w:r>
      <w:r w:rsidR="00AC0435">
        <w:t xml:space="preserve">[Frank B </w:t>
      </w:r>
      <w:proofErr w:type="spellStart"/>
      <w:r w:rsidR="00AC0435">
        <w:t>Wilderson</w:t>
      </w:r>
      <w:proofErr w:type="spellEnd"/>
      <w:r w:rsidR="00AC0435">
        <w:t xml:space="preserve">, III. </w:t>
      </w:r>
      <w:r w:rsidR="00AC0435">
        <w:rPr>
          <w:i/>
        </w:rPr>
        <w:t>Red, White, and Black: US Cinema and the Structure of Antagonisms</w:t>
      </w:r>
      <w:r w:rsidR="00AC0435">
        <w:t xml:space="preserve">, </w:t>
      </w:r>
      <w:r w:rsidR="00423888">
        <w:t>Duke University Press, 2011</w:t>
      </w:r>
      <w:r w:rsidR="00E054F6">
        <w:t>. P 36-3</w:t>
      </w:r>
      <w:r w:rsidR="00DD1379">
        <w:t>8</w:t>
      </w:r>
      <w:r w:rsidR="00423888">
        <w:t xml:space="preserve"> //</w:t>
      </w:r>
      <w:proofErr w:type="spellStart"/>
      <w:r w:rsidR="00423888">
        <w:t>tjb</w:t>
      </w:r>
      <w:proofErr w:type="spellEnd"/>
      <w:r w:rsidR="00423888">
        <w:t>]</w:t>
      </w:r>
    </w:p>
    <w:p w:rsidR="00DD1379" w:rsidRPr="00D22A17" w:rsidRDefault="00984A67" w:rsidP="00D22A17">
      <w:pPr>
        <w:rPr>
          <w:b/>
          <w:u w:val="single"/>
        </w:rPr>
      </w:pPr>
      <w:r w:rsidRPr="00D22A17">
        <w:rPr>
          <w:sz w:val="16"/>
        </w:rPr>
        <w:t xml:space="preserve">This is one of several moments in Black Skin, White Masks when Fanon splits the hair between social oppression and structural suffering, making it possible to theorize the impossibility of a Black ontology (thus allowing us to meditate on how </w:t>
      </w:r>
      <w:r w:rsidRPr="00E054F6">
        <w:rPr>
          <w:b/>
          <w:u w:val="single"/>
        </w:rPr>
        <w:t>the Black suffers</w:t>
      </w:r>
      <w:r w:rsidRPr="00D22A17">
        <w:rPr>
          <w:sz w:val="16"/>
        </w:rPr>
        <w:t xml:space="preserve">) </w:t>
      </w:r>
      <w:r w:rsidRPr="00E054F6">
        <w:rPr>
          <w:b/>
          <w:u w:val="single"/>
        </w:rPr>
        <w:t>without being chained</w:t>
      </w:r>
      <w:r w:rsidR="00567B5F" w:rsidRPr="00E054F6">
        <w:rPr>
          <w:b/>
          <w:u w:val="single"/>
        </w:rPr>
        <w:t xml:space="preserve"> </w:t>
      </w:r>
      <w:r w:rsidR="00C333C8" w:rsidRPr="00E054F6">
        <w:rPr>
          <w:b/>
          <w:u w:val="single"/>
        </w:rPr>
        <w:t>to the philosophical and rhetorical demands of analogy, demands which the evidentiary register of social oppression</w:t>
      </w:r>
      <w:r w:rsidR="00C333C8" w:rsidRPr="00D22A17">
        <w:rPr>
          <w:sz w:val="16"/>
        </w:rPr>
        <w:t xml:space="preserve"> (i.e., how many Jews died in the ovens, how many Blacks were lost in the Middle Passage) </w:t>
      </w:r>
      <w:r w:rsidR="00C333C8" w:rsidRPr="00E054F6">
        <w:rPr>
          <w:b/>
          <w:u w:val="single"/>
        </w:rPr>
        <w:t>normally imposes on such meditations.</w:t>
      </w:r>
      <w:r w:rsidR="00C333C8" w:rsidRPr="00D22A17">
        <w:rPr>
          <w:sz w:val="16"/>
        </w:rPr>
        <w:t xml:space="preserve"> </w:t>
      </w:r>
      <w:r w:rsidR="00C333C8" w:rsidRPr="00E054F6">
        <w:rPr>
          <w:rStyle w:val="Emphasis"/>
        </w:rPr>
        <w:t>The ruse of analogy erroneously locates Blacks in the world—a place where they have not been since the dawning of Blackness. This attempt to position the Black in the world by way of analogy is not only a mystification, and often erasure, of Blackness’s grammar of suffering (accumulation and fungibility or the status of being non-Human) but simultaneously also a provision for civil society, promising an enabling modality for Human ethical dilemmas.</w:t>
      </w:r>
      <w:r w:rsidR="00C333C8" w:rsidRPr="00D22A17">
        <w:rPr>
          <w:sz w:val="16"/>
        </w:rPr>
        <w:t xml:space="preserve"> </w:t>
      </w:r>
      <w:r w:rsidR="00C333C8" w:rsidRPr="00E054F6">
        <w:rPr>
          <w:b/>
          <w:u w:val="single"/>
        </w:rPr>
        <w:t>It is a mystification and an erasure because, whereas Masters may share the same fantasies as Slaves, and Slaves can speak as though they have the same interests as Masters, their grammars of suffering are irreconcilable.</w:t>
      </w:r>
      <w:r w:rsidR="00DD1379">
        <w:rPr>
          <w:b/>
          <w:u w:val="single"/>
        </w:rPr>
        <w:t xml:space="preserve"> </w:t>
      </w:r>
      <w:r w:rsidR="00DD1379" w:rsidRPr="00D22A17">
        <w:rPr>
          <w:sz w:val="16"/>
        </w:rPr>
        <w:t xml:space="preserve">In dragging his interlocutors kicking and screaming through “Fact of Blackness,” or what Ronald Judy has translated more pointedly as “The Lived Experience of the Black,” </w:t>
      </w:r>
      <w:r w:rsidR="00DD1379" w:rsidRPr="00D22A17">
        <w:rPr>
          <w:b/>
          <w:u w:val="single"/>
        </w:rPr>
        <w:t>Fanon is not attempting to play “oppression Olympics” and thus draw conclusions that Blacks are at the top of every empirical hierarchy of social discrimination</w:t>
      </w:r>
      <w:r w:rsidR="00DD1379" w:rsidRPr="00D22A17">
        <w:rPr>
          <w:sz w:val="16"/>
        </w:rPr>
        <w:t>, though that case has also been made.3 Having established that, yes, the Jew is oppressed (and, yes, the Black is oppressed), Fanon refuses to let the lived experience of oppression dictate the terms of his meditations on suffering. “The Jew,” he writes, “belongs to the race of those [who] since the beginning of time have never known cannibalism. What an idea, to eat one’s father! Simple enough one has only not to be a nigger</w:t>
      </w:r>
      <w:proofErr w:type="gramStart"/>
      <w:r w:rsidR="00DD1379" w:rsidRPr="00D22A17">
        <w:rPr>
          <w:sz w:val="16"/>
        </w:rPr>
        <w:t>. . . .</w:t>
      </w:r>
      <w:proofErr w:type="gramEnd"/>
      <w:r w:rsidR="00DD1379" w:rsidRPr="00D22A17">
        <w:rPr>
          <w:sz w:val="16"/>
        </w:rPr>
        <w:t xml:space="preserve"> in my case everything takes on a new guise. I am the slave not of an </w:t>
      </w:r>
      <w:proofErr w:type="gramStart"/>
      <w:r w:rsidR="00DD1379" w:rsidRPr="00D22A17">
        <w:rPr>
          <w:sz w:val="16"/>
        </w:rPr>
        <w:t>idea others</w:t>
      </w:r>
      <w:proofErr w:type="gramEnd"/>
      <w:r w:rsidR="00DD1379" w:rsidRPr="00D22A17">
        <w:rPr>
          <w:sz w:val="16"/>
        </w:rPr>
        <w:t xml:space="preserve"> have of me but of my own appearance.”4 Two tensions are at work here. One operates under the labor of ethical dilemmas</w:t>
      </w:r>
      <w:proofErr w:type="gramStart"/>
      <w:r w:rsidR="00DD1379" w:rsidRPr="00D22A17">
        <w:rPr>
          <w:sz w:val="16"/>
        </w:rPr>
        <w:t>—“</w:t>
      </w:r>
      <w:proofErr w:type="gramEnd"/>
      <w:r w:rsidR="00DD1379" w:rsidRPr="00D22A17">
        <w:rPr>
          <w:sz w:val="16"/>
        </w:rPr>
        <w:t xml:space="preserve">simple enough one has only not to be a nigger.”5 This, I submit, is the essence of being for the White and non-Black position: ontology scaled down to a global common denominator. The other tension is found in the impossibility of ethical dilemmas for the Black: “I am,” Fanon writes, “a slave not of an </w:t>
      </w:r>
      <w:proofErr w:type="gramStart"/>
      <w:r w:rsidR="00DD1379" w:rsidRPr="00D22A17">
        <w:rPr>
          <w:sz w:val="16"/>
        </w:rPr>
        <w:t>idea others</w:t>
      </w:r>
      <w:proofErr w:type="gramEnd"/>
      <w:r w:rsidR="00DD1379" w:rsidRPr="00D22A17">
        <w:rPr>
          <w:sz w:val="16"/>
        </w:rPr>
        <w:t xml:space="preserve"> have of me but of my own appearance.” Being can thus be thought of, in the first ontological instance, as non-</w:t>
      </w:r>
      <w:proofErr w:type="spellStart"/>
      <w:r w:rsidR="00DD1379" w:rsidRPr="00D22A17">
        <w:rPr>
          <w:sz w:val="16"/>
        </w:rPr>
        <w:t>niggerness</w:t>
      </w:r>
      <w:proofErr w:type="spellEnd"/>
      <w:r w:rsidR="00DD1379" w:rsidRPr="00D22A17">
        <w:rPr>
          <w:sz w:val="16"/>
        </w:rPr>
        <w:t xml:space="preserve">, and slavery then as </w:t>
      </w:r>
      <w:proofErr w:type="spellStart"/>
      <w:r w:rsidR="00DD1379" w:rsidRPr="00D22A17">
        <w:rPr>
          <w:sz w:val="16"/>
        </w:rPr>
        <w:t>niggerness</w:t>
      </w:r>
      <w:proofErr w:type="spellEnd"/>
      <w:r w:rsidR="00DD1379" w:rsidRPr="00D22A17">
        <w:rPr>
          <w:sz w:val="16"/>
        </w:rPr>
        <w:t xml:space="preserve">. The visual field, “my own appearance,” is the cut, the mechanism that elaborates the division between the </w:t>
      </w:r>
      <w:proofErr w:type="spellStart"/>
      <w:r w:rsidR="00DD1379" w:rsidRPr="00D22A17">
        <w:rPr>
          <w:sz w:val="16"/>
        </w:rPr>
        <w:t>nonniggerness</w:t>
      </w:r>
      <w:proofErr w:type="spellEnd"/>
      <w:r w:rsidR="00DD1379" w:rsidRPr="00D22A17">
        <w:rPr>
          <w:sz w:val="16"/>
        </w:rPr>
        <w:t xml:space="preserve"> and slavery, the difference between the living and the dead.</w:t>
      </w:r>
      <w:r w:rsidR="00D22A17" w:rsidRPr="00D22A17">
        <w:rPr>
          <w:sz w:val="16"/>
        </w:rPr>
        <w:t xml:space="preserve"> </w:t>
      </w:r>
      <w:r w:rsidR="00DD1379" w:rsidRPr="00D22A17">
        <w:rPr>
          <w:b/>
          <w:u w:val="single"/>
        </w:rPr>
        <w:t xml:space="preserve">Whereas Humans exist on some plane of being and thus can become </w:t>
      </w:r>
      <w:r w:rsidR="00DD1379" w:rsidRPr="00D22A17">
        <w:rPr>
          <w:b/>
          <w:u w:val="single"/>
        </w:rPr>
        <w:lastRenderedPageBreak/>
        <w:t>existentially present through some struggle for, of, or through recognition, Blacks cannot reach this plane.</w:t>
      </w:r>
      <w:r w:rsidR="00DD1379" w:rsidRPr="00D22A17">
        <w:rPr>
          <w:sz w:val="16"/>
        </w:rPr>
        <w:t xml:space="preserve">6 </w:t>
      </w:r>
      <w:r w:rsidR="00DD1379" w:rsidRPr="00D22A17">
        <w:rPr>
          <w:b/>
          <w:u w:val="single"/>
        </w:rPr>
        <w:t>Spillers, Fanon, and Hartman maintain that the violence that continually repositions the Black as a void of historical movement is without analog in the suffering dynamics of the ontologically alive. The violence that turns the African into a thing is without analog because it does not simply oppress the Black through tactile and empirical technologies of oppression</w:t>
      </w:r>
      <w:r w:rsidR="00DD1379" w:rsidRPr="00D22A17">
        <w:rPr>
          <w:sz w:val="16"/>
        </w:rPr>
        <w:t xml:space="preserve">, like the “little family quarrels” which for Fanon the Jewish Holocaust exemplifies. Rather, the gratuitous violence of the Black’s first ontological instance, the Middle Passage, “wiped out [his or her] metaphysics . . . his [or her] customs and sources on which they are based.”7 Jews went into Auschwitz and came out as Jews. Africans went into the ships and came out as Blacks. The former is a Human holocaust; the latter is a Human and a metaphysical holocaust. That is why it makes little sense to attempt analogy: the Jews have the Dead (the </w:t>
      </w:r>
      <w:proofErr w:type="spellStart"/>
      <w:r w:rsidR="00DD1379" w:rsidRPr="00D22A17">
        <w:rPr>
          <w:sz w:val="16"/>
        </w:rPr>
        <w:t>Muselmann</w:t>
      </w:r>
      <w:proofErr w:type="spellEnd"/>
      <w:r w:rsidR="00DD1379" w:rsidRPr="00D22A17">
        <w:rPr>
          <w:sz w:val="16"/>
        </w:rPr>
        <w:t xml:space="preserve">) among them; the Dead have the Blacks among them. </w:t>
      </w:r>
      <w:r w:rsidR="00DD1379" w:rsidRPr="00D22A17">
        <w:rPr>
          <w:b/>
          <w:u w:val="single"/>
        </w:rPr>
        <w:t>This violence which turns a body into flesh, ripped apart literally and imaginatively, destroys the possibility of ontology because it positions the Black in an infinite and indeterminately horrifying and open vulnerability, an object made available (which is to say fungible) for any subject</w:t>
      </w:r>
      <w:r w:rsidR="00DD1379" w:rsidRPr="00D22A17">
        <w:rPr>
          <w:sz w:val="16"/>
        </w:rPr>
        <w:t>. As such, “the black has no ontological resistance in the eyes of the white man” or, more precisely, in the eyes of Humanity.8</w:t>
      </w:r>
    </w:p>
    <w:p w:rsidR="00DD1379" w:rsidRDefault="00690869" w:rsidP="00273607">
      <w:pPr>
        <w:pStyle w:val="Heading4"/>
      </w:pPr>
      <w:r>
        <w:t xml:space="preserve">5. The third impact is education – words matter, especially in debate. </w:t>
      </w:r>
      <w:r w:rsidR="00170DCA">
        <w:t xml:space="preserve">The misuse of terms of art </w:t>
      </w:r>
      <w:r w:rsidR="00B55A3D">
        <w:t xml:space="preserve">in a communicative activity </w:t>
      </w:r>
      <w:r w:rsidR="001F17F2">
        <w:t>incentivizes bad critical thinking skills and bad scholarship</w:t>
      </w:r>
      <w:r w:rsidR="003B0D6C">
        <w:t>.</w:t>
      </w:r>
    </w:p>
    <w:p w:rsidR="00273607" w:rsidRPr="00273607" w:rsidRDefault="00AD4703" w:rsidP="00985F17">
      <w:pPr>
        <w:pStyle w:val="Heading4"/>
      </w:pPr>
      <w:r>
        <w:t xml:space="preserve">6. Reject the argument and the team </w:t>
      </w:r>
      <w:r w:rsidR="00484520">
        <w:t>–</w:t>
      </w:r>
      <w:r>
        <w:t xml:space="preserve"> </w:t>
      </w:r>
      <w:r w:rsidR="007B766D">
        <w:t>Theory is a voter for ethics and education. T</w:t>
      </w:r>
      <w:r w:rsidR="00484520">
        <w:t xml:space="preserve">hey </w:t>
      </w:r>
      <w:r w:rsidR="00165966">
        <w:t>made the choice and should be held accountable for it.</w:t>
      </w:r>
    </w:p>
    <w:p w:rsidR="00984A67" w:rsidRPr="00243CB4" w:rsidRDefault="00984A67" w:rsidP="00243CB4"/>
    <w:p w:rsidR="00AD294D" w:rsidRDefault="00AD294D" w:rsidP="00D02FE9"/>
    <w:p w:rsidR="0078144C" w:rsidRDefault="00166A34" w:rsidP="00223C63">
      <w:pPr>
        <w:pStyle w:val="Heading2"/>
      </w:pPr>
      <w:r>
        <w:lastRenderedPageBreak/>
        <w:t xml:space="preserve">Violation </w:t>
      </w:r>
      <w:r w:rsidR="00223C63">
        <w:t>–</w:t>
      </w:r>
      <w:r>
        <w:t xml:space="preserve"> </w:t>
      </w:r>
      <w:proofErr w:type="spellStart"/>
      <w:r>
        <w:t>Afropessimism</w:t>
      </w:r>
      <w:proofErr w:type="spellEnd"/>
    </w:p>
    <w:p w:rsidR="00223C63" w:rsidRPr="00223C63" w:rsidRDefault="00223C63" w:rsidP="00223C63"/>
    <w:p w:rsidR="0078144C" w:rsidRDefault="0078144C" w:rsidP="002A2B07">
      <w:pPr>
        <w:pStyle w:val="Heading4"/>
      </w:pPr>
      <w:r>
        <w:t xml:space="preserve">1. Interpretation: </w:t>
      </w:r>
      <w:r w:rsidR="00D36D2A">
        <w:t xml:space="preserve">Teams should not read </w:t>
      </w:r>
      <w:proofErr w:type="spellStart"/>
      <w:r w:rsidR="00D36D2A">
        <w:t>Afropessimism</w:t>
      </w:r>
      <w:proofErr w:type="spellEnd"/>
      <w:r w:rsidR="00D36D2A">
        <w:t xml:space="preserve"> answers against debaters who are not reading </w:t>
      </w:r>
      <w:proofErr w:type="spellStart"/>
      <w:r w:rsidR="00D36D2A">
        <w:t>Afropessimism</w:t>
      </w:r>
      <w:proofErr w:type="spellEnd"/>
      <w:r w:rsidR="00D36D2A">
        <w:t>.</w:t>
      </w:r>
    </w:p>
    <w:p w:rsidR="00D36D2A" w:rsidRDefault="00D36D2A" w:rsidP="00EF4DAC">
      <w:pPr>
        <w:pStyle w:val="Heading4"/>
      </w:pPr>
      <w:r w:rsidRPr="002A2B07">
        <w:t>2. Violation:</w:t>
      </w:r>
      <w:r>
        <w:t xml:space="preserve"> [insert the time they did it]</w:t>
      </w:r>
    </w:p>
    <w:p w:rsidR="00D36D2A" w:rsidRDefault="00B8793D" w:rsidP="002A2B07">
      <w:pPr>
        <w:pStyle w:val="Heading4"/>
      </w:pPr>
      <w:r>
        <w:t xml:space="preserve">3. </w:t>
      </w:r>
      <w:r w:rsidR="006729CF">
        <w:t xml:space="preserve">The first impact is homogenizing Black scholarship. Reading </w:t>
      </w:r>
      <w:r w:rsidR="00D920A9">
        <w:t xml:space="preserve">answers to </w:t>
      </w:r>
      <w:proofErr w:type="spellStart"/>
      <w:r w:rsidR="00D920A9">
        <w:t>Afropessimism</w:t>
      </w:r>
      <w:proofErr w:type="spellEnd"/>
      <w:r w:rsidR="00D920A9">
        <w:t xml:space="preserve"> against every team who talks </w:t>
      </w:r>
      <w:r w:rsidR="000E0B57">
        <w:t>about Blackness incentivizes surface-level reading and devalues Black intellectualism – this negates the diversity of Black thought and turns portable skills.</w:t>
      </w:r>
    </w:p>
    <w:p w:rsidR="002A2B07" w:rsidRDefault="00497094" w:rsidP="00923AB6">
      <w:pPr>
        <w:pStyle w:val="Heading4"/>
      </w:pPr>
      <w:r>
        <w:t>4</w:t>
      </w:r>
      <w:r w:rsidR="002A2B07">
        <w:t xml:space="preserve">. The </w:t>
      </w:r>
      <w:r w:rsidR="00350F1C">
        <w:t>second</w:t>
      </w:r>
      <w:r w:rsidR="002A2B07">
        <w:t xml:space="preserve"> impact is </w:t>
      </w:r>
      <w:r w:rsidR="0038240A">
        <w:t xml:space="preserve">non-Black enjoyment. </w:t>
      </w:r>
      <w:r w:rsidR="00923FFB">
        <w:t xml:space="preserve">Their desire to make all Black </w:t>
      </w:r>
      <w:r w:rsidR="00A50ACC">
        <w:t xml:space="preserve">meditations on suffering into </w:t>
      </w:r>
      <w:proofErr w:type="spellStart"/>
      <w:r w:rsidR="00A50ACC">
        <w:t>Afropessimism</w:t>
      </w:r>
      <w:proofErr w:type="spellEnd"/>
      <w:r w:rsidR="00A50ACC">
        <w:t xml:space="preserve"> </w:t>
      </w:r>
      <w:r w:rsidR="003D37E7">
        <w:t xml:space="preserve">is purely </w:t>
      </w:r>
      <w:r w:rsidR="00D9047E">
        <w:t>an intellectual game</w:t>
      </w:r>
      <w:r w:rsidR="006F140B">
        <w:t xml:space="preserve"> which </w:t>
      </w:r>
      <w:r w:rsidR="00907086">
        <w:t xml:space="preserve">secures </w:t>
      </w:r>
      <w:proofErr w:type="spellStart"/>
      <w:r w:rsidR="00907086">
        <w:t>antiblack</w:t>
      </w:r>
      <w:proofErr w:type="spellEnd"/>
      <w:r w:rsidR="00907086">
        <w:t xml:space="preserve"> violence and trauma.</w:t>
      </w:r>
    </w:p>
    <w:p w:rsidR="00BD26CA" w:rsidRPr="003911DC" w:rsidRDefault="00BD26CA" w:rsidP="00D02FE9">
      <w:r w:rsidRPr="00406237">
        <w:rPr>
          <w:rStyle w:val="Style13ptBold"/>
        </w:rPr>
        <w:t xml:space="preserve">Sharpe </w:t>
      </w:r>
      <w:r w:rsidR="009466C0" w:rsidRPr="00406237">
        <w:rPr>
          <w:rStyle w:val="Style13ptBold"/>
        </w:rPr>
        <w:t xml:space="preserve">&amp; </w:t>
      </w:r>
      <w:proofErr w:type="spellStart"/>
      <w:r w:rsidR="009466C0" w:rsidRPr="00406237">
        <w:rPr>
          <w:rStyle w:val="Style13ptBold"/>
        </w:rPr>
        <w:t>Terrefe</w:t>
      </w:r>
      <w:proofErr w:type="spellEnd"/>
      <w:r w:rsidR="009466C0" w:rsidRPr="00406237">
        <w:rPr>
          <w:rStyle w:val="Style13ptBold"/>
        </w:rPr>
        <w:t xml:space="preserve"> </w:t>
      </w:r>
      <w:r w:rsidR="00F638F4" w:rsidRPr="00406237">
        <w:rPr>
          <w:rStyle w:val="Style13ptBold"/>
        </w:rPr>
        <w:t xml:space="preserve">16 </w:t>
      </w:r>
      <w:r w:rsidR="00F638F4">
        <w:t xml:space="preserve">[Christina Sharpe and </w:t>
      </w:r>
      <w:proofErr w:type="spellStart"/>
      <w:r w:rsidR="00CC2FFB">
        <w:t>Selamawit</w:t>
      </w:r>
      <w:proofErr w:type="spellEnd"/>
      <w:r w:rsidR="00CC2FFB">
        <w:t xml:space="preserve"> </w:t>
      </w:r>
      <w:proofErr w:type="spellStart"/>
      <w:r w:rsidR="00FD7DA7">
        <w:t>Terrefe</w:t>
      </w:r>
      <w:proofErr w:type="spellEnd"/>
      <w:r w:rsidR="004A700D">
        <w:t xml:space="preserve">. </w:t>
      </w:r>
      <w:r w:rsidR="0083296B">
        <w:t xml:space="preserve">“What Exceeds the </w:t>
      </w:r>
      <w:proofErr w:type="gramStart"/>
      <w:r w:rsidR="0083296B">
        <w:t>Hold?:</w:t>
      </w:r>
      <w:proofErr w:type="gramEnd"/>
      <w:r w:rsidR="0083296B">
        <w:t xml:space="preserve"> An Interview with Christina Sharpe.” </w:t>
      </w:r>
      <w:r w:rsidR="0083296B">
        <w:rPr>
          <w:i/>
        </w:rPr>
        <w:t>Rhizomes</w:t>
      </w:r>
      <w:r w:rsidR="003911DC">
        <w:rPr>
          <w:i/>
        </w:rPr>
        <w:t>: Cultural Studies in Emerging Knowledge</w:t>
      </w:r>
      <w:r w:rsidR="003911DC">
        <w:t xml:space="preserve">, </w:t>
      </w:r>
      <w:r w:rsidR="00B52C28">
        <w:t>Iss</w:t>
      </w:r>
      <w:r w:rsidR="005457C7">
        <w:t xml:space="preserve">ue </w:t>
      </w:r>
      <w:r w:rsidR="00D9398B">
        <w:t>29, 2016 //</w:t>
      </w:r>
      <w:proofErr w:type="spellStart"/>
      <w:r w:rsidR="00D9398B">
        <w:t>tjb</w:t>
      </w:r>
      <w:proofErr w:type="spellEnd"/>
      <w:r w:rsidR="00D9398B">
        <w:t>]</w:t>
      </w:r>
    </w:p>
    <w:p w:rsidR="00300B54" w:rsidRPr="00EF4DAC" w:rsidRDefault="002A2B07" w:rsidP="00D02FE9">
      <w:pPr>
        <w:rPr>
          <w:sz w:val="16"/>
        </w:rPr>
      </w:pPr>
      <w:r w:rsidRPr="007E23B1">
        <w:rPr>
          <w:sz w:val="16"/>
        </w:rPr>
        <w:t>[77]</w:t>
      </w:r>
      <w:r w:rsidR="00510421" w:rsidRPr="007E23B1">
        <w:rPr>
          <w:sz w:val="16"/>
        </w:rPr>
        <w:t xml:space="preserve"> </w:t>
      </w:r>
      <w:r w:rsidRPr="00510421">
        <w:rPr>
          <w:b/>
          <w:u w:val="single"/>
        </w:rPr>
        <w:t xml:space="preserve">Speaking of how others view us also coincides with how I interpret the response to </w:t>
      </w:r>
      <w:proofErr w:type="spellStart"/>
      <w:r w:rsidRPr="00510421">
        <w:rPr>
          <w:b/>
          <w:u w:val="single"/>
        </w:rPr>
        <w:t>Afropessimism</w:t>
      </w:r>
      <w:proofErr w:type="spellEnd"/>
      <w:r w:rsidRPr="00510421">
        <w:rPr>
          <w:b/>
          <w:u w:val="single"/>
        </w:rPr>
        <w:t xml:space="preserve"> that we're seeing in the academy</w:t>
      </w:r>
      <w:r w:rsidRPr="007E23B1">
        <w:rPr>
          <w:sz w:val="16"/>
        </w:rPr>
        <w:t>, which sometimes seems much more violent from Black academics than from non-Black academics.</w:t>
      </w:r>
      <w:r w:rsidR="00510421" w:rsidRPr="007E23B1">
        <w:rPr>
          <w:sz w:val="16"/>
        </w:rPr>
        <w:t xml:space="preserve"> </w:t>
      </w:r>
      <w:r w:rsidRPr="007E23B1">
        <w:rPr>
          <w:sz w:val="16"/>
        </w:rPr>
        <w:t>[78]</w:t>
      </w:r>
      <w:r w:rsidR="00510421" w:rsidRPr="007E23B1">
        <w:rPr>
          <w:sz w:val="16"/>
        </w:rPr>
        <w:t xml:space="preserve"> </w:t>
      </w:r>
      <w:r w:rsidRPr="007E23B1">
        <w:rPr>
          <w:sz w:val="16"/>
        </w:rPr>
        <w:t xml:space="preserve">CS: Can you say more about that connection? Because </w:t>
      </w:r>
      <w:r w:rsidRPr="00510421">
        <w:rPr>
          <w:b/>
          <w:u w:val="single"/>
        </w:rPr>
        <w:t xml:space="preserve">it makes me also think about the ways that a number of white academics have taken up </w:t>
      </w:r>
      <w:proofErr w:type="spellStart"/>
      <w:r w:rsidRPr="00510421">
        <w:rPr>
          <w:b/>
          <w:u w:val="single"/>
        </w:rPr>
        <w:t>Afropessimism</w:t>
      </w:r>
      <w:proofErr w:type="spellEnd"/>
      <w:r w:rsidRPr="00510421">
        <w:rPr>
          <w:b/>
          <w:u w:val="single"/>
        </w:rPr>
        <w:t>. Particularly white male academics of a certain age group.</w:t>
      </w:r>
      <w:r w:rsidR="00510421" w:rsidRPr="007E23B1">
        <w:rPr>
          <w:sz w:val="16"/>
        </w:rPr>
        <w:t xml:space="preserve"> </w:t>
      </w:r>
      <w:r w:rsidRPr="007E23B1">
        <w:rPr>
          <w:sz w:val="16"/>
        </w:rPr>
        <w:t>[79]</w:t>
      </w:r>
      <w:r w:rsidR="00510421" w:rsidRPr="007E23B1">
        <w:rPr>
          <w:sz w:val="16"/>
        </w:rPr>
        <w:t xml:space="preserve"> </w:t>
      </w:r>
      <w:r w:rsidRPr="007E23B1">
        <w:rPr>
          <w:sz w:val="16"/>
        </w:rPr>
        <w:t>ST: Yes, yes.</w:t>
      </w:r>
      <w:r w:rsidR="00510421" w:rsidRPr="007E23B1">
        <w:rPr>
          <w:sz w:val="16"/>
        </w:rPr>
        <w:t xml:space="preserve"> </w:t>
      </w:r>
      <w:r w:rsidRPr="007E23B1">
        <w:rPr>
          <w:sz w:val="16"/>
        </w:rPr>
        <w:t>[80]</w:t>
      </w:r>
      <w:r w:rsidR="00510421" w:rsidRPr="007E23B1">
        <w:rPr>
          <w:sz w:val="16"/>
        </w:rPr>
        <w:t xml:space="preserve"> </w:t>
      </w:r>
      <w:r w:rsidRPr="007E23B1">
        <w:rPr>
          <w:sz w:val="16"/>
        </w:rPr>
        <w:t>CS: And how do we understand that?</w:t>
      </w:r>
      <w:r w:rsidR="00510421" w:rsidRPr="007E23B1">
        <w:rPr>
          <w:sz w:val="16"/>
        </w:rPr>
        <w:t xml:space="preserve"> </w:t>
      </w:r>
      <w:r w:rsidRPr="007E23B1">
        <w:rPr>
          <w:sz w:val="16"/>
        </w:rPr>
        <w:t>[81]</w:t>
      </w:r>
      <w:r w:rsidR="00510421" w:rsidRPr="007E23B1">
        <w:rPr>
          <w:sz w:val="16"/>
        </w:rPr>
        <w:t xml:space="preserve"> </w:t>
      </w:r>
      <w:r w:rsidRPr="007E23B1">
        <w:rPr>
          <w:sz w:val="16"/>
        </w:rPr>
        <w:t xml:space="preserve">ST: </w:t>
      </w:r>
      <w:r w:rsidRPr="00510421">
        <w:rPr>
          <w:rStyle w:val="Emphasis"/>
        </w:rPr>
        <w:t>I think the only people who can</w:t>
      </w:r>
      <w:r w:rsidR="00510421" w:rsidRPr="00510421">
        <w:rPr>
          <w:rStyle w:val="Emphasis"/>
        </w:rPr>
        <w:t xml:space="preserve"> </w:t>
      </w:r>
      <w:r w:rsidRPr="00510421">
        <w:rPr>
          <w:rStyle w:val="Emphasis"/>
        </w:rPr>
        <w:t>be</w:t>
      </w:r>
      <w:r w:rsidR="00510421" w:rsidRPr="00510421">
        <w:rPr>
          <w:rStyle w:val="Emphasis"/>
        </w:rPr>
        <w:t xml:space="preserve"> </w:t>
      </w:r>
      <w:r w:rsidRPr="00510421">
        <w:rPr>
          <w:rStyle w:val="Emphasis"/>
        </w:rPr>
        <w:t>Afropessimists are non-Black people. I don't think Black people can actually</w:t>
      </w:r>
      <w:r w:rsidR="00510421" w:rsidRPr="00510421">
        <w:rPr>
          <w:rStyle w:val="Emphasis"/>
        </w:rPr>
        <w:t xml:space="preserve"> </w:t>
      </w:r>
      <w:r w:rsidRPr="00510421">
        <w:rPr>
          <w:rStyle w:val="Emphasis"/>
        </w:rPr>
        <w:t>be</w:t>
      </w:r>
      <w:r w:rsidR="00510421" w:rsidRPr="00510421">
        <w:rPr>
          <w:rStyle w:val="Emphasis"/>
        </w:rPr>
        <w:t xml:space="preserve"> </w:t>
      </w:r>
      <w:r w:rsidRPr="00510421">
        <w:rPr>
          <w:rStyle w:val="Emphasis"/>
        </w:rPr>
        <w:t>Afropessimists</w:t>
      </w:r>
      <w:r w:rsidRPr="007E23B1">
        <w:rPr>
          <w:sz w:val="16"/>
        </w:rPr>
        <w:t xml:space="preserve">; my colleague, Kara Hunt, reminded me of this. </w:t>
      </w:r>
      <w:r w:rsidRPr="00510421">
        <w:rPr>
          <w:b/>
          <w:u w:val="single"/>
        </w:rPr>
        <w:t>We can theorize, we can meditate on Black suffering, we can experience the violence, we're marked. But we cannot</w:t>
      </w:r>
      <w:r w:rsidR="00510421" w:rsidRPr="00510421">
        <w:rPr>
          <w:b/>
          <w:u w:val="single"/>
        </w:rPr>
        <w:t xml:space="preserve"> </w:t>
      </w:r>
      <w:r w:rsidRPr="00510421">
        <w:rPr>
          <w:b/>
          <w:u w:val="single"/>
        </w:rPr>
        <w:t>be</w:t>
      </w:r>
      <w:r w:rsidR="00510421" w:rsidRPr="00510421">
        <w:rPr>
          <w:b/>
          <w:u w:val="single"/>
        </w:rPr>
        <w:t xml:space="preserve"> </w:t>
      </w:r>
      <w:r w:rsidRPr="00510421">
        <w:rPr>
          <w:b/>
          <w:u w:val="single"/>
        </w:rPr>
        <w:t>Afropessimists since the idea and reality of being is foreclosed to us: we're non-being.</w:t>
      </w:r>
      <w:r w:rsidRPr="007E23B1">
        <w:rPr>
          <w:sz w:val="16"/>
        </w:rPr>
        <w:t xml:space="preserve"> </w:t>
      </w:r>
      <w:r w:rsidRPr="00510421">
        <w:rPr>
          <w:b/>
          <w:u w:val="single"/>
        </w:rPr>
        <w:t>The only people who can be and embrace it are particularly these white, male, young academics who are so excited. They're</w:t>
      </w:r>
      <w:r w:rsidR="00510421" w:rsidRPr="00510421">
        <w:rPr>
          <w:b/>
          <w:u w:val="single"/>
        </w:rPr>
        <w:t xml:space="preserve"> </w:t>
      </w:r>
      <w:r w:rsidRPr="00510421">
        <w:rPr>
          <w:b/>
          <w:u w:val="single"/>
        </w:rPr>
        <w:t>excited</w:t>
      </w:r>
      <w:r w:rsidR="00510421" w:rsidRPr="00510421">
        <w:rPr>
          <w:b/>
          <w:u w:val="single"/>
        </w:rPr>
        <w:t xml:space="preserve"> </w:t>
      </w:r>
      <w:r w:rsidRPr="00510421">
        <w:rPr>
          <w:b/>
          <w:u w:val="single"/>
        </w:rPr>
        <w:t>by it. And it's an invigorating theory because it's a purely intellectual enterprise for them. This is something</w:t>
      </w:r>
      <w:r w:rsidR="00510421" w:rsidRPr="00510421">
        <w:rPr>
          <w:b/>
          <w:u w:val="single"/>
        </w:rPr>
        <w:t xml:space="preserve"> </w:t>
      </w:r>
      <w:r w:rsidRPr="00510421">
        <w:rPr>
          <w:b/>
          <w:u w:val="single"/>
        </w:rPr>
        <w:t>we</w:t>
      </w:r>
      <w:r w:rsidR="00510421" w:rsidRPr="00510421">
        <w:rPr>
          <w:b/>
          <w:u w:val="single"/>
        </w:rPr>
        <w:t xml:space="preserve"> </w:t>
      </w:r>
      <w:r w:rsidRPr="00510421">
        <w:rPr>
          <w:b/>
          <w:u w:val="single"/>
        </w:rPr>
        <w:t>have to experience and re-experience viscerally when we read Frank and Jared's work. It's a traumatic experience. But it's not a trauma that is being imposed by us— by the theory or by those of us who write and critically engage with the work. It's a trauma that we're reliving because we're never outside of this trauma.</w:t>
      </w:r>
      <w:r w:rsidRPr="007E23B1">
        <w:rPr>
          <w:sz w:val="16"/>
        </w:rPr>
        <w:t xml:space="preserve"> </w:t>
      </w:r>
      <w:proofErr w:type="gramStart"/>
      <w:r w:rsidRPr="007E23B1">
        <w:rPr>
          <w:sz w:val="16"/>
        </w:rPr>
        <w:t>So</w:t>
      </w:r>
      <w:proofErr w:type="gramEnd"/>
      <w:r w:rsidRPr="007E23B1">
        <w:rPr>
          <w:sz w:val="16"/>
        </w:rPr>
        <w:t xml:space="preserve"> I think Black people's responses, Black academics' responses in particular...it's not a foreclosure the way white or non-Black academics would respond. If it's a negative response it's foreclosing on their own...ethical relationship—</w:t>
      </w:r>
      <w:r w:rsidR="00510421" w:rsidRPr="007E23B1">
        <w:rPr>
          <w:sz w:val="16"/>
        </w:rPr>
        <w:t xml:space="preserve"> </w:t>
      </w:r>
      <w:r w:rsidRPr="007E23B1">
        <w:rPr>
          <w:sz w:val="16"/>
        </w:rPr>
        <w:t>[82]</w:t>
      </w:r>
      <w:r w:rsidR="00510421" w:rsidRPr="007E23B1">
        <w:rPr>
          <w:sz w:val="16"/>
        </w:rPr>
        <w:t xml:space="preserve"> </w:t>
      </w:r>
      <w:r w:rsidRPr="007E23B1">
        <w:rPr>
          <w:sz w:val="16"/>
        </w:rPr>
        <w:t>CS: Relationship to thinking, to wanting to think outside of Black suffering.</w:t>
      </w:r>
      <w:r w:rsidR="00510421" w:rsidRPr="007E23B1">
        <w:rPr>
          <w:sz w:val="16"/>
        </w:rPr>
        <w:t xml:space="preserve"> </w:t>
      </w:r>
      <w:r w:rsidRPr="007E23B1">
        <w:rPr>
          <w:sz w:val="16"/>
        </w:rPr>
        <w:t>[83]</w:t>
      </w:r>
      <w:r w:rsidR="00510421" w:rsidRPr="007E23B1">
        <w:rPr>
          <w:sz w:val="16"/>
        </w:rPr>
        <w:t xml:space="preserve"> </w:t>
      </w:r>
      <w:r w:rsidRPr="007E23B1">
        <w:rPr>
          <w:sz w:val="16"/>
        </w:rPr>
        <w:t xml:space="preserve">ST: Yes. </w:t>
      </w:r>
      <w:r w:rsidRPr="00510421">
        <w:rPr>
          <w:b/>
          <w:u w:val="single"/>
        </w:rPr>
        <w:t xml:space="preserve">I think of white progressives' violent responses to the Black women of Black Lives Matter, who are taking over these stages at Bernie Sanders events. It's similar with the responses to </w:t>
      </w:r>
      <w:proofErr w:type="spellStart"/>
      <w:r w:rsidRPr="00510421">
        <w:rPr>
          <w:b/>
          <w:u w:val="single"/>
        </w:rPr>
        <w:t>Afropessimism</w:t>
      </w:r>
      <w:proofErr w:type="spellEnd"/>
      <w:r w:rsidRPr="00510421">
        <w:rPr>
          <w:b/>
          <w:u w:val="single"/>
        </w:rPr>
        <w:t>—don't hold a mirror up to</w:t>
      </w:r>
      <w:r w:rsidR="00510421" w:rsidRPr="00510421">
        <w:rPr>
          <w:b/>
          <w:u w:val="single"/>
        </w:rPr>
        <w:t xml:space="preserve"> </w:t>
      </w:r>
      <w:r w:rsidRPr="00510421">
        <w:rPr>
          <w:b/>
          <w:u w:val="single"/>
        </w:rPr>
        <w:t>my</w:t>
      </w:r>
      <w:r w:rsidR="00510421" w:rsidRPr="00510421">
        <w:rPr>
          <w:b/>
          <w:u w:val="single"/>
        </w:rPr>
        <w:t xml:space="preserve"> </w:t>
      </w:r>
      <w:r w:rsidRPr="00510421">
        <w:rPr>
          <w:b/>
          <w:u w:val="single"/>
        </w:rPr>
        <w:t>position in this world.</w:t>
      </w:r>
      <w:r w:rsidRPr="007E23B1">
        <w:rPr>
          <w:sz w:val="16"/>
        </w:rPr>
        <w:t xml:space="preserve"> But when Black people are responding so viscerally to </w:t>
      </w:r>
      <w:proofErr w:type="spellStart"/>
      <w:r w:rsidRPr="007E23B1">
        <w:rPr>
          <w:sz w:val="16"/>
        </w:rPr>
        <w:t>Afropessimism</w:t>
      </w:r>
      <w:proofErr w:type="spellEnd"/>
      <w:r w:rsidRPr="007E23B1">
        <w:rPr>
          <w:sz w:val="16"/>
        </w:rPr>
        <w:t>, it's because the only capacity they have is that of consciousness. Consciousness of one's positioning in this world as non-human, or more precisely anti-human. Yet some desire to forget. And Afropessimist theory reminds them of their inability to forget, reminds them of their unexamined psyches and an unresolved antagonistic relationship to Blackness itself. Whether if it's this impossible desire to forget—and this foreclosure is always blamed on the theory and its proponents—or if it's too painful for them to examine Black suffering as structural, ontological rather than experiential, I have much more sympathy for them; nevertheless, their responses can be much more vehement.</w:t>
      </w:r>
      <w:r w:rsidR="00510421" w:rsidRPr="007E23B1">
        <w:rPr>
          <w:sz w:val="16"/>
        </w:rPr>
        <w:t xml:space="preserve"> </w:t>
      </w:r>
      <w:r w:rsidRPr="007E23B1">
        <w:rPr>
          <w:sz w:val="16"/>
        </w:rPr>
        <w:t>[84]</w:t>
      </w:r>
      <w:r w:rsidR="00510421" w:rsidRPr="007E23B1">
        <w:rPr>
          <w:sz w:val="16"/>
        </w:rPr>
        <w:t xml:space="preserve"> </w:t>
      </w:r>
      <w:r w:rsidRPr="007E23B1">
        <w:rPr>
          <w:sz w:val="16"/>
        </w:rPr>
        <w:t xml:space="preserve">CS: I want to think about the sort of modulation and hearing of "we </w:t>
      </w:r>
      <w:proofErr w:type="spellStart"/>
      <w:r w:rsidRPr="007E23B1">
        <w:rPr>
          <w:sz w:val="16"/>
        </w:rPr>
        <w:t>gon</w:t>
      </w:r>
      <w:proofErr w:type="spellEnd"/>
      <w:r w:rsidRPr="007E23B1">
        <w:rPr>
          <w:sz w:val="16"/>
        </w:rPr>
        <w:t xml:space="preserve">' be </w:t>
      </w:r>
      <w:r w:rsidRPr="007E23B1">
        <w:rPr>
          <w:sz w:val="16"/>
        </w:rPr>
        <w:lastRenderedPageBreak/>
        <w:t xml:space="preserve">alright." Is there a way to hear "we </w:t>
      </w:r>
      <w:proofErr w:type="spellStart"/>
      <w:r w:rsidRPr="007E23B1">
        <w:rPr>
          <w:sz w:val="16"/>
        </w:rPr>
        <w:t>gon</w:t>
      </w:r>
      <w:proofErr w:type="spellEnd"/>
      <w:r w:rsidRPr="007E23B1">
        <w:rPr>
          <w:sz w:val="16"/>
        </w:rPr>
        <w:t>' be alright" not as we're going to be</w:t>
      </w:r>
      <w:r w:rsidR="00510421" w:rsidRPr="007E23B1">
        <w:rPr>
          <w:sz w:val="16"/>
        </w:rPr>
        <w:t xml:space="preserve"> </w:t>
      </w:r>
      <w:r w:rsidRPr="007E23B1">
        <w:rPr>
          <w:sz w:val="16"/>
        </w:rPr>
        <w:t>alright? Not as we can be alright within the state of things as they are, but as a way of thinking laterally. And in this room, in this space, enacting a particular kind of ethics.</w:t>
      </w:r>
      <w:r w:rsidR="00510421" w:rsidRPr="007E23B1">
        <w:rPr>
          <w:sz w:val="16"/>
        </w:rPr>
        <w:t xml:space="preserve"> </w:t>
      </w:r>
      <w:r w:rsidRPr="007E23B1">
        <w:rPr>
          <w:sz w:val="16"/>
        </w:rPr>
        <w:t>[85]</w:t>
      </w:r>
      <w:r w:rsidR="00510421" w:rsidRPr="007E23B1">
        <w:rPr>
          <w:sz w:val="16"/>
        </w:rPr>
        <w:t xml:space="preserve"> </w:t>
      </w:r>
      <w:r w:rsidRPr="007E23B1">
        <w:rPr>
          <w:sz w:val="16"/>
        </w:rPr>
        <w:t>ST: The intramural.</w:t>
      </w:r>
      <w:r w:rsidR="00510421" w:rsidRPr="007E23B1">
        <w:rPr>
          <w:sz w:val="16"/>
        </w:rPr>
        <w:t xml:space="preserve"> </w:t>
      </w:r>
      <w:r w:rsidRPr="007E23B1">
        <w:rPr>
          <w:sz w:val="16"/>
        </w:rPr>
        <w:t>[86]</w:t>
      </w:r>
      <w:r w:rsidR="00510421" w:rsidRPr="007E23B1">
        <w:rPr>
          <w:sz w:val="16"/>
        </w:rPr>
        <w:t xml:space="preserve"> </w:t>
      </w:r>
      <w:r w:rsidRPr="007E23B1">
        <w:rPr>
          <w:sz w:val="16"/>
        </w:rPr>
        <w:t xml:space="preserve">CS: Yes. </w:t>
      </w:r>
      <w:r w:rsidRPr="007E23B1">
        <w:rPr>
          <w:b/>
          <w:u w:val="single"/>
        </w:rPr>
        <w:t xml:space="preserve">Is there a way to think it through the intramural because the whole day is about the gratuitous (violence), right? </w:t>
      </w:r>
      <w:proofErr w:type="gramStart"/>
      <w:r w:rsidRPr="007E23B1">
        <w:rPr>
          <w:b/>
          <w:u w:val="single"/>
        </w:rPr>
        <w:t>So</w:t>
      </w:r>
      <w:proofErr w:type="gramEnd"/>
      <w:r w:rsidRPr="007E23B1">
        <w:rPr>
          <w:b/>
          <w:u w:val="single"/>
        </w:rPr>
        <w:t xml:space="preserve"> one has to think that through the intramural.</w:t>
      </w:r>
      <w:r w:rsidRPr="007E23B1">
        <w:rPr>
          <w:sz w:val="16"/>
        </w:rPr>
        <w:t xml:space="preserve"> I'm trying to articulate something about care that is</w:t>
      </w:r>
      <w:r w:rsidR="00510421" w:rsidRPr="007E23B1">
        <w:rPr>
          <w:sz w:val="16"/>
        </w:rPr>
        <w:t xml:space="preserve"> </w:t>
      </w:r>
      <w:r w:rsidRPr="007E23B1">
        <w:rPr>
          <w:sz w:val="16"/>
        </w:rPr>
        <w:t>not</w:t>
      </w:r>
      <w:r w:rsidR="00510421" w:rsidRPr="007E23B1">
        <w:rPr>
          <w:sz w:val="16"/>
        </w:rPr>
        <w:t xml:space="preserve"> </w:t>
      </w:r>
      <w:r w:rsidRPr="007E23B1">
        <w:rPr>
          <w:sz w:val="16"/>
        </w:rPr>
        <w:t>the care of the state, that is, not the "care" of the state, which is care as prison cell, as grave, as mental institution, etc. It's something about intramural relations that might by necessity use some of the same language but is meant to sound a different note. The thing that I keep coming to and have written about now is, for example, Hi Man in</w:t>
      </w:r>
      <w:r w:rsidR="00510421" w:rsidRPr="007E23B1">
        <w:rPr>
          <w:sz w:val="16"/>
        </w:rPr>
        <w:t xml:space="preserve"> </w:t>
      </w:r>
      <w:r w:rsidRPr="007E23B1">
        <w:rPr>
          <w:sz w:val="16"/>
        </w:rPr>
        <w:t>Beloved</w:t>
      </w:r>
      <w:hyperlink r:id="rId9" w:anchor="footnote-21" w:history="1">
        <w:r w:rsidRPr="007E23B1">
          <w:rPr>
            <w:rStyle w:val="Hyperlink"/>
            <w:sz w:val="16"/>
          </w:rPr>
          <w:t>[21]</w:t>
        </w:r>
      </w:hyperlink>
      <w:r w:rsidRPr="007E23B1">
        <w:rPr>
          <w:sz w:val="16"/>
        </w:rPr>
        <w:t xml:space="preserve">. Hi Man does not change the circumstances of their being imprisoned in what Dennis Childs has excavated for us as the prison slave ship: the slave ship that's on land, that is the moving prison. But what Hi Man seems to know is when to stop that particular violence of the white men demanding fellatio, those daily rapes, when to say </w:t>
      </w:r>
      <w:proofErr w:type="spellStart"/>
      <w:r w:rsidRPr="007E23B1">
        <w:rPr>
          <w:sz w:val="16"/>
        </w:rPr>
        <w:t>Hiiiii</w:t>
      </w:r>
      <w:proofErr w:type="spellEnd"/>
      <w:r w:rsidRPr="007E23B1">
        <w:rPr>
          <w:sz w:val="16"/>
        </w:rPr>
        <w:t xml:space="preserve">! before the moment that would be too much for the men on the chain gang. And that is some kind of intramural relation and it is something that Hi Man takes on himself and that Paul D cannot quite figure out. </w:t>
      </w:r>
      <w:r w:rsidRPr="007E23B1">
        <w:rPr>
          <w:b/>
          <w:u w:val="single"/>
        </w:rPr>
        <w:t xml:space="preserve">That's a kind of ethics of care, living as we do in the hold, in the wake, in this longue </w:t>
      </w:r>
      <w:proofErr w:type="spellStart"/>
      <w:r w:rsidRPr="007E23B1">
        <w:rPr>
          <w:b/>
          <w:u w:val="single"/>
        </w:rPr>
        <w:t>durée</w:t>
      </w:r>
      <w:proofErr w:type="spellEnd"/>
      <w:r w:rsidRPr="007E23B1">
        <w:rPr>
          <w:b/>
          <w:u w:val="single"/>
        </w:rPr>
        <w:t xml:space="preserve"> of Atlantic chattel slavery and as we work to rupture it, to make a new world.</w:t>
      </w:r>
    </w:p>
    <w:p w:rsidR="0019490B" w:rsidRPr="0068085D" w:rsidRDefault="00497094" w:rsidP="00EF4DAC">
      <w:pPr>
        <w:pStyle w:val="Heading4"/>
      </w:pPr>
      <w:r>
        <w:t>5</w:t>
      </w:r>
      <w:r w:rsidR="0019490B">
        <w:t>. Reject the argument and the team – judges, coaches, and debaters are all impacted by the proliferation of this view of Black debate</w:t>
      </w:r>
      <w:r w:rsidR="0001167B">
        <w:t>. Theory is a voter for ethics</w:t>
      </w:r>
      <w:r w:rsidR="00DC6EFD">
        <w:t xml:space="preserve"> and education</w:t>
      </w:r>
      <w:r w:rsidR="0001167B">
        <w:t xml:space="preserve"> </w:t>
      </w:r>
      <w:r w:rsidR="002526AC">
        <w:t>–</w:t>
      </w:r>
      <w:r w:rsidR="0001167B">
        <w:t xml:space="preserve"> </w:t>
      </w:r>
      <w:r w:rsidR="002526AC">
        <w:t xml:space="preserve">models of debate where Black thought is </w:t>
      </w:r>
      <w:r w:rsidR="00A7044D">
        <w:t xml:space="preserve">homogenized </w:t>
      </w:r>
      <w:r w:rsidR="00EF4DAC">
        <w:t>should be outright rejected.</w:t>
      </w:r>
    </w:p>
    <w:p w:rsidR="00300B54" w:rsidRDefault="00300B54" w:rsidP="00D02FE9"/>
    <w:p w:rsidR="00954BDC" w:rsidRDefault="00954BDC" w:rsidP="00D02FE9"/>
    <w:p w:rsidR="00954BDC" w:rsidRDefault="00954BDC" w:rsidP="00D02FE9"/>
    <w:p w:rsidR="00954BDC" w:rsidRDefault="00A1244C" w:rsidP="00A1244C">
      <w:pPr>
        <w:pStyle w:val="Heading1"/>
      </w:pPr>
      <w:r>
        <w:lastRenderedPageBreak/>
        <w:t>ASPEC</w:t>
      </w:r>
    </w:p>
    <w:p w:rsidR="00363D98" w:rsidRDefault="00363D98" w:rsidP="00363D98"/>
    <w:p w:rsidR="00C25A63" w:rsidRDefault="00C25A63" w:rsidP="00394FDA">
      <w:pPr>
        <w:pStyle w:val="Heading2"/>
      </w:pPr>
      <w:r>
        <w:lastRenderedPageBreak/>
        <w:t>1NC Shell</w:t>
      </w:r>
    </w:p>
    <w:p w:rsidR="008D0104" w:rsidRPr="008D0104" w:rsidRDefault="008D0104" w:rsidP="008D0104"/>
    <w:p w:rsidR="00FD5908" w:rsidRDefault="001D6EEB" w:rsidP="00F120ED">
      <w:pPr>
        <w:pStyle w:val="Heading4"/>
      </w:pPr>
      <w:r>
        <w:t xml:space="preserve">1. Interpretation: </w:t>
      </w:r>
      <w:r w:rsidR="00E957AD">
        <w:t xml:space="preserve">The </w:t>
      </w:r>
      <w:proofErr w:type="spellStart"/>
      <w:r w:rsidR="00E957AD">
        <w:t>aff</w:t>
      </w:r>
      <w:proofErr w:type="spellEnd"/>
      <w:r w:rsidR="00E957AD">
        <w:t xml:space="preserve"> must specify all agents involved in the operationalization of the plan</w:t>
      </w:r>
      <w:r w:rsidR="00F120ED">
        <w:t>.</w:t>
      </w:r>
    </w:p>
    <w:p w:rsidR="00F120ED" w:rsidRDefault="00BF69B4" w:rsidP="00952A72">
      <w:pPr>
        <w:pStyle w:val="Heading4"/>
      </w:pPr>
      <w:r>
        <w:t xml:space="preserve">The United States Federal Government is </w:t>
      </w:r>
      <w:r w:rsidR="00456796">
        <w:t xml:space="preserve">a </w:t>
      </w:r>
      <w:r w:rsidR="00952A72">
        <w:t>contestable assemblage</w:t>
      </w:r>
      <w:r w:rsidR="00BD1AA6">
        <w:t xml:space="preserve"> of multiple moving parts</w:t>
      </w:r>
      <w:r w:rsidR="00520BB3">
        <w:t>.</w:t>
      </w:r>
    </w:p>
    <w:p w:rsidR="00952A72" w:rsidRPr="00952A72" w:rsidRDefault="00952A72" w:rsidP="00952A72">
      <w:r w:rsidRPr="00952A72">
        <w:rPr>
          <w:rStyle w:val="Style13ptBold"/>
        </w:rPr>
        <w:t>Muller 15</w:t>
      </w:r>
      <w:r w:rsidRPr="00952A72">
        <w:t> [Martin, Swiss National Science Foundation Professor in the Department of Geography and Sustainability at the University of Lausanne, “Assemblages and Actor-networks: Rethinking Socio-material Power, Politics and Space,” Geography Compass 9/1, p. 32// https://onlinelibrary.wiley.com/doi/pdf/10.1111/gec3.12192] </w:t>
      </w:r>
    </w:p>
    <w:p w:rsidR="00952A72" w:rsidRPr="0035159C" w:rsidRDefault="00952A72" w:rsidP="0035159C">
      <w:r w:rsidRPr="0035159C">
        <w:t>Particular attention has gone to that most central </w:t>
      </w:r>
      <w:proofErr w:type="spellStart"/>
      <w:r w:rsidRPr="0035159C">
        <w:t>organisation</w:t>
      </w:r>
      <w:proofErr w:type="spellEnd"/>
      <w:r w:rsidRPr="0035159C">
        <w:t> of all for political geographers: the state. Instead of conceiving the state as a unified actor, for Deleuze and </w:t>
      </w:r>
      <w:proofErr w:type="spellStart"/>
      <w:r w:rsidRPr="0035159C">
        <w:t>Guattari</w:t>
      </w:r>
      <w:proofErr w:type="spellEnd"/>
      <w:r w:rsidRPr="0035159C">
        <w:t>, </w:t>
      </w:r>
      <w:r w:rsidRPr="0035159C">
        <w:rPr>
          <w:b/>
          <w:u w:val="single"/>
        </w:rPr>
        <w:t>the state is an assemblage</w:t>
      </w:r>
      <w:r w:rsidRPr="0035159C">
        <w:t> – ‘a phenomenon of </w:t>
      </w:r>
      <w:proofErr w:type="spellStart"/>
      <w:r w:rsidRPr="0035159C">
        <w:t>intraconsistency</w:t>
      </w:r>
      <w:proofErr w:type="spellEnd"/>
      <w:r w:rsidRPr="0035159C">
        <w:t>. </w:t>
      </w:r>
      <w:r w:rsidRPr="0035159C">
        <w:rPr>
          <w:b/>
          <w:u w:val="single"/>
        </w:rPr>
        <w:t>It makes points resonate together, … very diverse points of order, geographic, ethnic, linguistic, moral, economic, technological particularities’</w:t>
      </w:r>
      <w:r w:rsidRPr="0035159C">
        <w:t> (Deleuze and </w:t>
      </w:r>
      <w:proofErr w:type="spellStart"/>
      <w:r w:rsidRPr="0035159C">
        <w:t>Guattari</w:t>
      </w:r>
      <w:proofErr w:type="spellEnd"/>
      <w:r w:rsidRPr="0035159C">
        <w:t> 1987, 433). Thus, </w:t>
      </w:r>
      <w:r w:rsidRPr="0035159C">
        <w:rPr>
          <w:b/>
          <w:u w:val="single"/>
        </w:rPr>
        <w:t>the state becomes an effect rather than the origin of power</w:t>
      </w:r>
      <w:r w:rsidRPr="0035159C">
        <w:t> (Mitchell 1999). </w:t>
      </w:r>
      <w:r w:rsidRPr="0035159C">
        <w:rPr>
          <w:b/>
          <w:u w:val="single"/>
        </w:rPr>
        <w:t>An increasing number of scholars have, over the past years, joined the chorus in calling for seeing the state as an assemblage of heterogeneous elements and reconstructing the socio-material basis of its functioning</w:t>
      </w:r>
      <w:r w:rsidRPr="0035159C">
        <w:t> (Dittmer 2013a; Mountz 2004; Painter 2006; </w:t>
      </w:r>
      <w:proofErr w:type="spellStart"/>
      <w:r w:rsidRPr="0035159C">
        <w:t>Passoth</w:t>
      </w:r>
      <w:proofErr w:type="spellEnd"/>
      <w:r w:rsidRPr="0035159C">
        <w:t> and Rowland 2010; </w:t>
      </w:r>
      <w:proofErr w:type="spellStart"/>
      <w:r w:rsidRPr="0035159C">
        <w:t>Schueth</w:t>
      </w:r>
      <w:proofErr w:type="spellEnd"/>
      <w:r w:rsidRPr="0035159C">
        <w:t xml:space="preserve"> 2012). Geographers have become particularly interested in investigating the spatial reach of state power, i.e. the question of how action is coordinated at a distance, territorial control is achieved, borders are drawn and reinforced (Allen and Cochrane 2007, 2010). After all, </w:t>
      </w:r>
      <w:r w:rsidRPr="0035159C">
        <w:rPr>
          <w:b/>
          <w:u w:val="single"/>
        </w:rPr>
        <w:t>spatial state power neither exists a priori nor is it evenly distributed in space: it runs up against obstacles, works better in some places than in others, is more contested here and is less contested there.</w:t>
      </w:r>
      <w:r w:rsidRPr="0035159C">
        <w:t> </w:t>
      </w:r>
    </w:p>
    <w:p w:rsidR="00952A72" w:rsidRDefault="00920E4B" w:rsidP="00725A90">
      <w:pPr>
        <w:pStyle w:val="Heading4"/>
      </w:pPr>
      <w:r>
        <w:lastRenderedPageBreak/>
        <w:t xml:space="preserve">2. Violation: </w:t>
      </w:r>
      <w:r w:rsidR="00B1788D">
        <w:t xml:space="preserve">The </w:t>
      </w:r>
      <w:proofErr w:type="spellStart"/>
      <w:r w:rsidR="00B1788D">
        <w:t>aff</w:t>
      </w:r>
      <w:proofErr w:type="spellEnd"/>
      <w:r w:rsidR="00B1788D">
        <w:t xml:space="preserve"> does not specify all agents</w:t>
      </w:r>
      <w:r w:rsidR="001E6C1A">
        <w:t xml:space="preserve"> who act in the plan</w:t>
      </w:r>
      <w:r w:rsidR="00AE23AC">
        <w:t>.</w:t>
      </w:r>
    </w:p>
    <w:p w:rsidR="00725A90" w:rsidRDefault="00D105D5" w:rsidP="0089667D">
      <w:pPr>
        <w:pStyle w:val="Heading4"/>
      </w:pPr>
      <w:r>
        <w:t xml:space="preserve">3. </w:t>
      </w:r>
      <w:r w:rsidR="002B1C5E">
        <w:t xml:space="preserve">The first impact is </w:t>
      </w:r>
      <w:r w:rsidR="00510467">
        <w:t xml:space="preserve">political education. </w:t>
      </w:r>
      <w:r w:rsidR="00F1524D">
        <w:t xml:space="preserve">Various agents </w:t>
      </w:r>
      <w:r w:rsidR="0035511F">
        <w:t xml:space="preserve">work to </w:t>
      </w:r>
      <w:r w:rsidR="005746AA">
        <w:t>pass, implement, and enforce legislation</w:t>
      </w:r>
      <w:r w:rsidR="007A39B8">
        <w:t xml:space="preserve"> – it is most real world for the </w:t>
      </w:r>
      <w:proofErr w:type="spellStart"/>
      <w:r w:rsidR="007A39B8">
        <w:t>aff</w:t>
      </w:r>
      <w:proofErr w:type="spellEnd"/>
      <w:r w:rsidR="007A39B8">
        <w:t xml:space="preserve"> to defend all actors required</w:t>
      </w:r>
      <w:r w:rsidR="009E58D2">
        <w:t xml:space="preserve"> for the plan.</w:t>
      </w:r>
      <w:r w:rsidR="00BA333A">
        <w:t xml:space="preserve"> </w:t>
      </w:r>
      <w:r w:rsidR="000D4C84">
        <w:t xml:space="preserve">Only our interpretation preserves mechanism and </w:t>
      </w:r>
      <w:r w:rsidR="00E43720">
        <w:t xml:space="preserve">implementation </w:t>
      </w:r>
      <w:r w:rsidR="001B5C64">
        <w:t xml:space="preserve">debates, which are crucial for </w:t>
      </w:r>
      <w:r w:rsidR="003152F0">
        <w:t>political advocacy skills.</w:t>
      </w:r>
      <w:r w:rsidR="00CF78BC">
        <w:t xml:space="preserve"> </w:t>
      </w:r>
    </w:p>
    <w:p w:rsidR="00CF78BC" w:rsidRDefault="00CF78BC" w:rsidP="00345D85">
      <w:pPr>
        <w:pStyle w:val="Heading4"/>
      </w:pPr>
      <w:r>
        <w:t xml:space="preserve">A) </w:t>
      </w:r>
      <w:r w:rsidR="003A54DD">
        <w:t xml:space="preserve">Real world impacts – The </w:t>
      </w:r>
      <w:proofErr w:type="spellStart"/>
      <w:r w:rsidR="003A54DD">
        <w:t>aff</w:t>
      </w:r>
      <w:proofErr w:type="spellEnd"/>
      <w:r w:rsidR="003A54DD">
        <w:t xml:space="preserve"> impacts </w:t>
      </w:r>
      <w:r w:rsidR="008C06BE">
        <w:t xml:space="preserve">are real and </w:t>
      </w:r>
      <w:r w:rsidR="00905690">
        <w:t>catastrophic for many people</w:t>
      </w:r>
      <w:r w:rsidR="0087016F">
        <w:t>. Failure to</w:t>
      </w:r>
      <w:r w:rsidR="00CE31FC">
        <w:t xml:space="preserve"> be fully informed about all agents of plan action means we risk advocating for bad or incomplete policies</w:t>
      </w:r>
      <w:r w:rsidR="006F759D">
        <w:t xml:space="preserve">, which exacerbates structural inequality and turns </w:t>
      </w:r>
      <w:proofErr w:type="spellStart"/>
      <w:r w:rsidR="006F759D">
        <w:t>aff</w:t>
      </w:r>
      <w:proofErr w:type="spellEnd"/>
      <w:r w:rsidR="006F759D">
        <w:t xml:space="preserve"> solvency.</w:t>
      </w:r>
    </w:p>
    <w:p w:rsidR="006F759D" w:rsidRPr="00CF78BC" w:rsidRDefault="006F759D" w:rsidP="00AB1A29">
      <w:pPr>
        <w:pStyle w:val="Heading4"/>
      </w:pPr>
      <w:r>
        <w:t>B)</w:t>
      </w:r>
      <w:r w:rsidR="00E62707">
        <w:t xml:space="preserve"> </w:t>
      </w:r>
      <w:r w:rsidR="00572213">
        <w:t xml:space="preserve">Intersectionality </w:t>
      </w:r>
      <w:r w:rsidR="00691201">
        <w:t>–</w:t>
      </w:r>
      <w:r w:rsidR="00572213">
        <w:t xml:space="preserve"> </w:t>
      </w:r>
      <w:r w:rsidR="00691201">
        <w:t>Policy implementation</w:t>
      </w:r>
      <w:r w:rsidR="003F00FD">
        <w:t xml:space="preserve"> </w:t>
      </w:r>
      <w:r w:rsidR="00774768">
        <w:t xml:space="preserve">frequently neglects </w:t>
      </w:r>
      <w:r w:rsidR="00123D60">
        <w:t>those most vulnerable to structural violence. Only specifying all agents of plan action</w:t>
      </w:r>
      <w:r w:rsidR="002500A2">
        <w:t xml:space="preserve"> can overcome </w:t>
      </w:r>
      <w:r w:rsidR="00CE00CE">
        <w:t xml:space="preserve">state negligence and </w:t>
      </w:r>
      <w:r w:rsidR="005D5248">
        <w:t xml:space="preserve">create intersectional policies </w:t>
      </w:r>
      <w:r w:rsidR="00EA65EA">
        <w:t>that result in material change.</w:t>
      </w:r>
    </w:p>
    <w:p w:rsidR="00873C71" w:rsidRDefault="0089667D" w:rsidP="00B155FB">
      <w:pPr>
        <w:pStyle w:val="Heading4"/>
      </w:pPr>
      <w:r>
        <w:t xml:space="preserve">4. </w:t>
      </w:r>
      <w:r w:rsidR="00C2298D">
        <w:t xml:space="preserve">The second impact is </w:t>
      </w:r>
      <w:r w:rsidR="007760F7">
        <w:t xml:space="preserve">truth testing. </w:t>
      </w:r>
      <w:r w:rsidR="002340B8">
        <w:t>Without a robust debate about all agents involve</w:t>
      </w:r>
      <w:r w:rsidR="00104FE2">
        <w:t xml:space="preserve">d, the plan can’t </w:t>
      </w:r>
      <w:r w:rsidR="007F0F8E">
        <w:t>b</w:t>
      </w:r>
      <w:r w:rsidR="00483DD2">
        <w:t>e proven good or bad</w:t>
      </w:r>
      <w:r w:rsidR="00B51F01">
        <w:t xml:space="preserve"> – the </w:t>
      </w:r>
      <w:r w:rsidR="00EE6673">
        <w:t xml:space="preserve">vast majority of </w:t>
      </w:r>
      <w:proofErr w:type="spellStart"/>
      <w:r w:rsidR="00EE6673">
        <w:t>aff</w:t>
      </w:r>
      <w:proofErr w:type="spellEnd"/>
      <w:r w:rsidR="00EE6673">
        <w:t xml:space="preserve"> implementation remains</w:t>
      </w:r>
      <w:r w:rsidR="00B51F01">
        <w:t xml:space="preserve"> untested</w:t>
      </w:r>
      <w:r w:rsidR="00CB1545">
        <w:t xml:space="preserve">. </w:t>
      </w:r>
      <w:r w:rsidR="00DD37E6">
        <w:t xml:space="preserve">This is an independent reason to vote </w:t>
      </w:r>
      <w:r w:rsidR="005C28A4">
        <w:t>neg</w:t>
      </w:r>
      <w:r w:rsidR="00DD37E6">
        <w:t xml:space="preserve"> on presumption</w:t>
      </w:r>
      <w:r w:rsidR="00223CD3">
        <w:t xml:space="preserve"> because we can’t verify the truth of </w:t>
      </w:r>
      <w:proofErr w:type="spellStart"/>
      <w:r w:rsidR="00223CD3">
        <w:t>aff</w:t>
      </w:r>
      <w:proofErr w:type="spellEnd"/>
      <w:r w:rsidR="00223CD3">
        <w:t xml:space="preserve"> advantages.</w:t>
      </w:r>
    </w:p>
    <w:p w:rsidR="0089667D" w:rsidRDefault="00A6512D" w:rsidP="00F24026">
      <w:pPr>
        <w:pStyle w:val="Heading4"/>
      </w:pPr>
      <w:r>
        <w:t xml:space="preserve">5. The third impact is </w:t>
      </w:r>
      <w:r w:rsidR="003E5D66">
        <w:t xml:space="preserve">neg ground. </w:t>
      </w:r>
      <w:r w:rsidR="006E733C">
        <w:t>Neg</w:t>
      </w:r>
      <w:r w:rsidR="003D7232">
        <w:t xml:space="preserve"> teams should get links to every part of the plan, from passage to enfor</w:t>
      </w:r>
      <w:r w:rsidR="00EE7D9C">
        <w:t xml:space="preserve">cement </w:t>
      </w:r>
      <w:r w:rsidR="0017557A">
        <w:t>–</w:t>
      </w:r>
      <w:r w:rsidR="00EE7D9C">
        <w:t xml:space="preserve"> </w:t>
      </w:r>
      <w:r w:rsidR="0015418E">
        <w:t>failure to specify leads to unstable link ground</w:t>
      </w:r>
      <w:r w:rsidR="00F90CFA">
        <w:t xml:space="preserve"> and allows the </w:t>
      </w:r>
      <w:proofErr w:type="spellStart"/>
      <w:r w:rsidR="00F90CFA">
        <w:t>aff</w:t>
      </w:r>
      <w:proofErr w:type="spellEnd"/>
      <w:r w:rsidR="00F90CFA">
        <w:t xml:space="preserve"> to be a moving target</w:t>
      </w:r>
      <w:r w:rsidR="00965A8A">
        <w:t xml:space="preserve">, </w:t>
      </w:r>
      <w:r w:rsidR="00FF609F">
        <w:t>making</w:t>
      </w:r>
      <w:r w:rsidR="00965A8A">
        <w:t xml:space="preserve"> it impossible to be neg.</w:t>
      </w:r>
    </w:p>
    <w:p w:rsidR="00F24026" w:rsidRDefault="00A050AC" w:rsidP="003A3720">
      <w:pPr>
        <w:pStyle w:val="Heading4"/>
      </w:pPr>
      <w:r>
        <w:t>6. The fourth impact is time and strategy skew</w:t>
      </w:r>
      <w:r w:rsidR="00AD416A">
        <w:t xml:space="preserve"> </w:t>
      </w:r>
      <w:r w:rsidR="003A428A">
        <w:t>–</w:t>
      </w:r>
      <w:r w:rsidR="00AD416A">
        <w:t xml:space="preserve"> </w:t>
      </w:r>
      <w:r w:rsidR="00D67B0D">
        <w:t xml:space="preserve">the </w:t>
      </w:r>
      <w:proofErr w:type="spellStart"/>
      <w:r w:rsidR="00D67B0D">
        <w:t>aff</w:t>
      </w:r>
      <w:proofErr w:type="spellEnd"/>
      <w:r w:rsidR="00D67B0D">
        <w:t xml:space="preserve"> made the choice not to specify </w:t>
      </w:r>
      <w:r w:rsidR="008C013C">
        <w:t xml:space="preserve">all actors in the 1AC </w:t>
      </w:r>
      <w:r w:rsidR="001A02E5">
        <w:t>–</w:t>
      </w:r>
      <w:r w:rsidR="008C013C">
        <w:t xml:space="preserve"> </w:t>
      </w:r>
      <w:r w:rsidR="001A02E5">
        <w:t xml:space="preserve">pre-round prep </w:t>
      </w:r>
      <w:r w:rsidR="00FD11CF">
        <w:t>is already skewed</w:t>
      </w:r>
      <w:r w:rsidR="004425F0">
        <w:t>. Debate is a game of inches not miles.</w:t>
      </w:r>
      <w:r w:rsidR="00952409">
        <w:t xml:space="preserve"> </w:t>
      </w:r>
      <w:r w:rsidR="00001EDE">
        <w:t xml:space="preserve">Err neg on theory – </w:t>
      </w:r>
      <w:proofErr w:type="spellStart"/>
      <w:r w:rsidR="00001EDE">
        <w:t>aff</w:t>
      </w:r>
      <w:proofErr w:type="spellEnd"/>
      <w:r w:rsidR="00001EDE">
        <w:t xml:space="preserve"> gets infinite prep time and first and last speech.</w:t>
      </w:r>
    </w:p>
    <w:p w:rsidR="003A3720" w:rsidRPr="003A3720" w:rsidRDefault="003A3720" w:rsidP="00710413">
      <w:pPr>
        <w:pStyle w:val="Heading4"/>
      </w:pPr>
      <w:r>
        <w:t xml:space="preserve">7. Reject the argument and the team – </w:t>
      </w:r>
      <w:r w:rsidR="007C4D98">
        <w:t xml:space="preserve">theory is a voter for </w:t>
      </w:r>
      <w:r w:rsidR="00224E38">
        <w:t>real world education and competitive equity.</w:t>
      </w:r>
    </w:p>
    <w:p w:rsidR="00363D98" w:rsidRPr="00363D98" w:rsidRDefault="00363D98" w:rsidP="00363D98"/>
    <w:p w:rsidR="00A20A09" w:rsidRDefault="00A50165" w:rsidP="00095A19">
      <w:pPr>
        <w:pStyle w:val="Heading2"/>
      </w:pPr>
      <w:proofErr w:type="spellStart"/>
      <w:r>
        <w:lastRenderedPageBreak/>
        <w:t>Aff</w:t>
      </w:r>
      <w:proofErr w:type="spellEnd"/>
      <w:r>
        <w:t xml:space="preserve"> </w:t>
      </w:r>
      <w:r w:rsidR="003E6E46">
        <w:t>A</w:t>
      </w:r>
      <w:r>
        <w:t>nswer</w:t>
      </w:r>
      <w:r w:rsidR="00E3241F">
        <w:t>s</w:t>
      </w:r>
    </w:p>
    <w:p w:rsidR="00C66B66" w:rsidRPr="00C66B66" w:rsidRDefault="00C66B66" w:rsidP="00C66B66"/>
    <w:p w:rsidR="00095A19" w:rsidRDefault="00A1659B" w:rsidP="00EA51B8">
      <w:pPr>
        <w:pStyle w:val="Heading4"/>
      </w:pPr>
      <w:r>
        <w:t xml:space="preserve">1. We meet. </w:t>
      </w:r>
      <w:r w:rsidR="00132227">
        <w:t xml:space="preserve">The </w:t>
      </w:r>
      <w:proofErr w:type="spellStart"/>
      <w:r w:rsidR="00132227">
        <w:t>aff</w:t>
      </w:r>
      <w:proofErr w:type="spellEnd"/>
      <w:r w:rsidR="00132227">
        <w:t xml:space="preserve"> specifies all relevant government agencies who would do the plan. CX is binding and checks any abuse.</w:t>
      </w:r>
    </w:p>
    <w:p w:rsidR="00A245D9" w:rsidRDefault="00A245D9" w:rsidP="00EA51B8">
      <w:pPr>
        <w:pStyle w:val="Heading4"/>
      </w:pPr>
      <w:r>
        <w:t xml:space="preserve">2. </w:t>
      </w:r>
      <w:r w:rsidR="00FC23DC">
        <w:t xml:space="preserve">Our interpretation is that the </w:t>
      </w:r>
      <w:proofErr w:type="spellStart"/>
      <w:r w:rsidR="00FC23DC">
        <w:t>aff</w:t>
      </w:r>
      <w:proofErr w:type="spellEnd"/>
      <w:r w:rsidR="00FC23DC">
        <w:t xml:space="preserve"> must specify </w:t>
      </w:r>
      <w:r w:rsidR="00E30827">
        <w:t>primary actors and mechanisms.</w:t>
      </w:r>
    </w:p>
    <w:p w:rsidR="00166F99" w:rsidRDefault="005D3E90" w:rsidP="00C733B5">
      <w:pPr>
        <w:pStyle w:val="Heading4"/>
      </w:pPr>
      <w:r>
        <w:t xml:space="preserve">3. </w:t>
      </w:r>
      <w:r w:rsidR="003B28B1">
        <w:t xml:space="preserve">Their interpretation </w:t>
      </w:r>
      <w:r w:rsidR="00626B3C">
        <w:t xml:space="preserve">makes debate boring – sole focus on mechanism debates means we never debate </w:t>
      </w:r>
      <w:r w:rsidR="007A730C">
        <w:t>the implications of plan passage, keeping us locked in bureaucracy</w:t>
      </w:r>
      <w:r w:rsidR="0073126C">
        <w:t>, passivity, and inaction.</w:t>
      </w:r>
    </w:p>
    <w:p w:rsidR="006F7BF6" w:rsidRDefault="00C733B5" w:rsidP="005B7A28">
      <w:pPr>
        <w:pStyle w:val="Heading4"/>
      </w:pPr>
      <w:r>
        <w:t xml:space="preserve">4. </w:t>
      </w:r>
      <w:r w:rsidR="00D04F6E">
        <w:t xml:space="preserve">We solve </w:t>
      </w:r>
      <w:r w:rsidR="0096684C">
        <w:t xml:space="preserve">truth testing </w:t>
      </w:r>
      <w:r w:rsidR="00BB2E5A">
        <w:t>–</w:t>
      </w:r>
      <w:r w:rsidR="0096684C">
        <w:t xml:space="preserve"> </w:t>
      </w:r>
      <w:r w:rsidR="00BB2E5A">
        <w:t xml:space="preserve">robust mechanism debates are still possible under our interpretation, </w:t>
      </w:r>
      <w:r w:rsidR="00A02D06">
        <w:t xml:space="preserve">we just think they shouldn’t always be the focus of the debate. Their </w:t>
      </w:r>
      <w:proofErr w:type="spellStart"/>
      <w:r w:rsidR="00A02D06">
        <w:t>interp</w:t>
      </w:r>
      <w:proofErr w:type="spellEnd"/>
      <w:r w:rsidR="00A02D06">
        <w:t xml:space="preserve"> disincentivizes </w:t>
      </w:r>
      <w:r w:rsidR="00F854B7">
        <w:t>reps Ks</w:t>
      </w:r>
      <w:r w:rsidR="00DD1F1F">
        <w:t xml:space="preserve">, </w:t>
      </w:r>
      <w:r w:rsidR="00C837FB">
        <w:t>impact turn debates, and other creative approaches to being negative</w:t>
      </w:r>
      <w:r w:rsidR="00291C6F">
        <w:t>.</w:t>
      </w:r>
    </w:p>
    <w:p w:rsidR="000E74F9" w:rsidRPr="000E74F9" w:rsidRDefault="000E74F9" w:rsidP="000E74F9">
      <w:pPr>
        <w:pStyle w:val="Heading4"/>
      </w:pPr>
      <w:r>
        <w:t xml:space="preserve">5.  No ground loss or time and strategy skew – Their </w:t>
      </w:r>
      <w:proofErr w:type="spellStart"/>
      <w:r>
        <w:t>interp</w:t>
      </w:r>
      <w:proofErr w:type="spellEnd"/>
      <w:r>
        <w:t xml:space="preserve"> has no </w:t>
      </w:r>
      <w:proofErr w:type="spellStart"/>
      <w:r>
        <w:t>brightline</w:t>
      </w:r>
      <w:proofErr w:type="spellEnd"/>
      <w:r>
        <w:t xml:space="preserve">, and is arbitrary and self-serving. </w:t>
      </w:r>
    </w:p>
    <w:p w:rsidR="00311AC6" w:rsidRPr="00311AC6" w:rsidRDefault="00311AC6" w:rsidP="000E74F9">
      <w:pPr>
        <w:pStyle w:val="Heading4"/>
      </w:pPr>
      <w:r>
        <w:t xml:space="preserve">5. </w:t>
      </w:r>
      <w:proofErr w:type="spellStart"/>
      <w:r>
        <w:t>Aff</w:t>
      </w:r>
      <w:proofErr w:type="spellEnd"/>
      <w:r>
        <w:t xml:space="preserve"> ground – their </w:t>
      </w:r>
      <w:proofErr w:type="spellStart"/>
      <w:r>
        <w:t>interp</w:t>
      </w:r>
      <w:proofErr w:type="spellEnd"/>
      <w:r>
        <w:t xml:space="preserve"> makes it impossible to be </w:t>
      </w:r>
      <w:proofErr w:type="spellStart"/>
      <w:r>
        <w:t>aff</w:t>
      </w:r>
      <w:proofErr w:type="spellEnd"/>
      <w:r w:rsidR="001E3CF0">
        <w:t>. We can’t list every single actor</w:t>
      </w:r>
      <w:r w:rsidR="001F6C13">
        <w:t xml:space="preserve">, but that doesn’t disprove the desirability of the plan. Prefer reasonability over competing interpretations and err </w:t>
      </w:r>
      <w:proofErr w:type="spellStart"/>
      <w:r w:rsidR="001F6C13">
        <w:t>aff</w:t>
      </w:r>
      <w:proofErr w:type="spellEnd"/>
      <w:r w:rsidR="001F6C13">
        <w:t xml:space="preserve"> on this theory violation.</w:t>
      </w:r>
    </w:p>
    <w:p w:rsidR="00031BE4" w:rsidRDefault="00031BE4" w:rsidP="00031BE4"/>
    <w:p w:rsidR="00031BE4" w:rsidRDefault="00031BE4" w:rsidP="00031BE4"/>
    <w:p w:rsidR="00230E0D" w:rsidRDefault="00031BE4" w:rsidP="00230E0D">
      <w:pPr>
        <w:pStyle w:val="Heading1"/>
      </w:pPr>
      <w:r>
        <w:lastRenderedPageBreak/>
        <w:t>Conditionality</w:t>
      </w:r>
    </w:p>
    <w:p w:rsidR="00F04124" w:rsidRDefault="00F04124" w:rsidP="00230E0D"/>
    <w:p w:rsidR="00F04124" w:rsidRDefault="00F04124" w:rsidP="00F04124">
      <w:pPr>
        <w:pStyle w:val="Heading2"/>
      </w:pPr>
      <w:r>
        <w:lastRenderedPageBreak/>
        <w:t>Neg</w:t>
      </w:r>
      <w:r w:rsidR="00FF35A4">
        <w:t xml:space="preserve"> </w:t>
      </w:r>
      <w:r>
        <w:t>Condo Bad</w:t>
      </w:r>
    </w:p>
    <w:p w:rsidR="00E4135D" w:rsidRDefault="00E4135D" w:rsidP="00E4135D"/>
    <w:p w:rsidR="000D64DA" w:rsidRDefault="000D64DA" w:rsidP="00027412">
      <w:pPr>
        <w:pStyle w:val="Heading4"/>
      </w:pPr>
      <w:r>
        <w:t>1. Interpretation: The neg gets one unconditional advocacy</w:t>
      </w:r>
      <w:r w:rsidR="008D6B6E">
        <w:t>.</w:t>
      </w:r>
    </w:p>
    <w:p w:rsidR="008D6B6E" w:rsidRDefault="008D6B6E" w:rsidP="00027412">
      <w:pPr>
        <w:pStyle w:val="Heading4"/>
      </w:pPr>
      <w:r>
        <w:t>2. Violation: The neg is reading [x] conditional advocacies</w:t>
      </w:r>
      <w:r w:rsidR="000779AE">
        <w:t>.</w:t>
      </w:r>
    </w:p>
    <w:p w:rsidR="000779AE" w:rsidRDefault="000779AE" w:rsidP="00826A15">
      <w:pPr>
        <w:pStyle w:val="Heading4"/>
      </w:pPr>
      <w:r>
        <w:t xml:space="preserve">3. </w:t>
      </w:r>
      <w:r w:rsidR="008F458C">
        <w:t xml:space="preserve">The first impact is </w:t>
      </w:r>
      <w:r w:rsidR="00036217">
        <w:t xml:space="preserve">activist skills. </w:t>
      </w:r>
      <w:r w:rsidR="0081575C">
        <w:t xml:space="preserve">You should practice how you play </w:t>
      </w:r>
      <w:r w:rsidR="00ED403E">
        <w:t>–</w:t>
      </w:r>
      <w:r w:rsidR="0081575C">
        <w:t xml:space="preserve"> </w:t>
      </w:r>
      <w:r w:rsidR="00ED403E">
        <w:t>real world problems demand commitment</w:t>
      </w:r>
      <w:r w:rsidR="00FC51CC">
        <w:t xml:space="preserve"> and dedication to solving them. </w:t>
      </w:r>
      <w:r w:rsidR="000A743C">
        <w:t xml:space="preserve">Multiple conditional advocacies </w:t>
      </w:r>
      <w:proofErr w:type="gramStart"/>
      <w:r w:rsidR="000A743C">
        <w:t>reveals</w:t>
      </w:r>
      <w:proofErr w:type="gramEnd"/>
      <w:r w:rsidR="000A743C">
        <w:t xml:space="preserve"> a lack of </w:t>
      </w:r>
      <w:r w:rsidR="00C91F31">
        <w:t xml:space="preserve">genuine </w:t>
      </w:r>
      <w:r w:rsidR="00C06CCE">
        <w:t xml:space="preserve">desire to intervene in </w:t>
      </w:r>
      <w:r w:rsidR="000C5FEA">
        <w:t>violence</w:t>
      </w:r>
      <w:r w:rsidR="00296CF2">
        <w:t xml:space="preserve"> and incentivizes </w:t>
      </w:r>
      <w:r w:rsidR="00C74965">
        <w:t xml:space="preserve">strategic shifts that do not mirror the forms of violence </w:t>
      </w:r>
      <w:r w:rsidR="003549E7">
        <w:t>their arguments identify as important.</w:t>
      </w:r>
    </w:p>
    <w:p w:rsidR="00D3628B" w:rsidRPr="00E4135D" w:rsidRDefault="00D3628B" w:rsidP="00827DB0">
      <w:pPr>
        <w:pStyle w:val="Heading4"/>
      </w:pPr>
      <w:r>
        <w:t>4. The second impact is scholarship.</w:t>
      </w:r>
      <w:r w:rsidR="00826A15">
        <w:t xml:space="preserve"> </w:t>
      </w:r>
      <w:r w:rsidR="007F2963">
        <w:t xml:space="preserve">Defense of one unconditional advocacy </w:t>
      </w:r>
      <w:r w:rsidR="00A37B42">
        <w:t xml:space="preserve">massively deepens in-round education and </w:t>
      </w:r>
      <w:r w:rsidR="00964D0B">
        <w:t>rewards</w:t>
      </w:r>
      <w:r w:rsidR="00A37B42">
        <w:t xml:space="preserve"> </w:t>
      </w:r>
      <w:r w:rsidR="00964D0B">
        <w:t xml:space="preserve">critical thinking and argument innovation. </w:t>
      </w:r>
      <w:r w:rsidR="00DE6F21">
        <w:t xml:space="preserve">Multiple conditional advocacies </w:t>
      </w:r>
      <w:r w:rsidR="004D1681">
        <w:t>kill depth of education</w:t>
      </w:r>
      <w:r w:rsidR="00C518A3">
        <w:t xml:space="preserve">. Hard debates are the best debates because they push us all </w:t>
      </w:r>
      <w:r w:rsidR="000F5F85">
        <w:t xml:space="preserve">to </w:t>
      </w:r>
      <w:r w:rsidR="00D804A8">
        <w:t>think and perform</w:t>
      </w:r>
      <w:r w:rsidR="00827DB0">
        <w:t xml:space="preserve"> </w:t>
      </w:r>
      <w:r w:rsidR="000527AD">
        <w:t>intentionally and creatively.</w:t>
      </w:r>
    </w:p>
    <w:p w:rsidR="00F5452A" w:rsidRDefault="00B550EC" w:rsidP="00827DB0">
      <w:pPr>
        <w:pStyle w:val="Heading4"/>
      </w:pPr>
      <w:r>
        <w:t xml:space="preserve">5. The third impact is judge intervention. </w:t>
      </w:r>
      <w:r w:rsidR="00BA2674">
        <w:t xml:space="preserve">Multiple conditional advocacies </w:t>
      </w:r>
      <w:r w:rsidR="007C599C">
        <w:t>tend towards late-breaking debates, new arguments in the rebuttals, and necessitate judge intervention</w:t>
      </w:r>
      <w:r w:rsidR="00422DFA">
        <w:t xml:space="preserve">. </w:t>
      </w:r>
      <w:r w:rsidR="000637B0">
        <w:t xml:space="preserve">Reject models of debate that </w:t>
      </w:r>
      <w:r w:rsidR="00581A6F">
        <w:t xml:space="preserve">increase interventions by judges </w:t>
      </w:r>
      <w:r w:rsidR="00DD77D3">
        <w:t>–</w:t>
      </w:r>
      <w:r w:rsidR="00581A6F">
        <w:t xml:space="preserve"> </w:t>
      </w:r>
      <w:r w:rsidR="00DD77D3">
        <w:t xml:space="preserve">they </w:t>
      </w:r>
      <w:r w:rsidR="00771E56">
        <w:t>disproportionately impact marginalized debaters.</w:t>
      </w:r>
    </w:p>
    <w:p w:rsidR="00771E56" w:rsidRDefault="00244BB2" w:rsidP="00814D01">
      <w:pPr>
        <w:pStyle w:val="Heading4"/>
      </w:pPr>
      <w:r>
        <w:t xml:space="preserve">6. </w:t>
      </w:r>
      <w:r w:rsidR="003465FD">
        <w:t>Pre-round prep solves any of the benefits of multiple conditional advocacies</w:t>
      </w:r>
      <w:r w:rsidR="00437AC9">
        <w:t xml:space="preserve"> </w:t>
      </w:r>
      <w:r w:rsidR="001B350F">
        <w:t>–</w:t>
      </w:r>
      <w:r w:rsidR="00437AC9">
        <w:t xml:space="preserve"> </w:t>
      </w:r>
      <w:r w:rsidR="001B350F">
        <w:t xml:space="preserve">Err </w:t>
      </w:r>
      <w:proofErr w:type="spellStart"/>
      <w:r w:rsidR="001B350F">
        <w:t>aff</w:t>
      </w:r>
      <w:proofErr w:type="spellEnd"/>
      <w:r w:rsidR="001B350F">
        <w:t xml:space="preserve"> on theory. </w:t>
      </w:r>
    </w:p>
    <w:p w:rsidR="00814D01" w:rsidRDefault="00814D01" w:rsidP="006A6488">
      <w:pPr>
        <w:pStyle w:val="Heading4"/>
      </w:pPr>
      <w:r>
        <w:t xml:space="preserve">7. </w:t>
      </w:r>
      <w:r w:rsidR="00174FC9">
        <w:t xml:space="preserve">Reject the argument and the team – time and prep have already been skewed </w:t>
      </w:r>
      <w:r w:rsidR="003B42C5">
        <w:t>by the strategic, disingenuous engagement of the 1nc</w:t>
      </w:r>
      <w:r w:rsidR="00EA7EA0">
        <w:t xml:space="preserve">. </w:t>
      </w:r>
      <w:r w:rsidR="0059163C">
        <w:t>Theory is a voter for educatio</w:t>
      </w:r>
      <w:r w:rsidR="00F30CDA">
        <w:t>n.</w:t>
      </w:r>
    </w:p>
    <w:p w:rsidR="006A6488" w:rsidRDefault="006A6488" w:rsidP="006A6488"/>
    <w:p w:rsidR="003166F0" w:rsidRDefault="003166F0" w:rsidP="003166F0">
      <w:pPr>
        <w:pStyle w:val="Heading2"/>
      </w:pPr>
      <w:r>
        <w:lastRenderedPageBreak/>
        <w:t>Neg Condo Good</w:t>
      </w:r>
    </w:p>
    <w:p w:rsidR="00D67555" w:rsidRPr="00D67555" w:rsidRDefault="00D67555" w:rsidP="00D67555"/>
    <w:p w:rsidR="003166F0" w:rsidRDefault="00056541" w:rsidP="00B71E32">
      <w:pPr>
        <w:pStyle w:val="Heading4"/>
      </w:pPr>
      <w:r>
        <w:t xml:space="preserve">1. Interpretation: The negative gets [however many conditional advocacies u </w:t>
      </w:r>
      <w:proofErr w:type="gramStart"/>
      <w:r>
        <w:t>are</w:t>
      </w:r>
      <w:proofErr w:type="gramEnd"/>
      <w:r>
        <w:t xml:space="preserve"> reading]. </w:t>
      </w:r>
    </w:p>
    <w:p w:rsidR="00D73A85" w:rsidRDefault="00D73A85" w:rsidP="00EA7DC8">
      <w:pPr>
        <w:pStyle w:val="Heading4"/>
      </w:pPr>
      <w:r>
        <w:t xml:space="preserve">2. </w:t>
      </w:r>
      <w:r w:rsidR="00805DDA">
        <w:t xml:space="preserve">The first impact is </w:t>
      </w:r>
      <w:r w:rsidR="00650C72">
        <w:t xml:space="preserve">revolutionary tactics. </w:t>
      </w:r>
      <w:r w:rsidR="002072D8">
        <w:t xml:space="preserve"> </w:t>
      </w:r>
      <w:r w:rsidR="00136DE7">
        <w:t xml:space="preserve">Tactics rather than strategy are essential to revolutionary movements – this requires making split-second decisions under pressure </w:t>
      </w:r>
      <w:r w:rsidR="00FE0D21">
        <w:t xml:space="preserve">and </w:t>
      </w:r>
      <w:r w:rsidR="00877727">
        <w:t>identifying the path of least</w:t>
      </w:r>
      <w:r w:rsidR="00BA6FB9">
        <w:t xml:space="preserve"> oppression</w:t>
      </w:r>
      <w:r w:rsidR="00911AF7">
        <w:t xml:space="preserve"> which can sometimes only be done in the moment</w:t>
      </w:r>
      <w:r w:rsidR="002017D7">
        <w:t xml:space="preserve"> and not planned in advance</w:t>
      </w:r>
      <w:r w:rsidR="00911AF7">
        <w:t xml:space="preserve">. </w:t>
      </w:r>
      <w:r w:rsidR="001F2BB6">
        <w:t xml:space="preserve">Their </w:t>
      </w:r>
      <w:proofErr w:type="spellStart"/>
      <w:r w:rsidR="001F2BB6">
        <w:t>interp</w:t>
      </w:r>
      <w:proofErr w:type="spellEnd"/>
      <w:r w:rsidR="001F2BB6">
        <w:t xml:space="preserve"> forecloses revolutionary tactics</w:t>
      </w:r>
      <w:r w:rsidR="00C8752A">
        <w:t>.</w:t>
      </w:r>
    </w:p>
    <w:p w:rsidR="008044BE" w:rsidRDefault="008044BE" w:rsidP="001D77A6">
      <w:pPr>
        <w:pStyle w:val="Heading4"/>
      </w:pPr>
      <w:r>
        <w:t xml:space="preserve">3. </w:t>
      </w:r>
      <w:r w:rsidR="00EA7DC8">
        <w:t xml:space="preserve">The second impact is </w:t>
      </w:r>
      <w:r w:rsidR="00B34671">
        <w:t>argumentative creativity.</w:t>
      </w:r>
      <w:r w:rsidR="008E56D5">
        <w:t xml:space="preserve"> Multiple conditional advocacies </w:t>
      </w:r>
      <w:proofErr w:type="gramStart"/>
      <w:r w:rsidR="00A81905">
        <w:t>incentivizes</w:t>
      </w:r>
      <w:proofErr w:type="gramEnd"/>
      <w:r w:rsidR="00A81905">
        <w:t xml:space="preserve"> creativit</w:t>
      </w:r>
      <w:r w:rsidR="00F67FA6">
        <w:t xml:space="preserve">y – in-round cross applications require </w:t>
      </w:r>
      <w:r w:rsidR="00F31B96">
        <w:t xml:space="preserve">debaters to compare fields of study and </w:t>
      </w:r>
      <w:r w:rsidR="00D75403">
        <w:t>areas of scholarship</w:t>
      </w:r>
      <w:r w:rsidR="0019385F">
        <w:t xml:space="preserve">. </w:t>
      </w:r>
    </w:p>
    <w:p w:rsidR="00E309CC" w:rsidRPr="00E309CC" w:rsidRDefault="00E309CC" w:rsidP="00371311">
      <w:pPr>
        <w:pStyle w:val="Heading4"/>
      </w:pPr>
      <w:r>
        <w:t xml:space="preserve">4. The third impact is </w:t>
      </w:r>
      <w:r w:rsidR="007F2031">
        <w:t xml:space="preserve">neg flex. Multiple off is the only </w:t>
      </w:r>
      <w:r w:rsidR="00B7159C">
        <w:t xml:space="preserve">check on </w:t>
      </w:r>
      <w:r w:rsidR="007F2031">
        <w:t xml:space="preserve">unclear </w:t>
      </w:r>
      <w:proofErr w:type="spellStart"/>
      <w:r w:rsidR="007F2031">
        <w:t>affs</w:t>
      </w:r>
      <w:proofErr w:type="spellEnd"/>
      <w:r w:rsidR="007F2031">
        <w:t xml:space="preserve"> – </w:t>
      </w:r>
      <w:proofErr w:type="spellStart"/>
      <w:r w:rsidR="007F2031">
        <w:t>affs</w:t>
      </w:r>
      <w:proofErr w:type="spellEnd"/>
      <w:r w:rsidR="007F2031">
        <w:t xml:space="preserve"> get infinite prep</w:t>
      </w:r>
      <w:r w:rsidR="005428C3">
        <w:t xml:space="preserve">, set the stasis point for the debate, and get ample opportunities to dictate negative argumentation. </w:t>
      </w:r>
      <w:r w:rsidR="00041FB6">
        <w:t xml:space="preserve">Referendums on neg conditionality </w:t>
      </w:r>
      <w:r w:rsidR="008C70B8">
        <w:t xml:space="preserve">make it impossible to be neg and incentivize 1acs to </w:t>
      </w:r>
      <w:r w:rsidR="002B17B2">
        <w:t>wait to reveal their true argument until after the 1nc has read one unconditional off.</w:t>
      </w:r>
    </w:p>
    <w:p w:rsidR="00222E62" w:rsidRDefault="00226A13" w:rsidP="001A313B">
      <w:pPr>
        <w:pStyle w:val="Heading4"/>
      </w:pPr>
      <w:r>
        <w:t>5</w:t>
      </w:r>
      <w:r w:rsidR="00222E62">
        <w:t xml:space="preserve">. </w:t>
      </w:r>
      <w:r w:rsidR="008D2EF8">
        <w:t xml:space="preserve">Judge intervention is inevitable and not a reason to vote </w:t>
      </w:r>
      <w:proofErr w:type="spellStart"/>
      <w:r w:rsidR="008D2EF8">
        <w:t>aff</w:t>
      </w:r>
      <w:proofErr w:type="spellEnd"/>
      <w:r w:rsidR="008D2EF8">
        <w:t xml:space="preserve"> </w:t>
      </w:r>
      <w:r w:rsidR="00371484">
        <w:t>–</w:t>
      </w:r>
      <w:r w:rsidR="008D2EF8">
        <w:t xml:space="preserve"> </w:t>
      </w:r>
      <w:r w:rsidR="00371484">
        <w:t xml:space="preserve">no way of quantifying bias means </w:t>
      </w:r>
      <w:r w:rsidR="0065529B">
        <w:t>no reason to assume the judge votes in one way or another.</w:t>
      </w:r>
      <w:r w:rsidR="001A313B">
        <w:t xml:space="preserve"> Marginalized debaters have to be neg too.</w:t>
      </w:r>
    </w:p>
    <w:p w:rsidR="001A313B" w:rsidRPr="001A313B" w:rsidRDefault="001A313B" w:rsidP="000324EC">
      <w:pPr>
        <w:pStyle w:val="Heading4"/>
      </w:pPr>
      <w:r>
        <w:t xml:space="preserve">6. Err neg on theory – </w:t>
      </w:r>
      <w:proofErr w:type="spellStart"/>
      <w:r>
        <w:t>aff</w:t>
      </w:r>
      <w:proofErr w:type="spellEnd"/>
      <w:r>
        <w:t xml:space="preserve"> gets infinite prep and first and last speech.</w:t>
      </w:r>
      <w:r w:rsidR="00442FFB">
        <w:t xml:space="preserve"> Don’t reject the team</w:t>
      </w:r>
      <w:r w:rsidR="00FE727C">
        <w:t xml:space="preserve">; prefer </w:t>
      </w:r>
      <w:r w:rsidR="005757AE">
        <w:t xml:space="preserve">reasonability. </w:t>
      </w:r>
    </w:p>
    <w:p w:rsidR="003166F0" w:rsidRDefault="003166F0" w:rsidP="006A6488"/>
    <w:p w:rsidR="003166F0" w:rsidRPr="006A6488" w:rsidRDefault="003166F0" w:rsidP="006A6488"/>
    <w:p w:rsidR="00F5452A" w:rsidRPr="00230E0D" w:rsidRDefault="00F5452A" w:rsidP="00D769EC">
      <w:pPr>
        <w:pStyle w:val="Heading2"/>
      </w:pPr>
      <w:proofErr w:type="spellStart"/>
      <w:r>
        <w:lastRenderedPageBreak/>
        <w:t>Aff</w:t>
      </w:r>
      <w:proofErr w:type="spellEnd"/>
      <w:r>
        <w:t xml:space="preserve"> Condo Bad</w:t>
      </w:r>
    </w:p>
    <w:p w:rsidR="00C25A63" w:rsidRDefault="00C25A63" w:rsidP="00D02FE9"/>
    <w:p w:rsidR="000C7845" w:rsidRDefault="000C7845" w:rsidP="00BC1A6B">
      <w:pPr>
        <w:pStyle w:val="Heading4"/>
      </w:pPr>
      <w:r>
        <w:t xml:space="preserve">1. Interpretation: The affirmative gets one unconditional </w:t>
      </w:r>
      <w:r w:rsidR="000B25E6">
        <w:t>advocacy</w:t>
      </w:r>
      <w:r w:rsidR="00112007">
        <w:t xml:space="preserve"> that must be clearly outlined in the 1ac and not shift over the debate.</w:t>
      </w:r>
    </w:p>
    <w:p w:rsidR="003C6FFE" w:rsidRDefault="003C6FFE" w:rsidP="00BC1A6B">
      <w:pPr>
        <w:pStyle w:val="Heading4"/>
      </w:pPr>
      <w:r>
        <w:t>2. Violation: The affirmative [shifted from 1ac advocacy]</w:t>
      </w:r>
      <w:proofErr w:type="gramStart"/>
      <w:r w:rsidR="00C61BC8">
        <w:t>/[</w:t>
      </w:r>
      <w:proofErr w:type="gramEnd"/>
      <w:r w:rsidR="00141B89">
        <w:t xml:space="preserve">kicked the </w:t>
      </w:r>
      <w:proofErr w:type="spellStart"/>
      <w:r w:rsidR="00141B89">
        <w:t>aff</w:t>
      </w:r>
      <w:proofErr w:type="spellEnd"/>
      <w:r w:rsidR="00141B89">
        <w:t>]/</w:t>
      </w:r>
      <w:r w:rsidR="00A75598">
        <w:t>[</w:t>
      </w:r>
      <w:r w:rsidR="00E777A8">
        <w:t>advocated another advocacy in addition to the 1ac].</w:t>
      </w:r>
    </w:p>
    <w:p w:rsidR="00E777A8" w:rsidRDefault="00EC0504" w:rsidP="00AB3D0B">
      <w:pPr>
        <w:pStyle w:val="Heading4"/>
      </w:pPr>
      <w:r>
        <w:t xml:space="preserve">3. The first impact is </w:t>
      </w:r>
      <w:r w:rsidR="007B4891">
        <w:t xml:space="preserve">discursive </w:t>
      </w:r>
      <w:r w:rsidR="000E5709">
        <w:t xml:space="preserve">violence. </w:t>
      </w:r>
      <w:r w:rsidR="00716F51">
        <w:t xml:space="preserve">1ac </w:t>
      </w:r>
      <w:r w:rsidR="00732820">
        <w:t>shift</w:t>
      </w:r>
      <w:r w:rsidR="00716F51">
        <w:t xml:space="preserve"> justifies </w:t>
      </w:r>
      <w:proofErr w:type="spellStart"/>
      <w:r w:rsidR="00716F51">
        <w:t>affs</w:t>
      </w:r>
      <w:proofErr w:type="spellEnd"/>
      <w:r w:rsidR="00716F51">
        <w:t xml:space="preserve"> refusing</w:t>
      </w:r>
      <w:r w:rsidR="008D48D5">
        <w:t xml:space="preserve"> accountability for </w:t>
      </w:r>
      <w:r w:rsidR="00B8219F">
        <w:t xml:space="preserve">violent language or performances in-round, which </w:t>
      </w:r>
      <w:r w:rsidR="0035060B">
        <w:t xml:space="preserve">perpetuates and normalizes violence in debate. This is a D-rule </w:t>
      </w:r>
      <w:r w:rsidR="00D84CC5">
        <w:t>–</w:t>
      </w:r>
      <w:r w:rsidR="0035060B">
        <w:t xml:space="preserve"> </w:t>
      </w:r>
      <w:r w:rsidR="00C50DD2">
        <w:t>it is unethical to</w:t>
      </w:r>
      <w:r w:rsidR="006801D8">
        <w:t xml:space="preserve"> respond to harm that you caused with negligence and neglect</w:t>
      </w:r>
      <w:r w:rsidR="00C23835">
        <w:t xml:space="preserve">. </w:t>
      </w:r>
      <w:r w:rsidR="006E2834">
        <w:t xml:space="preserve">It makes movements unsustainable, </w:t>
      </w:r>
      <w:r w:rsidR="00AB3D0B">
        <w:t xml:space="preserve">destroys friendships, and </w:t>
      </w:r>
      <w:r w:rsidR="00641CEE">
        <w:t>neutralizes critiques of power.</w:t>
      </w:r>
    </w:p>
    <w:p w:rsidR="00497DD2" w:rsidRDefault="00D84CC5" w:rsidP="00F17113">
      <w:pPr>
        <w:pStyle w:val="Heading4"/>
      </w:pPr>
      <w:r>
        <w:t xml:space="preserve">4. </w:t>
      </w:r>
      <w:r w:rsidR="00C56FCB">
        <w:t xml:space="preserve">The second impact is </w:t>
      </w:r>
      <w:r w:rsidR="00FC4C07">
        <w:t>bad faith</w:t>
      </w:r>
      <w:r w:rsidR="00002B0D">
        <w:t xml:space="preserve">. </w:t>
      </w:r>
      <w:r w:rsidR="00B11DCA">
        <w:t xml:space="preserve">The 1ac’s shiftiness calls into question the genuineness of their political strategy </w:t>
      </w:r>
      <w:r w:rsidR="00880AAC">
        <w:t>and</w:t>
      </w:r>
      <w:r w:rsidR="00C539D8">
        <w:t xml:space="preserve"> </w:t>
      </w:r>
      <w:r w:rsidR="00011ED0">
        <w:t xml:space="preserve">prevents generative dialogue about how to </w:t>
      </w:r>
      <w:r w:rsidR="00CB1563">
        <w:t xml:space="preserve">do better </w:t>
      </w:r>
      <w:r w:rsidR="009F1CE0">
        <w:t>at approaching ethical questions</w:t>
      </w:r>
      <w:r w:rsidR="00F405E1">
        <w:t>.</w:t>
      </w:r>
      <w:r w:rsidR="00650E48">
        <w:t xml:space="preserve"> </w:t>
      </w:r>
      <w:r w:rsidR="004A04A9">
        <w:t xml:space="preserve">Following a 1ac shift, we must </w:t>
      </w:r>
      <w:r w:rsidR="00D5713B">
        <w:t>assume all their arguments are made in bad faith</w:t>
      </w:r>
      <w:r w:rsidR="0093203A">
        <w:t xml:space="preserve">. </w:t>
      </w:r>
      <w:r w:rsidR="002F06CC">
        <w:t xml:space="preserve">Correspondingly, </w:t>
      </w:r>
      <w:r w:rsidR="00094C16">
        <w:t>grant our impacts more weight</w:t>
      </w:r>
      <w:r w:rsidR="008B205B">
        <w:t xml:space="preserve"> – good faith impacts always outweigh bad faith debating.</w:t>
      </w:r>
    </w:p>
    <w:p w:rsidR="00F17113" w:rsidRDefault="00F17113" w:rsidP="0029081F">
      <w:pPr>
        <w:pStyle w:val="Heading4"/>
      </w:pPr>
      <w:r>
        <w:t xml:space="preserve">5. </w:t>
      </w:r>
      <w:r w:rsidR="00F4687F">
        <w:t xml:space="preserve">The third impact is </w:t>
      </w:r>
      <w:r w:rsidR="0027093A">
        <w:t xml:space="preserve">time and strategy skew. Wasting marginalized people’s time </w:t>
      </w:r>
      <w:r w:rsidR="00FE2D4F">
        <w:t xml:space="preserve">is </w:t>
      </w:r>
      <w:r w:rsidR="00A8492E">
        <w:t>played out – it is a weapon</w:t>
      </w:r>
      <w:r w:rsidR="005917DE">
        <w:t xml:space="preserve"> of racial capitalism</w:t>
      </w:r>
      <w:r w:rsidR="00A7248D">
        <w:t xml:space="preserve"> and state bureaucracy</w:t>
      </w:r>
      <w:r w:rsidR="00F459D1">
        <w:t xml:space="preserve"> </w:t>
      </w:r>
      <w:r w:rsidR="00C0549C">
        <w:t>–</w:t>
      </w:r>
      <w:r w:rsidR="00F459D1">
        <w:t xml:space="preserve"> </w:t>
      </w:r>
      <w:r w:rsidR="00C0549C">
        <w:t>this is a form of structural violence</w:t>
      </w:r>
      <w:r w:rsidR="004F3AEA">
        <w:t xml:space="preserve"> designed to exhaust us beyond the capacity to dissent</w:t>
      </w:r>
      <w:r w:rsidR="00671170">
        <w:t xml:space="preserve"> and </w:t>
      </w:r>
      <w:r w:rsidR="00B5197D">
        <w:t xml:space="preserve">to </w:t>
      </w:r>
      <w:r w:rsidR="007711D4">
        <w:t xml:space="preserve">nullify our tools of survivability. </w:t>
      </w:r>
      <w:r w:rsidR="00842CB7">
        <w:t xml:space="preserve">Any model of debate that </w:t>
      </w:r>
      <w:r w:rsidR="00217100">
        <w:t>does not support the survival of marginalized people should be rejected on face.</w:t>
      </w:r>
    </w:p>
    <w:p w:rsidR="00040CC6" w:rsidRDefault="0029081F" w:rsidP="00835806">
      <w:pPr>
        <w:pStyle w:val="Heading4"/>
      </w:pPr>
      <w:r>
        <w:t xml:space="preserve">6. </w:t>
      </w:r>
      <w:r w:rsidR="00040CC6">
        <w:t>Any 1AC shiftiness justifies new 2nc, 1nr, and 2nr arguments</w:t>
      </w:r>
      <w:r w:rsidR="00DD278D">
        <w:t>, including new advocacies.</w:t>
      </w:r>
    </w:p>
    <w:p w:rsidR="008E1569" w:rsidRPr="008E1569" w:rsidRDefault="008E1569" w:rsidP="00DF1DE1">
      <w:pPr>
        <w:pStyle w:val="Heading4"/>
      </w:pPr>
      <w:r>
        <w:t xml:space="preserve">7. </w:t>
      </w:r>
      <w:r w:rsidR="00FC414D">
        <w:t xml:space="preserve">Reject the argument and the team </w:t>
      </w:r>
      <w:r w:rsidR="003F50E8">
        <w:t>–</w:t>
      </w:r>
      <w:r w:rsidR="00FC414D">
        <w:t xml:space="preserve"> </w:t>
      </w:r>
      <w:r w:rsidR="003F50E8">
        <w:t>theory is a voter for</w:t>
      </w:r>
      <w:r w:rsidR="00D44153">
        <w:t xml:space="preserve"> </w:t>
      </w:r>
      <w:r w:rsidR="00D87B7E">
        <w:t xml:space="preserve">radical education and </w:t>
      </w:r>
      <w:r w:rsidR="00B6355B">
        <w:t>ethical performance.</w:t>
      </w:r>
    </w:p>
    <w:p w:rsidR="00032EDF" w:rsidRPr="00032EDF" w:rsidRDefault="00032EDF" w:rsidP="00032EDF"/>
    <w:p w:rsidR="009E2B90" w:rsidRDefault="009E2B90" w:rsidP="00D02FE9"/>
    <w:p w:rsidR="009E2B90" w:rsidRDefault="009E2B90" w:rsidP="00032EDF">
      <w:pPr>
        <w:pStyle w:val="Heading2"/>
      </w:pPr>
      <w:proofErr w:type="spellStart"/>
      <w:r>
        <w:lastRenderedPageBreak/>
        <w:t>Aff</w:t>
      </w:r>
      <w:proofErr w:type="spellEnd"/>
      <w:r>
        <w:t xml:space="preserve"> Condo Good</w:t>
      </w:r>
    </w:p>
    <w:p w:rsidR="00C25A63" w:rsidRDefault="00C25A63" w:rsidP="00D02FE9"/>
    <w:p w:rsidR="00DF1DE1" w:rsidRDefault="00DF1DE1" w:rsidP="004C5753">
      <w:pPr>
        <w:pStyle w:val="Heading4"/>
      </w:pPr>
      <w:r>
        <w:t xml:space="preserve">1. Interpretation: The </w:t>
      </w:r>
      <w:proofErr w:type="spellStart"/>
      <w:r>
        <w:t>aff</w:t>
      </w:r>
      <w:proofErr w:type="spellEnd"/>
      <w:r>
        <w:t xml:space="preserve"> can </w:t>
      </w:r>
      <w:r w:rsidR="00740F4A">
        <w:t>move in whatever ways we want.</w:t>
      </w:r>
    </w:p>
    <w:p w:rsidR="00DF1DE1" w:rsidRDefault="005F2AAF" w:rsidP="004C5753">
      <w:pPr>
        <w:pStyle w:val="Heading4"/>
      </w:pPr>
      <w:r>
        <w:t xml:space="preserve">2. </w:t>
      </w:r>
      <w:r w:rsidR="000703B3">
        <w:t xml:space="preserve">The first impact is </w:t>
      </w:r>
      <w:r w:rsidR="00E57C1E">
        <w:t>fugitivity</w:t>
      </w:r>
      <w:r w:rsidR="000703B3">
        <w:t xml:space="preserve">. </w:t>
      </w:r>
      <w:r w:rsidR="00267F1D">
        <w:t xml:space="preserve">Theft from power is good – </w:t>
      </w:r>
      <w:r w:rsidR="00610728">
        <w:t xml:space="preserve">stealing time, strategies, </w:t>
      </w:r>
      <w:r w:rsidR="002658A8">
        <w:t xml:space="preserve">ground, </w:t>
      </w:r>
      <w:r w:rsidR="008449C1">
        <w:t>and negative offense is</w:t>
      </w:r>
      <w:r w:rsidR="008A7B82">
        <w:t xml:space="preserve"> a pedagogy of survival for others and a</w:t>
      </w:r>
      <w:r w:rsidR="002D22CC">
        <w:t xml:space="preserve"> form of resistance</w:t>
      </w:r>
      <w:r w:rsidR="00C35CE6">
        <w:t>. Criminalizing theft perpetuates the logic of the prison industrial complex and antiblackness and should be rejected</w:t>
      </w:r>
      <w:r w:rsidR="00331A28">
        <w:t xml:space="preserve"> on face. </w:t>
      </w:r>
    </w:p>
    <w:p w:rsidR="009F3E4A" w:rsidRDefault="009F3E4A" w:rsidP="009E1C30">
      <w:pPr>
        <w:pStyle w:val="Heading4"/>
      </w:pPr>
      <w:r>
        <w:t xml:space="preserve">3. </w:t>
      </w:r>
      <w:r w:rsidR="00605121">
        <w:t xml:space="preserve">The second impact is </w:t>
      </w:r>
      <w:r w:rsidR="001F725C">
        <w:t xml:space="preserve">becoming. </w:t>
      </w:r>
      <w:r w:rsidR="00012EDD">
        <w:t>The 1ac is not a static rhetorical artifact</w:t>
      </w:r>
      <w:r w:rsidR="00C56845">
        <w:t xml:space="preserve"> but instead an ongoing performance that is inextricably tied to the </w:t>
      </w:r>
      <w:r w:rsidR="000054ED">
        <w:t>shifts, changes, and transmutations required for personal growth</w:t>
      </w:r>
      <w:r w:rsidR="00542C01">
        <w:t xml:space="preserve"> and challenging ourselves to be and do better in the face of violence – </w:t>
      </w:r>
      <w:r w:rsidR="005B0567">
        <w:t xml:space="preserve">negating the possibility of becoming otherwise </w:t>
      </w:r>
      <w:r w:rsidR="00D67B66">
        <w:t>locks in the endur</w:t>
      </w:r>
      <w:r w:rsidR="00875E6A">
        <w:t xml:space="preserve">ing logic of oppression and </w:t>
      </w:r>
      <w:r w:rsidR="001A73F4">
        <w:t>turns their</w:t>
      </w:r>
      <w:r w:rsidR="001A7A22">
        <w:t xml:space="preserve"> solvency.</w:t>
      </w:r>
    </w:p>
    <w:p w:rsidR="009E1C30" w:rsidRDefault="009E1C30" w:rsidP="004A2937">
      <w:pPr>
        <w:pStyle w:val="Heading4"/>
      </w:pPr>
      <w:r>
        <w:t xml:space="preserve">4. </w:t>
      </w:r>
      <w:r w:rsidR="00521432">
        <w:t xml:space="preserve">The third impact is innovation. </w:t>
      </w:r>
      <w:r w:rsidR="00BF12A8">
        <w:t xml:space="preserve">Life is hard, and </w:t>
      </w:r>
      <w:r w:rsidR="00D20B85">
        <w:t xml:space="preserve">hard debate is good debate </w:t>
      </w:r>
      <w:r w:rsidR="00557290">
        <w:t>–</w:t>
      </w:r>
      <w:r w:rsidR="00D20B85">
        <w:t xml:space="preserve"> </w:t>
      </w:r>
      <w:r w:rsidR="00557290">
        <w:t xml:space="preserve">strategizing for the revolution requires </w:t>
      </w:r>
      <w:r w:rsidR="00C1615E">
        <w:t xml:space="preserve">intensive training in utilizing minimal tools </w:t>
      </w:r>
      <w:r w:rsidR="00085AB0">
        <w:t xml:space="preserve">against massive </w:t>
      </w:r>
      <w:r w:rsidR="00F56C45">
        <w:t>assemblages of violence</w:t>
      </w:r>
      <w:r w:rsidR="002E3DEF">
        <w:t xml:space="preserve"> </w:t>
      </w:r>
      <w:r w:rsidR="007B5511">
        <w:t>–</w:t>
      </w:r>
      <w:r w:rsidR="002E3DEF">
        <w:t xml:space="preserve"> </w:t>
      </w:r>
      <w:r w:rsidR="007B5511">
        <w:t xml:space="preserve">debate should be training for </w:t>
      </w:r>
      <w:r w:rsidR="00136CAB">
        <w:t>revolutionary innovation</w:t>
      </w:r>
      <w:r w:rsidR="00C11936">
        <w:t xml:space="preserve">. Only our interpretation preserves </w:t>
      </w:r>
      <w:r w:rsidR="008C17D6">
        <w:t>creative thinking on shifting terrain and therefore makes revolutionary action possible.</w:t>
      </w:r>
    </w:p>
    <w:p w:rsidR="004A2937" w:rsidRDefault="004A2937" w:rsidP="00CA0008">
      <w:pPr>
        <w:pStyle w:val="Heading4"/>
      </w:pPr>
      <w:r>
        <w:t xml:space="preserve">5. </w:t>
      </w:r>
      <w:r w:rsidR="00253687">
        <w:t xml:space="preserve">The fourth impact is </w:t>
      </w:r>
      <w:r w:rsidR="008D0199">
        <w:t xml:space="preserve">resistance scholarship. </w:t>
      </w:r>
      <w:r w:rsidR="00A80100">
        <w:t xml:space="preserve">We are scholars – debate </w:t>
      </w:r>
      <w:r w:rsidR="00436A01">
        <w:t xml:space="preserve">is a system of control that attempts to </w:t>
      </w:r>
      <w:r w:rsidR="00C81F41">
        <w:t>make us passive regurgitators of arguments</w:t>
      </w:r>
      <w:r w:rsidR="00436A01">
        <w:t xml:space="preserve">. Only our interpretation </w:t>
      </w:r>
      <w:r w:rsidR="007B256D">
        <w:t xml:space="preserve">enables resistive scholarship </w:t>
      </w:r>
      <w:r w:rsidR="00FB0AE4">
        <w:t xml:space="preserve">that reclaims the </w:t>
      </w:r>
      <w:r w:rsidR="00DE0D7C">
        <w:t>possible actions in the here and now</w:t>
      </w:r>
      <w:r w:rsidR="00814A33">
        <w:t xml:space="preserve">. </w:t>
      </w:r>
      <w:r w:rsidR="006D6FBA">
        <w:t>This is the most real</w:t>
      </w:r>
      <w:r w:rsidR="008621E3">
        <w:t>-</w:t>
      </w:r>
      <w:r w:rsidR="006D6FBA">
        <w:t>world interpretation</w:t>
      </w:r>
      <w:r w:rsidR="000A3878">
        <w:t xml:space="preserve"> of what debate should be – scholars change their minds all the time</w:t>
      </w:r>
      <w:r w:rsidR="004A03E0">
        <w:t xml:space="preserve">; </w:t>
      </w:r>
      <w:r w:rsidR="00D531DB">
        <w:t>making scholarship static feeds the ivory tower and armchair philosophy</w:t>
      </w:r>
      <w:r w:rsidR="00D64CA7">
        <w:t>, turning their arguments.</w:t>
      </w:r>
    </w:p>
    <w:p w:rsidR="00F618AF" w:rsidRDefault="005544FB" w:rsidP="00F618AF">
      <w:pPr>
        <w:pStyle w:val="Heading4"/>
      </w:pPr>
      <w:r>
        <w:t xml:space="preserve">6. </w:t>
      </w:r>
      <w:r w:rsidR="00CA0008">
        <w:t xml:space="preserve">There is no such thing as “abuse” in this context – their </w:t>
      </w:r>
      <w:r w:rsidR="00CE7E16">
        <w:t>misuse</w:t>
      </w:r>
      <w:r w:rsidR="00CA0008">
        <w:t xml:space="preserve"> of the term abuse should be </w:t>
      </w:r>
      <w:r w:rsidR="0001184F">
        <w:t xml:space="preserve">thrown out on face. </w:t>
      </w:r>
      <w:r w:rsidR="00821BB9">
        <w:t xml:space="preserve">Abuse is a real violence </w:t>
      </w:r>
      <w:r w:rsidR="0061676B">
        <w:t>and result of power</w:t>
      </w:r>
      <w:r w:rsidR="00EE322B">
        <w:t xml:space="preserve">; false accusations of abuse destroy resistance movements </w:t>
      </w:r>
      <w:r w:rsidR="00A46967">
        <w:t xml:space="preserve">because they preserve the comfort and security of those in power over the </w:t>
      </w:r>
      <w:r w:rsidR="00D402E8">
        <w:t>liberation of us all.</w:t>
      </w:r>
    </w:p>
    <w:p w:rsidR="005544FB" w:rsidRPr="004A2937" w:rsidRDefault="00F618AF" w:rsidP="00F618AF">
      <w:pPr>
        <w:pStyle w:val="Heading4"/>
      </w:pPr>
      <w:r>
        <w:t xml:space="preserve">7. </w:t>
      </w:r>
      <w:r w:rsidR="000F5E82">
        <w:t>Their standards are irrelevant in a world of violence – debate is not a safe space</w:t>
      </w:r>
      <w:r w:rsidR="00A562B4">
        <w:t xml:space="preserve"> and should not be treated as such. Err </w:t>
      </w:r>
      <w:proofErr w:type="spellStart"/>
      <w:r w:rsidR="00A562B4">
        <w:t>aff</w:t>
      </w:r>
      <w:proofErr w:type="spellEnd"/>
      <w:r w:rsidR="00A562B4">
        <w:t xml:space="preserve"> on theory.</w:t>
      </w:r>
    </w:p>
    <w:p w:rsidR="00B449DC" w:rsidRDefault="00B449DC" w:rsidP="00D02FE9">
      <w:bookmarkStart w:id="0" w:name="_GoBack"/>
      <w:bookmarkEnd w:id="0"/>
    </w:p>
    <w:p w:rsidR="00B449DC" w:rsidRDefault="00B449DC" w:rsidP="00D02FE9"/>
    <w:p w:rsidR="00C40170" w:rsidRDefault="00C40170" w:rsidP="00BF3530">
      <w:pPr>
        <w:pStyle w:val="Heading1"/>
      </w:pPr>
      <w:r>
        <w:lastRenderedPageBreak/>
        <w:t>PIKs</w:t>
      </w:r>
    </w:p>
    <w:p w:rsidR="00BF3530" w:rsidRDefault="00BF3530" w:rsidP="00BF3530"/>
    <w:p w:rsidR="00BF3530" w:rsidRDefault="00BF3530" w:rsidP="00B62DD2">
      <w:pPr>
        <w:pStyle w:val="Heading2"/>
      </w:pPr>
      <w:r>
        <w:lastRenderedPageBreak/>
        <w:t>PIKs bad</w:t>
      </w:r>
    </w:p>
    <w:p w:rsidR="00B62DD2" w:rsidRDefault="00B62DD2" w:rsidP="00B62DD2"/>
    <w:p w:rsidR="00B62DD2" w:rsidRDefault="00093298" w:rsidP="00DC4593">
      <w:pPr>
        <w:pStyle w:val="Heading4"/>
      </w:pPr>
      <w:r>
        <w:t>PIKs are bad and should be rejected –</w:t>
      </w:r>
    </w:p>
    <w:p w:rsidR="00E77066" w:rsidRDefault="00093298" w:rsidP="00DC4593">
      <w:pPr>
        <w:pStyle w:val="Heading4"/>
      </w:pPr>
      <w:r>
        <w:t xml:space="preserve">1. </w:t>
      </w:r>
      <w:r w:rsidR="00B81BA6">
        <w:t xml:space="preserve">Theft of the intimate – our affirmative is </w:t>
      </w:r>
      <w:proofErr w:type="spellStart"/>
      <w:r w:rsidR="00CE3515">
        <w:t>is</w:t>
      </w:r>
      <w:proofErr w:type="spellEnd"/>
      <w:r w:rsidR="00CE3515">
        <w:t xml:space="preserve"> deeply personal to our lived experiences, </w:t>
      </w:r>
      <w:r w:rsidR="00004C32">
        <w:t xml:space="preserve">political situatedness, and </w:t>
      </w:r>
      <w:r w:rsidR="00C14721">
        <w:t xml:space="preserve">critical investigation of our own positions. </w:t>
      </w:r>
      <w:r w:rsidR="00317969">
        <w:t xml:space="preserve">PIKs attempt to both render us knowable in an absolute sense and </w:t>
      </w:r>
      <w:r w:rsidR="00163DFD">
        <w:t xml:space="preserve">disembody the </w:t>
      </w:r>
      <w:r w:rsidR="001E0DC1">
        <w:t xml:space="preserve">intimacies that crafted these arguments </w:t>
      </w:r>
      <w:r w:rsidR="00E77066">
        <w:t>– this reproduces the liberal subject of conquest and turns their advocacy.</w:t>
      </w:r>
    </w:p>
    <w:p w:rsidR="00E77066" w:rsidRDefault="00E77066" w:rsidP="003E5418">
      <w:pPr>
        <w:pStyle w:val="Heading4"/>
      </w:pPr>
      <w:r>
        <w:t xml:space="preserve">2. </w:t>
      </w:r>
      <w:r w:rsidR="00DC4593">
        <w:t xml:space="preserve">Intellectual laziness – reading a PIK is tantamount to clicking retweet on the 1AC. </w:t>
      </w:r>
      <w:r w:rsidR="00436A84">
        <w:t xml:space="preserve">The PIK doesn’t disprove the desirability of the </w:t>
      </w:r>
      <w:proofErr w:type="spellStart"/>
      <w:r w:rsidR="00436A84">
        <w:t>aff</w:t>
      </w:r>
      <w:proofErr w:type="spellEnd"/>
      <w:r w:rsidR="00436A84">
        <w:t xml:space="preserve"> and </w:t>
      </w:r>
      <w:r w:rsidR="00BE2F43">
        <w:t xml:space="preserve">forfeits the </w:t>
      </w:r>
      <w:r w:rsidR="000F6DCC">
        <w:t>critical thinking</w:t>
      </w:r>
      <w:r w:rsidR="00A7633F">
        <w:t>. Writing a whole K that includes the same evidence as the PIK</w:t>
      </w:r>
      <w:r w:rsidR="00D20D7A">
        <w:t xml:space="preserve"> but also develops offense against other parts of the </w:t>
      </w:r>
      <w:proofErr w:type="spellStart"/>
      <w:r w:rsidR="00D20D7A">
        <w:t>aff</w:t>
      </w:r>
      <w:proofErr w:type="spellEnd"/>
      <w:r w:rsidR="00D20D7A">
        <w:t xml:space="preserve"> solves all of their standards.</w:t>
      </w:r>
    </w:p>
    <w:p w:rsidR="003E5418" w:rsidRDefault="003E5418" w:rsidP="00026633">
      <w:pPr>
        <w:pStyle w:val="Heading4"/>
      </w:pPr>
      <w:r>
        <w:t xml:space="preserve">3. </w:t>
      </w:r>
      <w:r w:rsidR="005C2DF5">
        <w:t xml:space="preserve">Cancel culture </w:t>
      </w:r>
      <w:r w:rsidR="00E912E3">
        <w:t>–</w:t>
      </w:r>
      <w:r w:rsidR="005C2DF5">
        <w:t xml:space="preserve"> </w:t>
      </w:r>
      <w:r w:rsidR="00E912E3">
        <w:t xml:space="preserve">allowing PIKs in debate incentivizes debaters to </w:t>
      </w:r>
      <w:r w:rsidR="00C5232F">
        <w:t xml:space="preserve">read 1ACs looking for absolute perfection; trying to be politically correct doesn’t do the difficult work of rearranging our desires, which means their model of debate will never allow </w:t>
      </w:r>
      <w:r w:rsidR="00E33C9B">
        <w:t>substantive political or social change</w:t>
      </w:r>
      <w:r w:rsidR="00026633">
        <w:t>.</w:t>
      </w:r>
      <w:r w:rsidR="00FB09EC">
        <w:t xml:space="preserve"> Cancel culture </w:t>
      </w:r>
      <w:r w:rsidR="000A5EEA">
        <w:t>supports the prison industrial complex and should be rejected on face.</w:t>
      </w:r>
    </w:p>
    <w:p w:rsidR="00126F3C" w:rsidRPr="00126F3C" w:rsidRDefault="00126F3C" w:rsidP="00633782">
      <w:pPr>
        <w:pStyle w:val="Heading4"/>
      </w:pPr>
      <w:r>
        <w:t xml:space="preserve">4. Impossible to be </w:t>
      </w:r>
      <w:proofErr w:type="spellStart"/>
      <w:r>
        <w:t>aff</w:t>
      </w:r>
      <w:proofErr w:type="spellEnd"/>
      <w:r>
        <w:t xml:space="preserve"> – no affirmative can predict </w:t>
      </w:r>
      <w:r w:rsidR="00EF125D">
        <w:t xml:space="preserve">every single possible PIK or straight turn every net benefit. </w:t>
      </w:r>
      <w:r w:rsidR="00114FFD">
        <w:t xml:space="preserve">This stacks the deck against </w:t>
      </w:r>
      <w:proofErr w:type="spellStart"/>
      <w:r w:rsidR="00114FFD">
        <w:t>underresourced</w:t>
      </w:r>
      <w:proofErr w:type="spellEnd"/>
      <w:r w:rsidR="00114FFD">
        <w:t xml:space="preserve"> debaters and schools</w:t>
      </w:r>
      <w:r w:rsidR="00900271">
        <w:t xml:space="preserve"> and exacerbates inequalities in debate.</w:t>
      </w:r>
    </w:p>
    <w:p w:rsidR="00026633" w:rsidRDefault="00633782" w:rsidP="004C30E6">
      <w:pPr>
        <w:pStyle w:val="Heading4"/>
      </w:pPr>
      <w:r>
        <w:t>5</w:t>
      </w:r>
      <w:r w:rsidR="00026633">
        <w:t xml:space="preserve">. </w:t>
      </w:r>
      <w:r w:rsidR="006D5C7D">
        <w:t xml:space="preserve">Theory is a voter for </w:t>
      </w:r>
      <w:r w:rsidR="00850789">
        <w:t>revolutionary pedagogy and ethics.</w:t>
      </w:r>
      <w:r w:rsidR="00D3742C">
        <w:t xml:space="preserve"> Reject the argument and the team.</w:t>
      </w:r>
    </w:p>
    <w:p w:rsidR="00827DEA" w:rsidRDefault="00827DEA" w:rsidP="00827DEA"/>
    <w:p w:rsidR="00827DEA" w:rsidRDefault="00827DEA" w:rsidP="00827DEA"/>
    <w:p w:rsidR="00827DEA" w:rsidRDefault="00827DEA" w:rsidP="004C1E95">
      <w:pPr>
        <w:pStyle w:val="Heading2"/>
      </w:pPr>
      <w:r>
        <w:lastRenderedPageBreak/>
        <w:t>PIKs good</w:t>
      </w:r>
    </w:p>
    <w:p w:rsidR="004C1E95" w:rsidRDefault="004C1E95" w:rsidP="004C1E95"/>
    <w:p w:rsidR="004C1E95" w:rsidRDefault="004C1E95" w:rsidP="00D3742C">
      <w:pPr>
        <w:pStyle w:val="Heading4"/>
      </w:pPr>
      <w:r>
        <w:t>PIKs are good –</w:t>
      </w:r>
    </w:p>
    <w:p w:rsidR="004C1E95" w:rsidRDefault="004C1E95" w:rsidP="00D3742C">
      <w:pPr>
        <w:pStyle w:val="Heading4"/>
      </w:pPr>
      <w:r>
        <w:t xml:space="preserve">1. </w:t>
      </w:r>
      <w:r w:rsidR="00621E8D">
        <w:t xml:space="preserve">Real world scholarship – Academics </w:t>
      </w:r>
      <w:r w:rsidR="00F86DC8">
        <w:t xml:space="preserve">and activists have slant disagreements with one another all the time. </w:t>
      </w:r>
      <w:r w:rsidR="007A2DFD">
        <w:t>PIKs</w:t>
      </w:r>
      <w:r w:rsidR="00F86DC8">
        <w:t xml:space="preserve"> are pedagogically useful because they force </w:t>
      </w:r>
      <w:r w:rsidR="008664DF">
        <w:t>in-depth theorizing</w:t>
      </w:r>
      <w:r w:rsidR="00FF3A4C">
        <w:t xml:space="preserve"> on critical scholarship</w:t>
      </w:r>
      <w:r w:rsidR="0071209C">
        <w:t xml:space="preserve">, which prepares students for college, grad school, and to be engaged </w:t>
      </w:r>
      <w:r w:rsidR="00F72DC9">
        <w:t xml:space="preserve">activists. </w:t>
      </w:r>
    </w:p>
    <w:p w:rsidR="002025F8" w:rsidRDefault="002025F8" w:rsidP="00657328">
      <w:pPr>
        <w:pStyle w:val="Heading4"/>
      </w:pPr>
      <w:r>
        <w:t xml:space="preserve">2. </w:t>
      </w:r>
      <w:r w:rsidR="00CF0BC9">
        <w:t xml:space="preserve">Argument innovation </w:t>
      </w:r>
      <w:r w:rsidR="00F60430">
        <w:t>–</w:t>
      </w:r>
      <w:r w:rsidR="00CF0BC9">
        <w:t xml:space="preserve"> </w:t>
      </w:r>
      <w:r w:rsidR="009C596E">
        <w:t>Creative ways to be negative stimulate debate</w:t>
      </w:r>
      <w:r w:rsidR="00461B85">
        <w:t xml:space="preserve"> and provide a forum for argument refinement </w:t>
      </w:r>
      <w:r w:rsidR="0060400A">
        <w:t>and</w:t>
      </w:r>
      <w:r w:rsidR="00DB24CE">
        <w:t xml:space="preserve"> critical idea testing which is key to </w:t>
      </w:r>
      <w:r w:rsidR="005501C0">
        <w:t>interesting, generative debates</w:t>
      </w:r>
      <w:r w:rsidR="00F53C02">
        <w:t>.</w:t>
      </w:r>
      <w:r w:rsidR="00FB75CF">
        <w:t xml:space="preserve"> Intentional </w:t>
      </w:r>
      <w:r w:rsidR="009B295C">
        <w:t>1AC</w:t>
      </w:r>
      <w:r w:rsidR="00FB75CF">
        <w:t xml:space="preserve"> writing and infinite prep solve</w:t>
      </w:r>
      <w:r w:rsidR="00AC3B6F">
        <w:t>s</w:t>
      </w:r>
      <w:r w:rsidR="00FB75CF">
        <w:t xml:space="preserve"> the </w:t>
      </w:r>
      <w:proofErr w:type="spellStart"/>
      <w:r w:rsidR="00FB75CF">
        <w:t>aff’s</w:t>
      </w:r>
      <w:proofErr w:type="spellEnd"/>
      <w:r w:rsidR="00FB75CF">
        <w:t xml:space="preserve"> offense.</w:t>
      </w:r>
    </w:p>
    <w:p w:rsidR="00657328" w:rsidRPr="00657328" w:rsidRDefault="00657328" w:rsidP="009C7C45">
      <w:pPr>
        <w:pStyle w:val="Heading4"/>
      </w:pPr>
      <w:r>
        <w:t xml:space="preserve">3. </w:t>
      </w:r>
      <w:r w:rsidR="00515958">
        <w:t xml:space="preserve">Err neg on theory – don’t reject the argument or the team a priori – if the PIK is pedagogically valuable, you should </w:t>
      </w:r>
      <w:r w:rsidR="00E4577B">
        <w:t xml:space="preserve">weigh the content against their theory arguments. </w:t>
      </w:r>
      <w:proofErr w:type="spellStart"/>
      <w:r w:rsidR="002E395B">
        <w:t>Aff</w:t>
      </w:r>
      <w:proofErr w:type="spellEnd"/>
      <w:r w:rsidR="002E395B">
        <w:t xml:space="preserve"> gets infinite prep to choose their advocacy</w:t>
      </w:r>
      <w:r w:rsidR="00731BB9">
        <w:t xml:space="preserve"> and first and last speech</w:t>
      </w:r>
      <w:r w:rsidR="002A41DC">
        <w:t>.</w:t>
      </w:r>
      <w:r w:rsidR="00515958">
        <w:t xml:space="preserve"> </w:t>
      </w:r>
    </w:p>
    <w:p w:rsidR="00923F09" w:rsidRDefault="00923F09" w:rsidP="00D02FE9"/>
    <w:p w:rsidR="009C7C45" w:rsidRPr="00D02FE9" w:rsidRDefault="009C7C45" w:rsidP="00D02FE9"/>
    <w:sectPr w:rsidR="009C7C45" w:rsidRPr="00D02FE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44BF7"/>
    <w:multiLevelType w:val="hybridMultilevel"/>
    <w:tmpl w:val="C086869C"/>
    <w:lvl w:ilvl="0" w:tplc="2A0EC7D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DF3DF5"/>
    <w:multiLevelType w:val="hybridMultilevel"/>
    <w:tmpl w:val="3AC8566C"/>
    <w:lvl w:ilvl="0" w:tplc="4DFE693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A69C6"/>
    <w:rsid w:val="00001EDE"/>
    <w:rsid w:val="0000299E"/>
    <w:rsid w:val="000029E3"/>
    <w:rsid w:val="000029E8"/>
    <w:rsid w:val="00002B0D"/>
    <w:rsid w:val="00004225"/>
    <w:rsid w:val="00004352"/>
    <w:rsid w:val="00004C32"/>
    <w:rsid w:val="000054ED"/>
    <w:rsid w:val="000066CA"/>
    <w:rsid w:val="00007264"/>
    <w:rsid w:val="000076A9"/>
    <w:rsid w:val="0001167B"/>
    <w:rsid w:val="0001184F"/>
    <w:rsid w:val="00011ED0"/>
    <w:rsid w:val="00012EDD"/>
    <w:rsid w:val="00014FAD"/>
    <w:rsid w:val="00015D2A"/>
    <w:rsid w:val="0002490B"/>
    <w:rsid w:val="00026465"/>
    <w:rsid w:val="00026633"/>
    <w:rsid w:val="00027412"/>
    <w:rsid w:val="00030204"/>
    <w:rsid w:val="000312A0"/>
    <w:rsid w:val="00031365"/>
    <w:rsid w:val="00031BE4"/>
    <w:rsid w:val="000324EC"/>
    <w:rsid w:val="00032EDF"/>
    <w:rsid w:val="0003396C"/>
    <w:rsid w:val="00035337"/>
    <w:rsid w:val="00036217"/>
    <w:rsid w:val="0003673B"/>
    <w:rsid w:val="00040CC6"/>
    <w:rsid w:val="00041FB6"/>
    <w:rsid w:val="000435DD"/>
    <w:rsid w:val="00046966"/>
    <w:rsid w:val="000527AD"/>
    <w:rsid w:val="00052FB1"/>
    <w:rsid w:val="00054276"/>
    <w:rsid w:val="000547B1"/>
    <w:rsid w:val="00054A12"/>
    <w:rsid w:val="00056541"/>
    <w:rsid w:val="00057729"/>
    <w:rsid w:val="0005792F"/>
    <w:rsid w:val="0006091E"/>
    <w:rsid w:val="00061D7E"/>
    <w:rsid w:val="000637B0"/>
    <w:rsid w:val="000638C1"/>
    <w:rsid w:val="00063F7A"/>
    <w:rsid w:val="00064194"/>
    <w:rsid w:val="00064EC9"/>
    <w:rsid w:val="00065FEE"/>
    <w:rsid w:val="00066E3C"/>
    <w:rsid w:val="000703B3"/>
    <w:rsid w:val="00071E9A"/>
    <w:rsid w:val="00072718"/>
    <w:rsid w:val="0007381E"/>
    <w:rsid w:val="00076094"/>
    <w:rsid w:val="00076C56"/>
    <w:rsid w:val="000779AE"/>
    <w:rsid w:val="000801F0"/>
    <w:rsid w:val="00080F21"/>
    <w:rsid w:val="00081FD2"/>
    <w:rsid w:val="0008439C"/>
    <w:rsid w:val="00085AB0"/>
    <w:rsid w:val="00086ACC"/>
    <w:rsid w:val="0008785F"/>
    <w:rsid w:val="00090CBE"/>
    <w:rsid w:val="00093017"/>
    <w:rsid w:val="00093298"/>
    <w:rsid w:val="00094C16"/>
    <w:rsid w:val="00094DEC"/>
    <w:rsid w:val="00095A19"/>
    <w:rsid w:val="000A2D8A"/>
    <w:rsid w:val="000A3878"/>
    <w:rsid w:val="000A5EEA"/>
    <w:rsid w:val="000A743C"/>
    <w:rsid w:val="000B25E6"/>
    <w:rsid w:val="000C5168"/>
    <w:rsid w:val="000C5FEA"/>
    <w:rsid w:val="000C7845"/>
    <w:rsid w:val="000C79AC"/>
    <w:rsid w:val="000D26A6"/>
    <w:rsid w:val="000D2B90"/>
    <w:rsid w:val="000D4C84"/>
    <w:rsid w:val="000D4F32"/>
    <w:rsid w:val="000D64DA"/>
    <w:rsid w:val="000D6ED8"/>
    <w:rsid w:val="000D717B"/>
    <w:rsid w:val="000E0B57"/>
    <w:rsid w:val="000E20FA"/>
    <w:rsid w:val="000E5709"/>
    <w:rsid w:val="000E67C2"/>
    <w:rsid w:val="000E74F9"/>
    <w:rsid w:val="000E76A1"/>
    <w:rsid w:val="000F2E3E"/>
    <w:rsid w:val="000F5E82"/>
    <w:rsid w:val="000F5F85"/>
    <w:rsid w:val="000F6DCC"/>
    <w:rsid w:val="000F7A51"/>
    <w:rsid w:val="00100B28"/>
    <w:rsid w:val="00104FE2"/>
    <w:rsid w:val="001108F7"/>
    <w:rsid w:val="00112007"/>
    <w:rsid w:val="0011441F"/>
    <w:rsid w:val="00114FFD"/>
    <w:rsid w:val="00117316"/>
    <w:rsid w:val="00117D6A"/>
    <w:rsid w:val="0012073A"/>
    <w:rsid w:val="001209B4"/>
    <w:rsid w:val="00123D60"/>
    <w:rsid w:val="0012418C"/>
    <w:rsid w:val="00126F3C"/>
    <w:rsid w:val="00132227"/>
    <w:rsid w:val="00136CAB"/>
    <w:rsid w:val="00136DE7"/>
    <w:rsid w:val="00141B89"/>
    <w:rsid w:val="00141FCD"/>
    <w:rsid w:val="0015418E"/>
    <w:rsid w:val="001634C1"/>
    <w:rsid w:val="00163DFD"/>
    <w:rsid w:val="00164CF0"/>
    <w:rsid w:val="00165966"/>
    <w:rsid w:val="00166A34"/>
    <w:rsid w:val="00166F99"/>
    <w:rsid w:val="00170DCA"/>
    <w:rsid w:val="00172C6B"/>
    <w:rsid w:val="00174FC9"/>
    <w:rsid w:val="0017557A"/>
    <w:rsid w:val="001761FC"/>
    <w:rsid w:val="00182655"/>
    <w:rsid w:val="001840F2"/>
    <w:rsid w:val="00184287"/>
    <w:rsid w:val="00185134"/>
    <w:rsid w:val="001856C6"/>
    <w:rsid w:val="001870B4"/>
    <w:rsid w:val="00191B5F"/>
    <w:rsid w:val="00192487"/>
    <w:rsid w:val="00193416"/>
    <w:rsid w:val="0019385F"/>
    <w:rsid w:val="0019490B"/>
    <w:rsid w:val="00195073"/>
    <w:rsid w:val="0019668D"/>
    <w:rsid w:val="00197F17"/>
    <w:rsid w:val="001A02E5"/>
    <w:rsid w:val="001A25FD"/>
    <w:rsid w:val="001A313B"/>
    <w:rsid w:val="001A5371"/>
    <w:rsid w:val="001A72C7"/>
    <w:rsid w:val="001A73F4"/>
    <w:rsid w:val="001A7A18"/>
    <w:rsid w:val="001A7A22"/>
    <w:rsid w:val="001B17B3"/>
    <w:rsid w:val="001B350F"/>
    <w:rsid w:val="001B5C64"/>
    <w:rsid w:val="001B73E3"/>
    <w:rsid w:val="001C316D"/>
    <w:rsid w:val="001C43EB"/>
    <w:rsid w:val="001D1A0D"/>
    <w:rsid w:val="001D36BF"/>
    <w:rsid w:val="001D4C28"/>
    <w:rsid w:val="001D6EEB"/>
    <w:rsid w:val="001D77A6"/>
    <w:rsid w:val="001E0B1F"/>
    <w:rsid w:val="001E0C0F"/>
    <w:rsid w:val="001E0DC1"/>
    <w:rsid w:val="001E1E0B"/>
    <w:rsid w:val="001E3CF0"/>
    <w:rsid w:val="001E5EB8"/>
    <w:rsid w:val="001E6C1A"/>
    <w:rsid w:val="001E7518"/>
    <w:rsid w:val="001F1173"/>
    <w:rsid w:val="001F17F2"/>
    <w:rsid w:val="001F2BB6"/>
    <w:rsid w:val="001F35B2"/>
    <w:rsid w:val="001F6C13"/>
    <w:rsid w:val="001F725C"/>
    <w:rsid w:val="002005A8"/>
    <w:rsid w:val="00200F9E"/>
    <w:rsid w:val="002017D7"/>
    <w:rsid w:val="002025F8"/>
    <w:rsid w:val="00203DD8"/>
    <w:rsid w:val="00204E1D"/>
    <w:rsid w:val="002059BD"/>
    <w:rsid w:val="002072D8"/>
    <w:rsid w:val="00207FD8"/>
    <w:rsid w:val="00210FAF"/>
    <w:rsid w:val="00213B1E"/>
    <w:rsid w:val="00215284"/>
    <w:rsid w:val="002168F2"/>
    <w:rsid w:val="00216C7B"/>
    <w:rsid w:val="00217100"/>
    <w:rsid w:val="0022065A"/>
    <w:rsid w:val="00220EA0"/>
    <w:rsid w:val="00222E62"/>
    <w:rsid w:val="00223C63"/>
    <w:rsid w:val="00223CD3"/>
    <w:rsid w:val="00224E38"/>
    <w:rsid w:val="0022589F"/>
    <w:rsid w:val="00225A91"/>
    <w:rsid w:val="00226A13"/>
    <w:rsid w:val="0023034E"/>
    <w:rsid w:val="00230E0D"/>
    <w:rsid w:val="002340B8"/>
    <w:rsid w:val="002343FE"/>
    <w:rsid w:val="00235F7B"/>
    <w:rsid w:val="00236A8B"/>
    <w:rsid w:val="00240423"/>
    <w:rsid w:val="00243CB4"/>
    <w:rsid w:val="00244BB2"/>
    <w:rsid w:val="002452E2"/>
    <w:rsid w:val="00247A6A"/>
    <w:rsid w:val="002500A2"/>
    <w:rsid w:val="002502CF"/>
    <w:rsid w:val="002526AC"/>
    <w:rsid w:val="00253687"/>
    <w:rsid w:val="002658A8"/>
    <w:rsid w:val="00267EBB"/>
    <w:rsid w:val="00267F1D"/>
    <w:rsid w:val="0027023B"/>
    <w:rsid w:val="0027093A"/>
    <w:rsid w:val="00270974"/>
    <w:rsid w:val="00271F32"/>
    <w:rsid w:val="00272F3F"/>
    <w:rsid w:val="00273205"/>
    <w:rsid w:val="002734F1"/>
    <w:rsid w:val="00273607"/>
    <w:rsid w:val="00274EDB"/>
    <w:rsid w:val="0027729E"/>
    <w:rsid w:val="002806F7"/>
    <w:rsid w:val="00281531"/>
    <w:rsid w:val="002843B2"/>
    <w:rsid w:val="00284ED6"/>
    <w:rsid w:val="0029081F"/>
    <w:rsid w:val="00290C5A"/>
    <w:rsid w:val="00290C92"/>
    <w:rsid w:val="00291C6F"/>
    <w:rsid w:val="00292FBB"/>
    <w:rsid w:val="0029647A"/>
    <w:rsid w:val="00296504"/>
    <w:rsid w:val="00296CF2"/>
    <w:rsid w:val="002A26AB"/>
    <w:rsid w:val="002A2B07"/>
    <w:rsid w:val="002A3542"/>
    <w:rsid w:val="002A41DC"/>
    <w:rsid w:val="002A453E"/>
    <w:rsid w:val="002A525F"/>
    <w:rsid w:val="002A7525"/>
    <w:rsid w:val="002A7DC2"/>
    <w:rsid w:val="002B0019"/>
    <w:rsid w:val="002B0178"/>
    <w:rsid w:val="002B17B2"/>
    <w:rsid w:val="002B1C5E"/>
    <w:rsid w:val="002B24E7"/>
    <w:rsid w:val="002B5511"/>
    <w:rsid w:val="002B7ACF"/>
    <w:rsid w:val="002C0D93"/>
    <w:rsid w:val="002C772A"/>
    <w:rsid w:val="002D0288"/>
    <w:rsid w:val="002D1C48"/>
    <w:rsid w:val="002D22CC"/>
    <w:rsid w:val="002E0643"/>
    <w:rsid w:val="002E2587"/>
    <w:rsid w:val="002E3734"/>
    <w:rsid w:val="002E392E"/>
    <w:rsid w:val="002E395B"/>
    <w:rsid w:val="002E3DEF"/>
    <w:rsid w:val="002E4403"/>
    <w:rsid w:val="002E6BBC"/>
    <w:rsid w:val="002F06CC"/>
    <w:rsid w:val="002F1302"/>
    <w:rsid w:val="002F1BA9"/>
    <w:rsid w:val="002F2915"/>
    <w:rsid w:val="002F410C"/>
    <w:rsid w:val="002F48B9"/>
    <w:rsid w:val="002F4BEF"/>
    <w:rsid w:val="002F6E74"/>
    <w:rsid w:val="00300B54"/>
    <w:rsid w:val="003060CE"/>
    <w:rsid w:val="003106B3"/>
    <w:rsid w:val="00311AC6"/>
    <w:rsid w:val="003125D2"/>
    <w:rsid w:val="003127DB"/>
    <w:rsid w:val="0031385D"/>
    <w:rsid w:val="003152F0"/>
    <w:rsid w:val="003166F0"/>
    <w:rsid w:val="003171AB"/>
    <w:rsid w:val="00317969"/>
    <w:rsid w:val="003206EF"/>
    <w:rsid w:val="003223B2"/>
    <w:rsid w:val="00322A67"/>
    <w:rsid w:val="00325F0D"/>
    <w:rsid w:val="00330E13"/>
    <w:rsid w:val="00331A28"/>
    <w:rsid w:val="00335A23"/>
    <w:rsid w:val="00340707"/>
    <w:rsid w:val="00341C61"/>
    <w:rsid w:val="00345D85"/>
    <w:rsid w:val="003465FD"/>
    <w:rsid w:val="003474FB"/>
    <w:rsid w:val="0035060B"/>
    <w:rsid w:val="00350F1C"/>
    <w:rsid w:val="0035159C"/>
    <w:rsid w:val="00351841"/>
    <w:rsid w:val="003549E7"/>
    <w:rsid w:val="0035511F"/>
    <w:rsid w:val="003611D7"/>
    <w:rsid w:val="00361ABF"/>
    <w:rsid w:val="003624A6"/>
    <w:rsid w:val="00363D98"/>
    <w:rsid w:val="00364ADF"/>
    <w:rsid w:val="00365C8D"/>
    <w:rsid w:val="003670D9"/>
    <w:rsid w:val="00370B41"/>
    <w:rsid w:val="00370C95"/>
    <w:rsid w:val="00371311"/>
    <w:rsid w:val="00371484"/>
    <w:rsid w:val="00371B27"/>
    <w:rsid w:val="003726C3"/>
    <w:rsid w:val="00375D2E"/>
    <w:rsid w:val="00382048"/>
    <w:rsid w:val="0038240A"/>
    <w:rsid w:val="00383071"/>
    <w:rsid w:val="00383B19"/>
    <w:rsid w:val="00384CBC"/>
    <w:rsid w:val="00390420"/>
    <w:rsid w:val="003911DC"/>
    <w:rsid w:val="00392A07"/>
    <w:rsid w:val="00393327"/>
    <w:rsid w:val="003933F9"/>
    <w:rsid w:val="00394FDA"/>
    <w:rsid w:val="00395864"/>
    <w:rsid w:val="00396557"/>
    <w:rsid w:val="00397316"/>
    <w:rsid w:val="003A248F"/>
    <w:rsid w:val="003A3720"/>
    <w:rsid w:val="003A428A"/>
    <w:rsid w:val="003A45DA"/>
    <w:rsid w:val="003A4D9C"/>
    <w:rsid w:val="003A54DD"/>
    <w:rsid w:val="003B0D6C"/>
    <w:rsid w:val="003B1668"/>
    <w:rsid w:val="003B27D0"/>
    <w:rsid w:val="003B28B1"/>
    <w:rsid w:val="003B3107"/>
    <w:rsid w:val="003B3BB3"/>
    <w:rsid w:val="003B42C5"/>
    <w:rsid w:val="003C26F0"/>
    <w:rsid w:val="003C34DA"/>
    <w:rsid w:val="003C5D67"/>
    <w:rsid w:val="003C5F4C"/>
    <w:rsid w:val="003C6029"/>
    <w:rsid w:val="003C6FFE"/>
    <w:rsid w:val="003D0414"/>
    <w:rsid w:val="003D37E7"/>
    <w:rsid w:val="003D5EA8"/>
    <w:rsid w:val="003D7232"/>
    <w:rsid w:val="003D7B28"/>
    <w:rsid w:val="003E305E"/>
    <w:rsid w:val="003E30F5"/>
    <w:rsid w:val="003E34DB"/>
    <w:rsid w:val="003E5302"/>
    <w:rsid w:val="003E5418"/>
    <w:rsid w:val="003E5B1A"/>
    <w:rsid w:val="003E5BF1"/>
    <w:rsid w:val="003E5D66"/>
    <w:rsid w:val="003E6E46"/>
    <w:rsid w:val="003F00FD"/>
    <w:rsid w:val="003F2452"/>
    <w:rsid w:val="003F248E"/>
    <w:rsid w:val="003F39CB"/>
    <w:rsid w:val="003F41EA"/>
    <w:rsid w:val="003F4700"/>
    <w:rsid w:val="003F50E8"/>
    <w:rsid w:val="003F7DF0"/>
    <w:rsid w:val="004039AF"/>
    <w:rsid w:val="00404B77"/>
    <w:rsid w:val="00406237"/>
    <w:rsid w:val="004074FA"/>
    <w:rsid w:val="00407AFF"/>
    <w:rsid w:val="0041155D"/>
    <w:rsid w:val="004135FE"/>
    <w:rsid w:val="004170BF"/>
    <w:rsid w:val="00422DFA"/>
    <w:rsid w:val="00423888"/>
    <w:rsid w:val="004270E3"/>
    <w:rsid w:val="00433017"/>
    <w:rsid w:val="004348DC"/>
    <w:rsid w:val="00434921"/>
    <w:rsid w:val="00435500"/>
    <w:rsid w:val="00436A01"/>
    <w:rsid w:val="00436A84"/>
    <w:rsid w:val="00437AC9"/>
    <w:rsid w:val="00442018"/>
    <w:rsid w:val="004425F0"/>
    <w:rsid w:val="00442FFB"/>
    <w:rsid w:val="00446567"/>
    <w:rsid w:val="00447B10"/>
    <w:rsid w:val="0045012A"/>
    <w:rsid w:val="00452C10"/>
    <w:rsid w:val="00452EE4"/>
    <w:rsid w:val="00452F0B"/>
    <w:rsid w:val="004536D6"/>
    <w:rsid w:val="004541F8"/>
    <w:rsid w:val="004560C2"/>
    <w:rsid w:val="00456796"/>
    <w:rsid w:val="00457224"/>
    <w:rsid w:val="00461B85"/>
    <w:rsid w:val="0047482C"/>
    <w:rsid w:val="00475436"/>
    <w:rsid w:val="0048047E"/>
    <w:rsid w:val="00482299"/>
    <w:rsid w:val="00482AF9"/>
    <w:rsid w:val="00483DD2"/>
    <w:rsid w:val="00484520"/>
    <w:rsid w:val="00490309"/>
    <w:rsid w:val="0049677F"/>
    <w:rsid w:val="00496BB2"/>
    <w:rsid w:val="00497094"/>
    <w:rsid w:val="00497A52"/>
    <w:rsid w:val="00497DD2"/>
    <w:rsid w:val="004A03E0"/>
    <w:rsid w:val="004A04A9"/>
    <w:rsid w:val="004A2937"/>
    <w:rsid w:val="004A66AC"/>
    <w:rsid w:val="004A700D"/>
    <w:rsid w:val="004B37B4"/>
    <w:rsid w:val="004B72B4"/>
    <w:rsid w:val="004C0314"/>
    <w:rsid w:val="004C0D3D"/>
    <w:rsid w:val="004C0DD1"/>
    <w:rsid w:val="004C1E95"/>
    <w:rsid w:val="004C213E"/>
    <w:rsid w:val="004C2F8F"/>
    <w:rsid w:val="004C30E6"/>
    <w:rsid w:val="004C376C"/>
    <w:rsid w:val="004C5753"/>
    <w:rsid w:val="004C5824"/>
    <w:rsid w:val="004C657F"/>
    <w:rsid w:val="004D0695"/>
    <w:rsid w:val="004D125D"/>
    <w:rsid w:val="004D1681"/>
    <w:rsid w:val="004D17D8"/>
    <w:rsid w:val="004D52D8"/>
    <w:rsid w:val="004E355B"/>
    <w:rsid w:val="004E52E1"/>
    <w:rsid w:val="004F11F2"/>
    <w:rsid w:val="004F3347"/>
    <w:rsid w:val="004F348E"/>
    <w:rsid w:val="004F3AEA"/>
    <w:rsid w:val="004F6210"/>
    <w:rsid w:val="004F6750"/>
    <w:rsid w:val="004F7169"/>
    <w:rsid w:val="005028E5"/>
    <w:rsid w:val="00503735"/>
    <w:rsid w:val="00510421"/>
    <w:rsid w:val="00510467"/>
    <w:rsid w:val="00510D57"/>
    <w:rsid w:val="00515958"/>
    <w:rsid w:val="00516A88"/>
    <w:rsid w:val="00520BB3"/>
    <w:rsid w:val="00521432"/>
    <w:rsid w:val="00522065"/>
    <w:rsid w:val="005224F2"/>
    <w:rsid w:val="005236A8"/>
    <w:rsid w:val="00527B7C"/>
    <w:rsid w:val="00533F1C"/>
    <w:rsid w:val="0053596D"/>
    <w:rsid w:val="00536D8B"/>
    <w:rsid w:val="005379C3"/>
    <w:rsid w:val="00541B19"/>
    <w:rsid w:val="005428C3"/>
    <w:rsid w:val="00542C01"/>
    <w:rsid w:val="005457C7"/>
    <w:rsid w:val="005501C0"/>
    <w:rsid w:val="005519C2"/>
    <w:rsid w:val="005523E0"/>
    <w:rsid w:val="0055320F"/>
    <w:rsid w:val="005544FB"/>
    <w:rsid w:val="0055699B"/>
    <w:rsid w:val="00557290"/>
    <w:rsid w:val="0056020A"/>
    <w:rsid w:val="005639B2"/>
    <w:rsid w:val="00563D3D"/>
    <w:rsid w:val="005659AA"/>
    <w:rsid w:val="00566682"/>
    <w:rsid w:val="005676E8"/>
    <w:rsid w:val="00567B5F"/>
    <w:rsid w:val="00572213"/>
    <w:rsid w:val="005746AA"/>
    <w:rsid w:val="00574B05"/>
    <w:rsid w:val="00575562"/>
    <w:rsid w:val="005757AE"/>
    <w:rsid w:val="00577C12"/>
    <w:rsid w:val="005801A2"/>
    <w:rsid w:val="00580BFC"/>
    <w:rsid w:val="00581048"/>
    <w:rsid w:val="00581203"/>
    <w:rsid w:val="00581A6F"/>
    <w:rsid w:val="005821C0"/>
    <w:rsid w:val="0058349C"/>
    <w:rsid w:val="00585FBE"/>
    <w:rsid w:val="005870E8"/>
    <w:rsid w:val="0058789C"/>
    <w:rsid w:val="0059163C"/>
    <w:rsid w:val="005917DE"/>
    <w:rsid w:val="005960B1"/>
    <w:rsid w:val="005A279A"/>
    <w:rsid w:val="005A28F1"/>
    <w:rsid w:val="005A4289"/>
    <w:rsid w:val="005A4A25"/>
    <w:rsid w:val="005A4D4E"/>
    <w:rsid w:val="005A7237"/>
    <w:rsid w:val="005B0567"/>
    <w:rsid w:val="005B21FA"/>
    <w:rsid w:val="005B283E"/>
    <w:rsid w:val="005B3244"/>
    <w:rsid w:val="005B6C15"/>
    <w:rsid w:val="005B6EE8"/>
    <w:rsid w:val="005B7731"/>
    <w:rsid w:val="005B7A28"/>
    <w:rsid w:val="005C28A4"/>
    <w:rsid w:val="005C2DF5"/>
    <w:rsid w:val="005C4515"/>
    <w:rsid w:val="005C5602"/>
    <w:rsid w:val="005C74A6"/>
    <w:rsid w:val="005D3B4D"/>
    <w:rsid w:val="005D3E90"/>
    <w:rsid w:val="005D5248"/>
    <w:rsid w:val="005D615C"/>
    <w:rsid w:val="005E1860"/>
    <w:rsid w:val="005E3C84"/>
    <w:rsid w:val="005F063B"/>
    <w:rsid w:val="005F11BD"/>
    <w:rsid w:val="005F192D"/>
    <w:rsid w:val="005F24C8"/>
    <w:rsid w:val="005F26AF"/>
    <w:rsid w:val="005F2AAF"/>
    <w:rsid w:val="005F55A4"/>
    <w:rsid w:val="0060400A"/>
    <w:rsid w:val="00605121"/>
    <w:rsid w:val="006071D8"/>
    <w:rsid w:val="00607D6C"/>
    <w:rsid w:val="00610728"/>
    <w:rsid w:val="0061383D"/>
    <w:rsid w:val="00614D69"/>
    <w:rsid w:val="0061676B"/>
    <w:rsid w:val="00617030"/>
    <w:rsid w:val="00621301"/>
    <w:rsid w:val="0062173F"/>
    <w:rsid w:val="00621E8D"/>
    <w:rsid w:val="006235FB"/>
    <w:rsid w:val="00626A15"/>
    <w:rsid w:val="00626B3C"/>
    <w:rsid w:val="00633180"/>
    <w:rsid w:val="00633782"/>
    <w:rsid w:val="00633F76"/>
    <w:rsid w:val="00635B7E"/>
    <w:rsid w:val="006379E9"/>
    <w:rsid w:val="00641CEE"/>
    <w:rsid w:val="006438CB"/>
    <w:rsid w:val="00650399"/>
    <w:rsid w:val="00650C72"/>
    <w:rsid w:val="00650E48"/>
    <w:rsid w:val="006529B9"/>
    <w:rsid w:val="00654695"/>
    <w:rsid w:val="0065500A"/>
    <w:rsid w:val="00655217"/>
    <w:rsid w:val="0065529B"/>
    <w:rsid w:val="0065727C"/>
    <w:rsid w:val="00657328"/>
    <w:rsid w:val="006605F7"/>
    <w:rsid w:val="00661795"/>
    <w:rsid w:val="0066685F"/>
    <w:rsid w:val="00671167"/>
    <w:rsid w:val="00671170"/>
    <w:rsid w:val="006729CF"/>
    <w:rsid w:val="00674A78"/>
    <w:rsid w:val="006801D8"/>
    <w:rsid w:val="0068085D"/>
    <w:rsid w:val="00681307"/>
    <w:rsid w:val="00684318"/>
    <w:rsid w:val="00684340"/>
    <w:rsid w:val="00687EBA"/>
    <w:rsid w:val="00690869"/>
    <w:rsid w:val="00691201"/>
    <w:rsid w:val="006938B9"/>
    <w:rsid w:val="00696A16"/>
    <w:rsid w:val="006A06D6"/>
    <w:rsid w:val="006A4840"/>
    <w:rsid w:val="006A52A0"/>
    <w:rsid w:val="006A5416"/>
    <w:rsid w:val="006A6488"/>
    <w:rsid w:val="006A7E1D"/>
    <w:rsid w:val="006B1A1D"/>
    <w:rsid w:val="006B5D43"/>
    <w:rsid w:val="006B5E20"/>
    <w:rsid w:val="006B7CB9"/>
    <w:rsid w:val="006C3A56"/>
    <w:rsid w:val="006D13F4"/>
    <w:rsid w:val="006D2423"/>
    <w:rsid w:val="006D437D"/>
    <w:rsid w:val="006D5C7D"/>
    <w:rsid w:val="006D6AED"/>
    <w:rsid w:val="006D6FBA"/>
    <w:rsid w:val="006E09FC"/>
    <w:rsid w:val="006E2834"/>
    <w:rsid w:val="006E681D"/>
    <w:rsid w:val="006E6D0B"/>
    <w:rsid w:val="006E733C"/>
    <w:rsid w:val="006F05EB"/>
    <w:rsid w:val="006F126E"/>
    <w:rsid w:val="006F140B"/>
    <w:rsid w:val="006F32C9"/>
    <w:rsid w:val="006F3834"/>
    <w:rsid w:val="006F5693"/>
    <w:rsid w:val="006F5D4C"/>
    <w:rsid w:val="006F68FC"/>
    <w:rsid w:val="006F759D"/>
    <w:rsid w:val="006F7BF6"/>
    <w:rsid w:val="00705590"/>
    <w:rsid w:val="007102B2"/>
    <w:rsid w:val="00710413"/>
    <w:rsid w:val="0071209C"/>
    <w:rsid w:val="00716F51"/>
    <w:rsid w:val="00717B01"/>
    <w:rsid w:val="0072145E"/>
    <w:rsid w:val="00721677"/>
    <w:rsid w:val="007226C2"/>
    <w:rsid w:val="007227D9"/>
    <w:rsid w:val="007231AC"/>
    <w:rsid w:val="0072491F"/>
    <w:rsid w:val="00725598"/>
    <w:rsid w:val="0072571C"/>
    <w:rsid w:val="00725A90"/>
    <w:rsid w:val="0073126C"/>
    <w:rsid w:val="00731BB9"/>
    <w:rsid w:val="00731EF0"/>
    <w:rsid w:val="00732820"/>
    <w:rsid w:val="00736612"/>
    <w:rsid w:val="007374A1"/>
    <w:rsid w:val="007376B2"/>
    <w:rsid w:val="00740F4A"/>
    <w:rsid w:val="00750398"/>
    <w:rsid w:val="00750C1F"/>
    <w:rsid w:val="00751412"/>
    <w:rsid w:val="00752712"/>
    <w:rsid w:val="0075307E"/>
    <w:rsid w:val="00753A84"/>
    <w:rsid w:val="00753F14"/>
    <w:rsid w:val="007611F5"/>
    <w:rsid w:val="007619E4"/>
    <w:rsid w:val="00761E75"/>
    <w:rsid w:val="0076495E"/>
    <w:rsid w:val="00765F65"/>
    <w:rsid w:val="00765FC8"/>
    <w:rsid w:val="007674BE"/>
    <w:rsid w:val="007711D4"/>
    <w:rsid w:val="00771829"/>
    <w:rsid w:val="00771E56"/>
    <w:rsid w:val="00774768"/>
    <w:rsid w:val="00775694"/>
    <w:rsid w:val="007760F7"/>
    <w:rsid w:val="0077710C"/>
    <w:rsid w:val="0078144C"/>
    <w:rsid w:val="00783900"/>
    <w:rsid w:val="00785EF1"/>
    <w:rsid w:val="00793F46"/>
    <w:rsid w:val="00795175"/>
    <w:rsid w:val="007A1325"/>
    <w:rsid w:val="007A1A18"/>
    <w:rsid w:val="007A2DFD"/>
    <w:rsid w:val="007A39B8"/>
    <w:rsid w:val="007A3BAF"/>
    <w:rsid w:val="007A69C6"/>
    <w:rsid w:val="007A6F5C"/>
    <w:rsid w:val="007A730C"/>
    <w:rsid w:val="007B256D"/>
    <w:rsid w:val="007B297A"/>
    <w:rsid w:val="007B4891"/>
    <w:rsid w:val="007B53D8"/>
    <w:rsid w:val="007B5511"/>
    <w:rsid w:val="007B640A"/>
    <w:rsid w:val="007B766D"/>
    <w:rsid w:val="007C22C5"/>
    <w:rsid w:val="007C4D98"/>
    <w:rsid w:val="007C57E1"/>
    <w:rsid w:val="007C5811"/>
    <w:rsid w:val="007C599C"/>
    <w:rsid w:val="007D2DF5"/>
    <w:rsid w:val="007D451A"/>
    <w:rsid w:val="007D4D2D"/>
    <w:rsid w:val="007D5E3E"/>
    <w:rsid w:val="007D7596"/>
    <w:rsid w:val="007E00F8"/>
    <w:rsid w:val="007E23B1"/>
    <w:rsid w:val="007E242C"/>
    <w:rsid w:val="007E6479"/>
    <w:rsid w:val="007E6631"/>
    <w:rsid w:val="007E6BFE"/>
    <w:rsid w:val="007E6C91"/>
    <w:rsid w:val="007F0F8E"/>
    <w:rsid w:val="007F2031"/>
    <w:rsid w:val="007F2963"/>
    <w:rsid w:val="007F513C"/>
    <w:rsid w:val="007F6445"/>
    <w:rsid w:val="007F6FAB"/>
    <w:rsid w:val="00803A12"/>
    <w:rsid w:val="008044BE"/>
    <w:rsid w:val="00805417"/>
    <w:rsid w:val="00805DDA"/>
    <w:rsid w:val="00806D18"/>
    <w:rsid w:val="008103A2"/>
    <w:rsid w:val="00813715"/>
    <w:rsid w:val="00814A33"/>
    <w:rsid w:val="00814D01"/>
    <w:rsid w:val="0081575C"/>
    <w:rsid w:val="00821BB9"/>
    <w:rsid w:val="00823A2A"/>
    <w:rsid w:val="00826668"/>
    <w:rsid w:val="008266F9"/>
    <w:rsid w:val="008267E2"/>
    <w:rsid w:val="00826A15"/>
    <w:rsid w:val="00826A9B"/>
    <w:rsid w:val="00827DB0"/>
    <w:rsid w:val="00827DEA"/>
    <w:rsid w:val="0083296B"/>
    <w:rsid w:val="00833C18"/>
    <w:rsid w:val="00834842"/>
    <w:rsid w:val="00835806"/>
    <w:rsid w:val="00840E7B"/>
    <w:rsid w:val="00842772"/>
    <w:rsid w:val="00842CB7"/>
    <w:rsid w:val="008449C1"/>
    <w:rsid w:val="008453CF"/>
    <w:rsid w:val="00846B12"/>
    <w:rsid w:val="00850789"/>
    <w:rsid w:val="008536AF"/>
    <w:rsid w:val="00853D40"/>
    <w:rsid w:val="008560BA"/>
    <w:rsid w:val="008564FC"/>
    <w:rsid w:val="00856EC7"/>
    <w:rsid w:val="00857158"/>
    <w:rsid w:val="00857E79"/>
    <w:rsid w:val="008621E3"/>
    <w:rsid w:val="00864E76"/>
    <w:rsid w:val="008664DF"/>
    <w:rsid w:val="0087016F"/>
    <w:rsid w:val="0087109C"/>
    <w:rsid w:val="00872581"/>
    <w:rsid w:val="00873C71"/>
    <w:rsid w:val="0087459D"/>
    <w:rsid w:val="00875E6A"/>
    <w:rsid w:val="0087680F"/>
    <w:rsid w:val="00876D81"/>
    <w:rsid w:val="00877727"/>
    <w:rsid w:val="00880AAC"/>
    <w:rsid w:val="00881D86"/>
    <w:rsid w:val="00883306"/>
    <w:rsid w:val="00884EA9"/>
    <w:rsid w:val="008904F9"/>
    <w:rsid w:val="00890E4C"/>
    <w:rsid w:val="00890E74"/>
    <w:rsid w:val="00892798"/>
    <w:rsid w:val="00892CB5"/>
    <w:rsid w:val="0089418F"/>
    <w:rsid w:val="0089667D"/>
    <w:rsid w:val="00897C29"/>
    <w:rsid w:val="008A0A66"/>
    <w:rsid w:val="008A121B"/>
    <w:rsid w:val="008A1A9C"/>
    <w:rsid w:val="008A4633"/>
    <w:rsid w:val="008A6284"/>
    <w:rsid w:val="008A68DF"/>
    <w:rsid w:val="008A6B89"/>
    <w:rsid w:val="008A7B82"/>
    <w:rsid w:val="008B032E"/>
    <w:rsid w:val="008B205B"/>
    <w:rsid w:val="008B34A7"/>
    <w:rsid w:val="008C013C"/>
    <w:rsid w:val="008C06BE"/>
    <w:rsid w:val="008C0FA2"/>
    <w:rsid w:val="008C17D6"/>
    <w:rsid w:val="008C2342"/>
    <w:rsid w:val="008C70B8"/>
    <w:rsid w:val="008C77B6"/>
    <w:rsid w:val="008D0104"/>
    <w:rsid w:val="008D0199"/>
    <w:rsid w:val="008D1B91"/>
    <w:rsid w:val="008D2EF8"/>
    <w:rsid w:val="008D48D5"/>
    <w:rsid w:val="008D6B6E"/>
    <w:rsid w:val="008D724A"/>
    <w:rsid w:val="008E046F"/>
    <w:rsid w:val="008E1569"/>
    <w:rsid w:val="008E15AE"/>
    <w:rsid w:val="008E2311"/>
    <w:rsid w:val="008E2811"/>
    <w:rsid w:val="008E2954"/>
    <w:rsid w:val="008E56D5"/>
    <w:rsid w:val="008E6B99"/>
    <w:rsid w:val="008E7A3E"/>
    <w:rsid w:val="008F0393"/>
    <w:rsid w:val="008F38CA"/>
    <w:rsid w:val="008F3A21"/>
    <w:rsid w:val="008F41FD"/>
    <w:rsid w:val="008F4479"/>
    <w:rsid w:val="008F458C"/>
    <w:rsid w:val="008F4BA0"/>
    <w:rsid w:val="00900271"/>
    <w:rsid w:val="009013F3"/>
    <w:rsid w:val="00901726"/>
    <w:rsid w:val="00901A55"/>
    <w:rsid w:val="00901F1D"/>
    <w:rsid w:val="0090545C"/>
    <w:rsid w:val="00905690"/>
    <w:rsid w:val="00905F71"/>
    <w:rsid w:val="00907086"/>
    <w:rsid w:val="00911AF7"/>
    <w:rsid w:val="009129C8"/>
    <w:rsid w:val="0091320B"/>
    <w:rsid w:val="00914557"/>
    <w:rsid w:val="009203C9"/>
    <w:rsid w:val="00920E4B"/>
    <w:rsid w:val="00920E6A"/>
    <w:rsid w:val="00923AB6"/>
    <w:rsid w:val="00923F09"/>
    <w:rsid w:val="00923FFB"/>
    <w:rsid w:val="00931816"/>
    <w:rsid w:val="0093203A"/>
    <w:rsid w:val="00932C71"/>
    <w:rsid w:val="00942C74"/>
    <w:rsid w:val="009466C0"/>
    <w:rsid w:val="0094704E"/>
    <w:rsid w:val="00947889"/>
    <w:rsid w:val="009509D5"/>
    <w:rsid w:val="00952409"/>
    <w:rsid w:val="00952A72"/>
    <w:rsid w:val="009538F5"/>
    <w:rsid w:val="00954BDC"/>
    <w:rsid w:val="00955A7F"/>
    <w:rsid w:val="00957187"/>
    <w:rsid w:val="00960255"/>
    <w:rsid w:val="009603E1"/>
    <w:rsid w:val="00961C9D"/>
    <w:rsid w:val="00963065"/>
    <w:rsid w:val="00964D0B"/>
    <w:rsid w:val="00965A8A"/>
    <w:rsid w:val="0096684C"/>
    <w:rsid w:val="0097151F"/>
    <w:rsid w:val="00973777"/>
    <w:rsid w:val="00974DF2"/>
    <w:rsid w:val="00976E78"/>
    <w:rsid w:val="009775C0"/>
    <w:rsid w:val="00980B46"/>
    <w:rsid w:val="009818B0"/>
    <w:rsid w:val="00981F23"/>
    <w:rsid w:val="00983544"/>
    <w:rsid w:val="00984A67"/>
    <w:rsid w:val="00985F17"/>
    <w:rsid w:val="00987CA9"/>
    <w:rsid w:val="00990634"/>
    <w:rsid w:val="00991733"/>
    <w:rsid w:val="00992078"/>
    <w:rsid w:val="00992BE3"/>
    <w:rsid w:val="009966FE"/>
    <w:rsid w:val="00996859"/>
    <w:rsid w:val="009969F6"/>
    <w:rsid w:val="009A1467"/>
    <w:rsid w:val="009A2E3A"/>
    <w:rsid w:val="009A3224"/>
    <w:rsid w:val="009A5070"/>
    <w:rsid w:val="009A6464"/>
    <w:rsid w:val="009B18D4"/>
    <w:rsid w:val="009B295C"/>
    <w:rsid w:val="009B69F5"/>
    <w:rsid w:val="009C204C"/>
    <w:rsid w:val="009C596E"/>
    <w:rsid w:val="009C5FF7"/>
    <w:rsid w:val="009C6292"/>
    <w:rsid w:val="009C641B"/>
    <w:rsid w:val="009C7C45"/>
    <w:rsid w:val="009D15DB"/>
    <w:rsid w:val="009D2A2E"/>
    <w:rsid w:val="009D2E8E"/>
    <w:rsid w:val="009D3133"/>
    <w:rsid w:val="009D3840"/>
    <w:rsid w:val="009D6BFF"/>
    <w:rsid w:val="009E160D"/>
    <w:rsid w:val="009E1C30"/>
    <w:rsid w:val="009E1ED2"/>
    <w:rsid w:val="009E2B90"/>
    <w:rsid w:val="009E3AA8"/>
    <w:rsid w:val="009E58D2"/>
    <w:rsid w:val="009F1CBB"/>
    <w:rsid w:val="009F1CE0"/>
    <w:rsid w:val="009F3305"/>
    <w:rsid w:val="009F3E4A"/>
    <w:rsid w:val="009F6FB2"/>
    <w:rsid w:val="009F7CA8"/>
    <w:rsid w:val="00A02D06"/>
    <w:rsid w:val="00A050AC"/>
    <w:rsid w:val="00A05EAE"/>
    <w:rsid w:val="00A071C0"/>
    <w:rsid w:val="00A1244C"/>
    <w:rsid w:val="00A15B6D"/>
    <w:rsid w:val="00A1659B"/>
    <w:rsid w:val="00A20A09"/>
    <w:rsid w:val="00A22316"/>
    <w:rsid w:val="00A22670"/>
    <w:rsid w:val="00A245D9"/>
    <w:rsid w:val="00A24B35"/>
    <w:rsid w:val="00A271BA"/>
    <w:rsid w:val="00A27F86"/>
    <w:rsid w:val="00A37B42"/>
    <w:rsid w:val="00A40C10"/>
    <w:rsid w:val="00A41574"/>
    <w:rsid w:val="00A42EA4"/>
    <w:rsid w:val="00A431C6"/>
    <w:rsid w:val="00A46967"/>
    <w:rsid w:val="00A479F9"/>
    <w:rsid w:val="00A50165"/>
    <w:rsid w:val="00A50ACC"/>
    <w:rsid w:val="00A54315"/>
    <w:rsid w:val="00A562B4"/>
    <w:rsid w:val="00A60FBC"/>
    <w:rsid w:val="00A6412B"/>
    <w:rsid w:val="00A6512D"/>
    <w:rsid w:val="00A65C0B"/>
    <w:rsid w:val="00A662FC"/>
    <w:rsid w:val="00A67209"/>
    <w:rsid w:val="00A7044D"/>
    <w:rsid w:val="00A7248D"/>
    <w:rsid w:val="00A73C38"/>
    <w:rsid w:val="00A7540F"/>
    <w:rsid w:val="00A75598"/>
    <w:rsid w:val="00A7633F"/>
    <w:rsid w:val="00A76C97"/>
    <w:rsid w:val="00A776BA"/>
    <w:rsid w:val="00A80100"/>
    <w:rsid w:val="00A81905"/>
    <w:rsid w:val="00A81FD2"/>
    <w:rsid w:val="00A84378"/>
    <w:rsid w:val="00A8441A"/>
    <w:rsid w:val="00A8492E"/>
    <w:rsid w:val="00A8674A"/>
    <w:rsid w:val="00A92621"/>
    <w:rsid w:val="00A96E24"/>
    <w:rsid w:val="00A97DF0"/>
    <w:rsid w:val="00AA056C"/>
    <w:rsid w:val="00AA40A3"/>
    <w:rsid w:val="00AA6F6E"/>
    <w:rsid w:val="00AB122B"/>
    <w:rsid w:val="00AB19B2"/>
    <w:rsid w:val="00AB1A29"/>
    <w:rsid w:val="00AB21B0"/>
    <w:rsid w:val="00AB3D0B"/>
    <w:rsid w:val="00AB48D3"/>
    <w:rsid w:val="00AC0435"/>
    <w:rsid w:val="00AC3B6F"/>
    <w:rsid w:val="00AC3D05"/>
    <w:rsid w:val="00AC5230"/>
    <w:rsid w:val="00AD294D"/>
    <w:rsid w:val="00AD416A"/>
    <w:rsid w:val="00AD4703"/>
    <w:rsid w:val="00AE0243"/>
    <w:rsid w:val="00AE1A95"/>
    <w:rsid w:val="00AE1BAD"/>
    <w:rsid w:val="00AE2124"/>
    <w:rsid w:val="00AE23AC"/>
    <w:rsid w:val="00AE24BC"/>
    <w:rsid w:val="00AE3E3F"/>
    <w:rsid w:val="00AF20B2"/>
    <w:rsid w:val="00AF2516"/>
    <w:rsid w:val="00AF4760"/>
    <w:rsid w:val="00AF55D4"/>
    <w:rsid w:val="00B0505F"/>
    <w:rsid w:val="00B05C2D"/>
    <w:rsid w:val="00B0640B"/>
    <w:rsid w:val="00B0651A"/>
    <w:rsid w:val="00B11DCA"/>
    <w:rsid w:val="00B12933"/>
    <w:rsid w:val="00B12B88"/>
    <w:rsid w:val="00B137E0"/>
    <w:rsid w:val="00B13BC8"/>
    <w:rsid w:val="00B155FB"/>
    <w:rsid w:val="00B15CE6"/>
    <w:rsid w:val="00B17052"/>
    <w:rsid w:val="00B1788D"/>
    <w:rsid w:val="00B21D9B"/>
    <w:rsid w:val="00B22A8D"/>
    <w:rsid w:val="00B23AB1"/>
    <w:rsid w:val="00B24662"/>
    <w:rsid w:val="00B25B21"/>
    <w:rsid w:val="00B26482"/>
    <w:rsid w:val="00B300A6"/>
    <w:rsid w:val="00B32D2A"/>
    <w:rsid w:val="00B32DAD"/>
    <w:rsid w:val="00B34344"/>
    <w:rsid w:val="00B34671"/>
    <w:rsid w:val="00B34BAB"/>
    <w:rsid w:val="00B3569C"/>
    <w:rsid w:val="00B43676"/>
    <w:rsid w:val="00B43CDE"/>
    <w:rsid w:val="00B449DC"/>
    <w:rsid w:val="00B45F07"/>
    <w:rsid w:val="00B5197D"/>
    <w:rsid w:val="00B51F01"/>
    <w:rsid w:val="00B52C28"/>
    <w:rsid w:val="00B52D68"/>
    <w:rsid w:val="00B546E9"/>
    <w:rsid w:val="00B550EC"/>
    <w:rsid w:val="00B55A3D"/>
    <w:rsid w:val="00B5602D"/>
    <w:rsid w:val="00B56456"/>
    <w:rsid w:val="00B579C2"/>
    <w:rsid w:val="00B60125"/>
    <w:rsid w:val="00B62DD2"/>
    <w:rsid w:val="00B6355B"/>
    <w:rsid w:val="00B63991"/>
    <w:rsid w:val="00B65A2D"/>
    <w:rsid w:val="00B6656B"/>
    <w:rsid w:val="00B7159C"/>
    <w:rsid w:val="00B71625"/>
    <w:rsid w:val="00B71E32"/>
    <w:rsid w:val="00B75C54"/>
    <w:rsid w:val="00B75D7A"/>
    <w:rsid w:val="00B7731E"/>
    <w:rsid w:val="00B818FA"/>
    <w:rsid w:val="00B81BA6"/>
    <w:rsid w:val="00B8219F"/>
    <w:rsid w:val="00B8710E"/>
    <w:rsid w:val="00B8793D"/>
    <w:rsid w:val="00B92A93"/>
    <w:rsid w:val="00B965E6"/>
    <w:rsid w:val="00BA17A8"/>
    <w:rsid w:val="00BA2674"/>
    <w:rsid w:val="00BA333A"/>
    <w:rsid w:val="00BA3C33"/>
    <w:rsid w:val="00BA4A64"/>
    <w:rsid w:val="00BA6FB9"/>
    <w:rsid w:val="00BB0878"/>
    <w:rsid w:val="00BB1879"/>
    <w:rsid w:val="00BB2E5A"/>
    <w:rsid w:val="00BB41C7"/>
    <w:rsid w:val="00BC0ABE"/>
    <w:rsid w:val="00BC1A6B"/>
    <w:rsid w:val="00BC2AF4"/>
    <w:rsid w:val="00BC30DB"/>
    <w:rsid w:val="00BC596D"/>
    <w:rsid w:val="00BC5BEB"/>
    <w:rsid w:val="00BC64FF"/>
    <w:rsid w:val="00BC6CB0"/>
    <w:rsid w:val="00BC7C37"/>
    <w:rsid w:val="00BD1AA6"/>
    <w:rsid w:val="00BD2244"/>
    <w:rsid w:val="00BD26CA"/>
    <w:rsid w:val="00BD78B4"/>
    <w:rsid w:val="00BE2F43"/>
    <w:rsid w:val="00BE4E34"/>
    <w:rsid w:val="00BE6472"/>
    <w:rsid w:val="00BF03AC"/>
    <w:rsid w:val="00BF12A8"/>
    <w:rsid w:val="00BF19F4"/>
    <w:rsid w:val="00BF29B8"/>
    <w:rsid w:val="00BF3530"/>
    <w:rsid w:val="00BF46EA"/>
    <w:rsid w:val="00BF69B4"/>
    <w:rsid w:val="00C0527A"/>
    <w:rsid w:val="00C0549C"/>
    <w:rsid w:val="00C06CCE"/>
    <w:rsid w:val="00C07769"/>
    <w:rsid w:val="00C07D05"/>
    <w:rsid w:val="00C10856"/>
    <w:rsid w:val="00C11936"/>
    <w:rsid w:val="00C14721"/>
    <w:rsid w:val="00C1615E"/>
    <w:rsid w:val="00C203FA"/>
    <w:rsid w:val="00C2138D"/>
    <w:rsid w:val="00C2298D"/>
    <w:rsid w:val="00C23835"/>
    <w:rsid w:val="00C244F5"/>
    <w:rsid w:val="00C24671"/>
    <w:rsid w:val="00C25A63"/>
    <w:rsid w:val="00C3164F"/>
    <w:rsid w:val="00C31B5E"/>
    <w:rsid w:val="00C32814"/>
    <w:rsid w:val="00C333C8"/>
    <w:rsid w:val="00C33ECD"/>
    <w:rsid w:val="00C34528"/>
    <w:rsid w:val="00C34D3E"/>
    <w:rsid w:val="00C35B37"/>
    <w:rsid w:val="00C35CE6"/>
    <w:rsid w:val="00C3747A"/>
    <w:rsid w:val="00C37F29"/>
    <w:rsid w:val="00C40170"/>
    <w:rsid w:val="00C50DD2"/>
    <w:rsid w:val="00C518A3"/>
    <w:rsid w:val="00C5232F"/>
    <w:rsid w:val="00C539D8"/>
    <w:rsid w:val="00C54F9D"/>
    <w:rsid w:val="00C5668D"/>
    <w:rsid w:val="00C56845"/>
    <w:rsid w:val="00C56DCC"/>
    <w:rsid w:val="00C56FCB"/>
    <w:rsid w:val="00C57075"/>
    <w:rsid w:val="00C61BC8"/>
    <w:rsid w:val="00C66B66"/>
    <w:rsid w:val="00C70314"/>
    <w:rsid w:val="00C72AFE"/>
    <w:rsid w:val="00C733B5"/>
    <w:rsid w:val="00C74965"/>
    <w:rsid w:val="00C81619"/>
    <w:rsid w:val="00C81F41"/>
    <w:rsid w:val="00C837FB"/>
    <w:rsid w:val="00C86861"/>
    <w:rsid w:val="00C87075"/>
    <w:rsid w:val="00C87127"/>
    <w:rsid w:val="00C8752A"/>
    <w:rsid w:val="00C90EBE"/>
    <w:rsid w:val="00C90FB7"/>
    <w:rsid w:val="00C91F31"/>
    <w:rsid w:val="00CA0008"/>
    <w:rsid w:val="00CA013C"/>
    <w:rsid w:val="00CA2031"/>
    <w:rsid w:val="00CA2865"/>
    <w:rsid w:val="00CA48CA"/>
    <w:rsid w:val="00CA6D6D"/>
    <w:rsid w:val="00CB1545"/>
    <w:rsid w:val="00CB1563"/>
    <w:rsid w:val="00CB2444"/>
    <w:rsid w:val="00CB27BE"/>
    <w:rsid w:val="00CB6326"/>
    <w:rsid w:val="00CC2FFB"/>
    <w:rsid w:val="00CC70D4"/>
    <w:rsid w:val="00CC7A4E"/>
    <w:rsid w:val="00CD1359"/>
    <w:rsid w:val="00CD3DC2"/>
    <w:rsid w:val="00CD4126"/>
    <w:rsid w:val="00CD4C83"/>
    <w:rsid w:val="00CE00CE"/>
    <w:rsid w:val="00CE31FC"/>
    <w:rsid w:val="00CE3515"/>
    <w:rsid w:val="00CE7A77"/>
    <w:rsid w:val="00CE7E16"/>
    <w:rsid w:val="00CF0BC9"/>
    <w:rsid w:val="00CF2339"/>
    <w:rsid w:val="00CF78BC"/>
    <w:rsid w:val="00D01EDC"/>
    <w:rsid w:val="00D02FE9"/>
    <w:rsid w:val="00D03AB7"/>
    <w:rsid w:val="00D04F6E"/>
    <w:rsid w:val="00D078AA"/>
    <w:rsid w:val="00D10058"/>
    <w:rsid w:val="00D105D5"/>
    <w:rsid w:val="00D1095D"/>
    <w:rsid w:val="00D10C12"/>
    <w:rsid w:val="00D11978"/>
    <w:rsid w:val="00D13091"/>
    <w:rsid w:val="00D15E30"/>
    <w:rsid w:val="00D16129"/>
    <w:rsid w:val="00D20B85"/>
    <w:rsid w:val="00D20D7A"/>
    <w:rsid w:val="00D22A17"/>
    <w:rsid w:val="00D25DBD"/>
    <w:rsid w:val="00D26929"/>
    <w:rsid w:val="00D30CBD"/>
    <w:rsid w:val="00D30D9E"/>
    <w:rsid w:val="00D33908"/>
    <w:rsid w:val="00D354F2"/>
    <w:rsid w:val="00D3628B"/>
    <w:rsid w:val="00D36C30"/>
    <w:rsid w:val="00D36D2A"/>
    <w:rsid w:val="00D3742C"/>
    <w:rsid w:val="00D37C90"/>
    <w:rsid w:val="00D402E8"/>
    <w:rsid w:val="00D43A8C"/>
    <w:rsid w:val="00D44153"/>
    <w:rsid w:val="00D50B44"/>
    <w:rsid w:val="00D53072"/>
    <w:rsid w:val="00D531DB"/>
    <w:rsid w:val="00D54CAC"/>
    <w:rsid w:val="00D562EA"/>
    <w:rsid w:val="00D5713B"/>
    <w:rsid w:val="00D60B4A"/>
    <w:rsid w:val="00D61A4E"/>
    <w:rsid w:val="00D634EA"/>
    <w:rsid w:val="00D64CA7"/>
    <w:rsid w:val="00D6565B"/>
    <w:rsid w:val="00D67555"/>
    <w:rsid w:val="00D67B0D"/>
    <w:rsid w:val="00D67B66"/>
    <w:rsid w:val="00D713A1"/>
    <w:rsid w:val="00D72D10"/>
    <w:rsid w:val="00D73668"/>
    <w:rsid w:val="00D73A85"/>
    <w:rsid w:val="00D75403"/>
    <w:rsid w:val="00D769EC"/>
    <w:rsid w:val="00D77956"/>
    <w:rsid w:val="00D804A8"/>
    <w:rsid w:val="00D80F0C"/>
    <w:rsid w:val="00D838A7"/>
    <w:rsid w:val="00D84CC5"/>
    <w:rsid w:val="00D87B7E"/>
    <w:rsid w:val="00D90242"/>
    <w:rsid w:val="00D9047E"/>
    <w:rsid w:val="00D91C86"/>
    <w:rsid w:val="00D92077"/>
    <w:rsid w:val="00D920A9"/>
    <w:rsid w:val="00D921CB"/>
    <w:rsid w:val="00D9398B"/>
    <w:rsid w:val="00D951E2"/>
    <w:rsid w:val="00D9565A"/>
    <w:rsid w:val="00D9773A"/>
    <w:rsid w:val="00DA029A"/>
    <w:rsid w:val="00DA0A5A"/>
    <w:rsid w:val="00DA36C1"/>
    <w:rsid w:val="00DA54A8"/>
    <w:rsid w:val="00DB2337"/>
    <w:rsid w:val="00DB24CE"/>
    <w:rsid w:val="00DB5F87"/>
    <w:rsid w:val="00DB699B"/>
    <w:rsid w:val="00DC0376"/>
    <w:rsid w:val="00DC099B"/>
    <w:rsid w:val="00DC2BE5"/>
    <w:rsid w:val="00DC4593"/>
    <w:rsid w:val="00DC528C"/>
    <w:rsid w:val="00DC6EFD"/>
    <w:rsid w:val="00DD1379"/>
    <w:rsid w:val="00DD1F1F"/>
    <w:rsid w:val="00DD22BB"/>
    <w:rsid w:val="00DD278D"/>
    <w:rsid w:val="00DD37E6"/>
    <w:rsid w:val="00DD4CD4"/>
    <w:rsid w:val="00DD65A2"/>
    <w:rsid w:val="00DD6770"/>
    <w:rsid w:val="00DD77D3"/>
    <w:rsid w:val="00DE0749"/>
    <w:rsid w:val="00DE0D7C"/>
    <w:rsid w:val="00DE1CE2"/>
    <w:rsid w:val="00DE3370"/>
    <w:rsid w:val="00DE40BE"/>
    <w:rsid w:val="00DE6F21"/>
    <w:rsid w:val="00DE71F5"/>
    <w:rsid w:val="00DF1210"/>
    <w:rsid w:val="00DF1DE1"/>
    <w:rsid w:val="00DF31E9"/>
    <w:rsid w:val="00DF400D"/>
    <w:rsid w:val="00DF5C23"/>
    <w:rsid w:val="00E01DAD"/>
    <w:rsid w:val="00E021DC"/>
    <w:rsid w:val="00E03F91"/>
    <w:rsid w:val="00E049E9"/>
    <w:rsid w:val="00E05307"/>
    <w:rsid w:val="00E054F6"/>
    <w:rsid w:val="00E064EF"/>
    <w:rsid w:val="00E064F2"/>
    <w:rsid w:val="00E0717B"/>
    <w:rsid w:val="00E12E69"/>
    <w:rsid w:val="00E13E41"/>
    <w:rsid w:val="00E14C4B"/>
    <w:rsid w:val="00E15598"/>
    <w:rsid w:val="00E20D65"/>
    <w:rsid w:val="00E20E2D"/>
    <w:rsid w:val="00E30827"/>
    <w:rsid w:val="00E309CC"/>
    <w:rsid w:val="00E3241F"/>
    <w:rsid w:val="00E33C9B"/>
    <w:rsid w:val="00E35038"/>
    <w:rsid w:val="00E353A2"/>
    <w:rsid w:val="00E36881"/>
    <w:rsid w:val="00E4135D"/>
    <w:rsid w:val="00E42E4C"/>
    <w:rsid w:val="00E43720"/>
    <w:rsid w:val="00E4577B"/>
    <w:rsid w:val="00E46AE4"/>
    <w:rsid w:val="00E47013"/>
    <w:rsid w:val="00E52B09"/>
    <w:rsid w:val="00E541F9"/>
    <w:rsid w:val="00E57B79"/>
    <w:rsid w:val="00E57C1E"/>
    <w:rsid w:val="00E60D69"/>
    <w:rsid w:val="00E62707"/>
    <w:rsid w:val="00E63419"/>
    <w:rsid w:val="00E64496"/>
    <w:rsid w:val="00E64BD8"/>
    <w:rsid w:val="00E674EF"/>
    <w:rsid w:val="00E71363"/>
    <w:rsid w:val="00E72115"/>
    <w:rsid w:val="00E74392"/>
    <w:rsid w:val="00E77066"/>
    <w:rsid w:val="00E777A8"/>
    <w:rsid w:val="00E82FDB"/>
    <w:rsid w:val="00E8322E"/>
    <w:rsid w:val="00E903E0"/>
    <w:rsid w:val="00E90D97"/>
    <w:rsid w:val="00E911FC"/>
    <w:rsid w:val="00E912E3"/>
    <w:rsid w:val="00E95124"/>
    <w:rsid w:val="00E957AD"/>
    <w:rsid w:val="00EA1115"/>
    <w:rsid w:val="00EA2206"/>
    <w:rsid w:val="00EA39EB"/>
    <w:rsid w:val="00EA51B8"/>
    <w:rsid w:val="00EA58CE"/>
    <w:rsid w:val="00EA65EA"/>
    <w:rsid w:val="00EA726C"/>
    <w:rsid w:val="00EA7DC8"/>
    <w:rsid w:val="00EA7EA0"/>
    <w:rsid w:val="00EB33FF"/>
    <w:rsid w:val="00EB3D1A"/>
    <w:rsid w:val="00EC0504"/>
    <w:rsid w:val="00EC0CB5"/>
    <w:rsid w:val="00EC19BE"/>
    <w:rsid w:val="00EC2759"/>
    <w:rsid w:val="00EC42BC"/>
    <w:rsid w:val="00EC7106"/>
    <w:rsid w:val="00EC795E"/>
    <w:rsid w:val="00ED0120"/>
    <w:rsid w:val="00ED1D02"/>
    <w:rsid w:val="00ED3BBA"/>
    <w:rsid w:val="00ED403E"/>
    <w:rsid w:val="00ED4E12"/>
    <w:rsid w:val="00ED6262"/>
    <w:rsid w:val="00EE051B"/>
    <w:rsid w:val="00EE1B50"/>
    <w:rsid w:val="00EE2F63"/>
    <w:rsid w:val="00EE322B"/>
    <w:rsid w:val="00EE54B4"/>
    <w:rsid w:val="00EE6673"/>
    <w:rsid w:val="00EE7D9C"/>
    <w:rsid w:val="00EF125D"/>
    <w:rsid w:val="00EF1AD8"/>
    <w:rsid w:val="00EF1B37"/>
    <w:rsid w:val="00EF2B5C"/>
    <w:rsid w:val="00EF4DAC"/>
    <w:rsid w:val="00EF7794"/>
    <w:rsid w:val="00F02046"/>
    <w:rsid w:val="00F04124"/>
    <w:rsid w:val="00F053D8"/>
    <w:rsid w:val="00F07888"/>
    <w:rsid w:val="00F120ED"/>
    <w:rsid w:val="00F1313D"/>
    <w:rsid w:val="00F13D57"/>
    <w:rsid w:val="00F1492F"/>
    <w:rsid w:val="00F1524D"/>
    <w:rsid w:val="00F17113"/>
    <w:rsid w:val="00F201E7"/>
    <w:rsid w:val="00F204E0"/>
    <w:rsid w:val="00F20B16"/>
    <w:rsid w:val="00F21C79"/>
    <w:rsid w:val="00F238C9"/>
    <w:rsid w:val="00F23CA5"/>
    <w:rsid w:val="00F24026"/>
    <w:rsid w:val="00F277AA"/>
    <w:rsid w:val="00F30CDA"/>
    <w:rsid w:val="00F31955"/>
    <w:rsid w:val="00F31B96"/>
    <w:rsid w:val="00F32C70"/>
    <w:rsid w:val="00F34C06"/>
    <w:rsid w:val="00F37304"/>
    <w:rsid w:val="00F405E1"/>
    <w:rsid w:val="00F41731"/>
    <w:rsid w:val="00F43EA3"/>
    <w:rsid w:val="00F44BFA"/>
    <w:rsid w:val="00F459D1"/>
    <w:rsid w:val="00F4687F"/>
    <w:rsid w:val="00F50C55"/>
    <w:rsid w:val="00F53C02"/>
    <w:rsid w:val="00F5452A"/>
    <w:rsid w:val="00F56C45"/>
    <w:rsid w:val="00F57FFB"/>
    <w:rsid w:val="00F601E6"/>
    <w:rsid w:val="00F60430"/>
    <w:rsid w:val="00F618AF"/>
    <w:rsid w:val="00F638F4"/>
    <w:rsid w:val="00F63AC2"/>
    <w:rsid w:val="00F63E51"/>
    <w:rsid w:val="00F64386"/>
    <w:rsid w:val="00F6561C"/>
    <w:rsid w:val="00F67FA6"/>
    <w:rsid w:val="00F72DC9"/>
    <w:rsid w:val="00F73954"/>
    <w:rsid w:val="00F74A35"/>
    <w:rsid w:val="00F76668"/>
    <w:rsid w:val="00F77669"/>
    <w:rsid w:val="00F83948"/>
    <w:rsid w:val="00F854B7"/>
    <w:rsid w:val="00F86DC8"/>
    <w:rsid w:val="00F90CFA"/>
    <w:rsid w:val="00F90F7A"/>
    <w:rsid w:val="00F91CA1"/>
    <w:rsid w:val="00F94060"/>
    <w:rsid w:val="00FA246B"/>
    <w:rsid w:val="00FA56F6"/>
    <w:rsid w:val="00FB09EC"/>
    <w:rsid w:val="00FB0AE4"/>
    <w:rsid w:val="00FB329D"/>
    <w:rsid w:val="00FB75CF"/>
    <w:rsid w:val="00FC133A"/>
    <w:rsid w:val="00FC23DC"/>
    <w:rsid w:val="00FC27E3"/>
    <w:rsid w:val="00FC414D"/>
    <w:rsid w:val="00FC4C07"/>
    <w:rsid w:val="00FC51CC"/>
    <w:rsid w:val="00FC74C7"/>
    <w:rsid w:val="00FD11CF"/>
    <w:rsid w:val="00FD451D"/>
    <w:rsid w:val="00FD5908"/>
    <w:rsid w:val="00FD5B22"/>
    <w:rsid w:val="00FD7DA7"/>
    <w:rsid w:val="00FE0CF8"/>
    <w:rsid w:val="00FE0D21"/>
    <w:rsid w:val="00FE1B01"/>
    <w:rsid w:val="00FE2D4F"/>
    <w:rsid w:val="00FE63D4"/>
    <w:rsid w:val="00FE6A5B"/>
    <w:rsid w:val="00FE727C"/>
    <w:rsid w:val="00FF35A4"/>
    <w:rsid w:val="00FF3A4C"/>
    <w:rsid w:val="00FF609F"/>
    <w:rsid w:val="00FF65C1"/>
    <w:rsid w:val="00FF77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916E1"/>
  <w14:defaultImageDpi w14:val="300"/>
  <w15:docId w15:val="{A6CF1B48-88E5-3F4E-A366-D4F440199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C4017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401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4017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4017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4017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401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0170"/>
  </w:style>
  <w:style w:type="character" w:customStyle="1" w:styleId="Heading1Char">
    <w:name w:val="Heading 1 Char"/>
    <w:aliases w:val="Pocket Char"/>
    <w:basedOn w:val="DefaultParagraphFont"/>
    <w:link w:val="Heading1"/>
    <w:uiPriority w:val="9"/>
    <w:rsid w:val="00C4017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4017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40170"/>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40170"/>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C40170"/>
    <w:rPr>
      <w:b/>
      <w:sz w:val="26"/>
      <w:u w:val="none"/>
    </w:rPr>
  </w:style>
  <w:style w:type="character" w:customStyle="1" w:styleId="StyleUnderline">
    <w:name w:val="Style Underline"/>
    <w:aliases w:val="Underline"/>
    <w:basedOn w:val="DefaultParagraphFont"/>
    <w:uiPriority w:val="1"/>
    <w:qFormat/>
    <w:rsid w:val="00C40170"/>
    <w:rPr>
      <w:b w:val="0"/>
      <w:sz w:val="22"/>
      <w:u w:val="single"/>
    </w:rPr>
  </w:style>
  <w:style w:type="character" w:styleId="Emphasis">
    <w:name w:val="Emphasis"/>
    <w:basedOn w:val="DefaultParagraphFont"/>
    <w:uiPriority w:val="20"/>
    <w:qFormat/>
    <w:rsid w:val="00C4017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40170"/>
    <w:rPr>
      <w:color w:val="auto"/>
      <w:u w:val="none"/>
    </w:rPr>
  </w:style>
  <w:style w:type="character" w:styleId="Hyperlink">
    <w:name w:val="Hyperlink"/>
    <w:basedOn w:val="DefaultParagraphFont"/>
    <w:uiPriority w:val="99"/>
    <w:unhideWhenUsed/>
    <w:rsid w:val="00C40170"/>
    <w:rPr>
      <w:color w:val="auto"/>
      <w:u w:val="none"/>
    </w:rPr>
  </w:style>
  <w:style w:type="paragraph" w:styleId="DocumentMap">
    <w:name w:val="Document Map"/>
    <w:basedOn w:val="Normal"/>
    <w:link w:val="DocumentMapChar"/>
    <w:uiPriority w:val="99"/>
    <w:semiHidden/>
    <w:unhideWhenUsed/>
    <w:rsid w:val="00C4017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40170"/>
    <w:rPr>
      <w:rFonts w:ascii="Lucida Grande" w:hAnsi="Lucida Grande" w:cs="Lucida Grande"/>
    </w:rPr>
  </w:style>
  <w:style w:type="paragraph" w:styleId="ListParagraph">
    <w:name w:val="List Paragraph"/>
    <w:basedOn w:val="Normal"/>
    <w:uiPriority w:val="34"/>
    <w:qFormat/>
    <w:rsid w:val="00482299"/>
    <w:pPr>
      <w:ind w:left="720"/>
      <w:contextualSpacing/>
    </w:pPr>
  </w:style>
  <w:style w:type="paragraph" w:styleId="NormalWeb">
    <w:name w:val="Normal (Web)"/>
    <w:basedOn w:val="Normal"/>
    <w:uiPriority w:val="99"/>
    <w:semiHidden/>
    <w:unhideWhenUsed/>
    <w:rsid w:val="002A2B07"/>
    <w:pPr>
      <w:spacing w:before="100" w:beforeAutospacing="1" w:after="100" w:afterAutospacing="1" w:line="240" w:lineRule="auto"/>
    </w:pPr>
    <w:rPr>
      <w:rFonts w:ascii="Times New Roman" w:eastAsia="Times New Roman" w:hAnsi="Times New Roman" w:cs="Times New Roman"/>
      <w:sz w:val="24"/>
    </w:rPr>
  </w:style>
  <w:style w:type="paragraph" w:customStyle="1" w:styleId="paragraph">
    <w:name w:val="paragraph"/>
    <w:basedOn w:val="Normal"/>
    <w:rsid w:val="00952A72"/>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952A72"/>
  </w:style>
  <w:style w:type="character" w:customStyle="1" w:styleId="eop">
    <w:name w:val="eop"/>
    <w:basedOn w:val="DefaultParagraphFont"/>
    <w:rsid w:val="00952A72"/>
  </w:style>
  <w:style w:type="character" w:customStyle="1" w:styleId="spellingerror">
    <w:name w:val="spellingerror"/>
    <w:basedOn w:val="DefaultParagraphFont"/>
    <w:rsid w:val="00952A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224798">
      <w:bodyDiv w:val="1"/>
      <w:marLeft w:val="0"/>
      <w:marRight w:val="0"/>
      <w:marTop w:val="0"/>
      <w:marBottom w:val="0"/>
      <w:divBdr>
        <w:top w:val="none" w:sz="0" w:space="0" w:color="auto"/>
        <w:left w:val="none" w:sz="0" w:space="0" w:color="auto"/>
        <w:bottom w:val="none" w:sz="0" w:space="0" w:color="auto"/>
        <w:right w:val="none" w:sz="0" w:space="0" w:color="auto"/>
      </w:divBdr>
      <w:divsChild>
        <w:div w:id="2115786779">
          <w:marLeft w:val="0"/>
          <w:marRight w:val="0"/>
          <w:marTop w:val="0"/>
          <w:marBottom w:val="0"/>
          <w:divBdr>
            <w:top w:val="none" w:sz="0" w:space="0" w:color="auto"/>
            <w:left w:val="none" w:sz="0" w:space="0" w:color="auto"/>
            <w:bottom w:val="none" w:sz="0" w:space="0" w:color="auto"/>
            <w:right w:val="none" w:sz="0" w:space="0" w:color="auto"/>
          </w:divBdr>
        </w:div>
        <w:div w:id="490026579">
          <w:marLeft w:val="0"/>
          <w:marRight w:val="0"/>
          <w:marTop w:val="0"/>
          <w:marBottom w:val="0"/>
          <w:divBdr>
            <w:top w:val="none" w:sz="0" w:space="0" w:color="auto"/>
            <w:left w:val="none" w:sz="0" w:space="0" w:color="auto"/>
            <w:bottom w:val="none" w:sz="0" w:space="0" w:color="auto"/>
            <w:right w:val="none" w:sz="0" w:space="0" w:color="auto"/>
          </w:divBdr>
        </w:div>
      </w:divsChild>
    </w:div>
    <w:div w:id="549850503">
      <w:bodyDiv w:val="1"/>
      <w:marLeft w:val="0"/>
      <w:marRight w:val="0"/>
      <w:marTop w:val="0"/>
      <w:marBottom w:val="0"/>
      <w:divBdr>
        <w:top w:val="none" w:sz="0" w:space="0" w:color="auto"/>
        <w:left w:val="none" w:sz="0" w:space="0" w:color="auto"/>
        <w:bottom w:val="none" w:sz="0" w:space="0" w:color="auto"/>
        <w:right w:val="none" w:sz="0" w:space="0" w:color="auto"/>
      </w:divBdr>
    </w:div>
    <w:div w:id="804616595">
      <w:bodyDiv w:val="1"/>
      <w:marLeft w:val="0"/>
      <w:marRight w:val="0"/>
      <w:marTop w:val="0"/>
      <w:marBottom w:val="0"/>
      <w:divBdr>
        <w:top w:val="none" w:sz="0" w:space="0" w:color="auto"/>
        <w:left w:val="none" w:sz="0" w:space="0" w:color="auto"/>
        <w:bottom w:val="none" w:sz="0" w:space="0" w:color="auto"/>
        <w:right w:val="none" w:sz="0" w:space="0" w:color="auto"/>
      </w:divBdr>
    </w:div>
    <w:div w:id="1062020257">
      <w:bodyDiv w:val="1"/>
      <w:marLeft w:val="0"/>
      <w:marRight w:val="0"/>
      <w:marTop w:val="0"/>
      <w:marBottom w:val="0"/>
      <w:divBdr>
        <w:top w:val="none" w:sz="0" w:space="0" w:color="auto"/>
        <w:left w:val="none" w:sz="0" w:space="0" w:color="auto"/>
        <w:bottom w:val="none" w:sz="0" w:space="0" w:color="auto"/>
        <w:right w:val="none" w:sz="0" w:space="0" w:color="auto"/>
      </w:divBdr>
    </w:div>
    <w:div w:id="1612394396">
      <w:bodyDiv w:val="1"/>
      <w:marLeft w:val="0"/>
      <w:marRight w:val="0"/>
      <w:marTop w:val="0"/>
      <w:marBottom w:val="0"/>
      <w:divBdr>
        <w:top w:val="none" w:sz="0" w:space="0" w:color="auto"/>
        <w:left w:val="none" w:sz="0" w:space="0" w:color="auto"/>
        <w:bottom w:val="none" w:sz="0" w:space="0" w:color="auto"/>
        <w:right w:val="none" w:sz="0" w:space="0" w:color="auto"/>
      </w:divBdr>
    </w:div>
    <w:div w:id="17905844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www.rhizomes.net/issue29/terref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jb349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1AD2AB1-45FD-6F4C-86CA-E54F2B27F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17</Pages>
  <Words>3701</Words>
  <Characters>21098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24750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77</cp:revision>
  <dcterms:created xsi:type="dcterms:W3CDTF">2019-07-30T07:30:00Z</dcterms:created>
  <dcterms:modified xsi:type="dcterms:W3CDTF">2019-07-30T09:09:00Z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