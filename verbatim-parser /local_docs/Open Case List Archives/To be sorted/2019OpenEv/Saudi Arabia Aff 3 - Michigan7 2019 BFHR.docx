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1470" w:rsidRDefault="00CF1470" w:rsidP="00CF1470">
      <w:pPr>
        <w:pStyle w:val="Heading1"/>
      </w:pPr>
      <w:r>
        <w:t xml:space="preserve">aff – saudi 3 – bfhr </w:t>
      </w:r>
    </w:p>
    <w:p w:rsidR="00CF1470" w:rsidRPr="00CF1470" w:rsidRDefault="00CF1470" w:rsidP="00CF1470">
      <w:r>
        <w:t>Thanks a ton to Aden, Raina, and Sam for their work on the Saudi aff/neg update file!</w:t>
      </w:r>
      <w:bookmarkStart w:id="0" w:name="_GoBack"/>
      <w:bookmarkEnd w:id="0"/>
    </w:p>
    <w:p w:rsidR="00CF1470" w:rsidRDefault="00CF1470" w:rsidP="00CF1470">
      <w:pPr>
        <w:pStyle w:val="Heading1"/>
      </w:pPr>
      <w:r>
        <w:t>case updates</w:t>
      </w:r>
    </w:p>
    <w:p w:rsidR="00CF1470" w:rsidRPr="00CF1470" w:rsidRDefault="00CF1470" w:rsidP="00CF1470">
      <w:pPr>
        <w:pStyle w:val="Heading2"/>
      </w:pPr>
      <w:r w:rsidRPr="00CF1470">
        <w:t>russia advantage</w:t>
      </w:r>
    </w:p>
    <w:p w:rsidR="00CF1470" w:rsidRPr="00864A5D" w:rsidRDefault="00CF1470" w:rsidP="00CF1470"/>
    <w:p w:rsidR="00CF1470" w:rsidRDefault="00CF1470" w:rsidP="00CF1470">
      <w:pPr>
        <w:pStyle w:val="Heading3"/>
      </w:pPr>
      <w:bookmarkStart w:id="1" w:name="_Hlk14521840"/>
      <w:r>
        <w:t>1ac – russia advantage</w:t>
      </w:r>
    </w:p>
    <w:p w:rsidR="00CF1470" w:rsidRDefault="00CF1470" w:rsidP="00CF1470"/>
    <w:p w:rsidR="00CF1470" w:rsidRDefault="00CF1470" w:rsidP="00CF1470">
      <w:pPr>
        <w:pStyle w:val="Heading4"/>
      </w:pPr>
      <w:r>
        <w:t xml:space="preserve">Ending unconditional arms sales solves the Yemen conflict and results in a </w:t>
      </w:r>
      <w:r w:rsidRPr="001C1B09">
        <w:rPr>
          <w:u w:val="single"/>
        </w:rPr>
        <w:t>political settlement</w:t>
      </w:r>
      <w:r>
        <w:t xml:space="preserve"> </w:t>
      </w:r>
    </w:p>
    <w:p w:rsidR="00CF1470" w:rsidRPr="00225331" w:rsidRDefault="00CF1470" w:rsidP="00CF1470">
      <w:pPr>
        <w:rPr>
          <w:rFonts w:asciiTheme="minorHAnsi" w:hAnsiTheme="minorHAnsi" w:cstheme="minorHAnsi"/>
        </w:rPr>
      </w:pPr>
      <w:r>
        <w:rPr>
          <w:rFonts w:asciiTheme="minorHAnsi" w:hAnsiTheme="minorHAnsi" w:cstheme="minorHAnsi"/>
          <w:b/>
          <w:bCs/>
        </w:rPr>
        <w:t xml:space="preserve">Bazzi, 18 - </w:t>
      </w:r>
      <w:r w:rsidRPr="00225331">
        <w:rPr>
          <w:rFonts w:asciiTheme="minorHAnsi" w:hAnsiTheme="minorHAnsi" w:cstheme="minorHAnsi"/>
        </w:rPr>
        <w:t xml:space="preserve">MOHAMAD BAZZI is an associate professor of journalism at New York University and the former Middle East bureau chief at Newsday (“The United States Could End the War in Yemen If It Wanted To” The Atlantic, 9/30, </w:t>
      </w:r>
      <w:hyperlink r:id="rId6" w:history="1">
        <w:r w:rsidRPr="00225331">
          <w:rPr>
            <w:rStyle w:val="Hyperlink"/>
            <w:rFonts w:asciiTheme="minorHAnsi" w:hAnsiTheme="minorHAnsi" w:cstheme="minorHAnsi"/>
          </w:rPr>
          <w:t>https://www.theatlantic.com/international/archive/2018/09/iran-yemen-saudi-arabia/571465/</w:t>
        </w:r>
      </w:hyperlink>
    </w:p>
    <w:p w:rsidR="00CF1470" w:rsidRDefault="00CF1470" w:rsidP="00CF1470">
      <w:pPr>
        <w:rPr>
          <w:rFonts w:asciiTheme="minorHAnsi" w:hAnsiTheme="minorHAnsi" w:cstheme="minorHAnsi"/>
        </w:rPr>
      </w:pPr>
      <w:r>
        <w:rPr>
          <w:rFonts w:asciiTheme="minorHAnsi" w:hAnsiTheme="minorHAnsi" w:cstheme="minorHAnsi"/>
        </w:rPr>
        <w:t xml:space="preserve">On September 12, Secretary of State Mike </w:t>
      </w:r>
      <w:r w:rsidRPr="009A04F1">
        <w:rPr>
          <w:rStyle w:val="StyleUnderline"/>
        </w:rPr>
        <w:t>Pompeo assured Congress that the coalition was trying to minimize civilian casualties and enable deliveries of humanitarian aid to Yemen</w:t>
      </w:r>
      <w:r>
        <w:rPr>
          <w:rFonts w:asciiTheme="minorHAnsi" w:hAnsiTheme="minorHAnsi" w:cstheme="minorHAnsi"/>
        </w:rPr>
        <w:t xml:space="preserve">. Yet </w:t>
      </w:r>
      <w:r w:rsidRPr="009A04F1">
        <w:rPr>
          <w:rStyle w:val="StyleUnderline"/>
        </w:rPr>
        <w:t>his claim contradicted virtually every other independent assessment of the war</w:t>
      </w:r>
      <w:r>
        <w:rPr>
          <w:rFonts w:asciiTheme="minorHAnsi" w:hAnsiTheme="minorHAnsi" w:cstheme="minorHAnsi"/>
        </w:rPr>
        <w:t xml:space="preserve">, including </w:t>
      </w:r>
      <w:r w:rsidRPr="00225331">
        <w:rPr>
          <w:rStyle w:val="StyleUnderline"/>
        </w:rPr>
        <w:t>a recent report by a group of United Nations experts and several Human Rights Watch investigations</w:t>
      </w:r>
      <w:r>
        <w:rPr>
          <w:rFonts w:asciiTheme="minorHAnsi" w:hAnsiTheme="minorHAnsi" w:cstheme="minorHAnsi"/>
        </w:rPr>
        <w:t xml:space="preserve"> that </w:t>
      </w:r>
      <w:r w:rsidRPr="00225331">
        <w:rPr>
          <w:rStyle w:val="StyleUnderline"/>
        </w:rPr>
        <w:t>alleged the coalition had committed war crimes</w:t>
      </w:r>
      <w:r>
        <w:rPr>
          <w:rFonts w:asciiTheme="minorHAnsi" w:hAnsiTheme="minorHAnsi" w:cstheme="minorHAnsi"/>
        </w:rPr>
        <w:t>. Meanwhile, in a memo Pompeo sent to Congress, he noted another reason for continued U.S. support for the coalition: containing Iran and its influence on the Houthis.</w:t>
      </w:r>
    </w:p>
    <w:p w:rsidR="00CF1470" w:rsidRDefault="00CF1470" w:rsidP="00CF1470">
      <w:pPr>
        <w:rPr>
          <w:rFonts w:asciiTheme="minorHAnsi" w:hAnsiTheme="minorHAnsi" w:cstheme="minorHAnsi"/>
        </w:rPr>
      </w:pPr>
      <w:r>
        <w:rPr>
          <w:rFonts w:asciiTheme="minorHAnsi" w:hAnsiTheme="minorHAnsi" w:cstheme="minorHAnsi"/>
        </w:rPr>
        <w:t>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strikes—the Houthis have displayed little regional ambition. Ironically, as the war drags on, the Houthis will grow more dependent on support from Iran and its allies.</w:t>
      </w:r>
    </w:p>
    <w:p w:rsidR="00CF1470" w:rsidRPr="00225331" w:rsidRDefault="00CF1470" w:rsidP="00CF1470">
      <w:pPr>
        <w:rPr>
          <w:u w:val="single"/>
        </w:rPr>
      </w:pPr>
      <w:r w:rsidRPr="00225331">
        <w:rPr>
          <w:rStyle w:val="StyleUnderline"/>
        </w:rPr>
        <w:t>By accepting the coalition’s cosmetic attempts to minimize civilian casualties</w:t>
      </w:r>
      <w:r>
        <w:rPr>
          <w:rFonts w:asciiTheme="minorHAnsi" w:hAnsiTheme="minorHAnsi" w:cstheme="minorHAnsi"/>
        </w:rPr>
        <w:t xml:space="preserve">, the </w:t>
      </w:r>
      <w:r w:rsidRPr="00225331">
        <w:rPr>
          <w:rStyle w:val="StyleUnderline"/>
        </w:rPr>
        <w:t>Trump administration is signaling to Saudi and Emirati leaders its apparent belief that a clear military victory in Yemen remains possible.</w:t>
      </w:r>
      <w:r>
        <w:rPr>
          <w:rFonts w:asciiTheme="minorHAnsi" w:hAnsiTheme="minorHAnsi" w:cstheme="minorHAnsi"/>
        </w:rPr>
        <w:t xml:space="preserve"> And </w:t>
      </w:r>
      <w:r w:rsidRPr="00604CFE">
        <w:rPr>
          <w:rStyle w:val="StyleUnderline"/>
          <w:highlight w:val="cyan"/>
        </w:rPr>
        <w:t>as long as the coalition believes it can crush the Houthis, there’s little incentive</w:t>
      </w:r>
      <w:r w:rsidRPr="00225331">
        <w:rPr>
          <w:rStyle w:val="StyleUnderline"/>
        </w:rPr>
        <w:t xml:space="preserve"> for it </w:t>
      </w:r>
      <w:r w:rsidRPr="00604CFE">
        <w:rPr>
          <w:rStyle w:val="StyleUnderline"/>
          <w:highlight w:val="cyan"/>
        </w:rPr>
        <w:t>to negotiate.</w:t>
      </w:r>
      <w:r w:rsidRPr="00225331">
        <w:rPr>
          <w:rStyle w:val="StyleUnderline"/>
        </w:rPr>
        <w:t xml:space="preserve"> Trump</w:t>
      </w:r>
      <w:r>
        <w:rPr>
          <w:rFonts w:asciiTheme="minorHAnsi" w:hAnsiTheme="minorHAnsi" w:cstheme="minorHAnsi"/>
        </w:rPr>
        <w:t xml:space="preserve">, then, </w:t>
      </w:r>
      <w:r w:rsidRPr="00225331">
        <w:rPr>
          <w:rStyle w:val="StyleUnderline"/>
        </w:rPr>
        <w:t>has bought into Saudi Arabia’s zero-sum calculation: that a military win in Yemen for the kingdom and its allies would be a defeat for Iran, while a negotiated settlement with the Houthis would be a victory for Tehran</w:t>
      </w:r>
      <w:r>
        <w:rPr>
          <w:rFonts w:asciiTheme="minorHAnsi" w:hAnsiTheme="minorHAnsi" w:cstheme="minorHAnsi"/>
        </w:rPr>
        <w:t xml:space="preserve">. Blinded by its obsession with Iran, the </w:t>
      </w:r>
      <w:r w:rsidRPr="00604CFE">
        <w:rPr>
          <w:rStyle w:val="StyleUnderline"/>
          <w:highlight w:val="cyan"/>
        </w:rPr>
        <w:t>Trump</w:t>
      </w:r>
      <w:r>
        <w:rPr>
          <w:rFonts w:asciiTheme="minorHAnsi" w:hAnsiTheme="minorHAnsi" w:cstheme="minorHAnsi"/>
        </w:rPr>
        <w:t xml:space="preserve"> administration </w:t>
      </w:r>
      <w:r w:rsidRPr="00604CFE">
        <w:rPr>
          <w:rStyle w:val="StyleUnderline"/>
          <w:highlight w:val="cyan"/>
        </w:rPr>
        <w:t>is perpetuating an unwinnable war and undermining the likelihood of a political settlement.</w:t>
      </w:r>
    </w:p>
    <w:p w:rsidR="00CF1470" w:rsidRDefault="00CF1470" w:rsidP="00CF1470">
      <w:pPr>
        <w:rPr>
          <w:rFonts w:asciiTheme="minorHAnsi" w:hAnsiTheme="minorHAnsi" w:cstheme="minorHAnsi"/>
        </w:rPr>
      </w:pPr>
      <w:r>
        <w:rPr>
          <w:rFonts w:asciiTheme="minorHAnsi" w:hAnsiTheme="minorHAnsi" w:cstheme="minorHAnsi"/>
        </w:rPr>
        <w:t>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the Saudi-led coalition went to war in Yemen to restore Hadi to power and roll back the Houthis. Since then, despite thousands of air strikes and an air and naval blockade at a cost of some $5 to $6 billion a month for Riyadh, the Saudi-led alliance failed to dislodge the Houthis from the capital, Sanaa.</w:t>
      </w:r>
    </w:p>
    <w:p w:rsidR="00CF1470" w:rsidRDefault="00CF1470" w:rsidP="00CF1470">
      <w:pPr>
        <w:rPr>
          <w:rFonts w:asciiTheme="minorHAnsi" w:hAnsiTheme="minorHAnsi" w:cstheme="minorHAnsi"/>
        </w:rPr>
      </w:pPr>
      <w:r>
        <w:rPr>
          <w:rFonts w:asciiTheme="minorHAnsi" w:hAnsiTheme="minorHAnsi" w:cstheme="minorHAnsi"/>
        </w:rPr>
        <w:t>While the Saudis are quick to blame Iran for the war, several researchers, including Thomas Juneau, a professor at the University of Ottawa and a former analyst at Canada’s Department of National Defense, have shown that the Houthis did not receive significant support from Tehran before the Saudi intervention in 2015.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w:t>
      </w:r>
    </w:p>
    <w:p w:rsidR="00CF1470" w:rsidRDefault="00CF1470" w:rsidP="00CF1470">
      <w:pPr>
        <w:rPr>
          <w:rFonts w:asciiTheme="minorHAnsi" w:hAnsiTheme="minorHAnsi" w:cstheme="minorHAnsi"/>
        </w:rPr>
      </w:pPr>
      <w:r w:rsidRPr="009B2E40">
        <w:rPr>
          <w:rStyle w:val="StyleUnderline"/>
          <w:highlight w:val="cyan"/>
        </w:rPr>
        <w:t>The Saudis and Emiratis have</w:t>
      </w:r>
      <w:r>
        <w:rPr>
          <w:rFonts w:asciiTheme="minorHAnsi" w:hAnsiTheme="minorHAnsi" w:cstheme="minorHAnsi"/>
        </w:rPr>
        <w:t xml:space="preserve"> largely </w:t>
      </w:r>
      <w:r w:rsidRPr="009B2E40">
        <w:rPr>
          <w:rStyle w:val="StyleUnderline"/>
          <w:highlight w:val="cyan"/>
        </w:rPr>
        <w:t>ignored</w:t>
      </w:r>
      <w:r w:rsidRPr="00225331">
        <w:rPr>
          <w:rStyle w:val="StyleUnderline"/>
        </w:rPr>
        <w:t xml:space="preserve"> international </w:t>
      </w:r>
      <w:r w:rsidRPr="009B2E40">
        <w:rPr>
          <w:rStyle w:val="StyleUnderline"/>
          <w:highlight w:val="cyan"/>
        </w:rPr>
        <w:t>criticism of civilian deaths and appeals for a political settlement—and the Trump</w:t>
      </w:r>
      <w:r w:rsidRPr="00225331">
        <w:rPr>
          <w:rStyle w:val="StyleUnderline"/>
        </w:rPr>
        <w:t xml:space="preserve"> </w:t>
      </w:r>
      <w:r>
        <w:rPr>
          <w:rFonts w:asciiTheme="minorHAnsi" w:hAnsiTheme="minorHAnsi" w:cstheme="minorHAnsi"/>
        </w:rPr>
        <w:t xml:space="preserve">administration’s latest </w:t>
      </w:r>
      <w:r w:rsidRPr="009B2E40">
        <w:rPr>
          <w:rStyle w:val="StyleUnderline"/>
          <w:highlight w:val="cyan"/>
        </w:rPr>
        <w:t>signal of support shows that strategy is working</w:t>
      </w:r>
      <w:r w:rsidRPr="009B2E40">
        <w:rPr>
          <w:rFonts w:asciiTheme="minorHAnsi" w:hAnsiTheme="minorHAnsi" w:cstheme="minorHAnsi"/>
          <w:highlight w:val="cyan"/>
        </w:rPr>
        <w:t>.</w:t>
      </w:r>
      <w:r>
        <w:rPr>
          <w:rFonts w:asciiTheme="minorHAnsi" w:hAnsiTheme="minorHAnsi" w:cstheme="minorHAnsi"/>
        </w:rPr>
        <w:t xml:space="preserve"> Investigations by the UN and other bodies have found both the Houthis and the Saudi-led coalition responsible for potential war crimes. But air strikes by the Saudis and their allies “have caused most of the documented civilian casualties,” the UN concluded in a report last month. On August 9, the Saudi coalition bombed a school bus in the northern town of Dahyan, killing 54 people, 44 of them children, and wounding dozens, according to Yemeni health officials.</w:t>
      </w:r>
    </w:p>
    <w:p w:rsidR="00CF1470" w:rsidRDefault="00CF1470" w:rsidP="00CF1470">
      <w:pPr>
        <w:rPr>
          <w:rFonts w:asciiTheme="minorHAnsi" w:hAnsiTheme="minorHAnsi" w:cstheme="minorHAnsi"/>
        </w:rPr>
      </w:pPr>
      <w:r>
        <w:rPr>
          <w:rFonts w:asciiTheme="minorHAnsi" w:hAnsiTheme="minorHAnsi" w:cstheme="minorHAnsi"/>
        </w:rPr>
        <w:t>For weeks, the coalition defended the airstrike, but on September 1—with the deadline looming for the Trump administration to certify Saudi and UAE efforts to reduce civilian casualties—</w:t>
      </w:r>
      <w:r w:rsidRPr="00225331">
        <w:rPr>
          <w:rStyle w:val="StyleUnderline"/>
        </w:rPr>
        <w:t>the coalition admitted that the bombing was a mistake and that it would “hold those who committed mistakes” accountable. U.S. officials seized on that statement as evidence that the Saudi coalition is willing to change its behavior</w:t>
      </w:r>
      <w:r>
        <w:rPr>
          <w:rFonts w:asciiTheme="minorHAnsi" w:hAnsiTheme="minorHAnsi" w:cstheme="minorHAnsi"/>
        </w:rPr>
        <w:t xml:space="preserve">. </w:t>
      </w:r>
      <w:r w:rsidRPr="00225331">
        <w:rPr>
          <w:rStyle w:val="StyleUnderline"/>
        </w:rPr>
        <w:t>But</w:t>
      </w:r>
      <w:r>
        <w:rPr>
          <w:rFonts w:asciiTheme="minorHAnsi" w:hAnsiTheme="minorHAnsi" w:cstheme="minorHAnsi"/>
        </w:rPr>
        <w:t xml:space="preserve"> </w:t>
      </w:r>
      <w:r w:rsidRPr="00225331">
        <w:rPr>
          <w:rStyle w:val="StyleUnderline"/>
        </w:rPr>
        <w:t>for three and a half years now, there has been “little evidence of any attempt by parties to the conflict to minimize civilian casualties</w:t>
      </w:r>
      <w:r>
        <w:rPr>
          <w:rFonts w:asciiTheme="minorHAnsi" w:hAnsiTheme="minorHAnsi" w:cstheme="minorHAnsi"/>
        </w:rPr>
        <w:t>,” said Kamel Jendoubi, the chair of the UN investigation team that documented war crimes.</w:t>
      </w:r>
    </w:p>
    <w:p w:rsidR="00CF1470" w:rsidRDefault="00CF1470" w:rsidP="00CF1470">
      <w:pPr>
        <w:rPr>
          <w:rFonts w:asciiTheme="minorHAnsi" w:hAnsiTheme="minorHAnsi" w:cstheme="minorHAnsi"/>
        </w:rPr>
      </w:pPr>
      <w:r>
        <w:rPr>
          <w:rFonts w:asciiTheme="minorHAnsi" w:hAnsiTheme="minorHAnsi" w:cstheme="minorHAnsi"/>
        </w:rPr>
        <w:t xml:space="preserve">The </w:t>
      </w:r>
      <w:r w:rsidRPr="009B2E40">
        <w:rPr>
          <w:rStyle w:val="StyleUnderline"/>
          <w:highlight w:val="cyan"/>
        </w:rPr>
        <w:t>Trump</w:t>
      </w:r>
      <w:r>
        <w:rPr>
          <w:rFonts w:asciiTheme="minorHAnsi" w:hAnsiTheme="minorHAnsi" w:cstheme="minorHAnsi"/>
        </w:rPr>
        <w:t xml:space="preserve"> administration </w:t>
      </w:r>
      <w:r w:rsidRPr="009B2E40">
        <w:rPr>
          <w:rStyle w:val="StyleUnderline"/>
          <w:highlight w:val="cyan"/>
        </w:rPr>
        <w:t>has shown little interest in using arms deals as leverage for a political settlement</w:t>
      </w:r>
      <w:r>
        <w:rPr>
          <w:rFonts w:asciiTheme="minorHAnsi" w:hAnsiTheme="minorHAnsi" w:cstheme="minorHAnsi"/>
        </w:rPr>
        <w:t xml:space="preserve">, or to force the Saudis to take concerns about civilian deaths more seriously. In March 2017, </w:t>
      </w:r>
      <w:r w:rsidRPr="009B2E40">
        <w:rPr>
          <w:rStyle w:val="StyleUnderline"/>
          <w:highlight w:val="cyan"/>
        </w:rPr>
        <w:t>Trump reversed a decision</w:t>
      </w:r>
      <w:r w:rsidRPr="00225331">
        <w:rPr>
          <w:rStyle w:val="StyleUnderline"/>
        </w:rPr>
        <w:t xml:space="preserve"> by</w:t>
      </w:r>
      <w:r>
        <w:rPr>
          <w:rFonts w:asciiTheme="minorHAnsi" w:hAnsiTheme="minorHAnsi" w:cstheme="minorHAnsi"/>
        </w:rPr>
        <w:t xml:space="preserve"> the </w:t>
      </w:r>
      <w:r w:rsidRPr="00225331">
        <w:rPr>
          <w:rStyle w:val="StyleUnderline"/>
        </w:rPr>
        <w:t>Obama</w:t>
      </w:r>
      <w:r>
        <w:rPr>
          <w:rFonts w:asciiTheme="minorHAnsi" w:hAnsiTheme="minorHAnsi" w:cstheme="minorHAnsi"/>
        </w:rPr>
        <w:t xml:space="preserve"> administration </w:t>
      </w:r>
      <w:r w:rsidRPr="009B2E40">
        <w:rPr>
          <w:rStyle w:val="StyleUnderline"/>
          <w:highlight w:val="cyan"/>
        </w:rPr>
        <w:t>to suspend the sale of</w:t>
      </w:r>
      <w:r>
        <w:rPr>
          <w:rFonts w:asciiTheme="minorHAnsi" w:hAnsiTheme="minorHAnsi" w:cstheme="minorHAnsi"/>
        </w:rPr>
        <w:t xml:space="preserve"> more than $500 million in </w:t>
      </w:r>
      <w:r w:rsidRPr="009B2E40">
        <w:rPr>
          <w:rStyle w:val="StyleUnderline"/>
          <w:highlight w:val="cyan"/>
        </w:rPr>
        <w:t>laser-guided bombs</w:t>
      </w:r>
      <w:r>
        <w:rPr>
          <w:rFonts w:asciiTheme="minorHAnsi" w:hAnsiTheme="minorHAnsi" w:cstheme="minorHAnsi"/>
        </w:rPr>
        <w:t xml:space="preserve">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w:t>
      </w:r>
    </w:p>
    <w:p w:rsidR="00CF1470" w:rsidRDefault="00CF1470" w:rsidP="00CF1470">
      <w:pPr>
        <w:rPr>
          <w:rFonts w:asciiTheme="minorHAnsi" w:hAnsiTheme="minorHAnsi" w:cstheme="minorHAnsi"/>
        </w:rPr>
      </w:pPr>
      <w:r w:rsidRPr="009B2E40">
        <w:rPr>
          <w:rStyle w:val="StyleUnderline"/>
          <w:highlight w:val="cyan"/>
        </w:rPr>
        <w:t>Saudi and Emirati leaders</w:t>
      </w:r>
      <w:r w:rsidRPr="00225331">
        <w:rPr>
          <w:rStyle w:val="StyleUnderline"/>
        </w:rPr>
        <w:t xml:space="preserve"> want a clear-cut victory</w:t>
      </w:r>
      <w:r>
        <w:rPr>
          <w:rFonts w:asciiTheme="minorHAnsi" w:hAnsiTheme="minorHAnsi" w:cstheme="minorHAnsi"/>
        </w:rPr>
        <w:t xml:space="preserve"> in their regional rivalry with Iran, </w:t>
      </w:r>
      <w:r w:rsidRPr="00225331">
        <w:rPr>
          <w:rStyle w:val="StyleUnderline"/>
        </w:rPr>
        <w:t xml:space="preserve">and they </w:t>
      </w:r>
      <w:r w:rsidRPr="009B2E40">
        <w:rPr>
          <w:rStyle w:val="StyleUnderline"/>
          <w:highlight w:val="cyan"/>
        </w:rPr>
        <w:t>have been emboldened by the Trump administration’s unconditional support</w:t>
      </w:r>
      <w:r w:rsidRPr="009B2E40">
        <w:rPr>
          <w:rFonts w:asciiTheme="minorHAnsi" w:hAnsiTheme="minorHAnsi" w:cstheme="minorHAnsi"/>
          <w:highlight w:val="cyan"/>
        </w:rPr>
        <w:t xml:space="preserve"> </w:t>
      </w:r>
      <w:r w:rsidRPr="009B2E40">
        <w:rPr>
          <w:rStyle w:val="StyleUnderline"/>
          <w:highlight w:val="cyan"/>
        </w:rPr>
        <w:t>to stall negotiations</w:t>
      </w:r>
      <w:r w:rsidRPr="009B2E40">
        <w:rPr>
          <w:rFonts w:asciiTheme="minorHAnsi" w:hAnsiTheme="minorHAnsi" w:cstheme="minorHAnsi"/>
          <w:highlight w:val="cyan"/>
        </w:rPr>
        <w:t>.</w:t>
      </w:r>
      <w:r>
        <w:rPr>
          <w:rFonts w:asciiTheme="minorHAnsi" w:hAnsiTheme="minorHAnsi" w:cstheme="minorHAnsi"/>
        </w:rPr>
        <w:t xml:space="preserve"> A recent UN effort to hold peace talks between the Houthis, Hadi’s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UN officials warn that a prolonged battle for the port and its surroundings could lead to the death of 250,000 people, mainly from mass starvation.</w:t>
      </w:r>
    </w:p>
    <w:p w:rsidR="00CF1470" w:rsidRPr="00F95A76" w:rsidRDefault="00CF1470" w:rsidP="00CF1470">
      <w:pPr>
        <w:rPr>
          <w:rFonts w:asciiTheme="minorHAnsi" w:hAnsiTheme="minorHAnsi" w:cstheme="minorHAnsi"/>
        </w:rPr>
      </w:pPr>
      <w:r w:rsidRPr="00225331">
        <w:rPr>
          <w:rStyle w:val="StyleUnderline"/>
        </w:rPr>
        <w:t>After the Trump</w:t>
      </w:r>
      <w:r>
        <w:rPr>
          <w:rFonts w:asciiTheme="minorHAnsi" w:hAnsiTheme="minorHAnsi" w:cstheme="minorHAnsi"/>
        </w:rPr>
        <w:t xml:space="preserve"> administration’s </w:t>
      </w:r>
      <w:r w:rsidRPr="00225331">
        <w:rPr>
          <w:rStyle w:val="StyleUnderline"/>
        </w:rPr>
        <w:t>endorsement</w:t>
      </w:r>
      <w:r>
        <w:rPr>
          <w:rFonts w:asciiTheme="minorHAnsi" w:hAnsiTheme="minorHAnsi" w:cstheme="minorHAnsi"/>
        </w:rPr>
        <w:t xml:space="preserve"> this month, </w:t>
      </w:r>
      <w:r w:rsidRPr="00225331">
        <w:rPr>
          <w:rStyle w:val="StyleUnderline"/>
        </w:rPr>
        <w:t>the Saudi-UAE alliance has even less incentive to prevent civilian casualties and new humanitarian disasters</w:t>
      </w:r>
      <w:r>
        <w:rPr>
          <w:rFonts w:asciiTheme="minorHAnsi" w:hAnsiTheme="minorHAnsi" w:cstheme="minorHAnsi"/>
        </w:rPr>
        <w:t xml:space="preserve">. </w:t>
      </w:r>
      <w:r w:rsidRPr="009B2E40">
        <w:rPr>
          <w:rStyle w:val="StyleUnderline"/>
          <w:highlight w:val="cyan"/>
        </w:rPr>
        <w:t xml:space="preserve">Saudi Arabia and its allies are </w:t>
      </w:r>
      <w:r w:rsidRPr="009B2E40">
        <w:rPr>
          <w:rStyle w:val="Emphasis"/>
          <w:highlight w:val="cyan"/>
        </w:rPr>
        <w:t>more likely to accept a peace process</w:t>
      </w:r>
      <w:r w:rsidRPr="00225331">
        <w:rPr>
          <w:rStyle w:val="StyleUnderline"/>
        </w:rPr>
        <w:t xml:space="preserve"> </w:t>
      </w:r>
      <w:r w:rsidRPr="009B2E40">
        <w:rPr>
          <w:rStyle w:val="StyleUnderline"/>
          <w:highlight w:val="cyan"/>
        </w:rPr>
        <w:t>if it is clear that the U</w:t>
      </w:r>
      <w:r w:rsidRPr="00225331">
        <w:rPr>
          <w:rStyle w:val="StyleUnderline"/>
        </w:rPr>
        <w:t xml:space="preserve">nited </w:t>
      </w:r>
      <w:r w:rsidRPr="009B2E40">
        <w:rPr>
          <w:rStyle w:val="StyleUnderline"/>
          <w:highlight w:val="cyan"/>
        </w:rPr>
        <w:t>S</w:t>
      </w:r>
      <w:r w:rsidRPr="00225331">
        <w:rPr>
          <w:rStyle w:val="StyleUnderline"/>
        </w:rPr>
        <w:t xml:space="preserve">tates won’t support an open-ended war in Yemen and </w:t>
      </w:r>
      <w:r w:rsidRPr="009B2E40">
        <w:rPr>
          <w:rStyle w:val="StyleUnderline"/>
          <w:highlight w:val="cyan"/>
        </w:rPr>
        <w:t xml:space="preserve">won’t provide the military assistance </w:t>
      </w:r>
      <w:r w:rsidRPr="00F95A76">
        <w:rPr>
          <w:rStyle w:val="StyleUnderline"/>
          <w:highlight w:val="cyan"/>
        </w:rPr>
        <w:t>required to</w:t>
      </w:r>
      <w:r>
        <w:rPr>
          <w:rFonts w:asciiTheme="minorHAnsi" w:hAnsiTheme="minorHAnsi" w:cstheme="minorHAnsi"/>
        </w:rPr>
        <w:t xml:space="preserve"> keep the war apparatus going. </w:t>
      </w:r>
      <w:r w:rsidRPr="00225331">
        <w:rPr>
          <w:rStyle w:val="StyleUnderline"/>
        </w:rPr>
        <w:t>But Trump has shown little sign of pressuring his Saudi and Emirati allies</w:t>
      </w:r>
      <w:r>
        <w:rPr>
          <w:rFonts w:asciiTheme="minorHAnsi" w:hAnsiTheme="minorHAnsi" w:cstheme="minorHAnsi"/>
        </w:rPr>
        <w:t xml:space="preserve">, least of all over Yemen. The only realistic check left is in Congress, where more voices are asking why the world’s most powerful country is helping to </w:t>
      </w:r>
      <w:r w:rsidRPr="00F95A76">
        <w:rPr>
          <w:rStyle w:val="StyleUnderline"/>
          <w:highlight w:val="cyan"/>
        </w:rPr>
        <w:t xml:space="preserve">perpetuate the </w:t>
      </w:r>
      <w:r w:rsidRPr="00F95A76">
        <w:rPr>
          <w:rStyle w:val="Emphasis"/>
          <w:highlight w:val="cyan"/>
        </w:rPr>
        <w:t>world’s worst humanitarian crisis</w:t>
      </w:r>
      <w:r>
        <w:rPr>
          <w:rFonts w:asciiTheme="minorHAnsi" w:hAnsiTheme="minorHAnsi" w:cstheme="minorHAnsi"/>
        </w:rPr>
        <w:t>.</w:t>
      </w:r>
    </w:p>
    <w:p w:rsidR="00CF1470" w:rsidRPr="002D7A9C" w:rsidRDefault="00CF1470" w:rsidP="00CF1470"/>
    <w:p w:rsidR="00CF1470" w:rsidRPr="0096129D" w:rsidRDefault="00CF1470" w:rsidP="00CF1470">
      <w:pPr>
        <w:pStyle w:val="Heading4"/>
      </w:pPr>
      <w:r>
        <w:t xml:space="preserve">Russia will use the </w:t>
      </w:r>
      <w:r w:rsidRPr="00145FEF">
        <w:rPr>
          <w:u w:val="single"/>
        </w:rPr>
        <w:t>ongoing conflict</w:t>
      </w:r>
      <w:r>
        <w:t xml:space="preserve"> in Yemen to expand its influence and advance expansionist ambitions </w:t>
      </w:r>
    </w:p>
    <w:p w:rsidR="00CF1470" w:rsidRDefault="00CF1470" w:rsidP="00CF1470">
      <w:r w:rsidRPr="006D11A2">
        <w:rPr>
          <w:rStyle w:val="Style13ptBold"/>
        </w:rPr>
        <w:t>Fenton-Harvey 18</w:t>
      </w:r>
      <w:r>
        <w:t xml:space="preserve"> – a journalist and researcher who focuses on conflict, geopolitics and humanitarian issues in the Middle East and North Africa. (Jonathan, “Russia's deadly game in Yemen” The New Arab, March 6, 2018, </w:t>
      </w:r>
      <w:hyperlink r:id="rId7" w:history="1">
        <w:r w:rsidRPr="008C4371">
          <w:rPr>
            <w:rStyle w:val="Hyperlink"/>
          </w:rPr>
          <w:t>https://www.alaraby.co.uk/english/indepth/2018/3/6/Russias-deadly-game-in-Yemen</w:t>
        </w:r>
      </w:hyperlink>
      <w:r>
        <w:t>)//RP</w:t>
      </w:r>
    </w:p>
    <w:p w:rsidR="00CF1470" w:rsidRPr="00577376" w:rsidRDefault="00CF1470" w:rsidP="00CF1470">
      <w:r w:rsidRPr="009D7BF0">
        <w:rPr>
          <w:rStyle w:val="Emphasis"/>
        </w:rPr>
        <w:t>Russia has</w:t>
      </w:r>
      <w:r w:rsidRPr="009D7BF0">
        <w:rPr>
          <w:rStyle w:val="StyleUnderline"/>
        </w:rPr>
        <w:t xml:space="preserve"> already </w:t>
      </w:r>
      <w:r w:rsidRPr="009D7BF0">
        <w:rPr>
          <w:rStyle w:val="Emphasis"/>
        </w:rPr>
        <w:t>defied</w:t>
      </w:r>
      <w:r w:rsidRPr="009D7BF0">
        <w:rPr>
          <w:rStyle w:val="StyleUnderline"/>
        </w:rPr>
        <w:t xml:space="preserve"> and outplayed </w:t>
      </w:r>
      <w:r w:rsidRPr="009D7BF0">
        <w:rPr>
          <w:rStyle w:val="Emphasis"/>
        </w:rPr>
        <w:t>the West in the Middle East,</w:t>
      </w:r>
      <w:r>
        <w:rPr>
          <w:rStyle w:val="Emphasis"/>
        </w:rPr>
        <w:t xml:space="preserve"> </w:t>
      </w:r>
      <w:r>
        <w:t xml:space="preserve">mostly in Syria, </w:t>
      </w:r>
      <w:r w:rsidRPr="009D7BF0">
        <w:rPr>
          <w:rStyle w:val="Emphasis"/>
        </w:rPr>
        <w:t>and</w:t>
      </w:r>
      <w:r w:rsidRPr="009D7BF0">
        <w:rPr>
          <w:rStyle w:val="StyleUnderline"/>
        </w:rPr>
        <w:t xml:space="preserve"> has </w:t>
      </w:r>
      <w:r w:rsidRPr="009D7BF0">
        <w:rPr>
          <w:rStyle w:val="Emphasis"/>
        </w:rPr>
        <w:t>indicated it could do so</w:t>
      </w:r>
      <w:r w:rsidRPr="009D7BF0">
        <w:rPr>
          <w:rStyle w:val="StyleUnderline"/>
        </w:rPr>
        <w:t xml:space="preserve"> again, this time </w:t>
      </w:r>
      <w:r w:rsidRPr="009D7BF0">
        <w:rPr>
          <w:rStyle w:val="Emphasis"/>
        </w:rPr>
        <w:t>in Yemen.</w:t>
      </w:r>
      <w:r>
        <w:rPr>
          <w:rStyle w:val="StyleUnderline"/>
        </w:rPr>
        <w:t xml:space="preserve"> </w:t>
      </w:r>
      <w:r w:rsidRPr="009D7BF0">
        <w:rPr>
          <w:rStyle w:val="StyleUnderline"/>
        </w:rPr>
        <w:t>Yemen's war has raged for three years and shows no</w:t>
      </w:r>
      <w:r>
        <w:t xml:space="preserve"> immediate </w:t>
      </w:r>
      <w:r w:rsidRPr="009D7BF0">
        <w:rPr>
          <w:rStyle w:val="StyleUnderline"/>
        </w:rPr>
        <w:t>sign of ending</w:t>
      </w:r>
      <w:r>
        <w:t xml:space="preserve">. Warring factions have done little to gain ground over the other and, after more than 10,000 deaths and an astronomical humanitarian crisis, the </w:t>
      </w:r>
      <w:r w:rsidRPr="009D7BF0">
        <w:rPr>
          <w:rStyle w:val="Emphasis"/>
        </w:rPr>
        <w:t>conflicting parties are fighting a protracted stalemate</w:t>
      </w:r>
      <w:r w:rsidRPr="009D7BF0">
        <w:rPr>
          <w:rStyle w:val="StyleUnderline"/>
        </w:rPr>
        <w:t xml:space="preserve"> within an increasingly destroyed country.</w:t>
      </w:r>
      <w:r>
        <w:rPr>
          <w:rStyle w:val="StyleUnderline"/>
        </w:rPr>
        <w:t xml:space="preserve"> </w:t>
      </w:r>
      <w:r w:rsidRPr="009D7BF0">
        <w:t>As the war drags on, it is increasingly clear that no military solution can end the conflict. Only diplomacy can achieve this. Yet no single power has yet acted to facilitate this.</w:t>
      </w:r>
      <w:r>
        <w:t xml:space="preserve"> Will Picard, executive director of the Yemen Peace Project, claims that outside powers responsible for stoking the conflict - including the UK and </w:t>
      </w:r>
      <w:r w:rsidRPr="009D7BF0">
        <w:rPr>
          <w:rStyle w:val="StyleUnderline"/>
        </w:rPr>
        <w:t xml:space="preserve">the US - have neglected </w:t>
      </w:r>
      <w:r w:rsidRPr="009D7BF0">
        <w:t>their</w:t>
      </w:r>
      <w:r w:rsidRPr="009D7BF0">
        <w:rPr>
          <w:rStyle w:val="StyleUnderline"/>
        </w:rPr>
        <w:t xml:space="preserve"> responsibilities for making peace.</w:t>
      </w:r>
      <w:r>
        <w:rPr>
          <w:rStyle w:val="StyleUnderline"/>
        </w:rPr>
        <w:t xml:space="preserve"> </w:t>
      </w:r>
      <w:r>
        <w:t xml:space="preserve">"That none of these actors are doing any of these things tells us everything we need to know about how serious they are about peace, and how little they care about the Yemeni people," said Picard. With Saudi Arabia's Crown Prince Mohammad bin Salman's travels to Britain and the United States this month, </w:t>
      </w:r>
      <w:r w:rsidRPr="009D7BF0">
        <w:rPr>
          <w:rStyle w:val="StyleUnderline"/>
        </w:rPr>
        <w:t>the Washington Institute claimed that it will be a priority of</w:t>
      </w:r>
      <w:r>
        <w:t xml:space="preserve"> Western </w:t>
      </w:r>
      <w:r w:rsidRPr="009D7BF0">
        <w:rPr>
          <w:rStyle w:val="StyleUnderline"/>
        </w:rPr>
        <w:t>leaders to address the coalition's actions in Yemen</w:t>
      </w:r>
      <w:r>
        <w:t xml:space="preserve">, and push the kingdom to change course. Yet </w:t>
      </w:r>
      <w:r w:rsidRPr="009D7BF0">
        <w:rPr>
          <w:rStyle w:val="StyleUnderline"/>
        </w:rPr>
        <w:t xml:space="preserve">given the </w:t>
      </w:r>
      <w:r w:rsidRPr="009D7BF0">
        <w:rPr>
          <w:rStyle w:val="Emphasis"/>
        </w:rPr>
        <w:t>impunity given to the coalition by both nations</w:t>
      </w:r>
      <w:r>
        <w:t xml:space="preserve">, with Britain reportedly increasing weapons sales and blocking UN investigations into Yemen, </w:t>
      </w:r>
      <w:r w:rsidRPr="009D7BF0">
        <w:rPr>
          <w:rStyle w:val="Emphasis"/>
        </w:rPr>
        <w:t xml:space="preserve">there is little reason to believe </w:t>
      </w:r>
      <w:r w:rsidRPr="009D7BF0">
        <w:rPr>
          <w:rStyle w:val="StyleUnderline"/>
        </w:rPr>
        <w:t xml:space="preserve">either will make </w:t>
      </w:r>
      <w:r w:rsidRPr="009D7BF0">
        <w:rPr>
          <w:rStyle w:val="Emphasis"/>
        </w:rPr>
        <w:t>peacemaking in Yemen a priority.</w:t>
      </w:r>
      <w:r>
        <w:rPr>
          <w:rStyle w:val="StyleUnderline"/>
        </w:rPr>
        <w:t xml:space="preserve"> </w:t>
      </w:r>
      <w:r>
        <w:t xml:space="preserve">That </w:t>
      </w:r>
      <w:r w:rsidRPr="009D7BF0">
        <w:rPr>
          <w:rStyle w:val="StyleUnderline"/>
        </w:rPr>
        <w:t xml:space="preserve">no global power has tried to restore peace has left a void, which </w:t>
      </w:r>
      <w:r w:rsidRPr="009D7BF0">
        <w:rPr>
          <w:rStyle w:val="Emphasis"/>
        </w:rPr>
        <w:t>Russia appears to be looking to fill</w:t>
      </w:r>
      <w:r w:rsidRPr="009D7BF0">
        <w:rPr>
          <w:rStyle w:val="StyleUnderline"/>
        </w:rPr>
        <w:t>.</w:t>
      </w:r>
      <w:r>
        <w:t xml:space="preserve"> </w:t>
      </w:r>
      <w:r w:rsidRPr="009D7BF0">
        <w:rPr>
          <w:rStyle w:val="StyleUnderline"/>
        </w:rPr>
        <w:t xml:space="preserve">Early on in the conflict, </w:t>
      </w:r>
      <w:r w:rsidRPr="009D7BF0">
        <w:rPr>
          <w:rStyle w:val="Emphasis"/>
        </w:rPr>
        <w:t>Moscow</w:t>
      </w:r>
      <w:r w:rsidRPr="009D7BF0">
        <w:rPr>
          <w:rStyle w:val="StyleUnderline"/>
        </w:rPr>
        <w:t xml:space="preserve"> kept a close eye on Yemen, and </w:t>
      </w:r>
      <w:r w:rsidRPr="009D7BF0">
        <w:rPr>
          <w:rStyle w:val="Emphasis"/>
        </w:rPr>
        <w:t>positioned itself as a potential leading mediator</w:t>
      </w:r>
      <w:r w:rsidRPr="009D7BF0">
        <w:rPr>
          <w:rStyle w:val="StyleUnderline"/>
        </w:rPr>
        <w:t xml:space="preserve"> in the crisis.</w:t>
      </w:r>
      <w:r>
        <w:rPr>
          <w:rStyle w:val="StyleUnderline"/>
        </w:rPr>
        <w:t xml:space="preserve"> </w:t>
      </w:r>
      <w:r>
        <w:t xml:space="preserve">In January, Russian foreign minister Sergei Lavrov stated the need to bring a diplomatic end to Yemen's war. "It is essential that the participants in the conflict give up their attempts to solve the existing problems by force," he insisted. Moscow would engage with all sides to help the situation "move from a military scenario to a political dialogue", added Lavrov. Lavrov last week called for the international community to encourage more dialogue with all sides, in an interview with The Reporter. More significantly, its vetoing of a British-led UN Security Council resolution over Yemen last week - which critics say was too harsh on Iran and the Houthis, and too favourable towards the Saudi-led coalition - shows that Russia is taking a more direct stance on Yemen. It also shows that </w:t>
      </w:r>
      <w:r w:rsidRPr="009D7BF0">
        <w:rPr>
          <w:rStyle w:val="StyleUnderline"/>
        </w:rPr>
        <w:t>the West's policies in the Middle East</w:t>
      </w:r>
      <w:r>
        <w:t xml:space="preserve"> - which in this case have echoed the Saudi line of needing to curtail Iran's influence in Yemen - </w:t>
      </w:r>
      <w:r w:rsidRPr="009D7BF0">
        <w:rPr>
          <w:rStyle w:val="StyleUnderline"/>
        </w:rPr>
        <w:t>have once again been foiled by Russia.</w:t>
      </w:r>
      <w:r>
        <w:rPr>
          <w:rStyle w:val="StyleUnderline"/>
        </w:rPr>
        <w:t xml:space="preserve"> </w:t>
      </w:r>
      <w:r w:rsidRPr="009D7BF0">
        <w:rPr>
          <w:rStyle w:val="Emphasis"/>
        </w:rPr>
        <w:t>Russia's stronger position in Yemen is indicative of a shifting power balance</w:t>
      </w:r>
      <w:r w:rsidRPr="009D7BF0">
        <w:rPr>
          <w:rStyle w:val="StyleUnderline"/>
        </w:rPr>
        <w:t xml:space="preserve"> in the Middle East. Russia has overwhelmingly outmanoeuvred the United States in Syria. Overall, </w:t>
      </w:r>
      <w:r w:rsidRPr="009D7BF0">
        <w:rPr>
          <w:rStyle w:val="Emphasis"/>
        </w:rPr>
        <w:t>Moscow's presence is expanding.</w:t>
      </w:r>
      <w:r>
        <w:rPr>
          <w:rStyle w:val="Emphasis"/>
        </w:rPr>
        <w:t xml:space="preserve"> </w:t>
      </w:r>
      <w:r>
        <w:t xml:space="preserve">Russian President Vladimir </w:t>
      </w:r>
      <w:r w:rsidRPr="009D7BF0">
        <w:rPr>
          <w:rStyle w:val="Emphasis"/>
        </w:rPr>
        <w:t>Putin</w:t>
      </w:r>
      <w:r w:rsidRPr="009D7BF0">
        <w:rPr>
          <w:rStyle w:val="StyleUnderline"/>
        </w:rPr>
        <w:t xml:space="preserve"> has shown himself to be an opportunist in the past and </w:t>
      </w:r>
      <w:r w:rsidRPr="009D7BF0">
        <w:rPr>
          <w:rStyle w:val="Emphasis"/>
        </w:rPr>
        <w:t>would conceivably use Yemen to expand his own influence.</w:t>
      </w:r>
      <w:r>
        <w:rPr>
          <w:rStyle w:val="Emphasis"/>
        </w:rPr>
        <w:t xml:space="preserve"> </w:t>
      </w:r>
      <w:r w:rsidRPr="009D7BF0">
        <w:rPr>
          <w:rStyle w:val="StyleUnderline"/>
        </w:rPr>
        <w:t>It's hard to imagine that Russia is concerned with making peace, and</w:t>
      </w:r>
      <w:r w:rsidRPr="009D7BF0">
        <w:t xml:space="preserve"> much </w:t>
      </w:r>
      <w:r w:rsidRPr="009D7BF0">
        <w:rPr>
          <w:rStyle w:val="StyleUnderline"/>
        </w:rPr>
        <w:t>more likely that Putin wants to find a way to use the chaos in Yemen to his own advantage</w:t>
      </w:r>
      <w:r>
        <w:rPr>
          <w:rStyle w:val="StyleUnderline"/>
        </w:rPr>
        <w:t xml:space="preserve"> </w:t>
      </w:r>
      <w:r>
        <w:t xml:space="preserve">Oleg Ozerov, </w:t>
      </w:r>
      <w:r w:rsidRPr="006D11A2">
        <w:rPr>
          <w:rStyle w:val="StyleUnderline"/>
        </w:rPr>
        <w:t>deputy director of the Africa department at Russia's Ministry of Foreign Affairs, believes that Russia looks to take a stronger stance in Yemen</w:t>
      </w:r>
      <w:r>
        <w:t xml:space="preserve"> and could therefore take responsibility in leading negotiations to end Yemen's crisis - while involving the West in negotiations too. </w:t>
      </w:r>
      <w:r w:rsidRPr="006D11A2">
        <w:rPr>
          <w:rStyle w:val="StyleUnderline"/>
        </w:rPr>
        <w:t>It would be easy for Putin; Russia has increasing leverage with Saudi Arabia</w:t>
      </w:r>
      <w:r>
        <w:t xml:space="preserve">. Last month, both countries strengthened ties after signing a significant energy deal. This follows the significant rapprochement between Moscow and Riyadh last year, highlighting strengthening bilateral relations. Meanwhile, </w:t>
      </w:r>
      <w:r w:rsidRPr="006D11A2">
        <w:rPr>
          <w:rStyle w:val="StyleUnderline"/>
        </w:rPr>
        <w:t>Russia has played a balancing act by supporting the Houthis</w:t>
      </w:r>
      <w:r>
        <w:t>, having in the past abstained from UN resolutions to block weapons transfers to the rebels</w:t>
      </w:r>
      <w:r w:rsidRPr="006D11A2">
        <w:rPr>
          <w:rStyle w:val="StyleUnderline"/>
        </w:rPr>
        <w:t>, while also claiming Houthi rocket fire into Saudi Arabia is a matter of "self-defence"</w:t>
      </w:r>
      <w:r>
        <w:t xml:space="preserve">. Moscow has also sent aid into Houthi areas, which were neglected by the Saudi-coalition and its backers. All this takes place while Russia ostensibly supports the UN-recognised Hadi government, which is backed by Saudi Arabia. Across the Middle East, Moscow is asserting its dominance, supporting Iran and Syria, while maintaining good relations with Israel. Moscow is therefore in a better position than several other global powers to bring an end to the crisis. There seems to be a degree of support for a greater Russian presence from some Yemeni factions too - notably among Houthi figures and others including Yahya Mohammed Abdullah Saleh, nephew of deceased Yemeni President Ali Abdullah Saleh. The younger Saleh, head of Yemen's Alliance for Progress and Development Organisation, said he was hopeful that Russia could break Yemen's deadlock and bring peace to the area. Tracing back the footsteps of history of being a power-broker in the region, analysts remember that the Soviet Union supported South Yemen in the 1960s civil war, while retaining good ties with the North. </w:t>
      </w:r>
      <w:r w:rsidRPr="006D11A2">
        <w:rPr>
          <w:rStyle w:val="StyleUnderline"/>
        </w:rPr>
        <w:t>"Russian leadership has met previously with both Houthi representatives and the Hadi government, so Moscow could conceivably help to facilitate talks,"</w:t>
      </w:r>
      <w:r>
        <w:t xml:space="preserve"> said Picard. "However, </w:t>
      </w:r>
      <w:r w:rsidRPr="006D11A2">
        <w:rPr>
          <w:rStyle w:val="Emphasis"/>
        </w:rPr>
        <w:t xml:space="preserve">it's hard to imagine that Russia is concerned with making peace, and much more likely that Putin wants to </w:t>
      </w:r>
      <w:r w:rsidRPr="00B84633">
        <w:rPr>
          <w:rStyle w:val="StyleUnderline"/>
        </w:rPr>
        <w:t xml:space="preserve">find a way to </w:t>
      </w:r>
      <w:r w:rsidRPr="006D11A2">
        <w:rPr>
          <w:rStyle w:val="Emphasis"/>
        </w:rPr>
        <w:t>use the chaos in Yemen to his own advantage,"</w:t>
      </w:r>
      <w:r>
        <w:t xml:space="preserve"> he added. </w:t>
      </w:r>
      <w:r w:rsidRPr="006D11A2">
        <w:rPr>
          <w:rStyle w:val="StyleUnderline"/>
        </w:rPr>
        <w:t xml:space="preserve">There has been talk of </w:t>
      </w:r>
      <w:r w:rsidRPr="006D11A2">
        <w:rPr>
          <w:rStyle w:val="Emphasis"/>
        </w:rPr>
        <w:t>Russia looking to open military bases in Yemen</w:t>
      </w:r>
      <w:r>
        <w:t xml:space="preserve">, while Yemeni bases have been opened to Russian access. </w:t>
      </w:r>
      <w:r w:rsidRPr="006D11A2">
        <w:rPr>
          <w:rStyle w:val="StyleUnderline"/>
        </w:rPr>
        <w:t xml:space="preserve">Having </w:t>
      </w:r>
      <w:r w:rsidRPr="006D11A2">
        <w:rPr>
          <w:rStyle w:val="Emphasis"/>
        </w:rPr>
        <w:t>strong ties</w:t>
      </w:r>
      <w:r w:rsidRPr="006D11A2">
        <w:rPr>
          <w:rStyle w:val="StyleUnderline"/>
        </w:rPr>
        <w:t xml:space="preserve"> with factions on the ground </w:t>
      </w:r>
      <w:r w:rsidRPr="006D11A2">
        <w:rPr>
          <w:rStyle w:val="Emphasis"/>
        </w:rPr>
        <w:t>would allow for Russian expansion.</w:t>
      </w:r>
      <w:r>
        <w:rPr>
          <w:rStyle w:val="Emphasis"/>
        </w:rPr>
        <w:t xml:space="preserve"> </w:t>
      </w:r>
      <w:r>
        <w:t xml:space="preserve">Russia could strengthen itself in the region in other ways. Bloomberg recently reported that Saudi Arabia may invest in the Russian S-400 air-defence system, while shifting away from Western suppliers, showing </w:t>
      </w:r>
      <w:r w:rsidRPr="006D11A2">
        <w:rPr>
          <w:rStyle w:val="Emphasis"/>
        </w:rPr>
        <w:t>signs of Russia already benefitting from increased influence.</w:t>
      </w:r>
      <w:r>
        <w:rPr>
          <w:rStyle w:val="Emphasis"/>
        </w:rPr>
        <w:t xml:space="preserve"> </w:t>
      </w:r>
      <w:r w:rsidRPr="006D11A2">
        <w:rPr>
          <w:rStyle w:val="StyleUnderline"/>
        </w:rPr>
        <w:t>Yemen's crises present Russia with an opportunity to further expand its influence and once again outmanoeuvre the West</w:t>
      </w:r>
      <w:r>
        <w:t xml:space="preserve">. But, as ever, it is the people of Yemen who are being used as playing pieces in the game of geopolitical power. </w:t>
      </w:r>
    </w:p>
    <w:p w:rsidR="00CF1470" w:rsidRDefault="00CF1470" w:rsidP="00CF1470">
      <w:pPr>
        <w:pStyle w:val="Heading4"/>
      </w:pPr>
      <w:r>
        <w:t xml:space="preserve">It provides Russia with the </w:t>
      </w:r>
      <w:r w:rsidRPr="00C61D20">
        <w:rPr>
          <w:u w:val="single"/>
        </w:rPr>
        <w:t>unique opportunity</w:t>
      </w:r>
      <w:r>
        <w:t xml:space="preserve"> to be a conflict mediator and expand </w:t>
      </w:r>
      <w:r w:rsidRPr="00C61D20">
        <w:rPr>
          <w:u w:val="single"/>
        </w:rPr>
        <w:t>geopolitical</w:t>
      </w:r>
      <w:r>
        <w:t xml:space="preserve"> influence in the Middle East</w:t>
      </w:r>
    </w:p>
    <w:p w:rsidR="00CF1470" w:rsidRDefault="00CF1470" w:rsidP="00CF1470">
      <w:r w:rsidRPr="00F534AE">
        <w:rPr>
          <w:rStyle w:val="Style13ptBold"/>
        </w:rPr>
        <w:t>Ramani 17</w:t>
      </w:r>
      <w:r>
        <w:t xml:space="preserve"> – a DPhil candidate in International Relations at St. Antony’s College, University of Oxford. He is also a journalist who contributes regularly to the Washington Post, Huffington Post and The Diplomat. (Samuel, “Russia's next Power Play May Occur in Yemen” The National Interest, November 14, 2017, </w:t>
      </w:r>
      <w:hyperlink r:id="rId8" w:history="1">
        <w:r w:rsidRPr="008C4371">
          <w:rPr>
            <w:rStyle w:val="Hyperlink"/>
          </w:rPr>
          <w:t>https://nationalinterest.org/feature/russias-next-power-play-may-occur-yemen-23197</w:t>
        </w:r>
      </w:hyperlink>
      <w:r>
        <w:t>)//RP</w:t>
      </w:r>
    </w:p>
    <w:p w:rsidR="00CF1470" w:rsidRDefault="00CF1470" w:rsidP="00CF1470">
      <w:r>
        <w:t xml:space="preserve">Since the start of the Astana talks on Syria in December 2016, </w:t>
      </w:r>
      <w:r w:rsidRPr="0096129D">
        <w:rPr>
          <w:rStyle w:val="StyleUnderline"/>
        </w:rPr>
        <w:t xml:space="preserve">Western analysts have paid a great deal of attention to </w:t>
      </w:r>
      <w:r w:rsidRPr="0096129D">
        <w:rPr>
          <w:rStyle w:val="Emphasis"/>
        </w:rPr>
        <w:t xml:space="preserve">Russia’s emerging role as a conflict mediator in the Middle East. </w:t>
      </w:r>
      <w:r>
        <w:t xml:space="preserve">The scrutiny surrounding Russia’s arbitration ventures in Syria has sparked a flurry of predictions on the next Middle Eastern security crisis where Moscow will assume a leading diplomatic role. </w:t>
      </w:r>
      <w:r w:rsidRPr="0096129D">
        <w:rPr>
          <w:rStyle w:val="StyleUnderline"/>
        </w:rPr>
        <w:t xml:space="preserve">The most frequently discussed potential theaters for a </w:t>
      </w:r>
      <w:r w:rsidRPr="0096129D">
        <w:rPr>
          <w:rStyle w:val="Emphasis"/>
        </w:rPr>
        <w:t>Russian</w:t>
      </w:r>
      <w:r w:rsidRPr="0096129D">
        <w:rPr>
          <w:rStyle w:val="StyleUnderline"/>
        </w:rPr>
        <w:t xml:space="preserve"> diplomatic </w:t>
      </w:r>
      <w:r w:rsidRPr="0096129D">
        <w:rPr>
          <w:rStyle w:val="Emphasis"/>
        </w:rPr>
        <w:t>intervention</w:t>
      </w:r>
      <w:r w:rsidRPr="0096129D">
        <w:rPr>
          <w:rStyle w:val="StyleUnderline"/>
        </w:rPr>
        <w:t xml:space="preserve"> are</w:t>
      </w:r>
      <w:r>
        <w:t xml:space="preserve"> Libya, the Qatar crisis and </w:t>
      </w:r>
      <w:r w:rsidRPr="0096129D">
        <w:rPr>
          <w:rStyle w:val="Emphasis"/>
        </w:rPr>
        <w:t>the Saudi Arabia-Iran standoff.</w:t>
      </w:r>
      <w:r>
        <w:t xml:space="preserve"> While </w:t>
      </w:r>
      <w:r w:rsidRPr="0096129D">
        <w:rPr>
          <w:rStyle w:val="StyleUnderline"/>
        </w:rPr>
        <w:t>intervening</w:t>
      </w:r>
      <w:r>
        <w:t xml:space="preserve"> in each of these three regional crises </w:t>
      </w:r>
      <w:r w:rsidRPr="0096129D">
        <w:rPr>
          <w:rStyle w:val="StyleUnderline"/>
        </w:rPr>
        <w:t xml:space="preserve">provides opportunities for </w:t>
      </w:r>
      <w:r w:rsidRPr="0096129D">
        <w:rPr>
          <w:rStyle w:val="Emphasis"/>
        </w:rPr>
        <w:t>Russia to expand its geopolitical influence</w:t>
      </w:r>
      <w:r w:rsidRPr="0096129D">
        <w:rPr>
          <w:rStyle w:val="StyleUnderline"/>
        </w:rPr>
        <w:t xml:space="preserve"> in the Middle East</w:t>
      </w:r>
      <w:r>
        <w:t xml:space="preserve">, </w:t>
      </w:r>
      <w:r w:rsidRPr="0096129D">
        <w:rPr>
          <w:rStyle w:val="StyleUnderline"/>
        </w:rPr>
        <w:t>Western policymakers have paid strikingly little attention to the prospect of a Russian diplomatic intervention in Yemen</w:t>
      </w:r>
      <w:r>
        <w:t xml:space="preserve">. This omission is short sighted. </w:t>
      </w:r>
      <w:r w:rsidRPr="0096129D">
        <w:rPr>
          <w:rStyle w:val="Emphasis"/>
        </w:rPr>
        <w:t>The Yemen conflict possesses a unique confluence of characteristics that are highly conducive for</w:t>
      </w:r>
      <w:r w:rsidRPr="0096129D">
        <w:rPr>
          <w:rStyle w:val="StyleUnderline"/>
        </w:rPr>
        <w:t xml:space="preserve"> a Syria-style </w:t>
      </w:r>
      <w:r w:rsidRPr="0096129D">
        <w:rPr>
          <w:rStyle w:val="Emphasis"/>
        </w:rPr>
        <w:t>Russian</w:t>
      </w:r>
      <w:r w:rsidRPr="0096129D">
        <w:rPr>
          <w:rStyle w:val="StyleUnderline"/>
        </w:rPr>
        <w:t xml:space="preserve"> diplomatic </w:t>
      </w:r>
      <w:r w:rsidRPr="0096129D">
        <w:rPr>
          <w:rStyle w:val="Emphasis"/>
        </w:rPr>
        <w:t>intervention</w:t>
      </w:r>
      <w:r w:rsidRPr="0096129D">
        <w:rPr>
          <w:rStyle w:val="StyleUnderline"/>
        </w:rPr>
        <w:t>, and provides Vladimir Putin with a low cost opportunity to highlight Moscow’s leverage in the Middle East.</w:t>
      </w:r>
      <w:r>
        <w:t xml:space="preserve"> Russian policymakers view Yemen as an appealing destination for a diplomatic intervention, because they believe that Saudi Arabia is willing to end hostilities in Yemen if it is offered acceptable terms. Saudi Foreign Minister Adel al-Jubeir confirmed this assessment during his recent visit to Moscow. In response to questions from Russian reporters, al-Jubeir insisted that Saudi Arabia wants a diplomatic settlement in Yemen that forces all warring parties to comply with UN Security Council Resolution 2216, an April 2015 resolution that called for the end of the Yemeni civil war. Rising antiwar sentiments within the Saudi political establishment can be explained by deteriorating conditions on the ground in Yemen. </w:t>
      </w:r>
      <w:r w:rsidRPr="0096129D">
        <w:rPr>
          <w:rStyle w:val="StyleUnderline"/>
        </w:rPr>
        <w:t>The absence of a major Saudi strategic victory in Yemen</w:t>
      </w:r>
      <w:r>
        <w:t xml:space="preserve"> since the fall 2015 seizure of Aden </w:t>
      </w:r>
      <w:r w:rsidRPr="0096129D">
        <w:rPr>
          <w:rStyle w:val="StyleUnderline"/>
        </w:rPr>
        <w:t xml:space="preserve">has convinced Saudi policymakers that </w:t>
      </w:r>
      <w:r w:rsidRPr="0096129D">
        <w:rPr>
          <w:rStyle w:val="Emphasis"/>
        </w:rPr>
        <w:t>the Yemen conflict has descended into an intractable stalemate</w:t>
      </w:r>
      <w:r>
        <w:t xml:space="preserve">. Saudi Arabia’s attitude of resignation in Yemen has intensified considerably since Qatar withdrew from the Gulf Cooperation Council (GCC) mission in June and the United Arab Emirates (UAE) began launching strikes on al-Islah, a Saudi-aligned Yemeni Muslim Brotherhood organization. For a durable political settlement to be reached in Yemen, Riyadh will need to coordinate with an external great power mediator, as regional actors, like Kuwait and Oman, have exhausted their diplomatic options. This mediation vacuum provides an excellent opportunity for Russia to showcase its diplomatic prowess by facilitating the resolution of the Yemen conflict. Russia’s case to assume a leading mediation role in Yemen rests on two distinct advantages. First, since the inception of the Saudi-led military intervention in March 2015, </w:t>
      </w:r>
      <w:r w:rsidRPr="0096129D">
        <w:rPr>
          <w:rStyle w:val="Emphasis"/>
        </w:rPr>
        <w:t>Russia has maintained a cooperative relationship with all major political stakeholders in Yemen.</w:t>
      </w:r>
      <w:r>
        <w:t xml:space="preserve"> Unlike the United States, which overtly aligned with Saudi Arabia during the early stages of the conflict, Moscow immediately declared its support for a peaceful resolution to the Yemen civil war. In April 2015, Russia condemned Saudi air strikes in Yemen, and expressed support for an all-inclusive United Nations arms embargo against warring Yemeni factions. </w:t>
      </w:r>
      <w:r w:rsidRPr="00F534AE">
        <w:rPr>
          <w:rStyle w:val="StyleUnderline"/>
        </w:rPr>
        <w:t>Even though Saudi</w:t>
      </w:r>
      <w:r>
        <w:t xml:space="preserve"> Arabia</w:t>
      </w:r>
      <w:r w:rsidRPr="00F534AE">
        <w:rPr>
          <w:rStyle w:val="StyleUnderline"/>
        </w:rPr>
        <w:t>’s military intervention in Yemen has transitioned into a protracted conflict, Russia has maintained positive relations with leaders on both sides of the civil war.</w:t>
      </w:r>
      <w:r>
        <w:t xml:space="preserve"> To demonstrate its commitment to all-inclusive diplomatic dialogue, Russia retains an embassy in the Houthi-held capital of Sana’a and a consulate in Aden, the capital of Abd Rabbuh Mansur Hadi’s Saudi-backed government. Through these diplomatic channels, Moscow has consulted pro-Saudi and pro-Iran factions on counterterrorism measures, and held informal negotiations on the resolution of hostilities in Yemen.</w:t>
      </w:r>
    </w:p>
    <w:p w:rsidR="00CF1470" w:rsidRDefault="00CF1470" w:rsidP="00CF1470">
      <w:pPr>
        <w:pStyle w:val="Heading4"/>
      </w:pPr>
      <w:r>
        <w:t>Independently, expanded Russian influence leads to nuclear war and collapses the international order</w:t>
      </w:r>
    </w:p>
    <w:p w:rsidR="00CF1470" w:rsidRDefault="00CF1470" w:rsidP="00CF1470">
      <w:r w:rsidRPr="0022535A">
        <w:rPr>
          <w:rStyle w:val="Style13ptBold"/>
        </w:rPr>
        <w:t>Gray 17</w:t>
      </w:r>
      <w:r>
        <w:t xml:space="preserve"> – PhD, professor of International Relations and Strategic Studies at the University of Reading, where he is the director of the Centre for Strategic Studies (Colin, “Russian strategy Expansion, crisis and conflict,” Foreword, in </w:t>
      </w:r>
      <w:r w:rsidRPr="0022535A">
        <w:rPr>
          <w:i/>
        </w:rPr>
        <w:t>Comparative Strategy</w:t>
      </w:r>
      <w:r>
        <w:t>, 36.1)//BB, sex edited</w:t>
      </w:r>
    </w:p>
    <w:p w:rsidR="00CF1470" w:rsidRDefault="00CF1470" w:rsidP="00CF1470">
      <w:pPr>
        <w:rPr>
          <w:sz w:val="10"/>
        </w:rPr>
      </w:pPr>
      <w:r w:rsidRPr="0022535A">
        <w:rPr>
          <w:rStyle w:val="StyleUnderline"/>
        </w:rPr>
        <w:t>Short of war</w:t>
      </w:r>
      <w:r w:rsidRPr="00C17DC5">
        <w:rPr>
          <w:sz w:val="10"/>
        </w:rPr>
        <w:t xml:space="preserve"> itself, </w:t>
      </w:r>
      <w:r w:rsidRPr="0022535A">
        <w:rPr>
          <w:rStyle w:val="StyleUnderline"/>
        </w:rPr>
        <w:t xml:space="preserve">the international political and strategic </w:t>
      </w:r>
      <w:r w:rsidRPr="00CA5550">
        <w:rPr>
          <w:rStyle w:val="StyleUnderline"/>
          <w:highlight w:val="cyan"/>
        </w:rPr>
        <w:t>relations between Russia and the U</w:t>
      </w:r>
      <w:r w:rsidRPr="0022535A">
        <w:rPr>
          <w:rStyle w:val="StyleUnderline"/>
        </w:rPr>
        <w:t xml:space="preserve">nited </w:t>
      </w:r>
      <w:r w:rsidRPr="00CA5550">
        <w:rPr>
          <w:rStyle w:val="StyleUnderline"/>
          <w:highlight w:val="cyan"/>
        </w:rPr>
        <w:t>S</w:t>
      </w:r>
      <w:r w:rsidRPr="0022535A">
        <w:rPr>
          <w:rStyle w:val="StyleUnderline"/>
        </w:rPr>
        <w:t>tates</w:t>
      </w:r>
      <w:r>
        <w:rPr>
          <w:rStyle w:val="StyleUnderline"/>
        </w:rPr>
        <w:t xml:space="preserve"> </w:t>
      </w:r>
      <w:r w:rsidRPr="0022535A">
        <w:rPr>
          <w:rStyle w:val="StyleUnderline"/>
        </w:rPr>
        <w:t>are about as bad as they can be</w:t>
      </w:r>
      <w:r w:rsidRPr="00C17DC5">
        <w:rPr>
          <w:sz w:val="10"/>
        </w:rPr>
        <w:t xml:space="preserve">. Indeed, it </w:t>
      </w:r>
      <w:r w:rsidRPr="0022535A">
        <w:rPr>
          <w:rStyle w:val="StyleUnderline"/>
        </w:rPr>
        <w:t>is no exaggeration to say that</w:t>
      </w:r>
      <w:r w:rsidRPr="00C17DC5">
        <w:rPr>
          <w:sz w:val="10"/>
        </w:rPr>
        <w:t xml:space="preserve"> the simultaneous </w:t>
      </w:r>
      <w:r w:rsidRPr="0022535A">
        <w:rPr>
          <w:rStyle w:val="StyleUnderline"/>
        </w:rPr>
        <w:t>conduct</w:t>
      </w:r>
      <w:r w:rsidRPr="00C17DC5">
        <w:rPr>
          <w:sz w:val="10"/>
        </w:rPr>
        <w:t xml:space="preserve"> of two air independent campaigns over Syria </w:t>
      </w:r>
      <w:r w:rsidRPr="00CA5550">
        <w:rPr>
          <w:rStyle w:val="StyleUnderline"/>
          <w:highlight w:val="cyan"/>
        </w:rPr>
        <w:t>could evolve</w:t>
      </w:r>
      <w:r w:rsidRPr="00C17DC5">
        <w:rPr>
          <w:sz w:val="10"/>
        </w:rPr>
        <w:t xml:space="preserve"> all too </w:t>
      </w:r>
      <w:r w:rsidRPr="0022535A">
        <w:rPr>
          <w:rStyle w:val="StyleUnderline"/>
        </w:rPr>
        <w:t xml:space="preserve">suddenly </w:t>
      </w:r>
      <w:r w:rsidRPr="00CA5550">
        <w:rPr>
          <w:rStyle w:val="StyleUnderline"/>
          <w:highlight w:val="cyan"/>
        </w:rPr>
        <w:t xml:space="preserve">into a war triggered by </w:t>
      </w:r>
      <w:r w:rsidRPr="00CA5550">
        <w:rPr>
          <w:rStyle w:val="Emphasis"/>
          <w:highlight w:val="cyan"/>
        </w:rPr>
        <w:t>accident or</w:t>
      </w:r>
      <w:r w:rsidRPr="002E25D9">
        <w:rPr>
          <w:rStyle w:val="Emphasis"/>
        </w:rPr>
        <w:t xml:space="preserve"> by </w:t>
      </w:r>
      <w:r w:rsidRPr="00CA5550">
        <w:rPr>
          <w:rStyle w:val="Emphasis"/>
          <w:highlight w:val="cyan"/>
        </w:rPr>
        <w:t>miscal</w:t>
      </w:r>
      <w:r w:rsidRPr="002E25D9">
        <w:rPr>
          <w:rStyle w:val="Emphasis"/>
        </w:rPr>
        <w:t>culation</w:t>
      </w:r>
      <w:r w:rsidRPr="00C17DC5">
        <w:rPr>
          <w:sz w:val="10"/>
        </w:rPr>
        <w:t xml:space="preserve">. </w:t>
      </w:r>
      <w:r w:rsidRPr="0022535A">
        <w:rPr>
          <w:rStyle w:val="StyleUnderline"/>
        </w:rPr>
        <w:t>There is little</w:t>
      </w:r>
      <w:r w:rsidRPr="00C17DC5">
        <w:rPr>
          <w:sz w:val="10"/>
        </w:rPr>
        <w:t xml:space="preserve">, if any, </w:t>
      </w:r>
      <w:r w:rsidRPr="0022535A">
        <w:rPr>
          <w:rStyle w:val="StyleUnderline"/>
        </w:rPr>
        <w:t>mystery about the broad political purpose fueling</w:t>
      </w:r>
      <w:r w:rsidRPr="00C17DC5">
        <w:rPr>
          <w:sz w:val="10"/>
        </w:rPr>
        <w:t xml:space="preserve"> Vladimir </w:t>
      </w:r>
      <w:r w:rsidRPr="0022535A">
        <w:rPr>
          <w:rStyle w:val="StyleUnderline"/>
        </w:rPr>
        <w:t>Putin’s</w:t>
      </w:r>
      <w:r w:rsidRPr="00C17DC5">
        <w:rPr>
          <w:sz w:val="10"/>
        </w:rPr>
        <w:t xml:space="preserve"> </w:t>
      </w:r>
      <w:r w:rsidRPr="0022535A">
        <w:rPr>
          <w:rStyle w:val="StyleUnderline"/>
        </w:rPr>
        <w:t>conduct</w:t>
      </w:r>
      <w:r w:rsidRPr="00C17DC5">
        <w:rPr>
          <w:sz w:val="10"/>
        </w:rPr>
        <w:t xml:space="preserve"> of international relations. Subtlety is not a characteristic of Russian statecraft; cunning and intended trickery, though, are another matter. Stated directly, </w:t>
      </w:r>
      <w:r w:rsidRPr="00CA5550">
        <w:rPr>
          <w:rStyle w:val="StyleUnderline"/>
          <w:highlight w:val="cyan"/>
        </w:rPr>
        <w:t>Putin is striving to recover</w:t>
      </w:r>
      <w:r w:rsidRPr="0022535A">
        <w:rPr>
          <w:rStyle w:val="StyleUnderline"/>
        </w:rPr>
        <w:t xml:space="preserve"> and restore</w:t>
      </w:r>
      <w:r w:rsidRPr="00C17DC5">
        <w:rPr>
          <w:sz w:val="10"/>
        </w:rPr>
        <w:t xml:space="preserve"> that of which he is able from </w:t>
      </w:r>
      <w:r w:rsidRPr="00CA5550">
        <w:rPr>
          <w:rStyle w:val="StyleUnderline"/>
          <w:highlight w:val="cyan"/>
        </w:rPr>
        <w:t>the</w:t>
      </w:r>
      <w:r w:rsidRPr="00C17DC5">
        <w:rPr>
          <w:sz w:val="10"/>
        </w:rPr>
        <w:t xml:space="preserve"> late </w:t>
      </w:r>
      <w:r w:rsidRPr="00CA5550">
        <w:rPr>
          <w:rStyle w:val="StyleUnderline"/>
          <w:highlight w:val="cyan"/>
        </w:rPr>
        <w:t>USSR</w:t>
      </w:r>
      <w:r w:rsidRPr="00CA5550">
        <w:rPr>
          <w:sz w:val="10"/>
          <w:highlight w:val="cyan"/>
        </w:rPr>
        <w:t>.</w:t>
      </w:r>
      <w:r w:rsidRPr="00C17DC5">
        <w:rPr>
          <w:sz w:val="10"/>
        </w:rPr>
        <w:t xml:space="preserve"> There is no ideological theme in his governance. Instead, </w:t>
      </w:r>
      <w:r w:rsidRPr="0022535A">
        <w:rPr>
          <w:rStyle w:val="StyleUnderline"/>
        </w:rPr>
        <w:t>there is an historically unremarkable striving after more power and influence</w:t>
      </w:r>
      <w:r w:rsidRPr="00C17DC5">
        <w:rPr>
          <w:sz w:val="10"/>
        </w:rPr>
        <w:t xml:space="preserve">. The challenge for the Western World, as demonstrated in this National Institute study in meticulous and troubling detail, is to decide where and when this latest episode in </w:t>
      </w:r>
      <w:r w:rsidRPr="00CA5550">
        <w:rPr>
          <w:rStyle w:val="StyleUnderline"/>
          <w:highlight w:val="cyan"/>
        </w:rPr>
        <w:t>Russian expansionism</w:t>
      </w:r>
      <w:r w:rsidRPr="00C17DC5">
        <w:rPr>
          <w:sz w:val="10"/>
        </w:rPr>
        <w:t xml:space="preserve"> will be stopped. What we do know, for certain, is that it </w:t>
      </w:r>
      <w:r w:rsidRPr="00CA5550">
        <w:rPr>
          <w:rStyle w:val="Emphasis"/>
          <w:highlight w:val="cyan"/>
        </w:rPr>
        <w:t>must</w:t>
      </w:r>
      <w:r w:rsidRPr="00C17DC5">
        <w:rPr>
          <w:sz w:val="10"/>
        </w:rPr>
        <w:t xml:space="preserve"> and will </w:t>
      </w:r>
      <w:r w:rsidRPr="00CA5550">
        <w:rPr>
          <w:rStyle w:val="Emphasis"/>
          <w:highlight w:val="cyan"/>
        </w:rPr>
        <w:t>be halted</w:t>
      </w:r>
      <w:r w:rsidRPr="00C17DC5">
        <w:rPr>
          <w:sz w:val="10"/>
        </w:rPr>
        <w:t xml:space="preserve">. It is more likely than not that </w:t>
      </w:r>
      <w:r w:rsidRPr="0022535A">
        <w:rPr>
          <w:rStyle w:val="StyleUnderline"/>
        </w:rPr>
        <w:t>Putin</w:t>
      </w:r>
      <w:r w:rsidRPr="00C17DC5">
        <w:rPr>
          <w:sz w:val="10"/>
        </w:rPr>
        <w:t xml:space="preserve"> himself does not have entirely fixed political-strategic objectives. His behavior of recent years has given a credible impression of opportunistic adaptability. In other words, he </w:t>
      </w:r>
      <w:r w:rsidRPr="0022535A">
        <w:rPr>
          <w:rStyle w:val="StyleUnderline"/>
        </w:rPr>
        <w:t>will take what he is able, where he can, and when he can</w:t>
      </w:r>
      <w:r w:rsidRPr="00C17DC5">
        <w:rPr>
          <w:sz w:val="10"/>
        </w:rPr>
        <w:t xml:space="preserve">. However, </w:t>
      </w:r>
      <w:r w:rsidRPr="00592F41">
        <w:rPr>
          <w:rStyle w:val="StyleUnderline"/>
        </w:rPr>
        <w:t>there is ample evidence to support</w:t>
      </w:r>
      <w:r w:rsidRPr="00C17DC5">
        <w:rPr>
          <w:sz w:val="10"/>
        </w:rPr>
        <w:t xml:space="preserve"> </w:t>
      </w:r>
      <w:r w:rsidRPr="00592F41">
        <w:rPr>
          <w:rStyle w:val="StyleUnderline"/>
        </w:rPr>
        <w:t>this</w:t>
      </w:r>
      <w:r w:rsidRPr="00C17DC5">
        <w:rPr>
          <w:sz w:val="10"/>
        </w:rPr>
        <w:t xml:space="preserve"> study’s </w:t>
      </w:r>
      <w:r w:rsidRPr="00592F41">
        <w:rPr>
          <w:rStyle w:val="StyleUnderline"/>
        </w:rPr>
        <w:t xml:space="preserve">proposition that </w:t>
      </w:r>
      <w:r w:rsidRPr="00D06A5E">
        <w:rPr>
          <w:rStyle w:val="StyleUnderline"/>
          <w:highlight w:val="cyan"/>
        </w:rPr>
        <w:t>Russian</w:t>
      </w:r>
      <w:r w:rsidRPr="00592F41">
        <w:rPr>
          <w:rStyle w:val="StyleUnderline"/>
        </w:rPr>
        <w:t xml:space="preserve"> state </w:t>
      </w:r>
      <w:r w:rsidRPr="00D06A5E">
        <w:rPr>
          <w:rStyle w:val="StyleUnderline"/>
          <w:highlight w:val="cyan"/>
        </w:rPr>
        <w:t>policy</w:t>
      </w:r>
      <w:r w:rsidRPr="00592F41">
        <w:rPr>
          <w:rStyle w:val="StyleUnderline"/>
        </w:rPr>
        <w:t xml:space="preserve"> today</w:t>
      </w:r>
      <w:r w:rsidRPr="0022535A">
        <w:rPr>
          <w:rStyle w:val="StyleUnderline"/>
        </w:rPr>
        <w:t xml:space="preserve"> </w:t>
      </w:r>
      <w:r w:rsidRPr="00D06A5E">
        <w:rPr>
          <w:rStyle w:val="StyleUnderline"/>
          <w:highlight w:val="cyan"/>
        </w:rPr>
        <w:t>is driven by a</w:t>
      </w:r>
      <w:r>
        <w:rPr>
          <w:rStyle w:val="StyleUnderline"/>
        </w:rPr>
        <w:t xml:space="preserve"> </w:t>
      </w:r>
      <w:r w:rsidRPr="0022535A">
        <w:rPr>
          <w:rStyle w:val="StyleUnderline"/>
        </w:rPr>
        <w:t xml:space="preserve">clear </w:t>
      </w:r>
      <w:r w:rsidRPr="00D06A5E">
        <w:rPr>
          <w:rStyle w:val="StyleUnderline"/>
          <w:highlight w:val="cyan"/>
        </w:rPr>
        <w:t>vision of</w:t>
      </w:r>
      <w:r w:rsidRPr="00C17DC5">
        <w:rPr>
          <w:sz w:val="10"/>
        </w:rPr>
        <w:t xml:space="preserve"> Russia as a recovering and somewhat restored superpower, very much on the high road back to a </w:t>
      </w:r>
      <w:r w:rsidRPr="0022535A">
        <w:rPr>
          <w:rStyle w:val="StyleUnderline"/>
        </w:rPr>
        <w:t xml:space="preserve">renewed </w:t>
      </w:r>
      <w:r w:rsidRPr="00D06A5E">
        <w:rPr>
          <w:rStyle w:val="StyleUnderline"/>
          <w:highlight w:val="cyan"/>
        </w:rPr>
        <w:t>heg</w:t>
      </w:r>
      <w:r w:rsidRPr="0022535A">
        <w:rPr>
          <w:rStyle w:val="StyleUnderline"/>
        </w:rPr>
        <w:t>emony</w:t>
      </w:r>
      <w:r w:rsidRPr="00C17DC5">
        <w:rPr>
          <w:sz w:val="10"/>
        </w:rPr>
        <w:t xml:space="preserve"> over Eastern Europe and Central Asia. </w:t>
      </w:r>
      <w:r w:rsidRPr="0022535A">
        <w:rPr>
          <w:rStyle w:val="StyleUnderline"/>
        </w:rPr>
        <w:t>Putin’s international political objectives appear largely open today: he will have Russia take whatever</w:t>
      </w:r>
      <w:r>
        <w:rPr>
          <w:rStyle w:val="StyleUnderline"/>
        </w:rPr>
        <w:t xml:space="preserve"> </w:t>
      </w:r>
      <w:r w:rsidRPr="0022535A">
        <w:rPr>
          <w:rStyle w:val="StyleUnderline"/>
        </w:rPr>
        <w:t>turns out to be available to take, preferably if the taking allows for</w:t>
      </w:r>
      <w:r w:rsidRPr="00C17DC5">
        <w:rPr>
          <w:sz w:val="10"/>
        </w:rPr>
        <w:t xml:space="preserve"> some </w:t>
      </w:r>
      <w:r w:rsidRPr="0022535A">
        <w:rPr>
          <w:rStyle w:val="StyleUnderline"/>
        </w:rPr>
        <w:t>humiliation of the</w:t>
      </w:r>
      <w:r w:rsidRPr="00C17DC5">
        <w:rPr>
          <w:sz w:val="10"/>
        </w:rPr>
        <w:t xml:space="preserve"> principal enemy, the </w:t>
      </w:r>
      <w:r w:rsidRPr="0022535A">
        <w:rPr>
          <w:rStyle w:val="StyleUnderline"/>
        </w:rPr>
        <w:t>United States</w:t>
      </w:r>
      <w:r w:rsidRPr="00C17DC5">
        <w:rPr>
          <w:sz w:val="10"/>
        </w:rPr>
        <w:t xml:space="preserve">. A practical political and strategic problem for Putin is to guess just how far he dares to push NATO in general and the United States in particular, before he finds himself, almost certainly unexpectedly, in a situation analogous to 1939. Just how dangerous would it be for Russia to press forcefully the Baltic members of NATO? Vladimir </w:t>
      </w:r>
      <w:r w:rsidRPr="0014034C">
        <w:rPr>
          <w:rStyle w:val="StyleUnderline"/>
        </w:rPr>
        <w:t>Putin would not be the first states</w:t>
      </w:r>
      <w:r w:rsidRPr="00C17DC5">
        <w:rPr>
          <w:sz w:val="10"/>
        </w:rPr>
        <w:t>man [</w:t>
      </w:r>
      <w:r w:rsidRPr="0014034C">
        <w:rPr>
          <w:rStyle w:val="StyleUnderline"/>
        </w:rPr>
        <w:t>person</w:t>
      </w:r>
      <w:r w:rsidRPr="00C17DC5">
        <w:rPr>
          <w:sz w:val="10"/>
        </w:rPr>
        <w:t>]</w:t>
      </w:r>
      <w:r w:rsidRPr="0014034C">
        <w:rPr>
          <w:rStyle w:val="StyleUnderline"/>
        </w:rPr>
        <w:t xml:space="preserve"> to trust his luck once too often, based upon unrealistic confidence in his own political genius and power</w:t>
      </w:r>
      <w:r w:rsidRPr="00C17DC5">
        <w:rPr>
          <w:sz w:val="10"/>
        </w:rPr>
        <w:t xml:space="preserve">. There is danger not only that </w:t>
      </w:r>
      <w:r w:rsidRPr="00D06A5E">
        <w:rPr>
          <w:rStyle w:val="StyleUnderline"/>
          <w:highlight w:val="cyan"/>
        </w:rPr>
        <w:t>Putin could miscalculate the military worth of Russia’s hand</w:t>
      </w:r>
      <w:r w:rsidRPr="00C17DC5">
        <w:rPr>
          <w:sz w:val="10"/>
        </w:rPr>
        <w:t xml:space="preserve">, but that he also will misunderstand the practical political and strategic strength of NATO ‘red lines.’ In particular, Putin may well discover, despite some current appearances, that not all of NATO’s political leaders are expediently impressionable and very readily deterrable. </w:t>
      </w:r>
      <w:r w:rsidRPr="00D06A5E">
        <w:rPr>
          <w:rStyle w:val="StyleUnderline"/>
          <w:highlight w:val="cyan"/>
        </w:rPr>
        <w:t>Putin’s military</w:t>
      </w:r>
      <w:r w:rsidRPr="0022535A">
        <w:rPr>
          <w:rStyle w:val="StyleUnderline"/>
        </w:rPr>
        <w:t xml:space="preserve"> instrument </w:t>
      </w:r>
      <w:r w:rsidRPr="00D06A5E">
        <w:rPr>
          <w:rStyle w:val="StyleUnderline"/>
          <w:highlight w:val="cyan"/>
        </w:rPr>
        <w:t>is</w:t>
      </w:r>
      <w:r w:rsidRPr="0022535A">
        <w:rPr>
          <w:rStyle w:val="StyleUnderline"/>
        </w:rPr>
        <w:t xml:space="preserve"> heavily </w:t>
      </w:r>
      <w:r w:rsidRPr="00D06A5E">
        <w:rPr>
          <w:rStyle w:val="StyleUnderline"/>
          <w:highlight w:val="cyan"/>
        </w:rPr>
        <w:t>dependent</w:t>
      </w:r>
      <w:r w:rsidRPr="00C17DC5">
        <w:rPr>
          <w:sz w:val="10"/>
        </w:rPr>
        <w:t xml:space="preserve">, indeed probably over-dependent, </w:t>
      </w:r>
      <w:r w:rsidRPr="0022535A">
        <w:rPr>
          <w:rStyle w:val="StyleUnderline"/>
        </w:rPr>
        <w:t>up</w:t>
      </w:r>
      <w:r w:rsidRPr="00D06A5E">
        <w:rPr>
          <w:rStyle w:val="StyleUnderline"/>
          <w:highlight w:val="cyan"/>
        </w:rPr>
        <w:t>on</w:t>
      </w:r>
      <w:r w:rsidRPr="00C17DC5">
        <w:rPr>
          <w:sz w:val="10"/>
        </w:rPr>
        <w:t xml:space="preserve"> the bolstering value of a whole inventory of </w:t>
      </w:r>
      <w:r w:rsidRPr="00621DD8">
        <w:rPr>
          <w:rStyle w:val="Emphasis"/>
          <w:highlight w:val="cyan"/>
        </w:rPr>
        <w:t>nuclear weapons</w:t>
      </w:r>
      <w:r w:rsidRPr="00C17DC5">
        <w:rPr>
          <w:sz w:val="10"/>
        </w:rPr>
        <w:t xml:space="preserve">. It is unlikely to have evaded Putin’s strategic grasp to recognize that these are not simply weapons like any others. </w:t>
      </w:r>
      <w:r w:rsidRPr="0022535A">
        <w:rPr>
          <w:rStyle w:val="StyleUnderline"/>
        </w:rPr>
        <w:t>A single political</w:t>
      </w:r>
      <w:r w:rsidRPr="00C17DC5">
        <w:rPr>
          <w:sz w:val="10"/>
        </w:rPr>
        <w:t xml:space="preserve"> or strategic guess in </w:t>
      </w:r>
      <w:r w:rsidRPr="0022535A">
        <w:rPr>
          <w:rStyle w:val="StyleUnderline"/>
        </w:rPr>
        <w:t>error</w:t>
      </w:r>
      <w:r w:rsidRPr="00C17DC5">
        <w:rPr>
          <w:sz w:val="10"/>
        </w:rPr>
        <w:t xml:space="preserve"> </w:t>
      </w:r>
      <w:r w:rsidRPr="0022535A">
        <w:rPr>
          <w:rStyle w:val="StyleUnderline"/>
        </w:rPr>
        <w:t>could well place us</w:t>
      </w:r>
      <w:r w:rsidRPr="00C17DC5">
        <w:rPr>
          <w:sz w:val="10"/>
        </w:rPr>
        <w:t xml:space="preserve">, Russians included, </w:t>
      </w:r>
      <w:r w:rsidRPr="0022535A">
        <w:rPr>
          <w:rStyle w:val="StyleUnderline"/>
        </w:rPr>
        <w:t xml:space="preserve">in a world </w:t>
      </w:r>
      <w:r w:rsidRPr="0022535A">
        <w:rPr>
          <w:rStyle w:val="Emphasis"/>
        </w:rPr>
        <w:t>horrifically new</w:t>
      </w:r>
      <w:r w:rsidRPr="0022535A">
        <w:rPr>
          <w:rStyle w:val="StyleUnderline"/>
        </w:rPr>
        <w:t xml:space="preserve"> to all</w:t>
      </w:r>
      <w:r w:rsidRPr="00C17DC5">
        <w:rPr>
          <w:sz w:val="10"/>
        </w:rPr>
        <w:t xml:space="preserve">. This National Institute study, Russian Strategy: Expansion, Crisis and Conflict, makes unmistakably clear Putin’s elevation of strategic intimidation to be the leading element in Russian grand strategy today. Putin is behaving in militarily dangerous ways and ‘talking the talk’ that goes with such rough behavior.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entered into with the United States since 1972 (SALT I). </w:t>
      </w:r>
      <w:r w:rsidRPr="0022535A">
        <w:rPr>
          <w:rStyle w:val="StyleUnderline"/>
        </w:rPr>
        <w:t>The challenge for the United States</w:t>
      </w:r>
      <w:r w:rsidRPr="00C17DC5">
        <w:rPr>
          <w:sz w:val="10"/>
        </w:rPr>
        <w:t xml:space="preserve"> today and tomorrow </w:t>
      </w:r>
      <w:r w:rsidRPr="0022535A">
        <w:rPr>
          <w:rStyle w:val="StyleUnderline"/>
        </w:rPr>
        <w:t>is</w:t>
      </w:r>
      <w:r w:rsidRPr="00C17DC5">
        <w:rPr>
          <w:sz w:val="10"/>
        </w:rPr>
        <w:t xml:space="preserve"> the need </w:t>
      </w:r>
      <w:r w:rsidRPr="0022535A">
        <w:rPr>
          <w:rStyle w:val="StyleUnderline"/>
        </w:rPr>
        <w:t>urgently to</w:t>
      </w:r>
      <w:r w:rsidRPr="00C17DC5">
        <w:rPr>
          <w:sz w:val="10"/>
        </w:rPr>
        <w:t xml:space="preserve"> decide what can and must be done to </w:t>
      </w:r>
      <w:r w:rsidRPr="00621DD8">
        <w:rPr>
          <w:rStyle w:val="Emphasis"/>
          <w:highlight w:val="cyan"/>
        </w:rPr>
        <w:t>stop Putin’s campaign in its tracks</w:t>
      </w:r>
      <w:r w:rsidRPr="00621DD8">
        <w:rPr>
          <w:rStyle w:val="StyleUnderline"/>
          <w:highlight w:val="cyan"/>
        </w:rPr>
        <w:t xml:space="preserve"> before it wreaks </w:t>
      </w:r>
      <w:r w:rsidRPr="00621DD8">
        <w:rPr>
          <w:rStyle w:val="Emphasis"/>
          <w:highlight w:val="cyan"/>
        </w:rPr>
        <w:t>lethal damage</w:t>
      </w:r>
      <w:r w:rsidRPr="0022535A">
        <w:rPr>
          <w:rStyle w:val="StyleUnderline"/>
        </w:rPr>
        <w:t xml:space="preserve"> to the vital concept</w:t>
      </w:r>
      <w:r>
        <w:rPr>
          <w:rStyle w:val="StyleUnderline"/>
        </w:rPr>
        <w:t xml:space="preserve"> </w:t>
      </w:r>
      <w:r w:rsidRPr="0022535A">
        <w:rPr>
          <w:rStyle w:val="StyleUnderline"/>
        </w:rPr>
        <w:t>and physical structure of international order in much of the world</w:t>
      </w:r>
      <w:r w:rsidRPr="00C17DC5">
        <w:rPr>
          <w:sz w:val="10"/>
        </w:rPr>
        <w:t>, and particularly in Europe.</w:t>
      </w:r>
    </w:p>
    <w:p w:rsidR="00CF1470" w:rsidRDefault="00CF1470" w:rsidP="00CF1470"/>
    <w:p w:rsidR="00CF1470" w:rsidRPr="00554F08" w:rsidRDefault="00CF1470" w:rsidP="00CF1470">
      <w:pPr>
        <w:pStyle w:val="Heading4"/>
      </w:pPr>
      <w:r>
        <w:t xml:space="preserve">Russian exploitation of the crisis allows them to </w:t>
      </w:r>
      <w:r w:rsidRPr="00183CC0">
        <w:rPr>
          <w:u w:val="single"/>
        </w:rPr>
        <w:t>secure</w:t>
      </w:r>
      <w:r>
        <w:t xml:space="preserve"> the Mediterranean and Red Sea</w:t>
      </w:r>
    </w:p>
    <w:p w:rsidR="00CF1470" w:rsidRPr="00DE252B" w:rsidRDefault="00CF1470" w:rsidP="00CF1470">
      <w:r w:rsidRPr="00554F08">
        <w:rPr>
          <w:rStyle w:val="Style13ptBold"/>
        </w:rPr>
        <w:t>Naji 19</w:t>
      </w:r>
      <w:r>
        <w:t xml:space="preserve"> – a Yemeni diplomat and researcher. He focuses on Russian geopolitical interests and multilateral cooperation in the Red Sea. (Mustafa, “Yemen’s Role in Moscow’s Mideast Comeback” Center for Strategic Studies, June 28, 2019, </w:t>
      </w:r>
      <w:hyperlink r:id="rId9" w:history="1">
        <w:r w:rsidRPr="002563A5">
          <w:rPr>
            <w:rStyle w:val="Hyperlink"/>
          </w:rPr>
          <w:t>http://sanaacenter.org/publications/analysis/7576</w:t>
        </w:r>
      </w:hyperlink>
      <w:r>
        <w:t>)//RP</w:t>
      </w:r>
    </w:p>
    <w:p w:rsidR="00CF1470" w:rsidRDefault="00CF1470" w:rsidP="00CF1470">
      <w:r w:rsidRPr="00DE252B">
        <w:rPr>
          <w:b/>
          <w:bCs/>
          <w:u w:val="single"/>
        </w:rPr>
        <w:t>Russia’s Steady Rise</w:t>
      </w:r>
      <w:r>
        <w:rPr>
          <w:b/>
          <w:bCs/>
          <w:u w:val="single"/>
        </w:rPr>
        <w:t xml:space="preserve"> </w:t>
      </w:r>
      <w:r>
        <w:t xml:space="preserve">Russia inherited the map of Soviet interests, but not its predecessor’s ideological spirit. Moscow is not, however, looking for an ideological partner; doing so would be futile anyway given the political forces in today’s Yemen.[44] Rather, </w:t>
      </w:r>
      <w:r w:rsidRPr="00554F08">
        <w:rPr>
          <w:b/>
          <w:bCs/>
          <w:u w:val="single"/>
        </w:rPr>
        <w:t>Russia’s foreign policy in regard to Yemen is merely a piece of Moscow’s broader, more pragmatic geopolitical strategy to regain influence in the region</w:t>
      </w:r>
      <w:r>
        <w:t xml:space="preserve">. Only then can </w:t>
      </w:r>
      <w:r w:rsidRPr="00554F08">
        <w:rPr>
          <w:u w:val="single"/>
        </w:rPr>
        <w:t>Russia ensure the long-term protection of its inherited Soviet-era strategic interests and its expanding economic interests in the Middle East and North Africa</w:t>
      </w:r>
      <w:r>
        <w:t xml:space="preserve">. The fragility of its position became obvious when the 2011 popular uprisings ended in chaos in Syria, Yemen, Egypt and Libya. Russia’s approach to Yemeni affairs differs from its total involvement in Syria, where it stood against the West and Gulf Arab monarchies. On Syria, it thwarted UN Security Council resolutions against al-Assad’s regime and intervened militarily to help him prevail. </w:t>
      </w:r>
      <w:r w:rsidRPr="00554F08">
        <w:rPr>
          <w:u w:val="single"/>
        </w:rPr>
        <w:t>Moscow recognizes</w:t>
      </w:r>
      <w:r>
        <w:t xml:space="preserve">, however, </w:t>
      </w:r>
      <w:r w:rsidRPr="00554F08">
        <w:rPr>
          <w:u w:val="single"/>
        </w:rPr>
        <w:t>that Yemen is regionally a Saudi file par excellence, regardless of how much other countries may intervene</w:t>
      </w:r>
      <w:r>
        <w:t xml:space="preserve">. In line with its respect for sustaining national order, </w:t>
      </w:r>
      <w:r w:rsidRPr="00554F08">
        <w:rPr>
          <w:u w:val="single"/>
        </w:rPr>
        <w:t>it also considers the US- and Saudi-backed Yemeni government as legitimate</w:t>
      </w:r>
      <w:r>
        <w:t xml:space="preserve">, whether Russia is engaging at the United Nations or regionally. In moves that could further raise its standing as a force in the region, Russia carefully maintains interactions with the various Yemeni parties. </w:t>
      </w:r>
      <w:r w:rsidRPr="00554F08">
        <w:rPr>
          <w:u w:val="single"/>
        </w:rPr>
        <w:t>Russia’s desire to regain influence as well as the deepening Russian-Emirati relationship could influence its future steps with the various Yemeni factions</w:t>
      </w:r>
      <w:r>
        <w:t xml:space="preserve">. Russia’s position has been that Yemen should remain united. However, the Emirates supports STC separatists. One option for Russia could be to help the Emirates by strengthening the status of the STC and the GPC,[45] and ignoring other components such as the Islamist and tribalist Yemeni Congregation for Reform (Al-Islah). Russia also has unfinished business in Syria. Russia and Iran both want a large share in the reconstruction of Syria. Saudi Arabia wants to put an end to the Houthi security threat. Russia has not made any initiative in Yemen, but theoretically it could grant a significant economic interest to Iran in Syria if Iran secures a softer Houthi position and engages Houthi authorities in a peace process that satisfies Saudi security concerns. For the Saudis, the only security guarantee is the disarmament of Houthi forces. Russia will find it hard to claim the mediating role it desires as long as Saudi Arabia considers Iran an existential threat and sticks with the US. Still, </w:t>
      </w:r>
      <w:r w:rsidRPr="00554F08">
        <w:rPr>
          <w:u w:val="single"/>
        </w:rPr>
        <w:t>Moscow will continue watching for American missteps to exploit in the hope of softening Saudi resistance.</w:t>
      </w:r>
      <w:r>
        <w:t xml:space="preserve"> In the meantime, it is engaged at the United Nations, regionally and inside Yemen. </w:t>
      </w:r>
      <w:r w:rsidRPr="00554F08">
        <w:rPr>
          <w:b/>
          <w:bCs/>
          <w:u w:val="single"/>
        </w:rPr>
        <w:t>Success could position Moscow to reestablish military bases on the Yemeni mainland or islands</w:t>
      </w:r>
      <w:r>
        <w:t xml:space="preserve">. That and </w:t>
      </w:r>
      <w:r w:rsidRPr="00554F08">
        <w:rPr>
          <w:b/>
          <w:bCs/>
          <w:u w:val="single"/>
        </w:rPr>
        <w:t>close cooperation with the Emiratis would move it steadily toward its broader goal, securing footholds along the strategic shipping route through the Mediterranean, Red Sea and Gulf of Aden</w:t>
      </w:r>
      <w:r>
        <w:t xml:space="preserve">. Russia’s accomplishments in Syria, its expanded permanent military presence there as well as its growing presence in Egypt, Libya and Eritrea are a start. More possibilities are being pursued in Sudan and Ethiopia. </w:t>
      </w:r>
      <w:r w:rsidRPr="00554F08">
        <w:rPr>
          <w:u w:val="single"/>
        </w:rPr>
        <w:t xml:space="preserve">With each step, anchored by economic investment and military might, </w:t>
      </w:r>
      <w:r w:rsidRPr="00554F08">
        <w:rPr>
          <w:b/>
          <w:bCs/>
          <w:u w:val="single"/>
        </w:rPr>
        <w:t>Moscow moves closer to restoring its global influence</w:t>
      </w:r>
      <w:r w:rsidRPr="00554F08">
        <w:rPr>
          <w:u w:val="single"/>
        </w:rPr>
        <w:t xml:space="preserve"> and ensuring it can protect its Soviet legacy.</w:t>
      </w:r>
      <w:r>
        <w:t xml:space="preserve"> </w:t>
      </w:r>
    </w:p>
    <w:p w:rsidR="00CF1470" w:rsidRDefault="00CF1470" w:rsidP="00CF1470"/>
    <w:p w:rsidR="00CF1470" w:rsidRDefault="00CF1470" w:rsidP="00CF1470">
      <w:pPr>
        <w:pStyle w:val="Heading4"/>
      </w:pPr>
      <w:r>
        <w:t xml:space="preserve">The </w:t>
      </w:r>
      <w:r w:rsidRPr="00C932F3">
        <w:rPr>
          <w:u w:val="single"/>
        </w:rPr>
        <w:t>brink</w:t>
      </w:r>
      <w:r>
        <w:t xml:space="preserve"> is now – </w:t>
      </w:r>
      <w:r w:rsidRPr="00C932F3">
        <w:rPr>
          <w:u w:val="single"/>
        </w:rPr>
        <w:t>tensions</w:t>
      </w:r>
      <w:r>
        <w:t xml:space="preserve"> in the Mediterranean are high  </w:t>
      </w:r>
    </w:p>
    <w:p w:rsidR="00CF1470" w:rsidRDefault="00CF1470" w:rsidP="00CF1470">
      <w:r w:rsidRPr="00294BA8">
        <w:rPr>
          <w:rStyle w:val="Style13ptBold"/>
        </w:rPr>
        <w:t>Starr et. al 19</w:t>
      </w:r>
      <w:r>
        <w:t xml:space="preserve"> – CNN's Pentagon correspondent, based in Washington, D.C. and appears regularly on The Situation Room with Wolf Blitzer, New Day and other shows across the network regularly breaking big news and delivering exclusive coverage on the U.S. military and political situation on a global scale. (Barbara Starr, Caroline Kelly and Zachary Cohen, “Russia intercepts US aircraft flying over the Mediterranean Sea” CNN Politics, June 5, 2019, </w:t>
      </w:r>
      <w:hyperlink r:id="rId10" w:history="1">
        <w:r w:rsidRPr="00EA2FDD">
          <w:rPr>
            <w:rStyle w:val="Hyperlink"/>
          </w:rPr>
          <w:t>https://www.cnn.com/2019/06/04/politics/russia-us-aircraft-mediterranean/index.html</w:t>
        </w:r>
      </w:hyperlink>
      <w:r>
        <w:rPr>
          <w:rStyle w:val="Hyperlink"/>
        </w:rPr>
        <w:t>)//RP</w:t>
      </w:r>
    </w:p>
    <w:p w:rsidR="00CF1470" w:rsidRDefault="00CF1470" w:rsidP="00CF1470">
      <w:r>
        <w:t xml:space="preserve">(CNN)A </w:t>
      </w:r>
      <w:r w:rsidRPr="00F05AB9">
        <w:rPr>
          <w:b/>
          <w:bCs/>
          <w:u w:val="single"/>
        </w:rPr>
        <w:t>Russian aircraft intercepted a US aircraft flying in international airspace over the Mediterranean</w:t>
      </w:r>
      <w:r>
        <w:t xml:space="preserve"> Sea three times in just under three hours Tuesday, according to the US 6th Fleet. "On June 4, 2019, </w:t>
      </w:r>
      <w:r w:rsidRPr="00294BA8">
        <w:rPr>
          <w:u w:val="single"/>
        </w:rPr>
        <w:t>a U.S.</w:t>
      </w:r>
      <w:r>
        <w:t xml:space="preserve"> P-8A </w:t>
      </w:r>
      <w:r w:rsidRPr="00294BA8">
        <w:rPr>
          <w:u w:val="single"/>
        </w:rPr>
        <w:t>Poseidon aircraft flying in international airspace over the Mediterranean Sea was intercepted by a Russian SU-35 three times</w:t>
      </w:r>
      <w:r>
        <w:t xml:space="preserve"> over the course of 175 minutes," the 6th Fleet said in a statement Tuesday. The second of the three interactions "was determined to be unsafe" due to the Russian aircraft "conducting a high speed pass directly in front of the mission aircraft, which put our pilots and crew at risk," it said. The American aircraft was maintaining international standards and "did not provoke this Russian activity," the statement continued. "While the Russian aircraft was operating in international airspace, this interaction was irresponsible. We expect them to behave within international standards set to ensure safety and to prevent incidents," the 6th Fleet wrote, adding that "unsafe actions‎ increase the risk of miscalculation and potential for midair collisions." </w:t>
      </w:r>
      <w:r w:rsidRPr="00294BA8">
        <w:rPr>
          <w:u w:val="single"/>
        </w:rPr>
        <w:t xml:space="preserve">The </w:t>
      </w:r>
      <w:r w:rsidRPr="00294BA8">
        <w:rPr>
          <w:b/>
          <w:bCs/>
          <w:u w:val="single"/>
        </w:rPr>
        <w:t>Russian aircraft was armed</w:t>
      </w:r>
      <w:r w:rsidRPr="00294BA8">
        <w:rPr>
          <w:u w:val="single"/>
        </w:rPr>
        <w:t xml:space="preserve"> and passed about 150 feet directly in front of the US plane according to two US officials.</w:t>
      </w:r>
      <w:r>
        <w:rPr>
          <w:u w:val="single"/>
        </w:rPr>
        <w:t xml:space="preserve"> </w:t>
      </w:r>
      <w:r w:rsidRPr="00294BA8">
        <w:rPr>
          <w:u w:val="single"/>
        </w:rPr>
        <w:t>The Russian military on Wednesday disputed the US Navy's characterization of the intercept as unsafe.</w:t>
      </w:r>
      <w:r>
        <w:rPr>
          <w:u w:val="single"/>
        </w:rPr>
        <w:t xml:space="preserve"> </w:t>
      </w:r>
      <w:r>
        <w:t xml:space="preserve">US intercepts Russian bombers, fighter jets off the coast of Alaska US intercepts Russian bombers, fighter jets off the coast of Alaska "All flights of Russian aircraft were carried out in accordance with the international rules for the use of airspace," the Russian Ministry of Defense told reporters Wednesday. "There were no questions or complaints from the American center of flight deconfliction line in Syria to the Russian command." </w:t>
      </w:r>
      <w:r w:rsidRPr="00294BA8">
        <w:rPr>
          <w:b/>
          <w:bCs/>
          <w:u w:val="single"/>
        </w:rPr>
        <w:t>This</w:t>
      </w:r>
      <w:r w:rsidRPr="00294BA8">
        <w:rPr>
          <w:u w:val="single"/>
        </w:rPr>
        <w:t xml:space="preserve"> latest </w:t>
      </w:r>
      <w:r w:rsidRPr="00294BA8">
        <w:rPr>
          <w:b/>
          <w:bCs/>
          <w:u w:val="single"/>
        </w:rPr>
        <w:t>intercept comes amid tensions with Russia on a wide range of geopolitical issues</w:t>
      </w:r>
      <w:r w:rsidRPr="00294BA8">
        <w:rPr>
          <w:u w:val="single"/>
        </w:rPr>
        <w:t xml:space="preserve"> and weeks after Secretary of State Mike Pompeo met Russian Vladimir Putin in the resort town of Sochi where he warned Russia about interfering in US elections, taking a tougher public line than President Donald Trump on the issue.</w:t>
      </w:r>
      <w:r>
        <w:rPr>
          <w:u w:val="single"/>
        </w:rPr>
        <w:t xml:space="preserve"> </w:t>
      </w:r>
      <w:r>
        <w:t xml:space="preserve">The interaction also just weeks after another brush with Russian aircraft. Last month, US F-22 stealth jets intercepted four Russian bombers and two Russian SU-35 fighter jets in international airspace off the coast of Alaska. </w:t>
      </w:r>
      <w:r w:rsidRPr="00294BA8">
        <w:rPr>
          <w:b/>
          <w:bCs/>
          <w:u w:val="single"/>
        </w:rPr>
        <w:t>The Russian nuclear capable long-range bombers flew into the Air Defense Identification Zone</w:t>
      </w:r>
      <w:r w:rsidRPr="00294BA8">
        <w:rPr>
          <w:u w:val="single"/>
        </w:rPr>
        <w:t>, which extends approximately 200 miles off Alaska's western coast.</w:t>
      </w:r>
      <w:r>
        <w:rPr>
          <w:u w:val="single"/>
        </w:rPr>
        <w:t xml:space="preserve"> </w:t>
      </w:r>
      <w:r>
        <w:t>The Russian bomber flights are seen by US military officials as part of Moscow's effort to train its military for a potential crisis while sending a message of strength to adversaries. US intercepts Russian bombers, fighter jets off Alaskan coast for second time in two days US intercepts Russian bombers, fighter jets off Alaskan coast for second time in two days US officials say Russian bombers and jets have flown in the area several times a year for the last few years and have similarly been intercepted by US or Canadian jets operating as part of NORAD. "NORAD's top priority is defending Canada and the United States. Our ability to deter and defeat threats to our citizens, vital infrastructure, and national institutions starts with successfully detecting, tracking, and positively identifying aircraft of interest approaching U.S. and Canadian airspace," Gen. Terrence J. O'Shaughnessy, the commander of NORAD, said in a statement last month. "Patrols by Russian military aircraft off the coasts of the United States and Canada have grown increasingly complex in recent years," O'Shaughnessy said in written testimony submitted to Congress earlier last month.</w:t>
      </w:r>
    </w:p>
    <w:p w:rsidR="00CF1470" w:rsidRPr="007E1658" w:rsidRDefault="00CF1470" w:rsidP="00CF1470">
      <w:pPr>
        <w:pStyle w:val="Heading4"/>
      </w:pPr>
      <w:r>
        <w:t xml:space="preserve">The plan is key to prevent Russia from increasing </w:t>
      </w:r>
      <w:r w:rsidRPr="007E1658">
        <w:rPr>
          <w:u w:val="single"/>
        </w:rPr>
        <w:t>military presence</w:t>
      </w:r>
      <w:r>
        <w:t xml:space="preserve"> in the Mediterranean Sea – otherwise, NATO deterrence breaks down</w:t>
      </w:r>
    </w:p>
    <w:p w:rsidR="00CF1470" w:rsidRPr="00C536B8" w:rsidRDefault="00CF1470" w:rsidP="00CF1470">
      <w:r w:rsidRPr="0051275C">
        <w:rPr>
          <w:rStyle w:val="Style13ptBold"/>
        </w:rPr>
        <w:t>Karasik 18</w:t>
      </w:r>
      <w:r>
        <w:t xml:space="preserve"> – he Fellow on Russian and Middle Eastern Affairs at the Jamestown Foundation. He is also currently a Senior Advisor to Gulf State Analytics and an Adjunct Senior Fellow at the Lexington Institute, both located in Washington, DC. (Theodore, “Russia in the Middle East: Implications and Policy Recommendations” The Jamestown Foundation, November 20, 2018, </w:t>
      </w:r>
      <w:hyperlink r:id="rId11" w:history="1">
        <w:r w:rsidRPr="002563A5">
          <w:rPr>
            <w:rStyle w:val="Hyperlink"/>
          </w:rPr>
          <w:t>https://jamestown.org/program/russia-in-the-middle-east-implications-and-policy-recommendations)//RP</w:t>
        </w:r>
      </w:hyperlink>
    </w:p>
    <w:p w:rsidR="00CF1470" w:rsidRDefault="00CF1470" w:rsidP="00CF1470">
      <w:pPr>
        <w:rPr>
          <w:b/>
          <w:bCs/>
          <w:u w:val="single"/>
        </w:rPr>
      </w:pPr>
      <w:r w:rsidRPr="007E1658">
        <w:rPr>
          <w:u w:val="single"/>
        </w:rPr>
        <w:t>Gazing into the future, to 2024, is an important part of the Russia and Middle East project</w:t>
      </w:r>
      <w:r>
        <w:t xml:space="preserve">.[xxvi] Specifically, Yuri Barmin argues that as Syria gradually falls from </w:t>
      </w:r>
      <w:r w:rsidRPr="0051275C">
        <w:rPr>
          <w:u w:val="single"/>
        </w:rPr>
        <w:t xml:space="preserve">the top of Russia’s political agenda in the Middle East over the coming years, </w:t>
      </w:r>
      <w:r w:rsidRPr="0051275C">
        <w:rPr>
          <w:b/>
          <w:bCs/>
          <w:u w:val="single"/>
        </w:rPr>
        <w:t>Moscow</w:t>
      </w:r>
      <w:r w:rsidRPr="0051275C">
        <w:rPr>
          <w:u w:val="single"/>
        </w:rPr>
        <w:t xml:space="preserve"> will be </w:t>
      </w:r>
      <w:r w:rsidRPr="0051275C">
        <w:rPr>
          <w:b/>
          <w:bCs/>
          <w:u w:val="single"/>
        </w:rPr>
        <w:t>looking for new ways to stay relevant</w:t>
      </w:r>
      <w:r w:rsidRPr="0051275C">
        <w:rPr>
          <w:u w:val="single"/>
        </w:rPr>
        <w:t xml:space="preserve"> in the region</w:t>
      </w:r>
      <w:r>
        <w:t xml:space="preserve">.[xxvii] Russia’s permanent military bases in Syria have the potential to change the power balance in the Mediterranean. Moscow has already created a heavily guarded perimeter in the Eastern Mediterranean by deploying air-defense capabilities to Syria, which complement its permanent naval force in these waters. Together, these </w:t>
      </w:r>
      <w:r w:rsidRPr="0051275C">
        <w:rPr>
          <w:b/>
          <w:bCs/>
          <w:u w:val="single"/>
        </w:rPr>
        <w:t>deployments and growing capabilities will become a challenge for NATO</w:t>
      </w:r>
      <w:r w:rsidRPr="0051275C">
        <w:rPr>
          <w:u w:val="single"/>
        </w:rPr>
        <w:t xml:space="preserve"> as Moscow spreads its presence into the Alliance’s naval underbelly in the Mediterranean Sea.</w:t>
      </w:r>
      <w:r>
        <w:t xml:space="preserve"> Down the line, Russia is also managing to expand military cooperation with Egypt and the future government in Libya, and is expanding its naval presence in the Red Sea. Politically, however, hard power will over time produce fewer benefits for Moscow, and at higher costs, which is why the Russian government will need to discover new ways to remain relevant in the regional arena. Having used Syria to rebuild its image as a regional power, Russia is faced with the challenge of how to balance its relations with Saudi Arabia and Iran, neither of which is a true ally for Moscow. In order to forge stronger regional alliances, Vladimir Putin might revisit the idea of a global anti-terrorist coalition, which feeds into the concept of a regional system of collective security widely discussed by Russian policymakers. Trying to insert itself in regional politics in the post-Syria era, Russia is likely to rebrand its image in the Middle East and position itself as a regional referee in an attempt to offset the negative impact of the Syrian conflict on its profile. Being a regional referee, however, does not necessarily translate into being a supporter of democracy. The legacy of the Arab Spring and Russia’s own experience with democratic movements led Putin to believe that authoritarian stability may help the Middle East overcome its security problems. And </w:t>
      </w:r>
      <w:r w:rsidRPr="0051275C">
        <w:rPr>
          <w:b/>
          <w:bCs/>
          <w:u w:val="single"/>
        </w:rPr>
        <w:t>Russia’s military campaign</w:t>
      </w:r>
      <w:r w:rsidRPr="0051275C">
        <w:rPr>
          <w:u w:val="single"/>
        </w:rPr>
        <w:t xml:space="preserve"> in Syria </w:t>
      </w:r>
      <w:r w:rsidRPr="0051275C">
        <w:rPr>
          <w:b/>
          <w:bCs/>
          <w:u w:val="single"/>
        </w:rPr>
        <w:t>has</w:t>
      </w:r>
      <w:r w:rsidRPr="0051275C">
        <w:rPr>
          <w:u w:val="single"/>
        </w:rPr>
        <w:t xml:space="preserve"> further </w:t>
      </w:r>
      <w:r w:rsidRPr="0051275C">
        <w:rPr>
          <w:b/>
          <w:bCs/>
          <w:u w:val="single"/>
        </w:rPr>
        <w:t>crystallized</w:t>
      </w:r>
      <w:r w:rsidRPr="0051275C">
        <w:rPr>
          <w:u w:val="single"/>
        </w:rPr>
        <w:t xml:space="preserve"> this notion for the Kremlin that </w:t>
      </w:r>
      <w:r w:rsidRPr="0051275C">
        <w:rPr>
          <w:b/>
          <w:bCs/>
          <w:u w:val="single"/>
        </w:rPr>
        <w:t>Russia</w:t>
      </w:r>
      <w:r w:rsidRPr="0051275C">
        <w:rPr>
          <w:u w:val="single"/>
        </w:rPr>
        <w:t xml:space="preserve"> has carte </w:t>
      </w:r>
      <w:r w:rsidRPr="0051275C">
        <w:rPr>
          <w:b/>
          <w:bCs/>
          <w:u w:val="single"/>
        </w:rPr>
        <w:t>blanche in the region.</w:t>
      </w:r>
    </w:p>
    <w:p w:rsidR="00CF1470" w:rsidRDefault="00CF1470" w:rsidP="00CF1470">
      <w:pPr>
        <w:rPr>
          <w:b/>
          <w:bCs/>
          <w:u w:val="single"/>
        </w:rPr>
      </w:pPr>
    </w:p>
    <w:p w:rsidR="00CF1470" w:rsidRDefault="00CF1470" w:rsidP="00CF1470">
      <w:pPr>
        <w:pStyle w:val="Heading4"/>
        <w:rPr>
          <w:rFonts w:cs="Arial"/>
        </w:rPr>
      </w:pPr>
      <w:r>
        <w:rPr>
          <w:rFonts w:cs="Arial"/>
        </w:rPr>
        <w:t xml:space="preserve">A strong </w:t>
      </w:r>
      <w:r w:rsidRPr="00054084">
        <w:rPr>
          <w:rFonts w:cs="Arial"/>
        </w:rPr>
        <w:t>NATO is key to avert all existential threats</w:t>
      </w:r>
      <w:r>
        <w:rPr>
          <w:rFonts w:cs="Arial"/>
        </w:rPr>
        <w:t xml:space="preserve"> – European war, terrorism, cyber war, climate change and disease</w:t>
      </w:r>
    </w:p>
    <w:p w:rsidR="00CF1470" w:rsidRPr="00054084" w:rsidRDefault="00CF1470" w:rsidP="00CF1470">
      <w:r w:rsidRPr="00054084">
        <w:t xml:space="preserve">Nicholas </w:t>
      </w:r>
      <w:r w:rsidRPr="00054084">
        <w:rPr>
          <w:rStyle w:val="Style13ptBold"/>
        </w:rPr>
        <w:t>Burns 18</w:t>
      </w:r>
      <w:r w:rsidRPr="00054084">
        <w:t>. Barbara Goodman Family Professor of the Practice of Diplomacy and International Relations, Harvard Kennedy School; Director, American Secretaries of State Project. “Assessing the Value of the NATO Alliance.” Harvard’s Belfer Center. 9/5/2018. https://www.belfercenter.org/publication/assessing-value-nato-alliance</w:t>
      </w:r>
    </w:p>
    <w:p w:rsidR="00CF1470" w:rsidRPr="001F3AA8" w:rsidRDefault="00CF1470" w:rsidP="00CF1470">
      <w:pPr>
        <w:rPr>
          <w:sz w:val="16"/>
        </w:rPr>
      </w:pPr>
      <w:r w:rsidRPr="00E96A79">
        <w:rPr>
          <w:sz w:val="16"/>
        </w:rPr>
        <w:t xml:space="preserve">Mr. Chairman and Mr. Menendez, you have asked for an assessment of NATO’s value to the United States. In my judgment, </w:t>
      </w:r>
      <w:r w:rsidRPr="00E96A79">
        <w:rPr>
          <w:rStyle w:val="StyleUnderline"/>
        </w:rPr>
        <w:t xml:space="preserve">NATO continues to be of </w:t>
      </w:r>
      <w:r w:rsidRPr="00E96A79">
        <w:rPr>
          <w:rStyle w:val="Emphasis"/>
        </w:rPr>
        <w:t>vital importance</w:t>
      </w:r>
      <w:r w:rsidRPr="00E96A79">
        <w:rPr>
          <w:sz w:val="16"/>
        </w:rPr>
        <w:t xml:space="preserve"> </w:t>
      </w:r>
      <w:r w:rsidRPr="00E96A79">
        <w:rPr>
          <w:rStyle w:val="StyleUnderline"/>
        </w:rPr>
        <w:t>to American security</w:t>
      </w:r>
      <w:r w:rsidRPr="00E96A79">
        <w:rPr>
          <w:sz w:val="16"/>
        </w:rPr>
        <w:t xml:space="preserve"> interests in five principal ways. First, </w:t>
      </w:r>
      <w:r w:rsidRPr="00E96A79">
        <w:rPr>
          <w:rStyle w:val="StyleUnderline"/>
        </w:rPr>
        <w:t xml:space="preserve">NATO is at the </w:t>
      </w:r>
      <w:r w:rsidRPr="00E96A79">
        <w:rPr>
          <w:rStyle w:val="Emphasis"/>
        </w:rPr>
        <w:t>core</w:t>
      </w:r>
      <w:r w:rsidRPr="00E96A79">
        <w:rPr>
          <w:sz w:val="16"/>
        </w:rPr>
        <w:t xml:space="preserve"> </w:t>
      </w:r>
      <w:r w:rsidRPr="00E96A79">
        <w:rPr>
          <w:rStyle w:val="StyleUnderline"/>
        </w:rPr>
        <w:t xml:space="preserve">of one of the </w:t>
      </w:r>
      <w:r w:rsidRPr="00E96A79">
        <w:rPr>
          <w:rStyle w:val="Emphasis"/>
        </w:rPr>
        <w:t>most significant foreign policy accomplishments</w:t>
      </w:r>
      <w:r w:rsidRPr="00E96A79">
        <w:rPr>
          <w:sz w:val="16"/>
        </w:rPr>
        <w:t xml:space="preserve"> </w:t>
      </w:r>
      <w:r w:rsidRPr="00E96A79">
        <w:rPr>
          <w:rStyle w:val="StyleUnderline"/>
        </w:rPr>
        <w:t>in American history</w:t>
      </w:r>
      <w:r w:rsidRPr="00E96A79">
        <w:rPr>
          <w:sz w:val="16"/>
        </w:rPr>
        <w:t>—</w:t>
      </w:r>
      <w:r w:rsidRPr="00E96A79">
        <w:rPr>
          <w:rStyle w:val="StyleUnderline"/>
        </w:rPr>
        <w:t xml:space="preserve">the creation of a </w:t>
      </w:r>
      <w:r w:rsidRPr="00E96A79">
        <w:rPr>
          <w:rStyle w:val="Emphasis"/>
        </w:rPr>
        <w:t>long-term peace in Europe</w:t>
      </w:r>
      <w:r w:rsidRPr="00E96A79">
        <w:rPr>
          <w:sz w:val="16"/>
        </w:rPr>
        <w:t xml:space="preserve"> following the close of the Second World War. </w:t>
      </w:r>
      <w:r w:rsidRPr="00E96A79">
        <w:rPr>
          <w:rStyle w:val="Emphasis"/>
        </w:rPr>
        <w:t>Because of NATO</w:t>
      </w:r>
      <w:r w:rsidRPr="00E96A79">
        <w:rPr>
          <w:sz w:val="16"/>
        </w:rPr>
        <w:t xml:space="preserve"> and the emergence of the European Union, </w:t>
      </w:r>
      <w:r w:rsidRPr="00E96A79">
        <w:rPr>
          <w:rStyle w:val="StyleUnderline"/>
        </w:rPr>
        <w:t xml:space="preserve">Europe is </w:t>
      </w:r>
      <w:r w:rsidRPr="00E96A79">
        <w:rPr>
          <w:rStyle w:val="Emphasis"/>
        </w:rPr>
        <w:t>united</w:t>
      </w:r>
      <w:r w:rsidRPr="00E96A79">
        <w:rPr>
          <w:sz w:val="16"/>
        </w:rPr>
        <w:t xml:space="preserve"> </w:t>
      </w:r>
      <w:r w:rsidRPr="00E96A79">
        <w:rPr>
          <w:rStyle w:val="StyleUnderline"/>
        </w:rPr>
        <w:t xml:space="preserve">after </w:t>
      </w:r>
      <w:r w:rsidRPr="00E96A79">
        <w:rPr>
          <w:rStyle w:val="Emphasis"/>
        </w:rPr>
        <w:t>centuries of division and war</w:t>
      </w:r>
      <w:r w:rsidRPr="00E96A79">
        <w:rPr>
          <w:sz w:val="16"/>
        </w:rPr>
        <w:t xml:space="preserve">. </w:t>
      </w:r>
      <w:r w:rsidRPr="00E96A79">
        <w:rPr>
          <w:rStyle w:val="StyleUnderline"/>
        </w:rPr>
        <w:t xml:space="preserve">NATO’s military strength has been a </w:t>
      </w:r>
      <w:r w:rsidRPr="00E96A79">
        <w:rPr>
          <w:rStyle w:val="Emphasis"/>
        </w:rPr>
        <w:t>major reason</w:t>
      </w:r>
      <w:r w:rsidRPr="00E96A79">
        <w:rPr>
          <w:sz w:val="16"/>
        </w:rPr>
        <w:t xml:space="preserve"> </w:t>
      </w:r>
      <w:r w:rsidRPr="00E96A79">
        <w:rPr>
          <w:rStyle w:val="StyleUnderline"/>
        </w:rPr>
        <w:t xml:space="preserve">for the </w:t>
      </w:r>
      <w:r w:rsidRPr="00E96A79">
        <w:rPr>
          <w:rStyle w:val="Emphasis"/>
        </w:rPr>
        <w:t>absence of war</w:t>
      </w:r>
      <w:r w:rsidRPr="00E96A79">
        <w:rPr>
          <w:sz w:val="16"/>
        </w:rPr>
        <w:t xml:space="preserve"> </w:t>
      </w:r>
      <w:r w:rsidRPr="00E96A79">
        <w:rPr>
          <w:rStyle w:val="StyleUnderline"/>
        </w:rPr>
        <w:t>with</w:t>
      </w:r>
      <w:r w:rsidRPr="00E96A79">
        <w:rPr>
          <w:sz w:val="16"/>
        </w:rPr>
        <w:t xml:space="preserve"> the Soviet Union and </w:t>
      </w:r>
      <w:r w:rsidRPr="00E96A79">
        <w:rPr>
          <w:rStyle w:val="Emphasis"/>
        </w:rPr>
        <w:t>Russia</w:t>
      </w:r>
      <w:r w:rsidRPr="00E96A79">
        <w:rPr>
          <w:sz w:val="16"/>
        </w:rPr>
        <w:t xml:space="preserve"> since 1949. A recent Atlantic Council study reminds that America spent 14.1 percent of its GDP on defense during the First World War, 37.5 percent during the Second World War and 13.2 percent during the Korean Conflict. We spend nothing close to those levels now in large part due to the great power peace we have enjoyed for over seventy years. NATO has been a major factor in that peace. And due to the expansion of NATO and the European Union eastward after the fall of the Soviet Union, millions of East Europeans now live in free, democratic societies—a significant success for U.S. diplomacy. Second, </w:t>
      </w:r>
      <w:r w:rsidRPr="00E96A79">
        <w:rPr>
          <w:rStyle w:val="StyleUnderline"/>
        </w:rPr>
        <w:t>NATO delivers</w:t>
      </w:r>
      <w:r w:rsidRPr="00E96A79">
        <w:rPr>
          <w:sz w:val="16"/>
        </w:rPr>
        <w:t xml:space="preserve"> additional </w:t>
      </w:r>
      <w:r w:rsidRPr="00E96A79">
        <w:rPr>
          <w:rStyle w:val="StyleUnderline"/>
        </w:rPr>
        <w:t>benefits to</w:t>
      </w:r>
      <w:r w:rsidRPr="00E96A79">
        <w:rPr>
          <w:sz w:val="16"/>
        </w:rPr>
        <w:t xml:space="preserve"> U.S. </w:t>
      </w:r>
      <w:r w:rsidRPr="00E96A79">
        <w:rPr>
          <w:rStyle w:val="StyleUnderline"/>
        </w:rPr>
        <w:t>military objectives and operations</w:t>
      </w:r>
      <w:r w:rsidRPr="00E96A79">
        <w:rPr>
          <w:sz w:val="16"/>
        </w:rPr>
        <w:t xml:space="preserve"> beyond our shores. </w:t>
      </w:r>
      <w:r w:rsidRPr="00E96A79">
        <w:rPr>
          <w:rStyle w:val="StyleUnderline"/>
        </w:rPr>
        <w:t xml:space="preserve">NATO is at the </w:t>
      </w:r>
      <w:r w:rsidRPr="00E96A79">
        <w:rPr>
          <w:rStyle w:val="Emphasis"/>
        </w:rPr>
        <w:t>heart of our defense</w:t>
      </w:r>
      <w:r w:rsidRPr="00E96A79">
        <w:rPr>
          <w:sz w:val="16"/>
        </w:rPr>
        <w:t xml:space="preserve"> </w:t>
      </w:r>
      <w:r w:rsidRPr="00E96A79">
        <w:rPr>
          <w:rStyle w:val="StyleUnderline"/>
        </w:rPr>
        <w:t xml:space="preserve">of </w:t>
      </w:r>
      <w:r w:rsidRPr="00E96A79">
        <w:rPr>
          <w:rStyle w:val="Emphasis"/>
        </w:rPr>
        <w:t>North America</w:t>
      </w:r>
      <w:r w:rsidRPr="00E96A79">
        <w:rPr>
          <w:sz w:val="16"/>
        </w:rPr>
        <w:t xml:space="preserve"> </w:t>
      </w:r>
      <w:r w:rsidRPr="00E96A79">
        <w:rPr>
          <w:rStyle w:val="StyleUnderline"/>
        </w:rPr>
        <w:t>and</w:t>
      </w:r>
      <w:r w:rsidRPr="00E96A79">
        <w:rPr>
          <w:sz w:val="16"/>
        </w:rPr>
        <w:t xml:space="preserve"> </w:t>
      </w:r>
      <w:r w:rsidRPr="00E96A79">
        <w:rPr>
          <w:rStyle w:val="Emphasis"/>
        </w:rPr>
        <w:t>Europe</w:t>
      </w:r>
      <w:r w:rsidRPr="00E96A79">
        <w:rPr>
          <w:sz w:val="16"/>
        </w:rPr>
        <w:t xml:space="preserve"> </w:t>
      </w:r>
      <w:r w:rsidRPr="00E96A79">
        <w:rPr>
          <w:rStyle w:val="StyleUnderline"/>
        </w:rPr>
        <w:t xml:space="preserve">from </w:t>
      </w:r>
      <w:r w:rsidRPr="00E96A79">
        <w:rPr>
          <w:rStyle w:val="Emphasis"/>
        </w:rPr>
        <w:t>nuclear and conventional threats</w:t>
      </w:r>
      <w:r w:rsidRPr="00E96A79">
        <w:rPr>
          <w:sz w:val="16"/>
        </w:rPr>
        <w:t xml:space="preserve">. British and French nuclear weapons join ours in deterring aggression in the North Atlantic area. Since the late 1940s, every Administration has believed that </w:t>
      </w:r>
      <w:r w:rsidRPr="00E96A79">
        <w:rPr>
          <w:rStyle w:val="StyleUnderline"/>
        </w:rPr>
        <w:t xml:space="preserve">the </w:t>
      </w:r>
      <w:r w:rsidRPr="00E96A79">
        <w:rPr>
          <w:rStyle w:val="Emphasis"/>
        </w:rPr>
        <w:t>best way</w:t>
      </w:r>
      <w:r w:rsidRPr="00E96A79">
        <w:rPr>
          <w:sz w:val="16"/>
        </w:rPr>
        <w:t xml:space="preserve"> </w:t>
      </w:r>
      <w:r w:rsidRPr="00E96A79">
        <w:rPr>
          <w:rStyle w:val="StyleUnderline"/>
        </w:rPr>
        <w:t>to defend our country is through American forces forward deployed in Europe with the NATO allies</w:t>
      </w:r>
      <w:r w:rsidRPr="00E96A79">
        <w:rPr>
          <w:sz w:val="16"/>
        </w:rPr>
        <w:t xml:space="preserve">. </w:t>
      </w:r>
      <w:r w:rsidRPr="00E96A79">
        <w:rPr>
          <w:rStyle w:val="StyleUnderline"/>
        </w:rPr>
        <w:t xml:space="preserve">This strategy </w:t>
      </w:r>
      <w:r w:rsidRPr="00E96A79">
        <w:rPr>
          <w:rStyle w:val="Emphasis"/>
        </w:rPr>
        <w:t>remains right</w:t>
      </w:r>
      <w:r w:rsidRPr="00E96A79">
        <w:rPr>
          <w:rStyle w:val="StyleUnderline"/>
        </w:rPr>
        <w:t xml:space="preserve"> for today given Russia’s invasion of Georgia</w:t>
      </w:r>
      <w:r w:rsidRPr="00E96A79">
        <w:rPr>
          <w:sz w:val="16"/>
        </w:rPr>
        <w:t xml:space="preserve"> in 2008, </w:t>
      </w:r>
      <w:r w:rsidRPr="00E96A79">
        <w:rPr>
          <w:rStyle w:val="StyleUnderline"/>
        </w:rPr>
        <w:t>of Crimea and Eastern Ukraine</w:t>
      </w:r>
      <w:r w:rsidRPr="00E96A79">
        <w:rPr>
          <w:sz w:val="16"/>
        </w:rPr>
        <w:t xml:space="preserve"> in 2014 </w:t>
      </w:r>
      <w:r w:rsidRPr="00E96A79">
        <w:rPr>
          <w:rStyle w:val="StyleUnderline"/>
        </w:rPr>
        <w:t>and its current pressure on Estonia, Latvia, Lithuania and Poland</w:t>
      </w:r>
      <w:r w:rsidRPr="00E96A79">
        <w:rPr>
          <w:sz w:val="16"/>
        </w:rPr>
        <w:t xml:space="preserve">. </w:t>
      </w:r>
      <w:r w:rsidRPr="00E96A79">
        <w:rPr>
          <w:rStyle w:val="StyleUnderline"/>
        </w:rPr>
        <w:t xml:space="preserve">NATO remains our </w:t>
      </w:r>
      <w:r w:rsidRPr="00E96A79">
        <w:rPr>
          <w:rStyle w:val="Emphasis"/>
        </w:rPr>
        <w:t>primary vehicle for deterring Putin</w:t>
      </w:r>
      <w:r w:rsidRPr="00E96A79">
        <w:rPr>
          <w:sz w:val="16"/>
        </w:rPr>
        <w:t xml:space="preserve"> in Eastern Europe. The </w:t>
      </w:r>
      <w:r w:rsidRPr="00E96A79">
        <w:rPr>
          <w:rStyle w:val="StyleUnderline"/>
        </w:rPr>
        <w:t xml:space="preserve">NATO allies host a great number of </w:t>
      </w:r>
      <w:r w:rsidRPr="00E96A79">
        <w:rPr>
          <w:rStyle w:val="Emphasis"/>
        </w:rPr>
        <w:t>critical bases</w:t>
      </w:r>
      <w:r w:rsidRPr="00E96A79">
        <w:rPr>
          <w:rStyle w:val="StyleUnderline"/>
        </w:rPr>
        <w:t xml:space="preserve"> for U.S. forces</w:t>
      </w:r>
      <w:r w:rsidRPr="00E96A79">
        <w:rPr>
          <w:sz w:val="16"/>
        </w:rPr>
        <w:t>—Ramstein in Germany, Aviano in Italy, Rota in Spain, Souda Bay in Greece and Incirlik in Turkey—</w:t>
      </w:r>
      <w:r w:rsidRPr="00E96A79">
        <w:rPr>
          <w:rStyle w:val="StyleUnderline"/>
        </w:rPr>
        <w:t xml:space="preserve">that </w:t>
      </w:r>
      <w:r w:rsidRPr="00E96A79">
        <w:rPr>
          <w:rStyle w:val="Emphasis"/>
        </w:rPr>
        <w:t>serve as a platform</w:t>
      </w:r>
      <w:r w:rsidRPr="00E96A79">
        <w:rPr>
          <w:sz w:val="16"/>
        </w:rPr>
        <w:t xml:space="preserve"> </w:t>
      </w:r>
      <w:r w:rsidRPr="00E96A79">
        <w:rPr>
          <w:rStyle w:val="StyleUnderline"/>
        </w:rPr>
        <w:t xml:space="preserve">for our presence in Europe, as well as for </w:t>
      </w:r>
      <w:r w:rsidRPr="00E96A79">
        <w:rPr>
          <w:rStyle w:val="Emphasis"/>
        </w:rPr>
        <w:t>U.S. force projection against terrorist groups</w:t>
      </w:r>
      <w:r w:rsidRPr="00E96A79">
        <w:rPr>
          <w:sz w:val="16"/>
        </w:rPr>
        <w:t xml:space="preserve"> </w:t>
      </w:r>
      <w:r w:rsidRPr="00E96A79">
        <w:rPr>
          <w:rStyle w:val="StyleUnderline"/>
        </w:rPr>
        <w:t xml:space="preserve">in </w:t>
      </w:r>
      <w:r w:rsidRPr="00E96A79">
        <w:rPr>
          <w:rStyle w:val="Emphasis"/>
        </w:rPr>
        <w:t>North Africa</w:t>
      </w:r>
      <w:r w:rsidRPr="00E96A79">
        <w:rPr>
          <w:rStyle w:val="StyleUnderline"/>
        </w:rPr>
        <w:t xml:space="preserve"> and the </w:t>
      </w:r>
      <w:r w:rsidRPr="00E96A79">
        <w:rPr>
          <w:rStyle w:val="Emphasis"/>
        </w:rPr>
        <w:t>Mid</w:t>
      </w:r>
      <w:r w:rsidRPr="00E96A79">
        <w:rPr>
          <w:rStyle w:val="StyleUnderline"/>
        </w:rPr>
        <w:t xml:space="preserve">dle </w:t>
      </w:r>
      <w:r w:rsidRPr="00E96A79">
        <w:rPr>
          <w:rStyle w:val="Emphasis"/>
        </w:rPr>
        <w:t>East</w:t>
      </w:r>
      <w:r w:rsidRPr="00E96A79">
        <w:rPr>
          <w:rStyle w:val="StyleUnderline"/>
        </w:rPr>
        <w:t xml:space="preserve"> and for</w:t>
      </w:r>
      <w:r w:rsidRPr="00E96A79">
        <w:rPr>
          <w:sz w:val="16"/>
        </w:rPr>
        <w:t xml:space="preserve"> our </w:t>
      </w:r>
      <w:r w:rsidRPr="00E96A79">
        <w:rPr>
          <w:rStyle w:val="StyleUnderline"/>
        </w:rPr>
        <w:t>continued military operations in Afghanistan</w:t>
      </w:r>
      <w:r w:rsidRPr="00E96A79">
        <w:rPr>
          <w:sz w:val="16"/>
        </w:rPr>
        <w:t xml:space="preserve">. </w:t>
      </w:r>
      <w:r w:rsidRPr="00E96A79">
        <w:rPr>
          <w:rStyle w:val="StyleUnderline"/>
        </w:rPr>
        <w:t xml:space="preserve">Europe is a </w:t>
      </w:r>
      <w:r w:rsidRPr="00E96A79">
        <w:rPr>
          <w:rStyle w:val="Emphasis"/>
        </w:rPr>
        <w:t>critical link</w:t>
      </w:r>
      <w:r w:rsidRPr="00E96A79">
        <w:rPr>
          <w:sz w:val="16"/>
        </w:rPr>
        <w:t xml:space="preserve"> </w:t>
      </w:r>
      <w:r w:rsidRPr="00E96A79">
        <w:rPr>
          <w:rStyle w:val="StyleUnderline"/>
        </w:rPr>
        <w:t xml:space="preserve">in the development of our </w:t>
      </w:r>
      <w:r w:rsidRPr="00E96A79">
        <w:rPr>
          <w:rStyle w:val="Emphasis"/>
        </w:rPr>
        <w:t>Ballistic Missile Defense network</w:t>
      </w:r>
      <w:r w:rsidRPr="00E96A79">
        <w:rPr>
          <w:sz w:val="16"/>
        </w:rPr>
        <w:t xml:space="preserve"> focused on the Middle East with Turkey, Romania, Poland, Germany, Spain, the Netherlands, Denmark, the UK and other allies all hosting elements of this system. </w:t>
      </w:r>
      <w:r w:rsidRPr="00E96A79">
        <w:rPr>
          <w:rStyle w:val="Emphasis"/>
        </w:rPr>
        <w:t>NATO allies</w:t>
      </w:r>
      <w:r w:rsidRPr="00E96A79">
        <w:rPr>
          <w:rStyle w:val="StyleUnderline"/>
        </w:rPr>
        <w:t xml:space="preserve"> </w:t>
      </w:r>
      <w:r w:rsidRPr="00E96A79">
        <w:rPr>
          <w:sz w:val="16"/>
        </w:rPr>
        <w:t xml:space="preserve">continue to </w:t>
      </w:r>
      <w:r w:rsidRPr="00E96A79">
        <w:rPr>
          <w:rStyle w:val="StyleUnderline"/>
        </w:rPr>
        <w:t xml:space="preserve">participate in the U.S.-led coalition against the </w:t>
      </w:r>
      <w:r w:rsidRPr="00E96A79">
        <w:rPr>
          <w:rStyle w:val="Emphasis"/>
        </w:rPr>
        <w:t>Islamic State</w:t>
      </w:r>
      <w:r w:rsidRPr="00E96A79">
        <w:rPr>
          <w:sz w:val="16"/>
        </w:rPr>
        <w:t xml:space="preserve"> in the Middle East. </w:t>
      </w:r>
      <w:r w:rsidRPr="00E96A79">
        <w:rPr>
          <w:rStyle w:val="StyleUnderline"/>
        </w:rPr>
        <w:t xml:space="preserve">Many of the allies play </w:t>
      </w:r>
      <w:r w:rsidRPr="00E96A79">
        <w:rPr>
          <w:rStyle w:val="Emphasis"/>
        </w:rPr>
        <w:t>lead roles</w:t>
      </w:r>
      <w:r w:rsidRPr="00E96A79">
        <w:rPr>
          <w:sz w:val="16"/>
        </w:rPr>
        <w:t xml:space="preserve"> </w:t>
      </w:r>
      <w:r w:rsidRPr="00E96A79">
        <w:rPr>
          <w:rStyle w:val="StyleUnderline"/>
        </w:rPr>
        <w:t>in</w:t>
      </w:r>
      <w:r w:rsidRPr="00E96A79">
        <w:rPr>
          <w:sz w:val="16"/>
        </w:rPr>
        <w:t xml:space="preserve"> other </w:t>
      </w:r>
      <w:r w:rsidRPr="00E96A79">
        <w:rPr>
          <w:rStyle w:val="Emphasis"/>
        </w:rPr>
        <w:t>counter terror operations</w:t>
      </w:r>
      <w:r w:rsidRPr="00E96A79">
        <w:rPr>
          <w:sz w:val="16"/>
        </w:rPr>
        <w:t xml:space="preserve"> </w:t>
      </w:r>
      <w:r w:rsidRPr="00E96A79">
        <w:rPr>
          <w:rStyle w:val="StyleUnderline"/>
        </w:rPr>
        <w:t>such as French forces in Mali</w:t>
      </w:r>
      <w:r w:rsidRPr="00E96A79">
        <w:rPr>
          <w:sz w:val="16"/>
        </w:rPr>
        <w:t xml:space="preserve"> supported by the U.S. In Afghanistan, the </w:t>
      </w:r>
      <w:r w:rsidRPr="00E96A79">
        <w:rPr>
          <w:rStyle w:val="StyleUnderline"/>
        </w:rPr>
        <w:t>NATO allies remain with us in combat operations and in training the Afghan military</w:t>
      </w:r>
      <w:r w:rsidRPr="00E96A79">
        <w:rPr>
          <w:sz w:val="16"/>
        </w:rPr>
        <w:t xml:space="preserve">. Over 1000 soldiers from European and other partner nations have died there during the last seventeen years. </w:t>
      </w:r>
      <w:r w:rsidRPr="00E96A79">
        <w:rPr>
          <w:rStyle w:val="StyleUnderline"/>
        </w:rPr>
        <w:t xml:space="preserve">NATO continues to </w:t>
      </w:r>
      <w:r w:rsidRPr="00E96A79">
        <w:rPr>
          <w:rStyle w:val="Emphasis"/>
        </w:rPr>
        <w:t>maintain the hard-earned peace in Kosovo</w:t>
      </w:r>
      <w:r w:rsidRPr="00E96A79">
        <w:rPr>
          <w:sz w:val="16"/>
        </w:rPr>
        <w:t xml:space="preserve"> </w:t>
      </w:r>
      <w:r w:rsidRPr="00E96A79">
        <w:rPr>
          <w:rStyle w:val="StyleUnderline"/>
        </w:rPr>
        <w:t>with European troops bearing the large share of the burden</w:t>
      </w:r>
      <w:r w:rsidRPr="00E96A79">
        <w:rPr>
          <w:sz w:val="16"/>
        </w:rPr>
        <w:t xml:space="preserve">. An EU-led force has taken on all of the peacekeeping responsibility in Bosnia, freeing up the U.S. for other activities. Third, </w:t>
      </w:r>
      <w:r w:rsidRPr="00E96A79">
        <w:rPr>
          <w:rStyle w:val="StyleUnderline"/>
        </w:rPr>
        <w:t xml:space="preserve">the </w:t>
      </w:r>
      <w:r w:rsidRPr="00E96A79">
        <w:rPr>
          <w:rStyle w:val="Emphasis"/>
        </w:rPr>
        <w:t>NATO allies</w:t>
      </w:r>
      <w:r w:rsidRPr="00E96A79">
        <w:rPr>
          <w:rStyle w:val="StyleUnderline"/>
        </w:rPr>
        <w:t xml:space="preserve"> are among our closest and most supportive global partners as we confront the </w:t>
      </w:r>
      <w:r w:rsidRPr="00E96A79">
        <w:rPr>
          <w:rStyle w:val="Emphasis"/>
        </w:rPr>
        <w:t>great transnational challenges</w:t>
      </w:r>
      <w:r w:rsidRPr="00E96A79">
        <w:rPr>
          <w:sz w:val="16"/>
        </w:rPr>
        <w:t xml:space="preserve"> that define this century—</w:t>
      </w:r>
      <w:r w:rsidRPr="00E96A79">
        <w:rPr>
          <w:rStyle w:val="StyleUnderline"/>
        </w:rPr>
        <w:t xml:space="preserve">the </w:t>
      </w:r>
      <w:r w:rsidRPr="00E96A79">
        <w:rPr>
          <w:rStyle w:val="Emphasis"/>
        </w:rPr>
        <w:t>fight against terrorism</w:t>
      </w:r>
      <w:r w:rsidRPr="00E96A79">
        <w:rPr>
          <w:rStyle w:val="StyleUnderline"/>
        </w:rPr>
        <w:t xml:space="preserve">, the entire complex of </w:t>
      </w:r>
      <w:r w:rsidRPr="00E96A79">
        <w:rPr>
          <w:rStyle w:val="Emphasis"/>
        </w:rPr>
        <w:t>cyber threats</w:t>
      </w:r>
      <w:r w:rsidRPr="00E96A79">
        <w:rPr>
          <w:rStyle w:val="StyleUnderline"/>
        </w:rPr>
        <w:t xml:space="preserve">, </w:t>
      </w:r>
      <w:r w:rsidRPr="00E96A79">
        <w:rPr>
          <w:rStyle w:val="Emphasis"/>
        </w:rPr>
        <w:t>climate change</w:t>
      </w:r>
      <w:r w:rsidRPr="00E96A79">
        <w:rPr>
          <w:rStyle w:val="StyleUnderline"/>
        </w:rPr>
        <w:t xml:space="preserve">, the </w:t>
      </w:r>
      <w:r w:rsidRPr="00E96A79">
        <w:rPr>
          <w:rStyle w:val="Emphasis"/>
        </w:rPr>
        <w:t>risk of pandemics</w:t>
      </w:r>
      <w:r w:rsidRPr="00E96A79">
        <w:rPr>
          <w:rStyle w:val="StyleUnderline"/>
        </w:rPr>
        <w:t xml:space="preserve">, </w:t>
      </w:r>
      <w:r w:rsidRPr="00E96A79">
        <w:rPr>
          <w:rStyle w:val="Emphasis"/>
        </w:rPr>
        <w:t>mass migration</w:t>
      </w:r>
      <w:r w:rsidRPr="00E96A79">
        <w:rPr>
          <w:sz w:val="16"/>
        </w:rPr>
        <w:t xml:space="preserve"> </w:t>
      </w:r>
      <w:r w:rsidRPr="00E96A79">
        <w:rPr>
          <w:rStyle w:val="StyleUnderline"/>
        </w:rPr>
        <w:t xml:space="preserve">and </w:t>
      </w:r>
      <w:r w:rsidRPr="00E96A79">
        <w:rPr>
          <w:rStyle w:val="Emphasis"/>
        </w:rPr>
        <w:t>others</w:t>
      </w:r>
      <w:r w:rsidRPr="00E96A79">
        <w:rPr>
          <w:sz w:val="16"/>
        </w:rPr>
        <w:t xml:space="preserve">. The </w:t>
      </w:r>
      <w:r w:rsidRPr="00E96A79">
        <w:rPr>
          <w:rStyle w:val="Emphasis"/>
        </w:rPr>
        <w:t>NATO</w:t>
      </w:r>
      <w:r w:rsidRPr="00E96A79">
        <w:rPr>
          <w:rStyle w:val="StyleUnderline"/>
        </w:rPr>
        <w:t xml:space="preserve"> allies</w:t>
      </w:r>
      <w:r w:rsidRPr="00E96A79">
        <w:rPr>
          <w:sz w:val="16"/>
        </w:rPr>
        <w:t xml:space="preserve"> and our partners in the European Union </w:t>
      </w:r>
      <w:r w:rsidRPr="00E96A79">
        <w:rPr>
          <w:rStyle w:val="StyleUnderline"/>
        </w:rPr>
        <w:t>act together</w:t>
      </w:r>
      <w:r w:rsidRPr="00E96A79">
        <w:rPr>
          <w:sz w:val="16"/>
        </w:rPr>
        <w:t xml:space="preserve"> with us on these and other issues. </w:t>
      </w:r>
      <w:r w:rsidRPr="00E96A79">
        <w:rPr>
          <w:rStyle w:val="StyleUnderline"/>
        </w:rPr>
        <w:t xml:space="preserve">This is of </w:t>
      </w:r>
      <w:r w:rsidRPr="00E96A79">
        <w:rPr>
          <w:rStyle w:val="Emphasis"/>
        </w:rPr>
        <w:t>incalculable benefit</w:t>
      </w:r>
      <w:r w:rsidRPr="00E96A79">
        <w:rPr>
          <w:sz w:val="16"/>
        </w:rPr>
        <w:t xml:space="preserve"> </w:t>
      </w:r>
      <w:r w:rsidRPr="00E96A79">
        <w:rPr>
          <w:rStyle w:val="StyleUnderline"/>
        </w:rPr>
        <w:t>to the U.S</w:t>
      </w:r>
      <w:r w:rsidRPr="00E96A79">
        <w:rPr>
          <w:sz w:val="16"/>
        </w:rPr>
        <w:t xml:space="preserve">. </w:t>
      </w:r>
      <w:r w:rsidRPr="00E96A79">
        <w:rPr>
          <w:rStyle w:val="StyleUnderline"/>
        </w:rPr>
        <w:t>Neither Russia nor China have treaty allies</w:t>
      </w:r>
      <w:r w:rsidRPr="00E96A79">
        <w:rPr>
          <w:sz w:val="16"/>
        </w:rPr>
        <w:t xml:space="preserve">. </w:t>
      </w:r>
      <w:r w:rsidRPr="00E96A79">
        <w:rPr>
          <w:rStyle w:val="StyleUnderline"/>
        </w:rPr>
        <w:t xml:space="preserve">NATO is a </w:t>
      </w:r>
      <w:r w:rsidRPr="00E96A79">
        <w:rPr>
          <w:rStyle w:val="Emphasis"/>
        </w:rPr>
        <w:t>significant advantage</w:t>
      </w:r>
      <w:r w:rsidRPr="00E96A79">
        <w:rPr>
          <w:sz w:val="16"/>
        </w:rPr>
        <w:t xml:space="preserve"> </w:t>
      </w:r>
      <w:r w:rsidRPr="00E96A79">
        <w:rPr>
          <w:rStyle w:val="StyleUnderline"/>
        </w:rPr>
        <w:t xml:space="preserve">for the </w:t>
      </w:r>
      <w:r w:rsidRPr="00E96A79">
        <w:rPr>
          <w:rStyle w:val="Emphasis"/>
        </w:rPr>
        <w:t>U</w:t>
      </w:r>
      <w:r w:rsidRPr="00E96A79">
        <w:rPr>
          <w:sz w:val="16"/>
        </w:rPr>
        <w:t xml:space="preserve">nited </w:t>
      </w:r>
      <w:r w:rsidRPr="00E96A79">
        <w:rPr>
          <w:rStyle w:val="Emphasis"/>
        </w:rPr>
        <w:t>S</w:t>
      </w:r>
      <w:r w:rsidRPr="00E96A79">
        <w:rPr>
          <w:sz w:val="16"/>
        </w:rPr>
        <w:t xml:space="preserve">tates </w:t>
      </w:r>
      <w:r w:rsidRPr="00E96A79">
        <w:rPr>
          <w:rStyle w:val="StyleUnderline"/>
        </w:rPr>
        <w:t xml:space="preserve">when it </w:t>
      </w:r>
      <w:r w:rsidRPr="00E96A79">
        <w:rPr>
          <w:rStyle w:val="Emphasis"/>
        </w:rPr>
        <w:t>acts as a force multiplier for American interests</w:t>
      </w:r>
      <w:r w:rsidRPr="00E96A79">
        <w:rPr>
          <w:sz w:val="16"/>
        </w:rPr>
        <w:t>.</w:t>
      </w:r>
    </w:p>
    <w:p w:rsidR="00CF1470" w:rsidRPr="00C932F3" w:rsidRDefault="00CF1470" w:rsidP="00CF1470"/>
    <w:p w:rsidR="00CF1470" w:rsidRPr="00C932F3" w:rsidRDefault="00CF1470" w:rsidP="00CF1470">
      <w:pPr>
        <w:pStyle w:val="Heading4"/>
      </w:pPr>
      <w:r>
        <w:t xml:space="preserve">BUT, Russian expansion in the Middle East is </w:t>
      </w:r>
      <w:r w:rsidRPr="00C932F3">
        <w:rPr>
          <w:u w:val="single"/>
        </w:rPr>
        <w:t>not inevitable</w:t>
      </w:r>
      <w:r>
        <w:t xml:space="preserve"> – success in the Red Sea guarantees </w:t>
      </w:r>
      <w:r w:rsidRPr="00C932F3">
        <w:rPr>
          <w:u w:val="single"/>
        </w:rPr>
        <w:t>spillover</w:t>
      </w:r>
      <w:r>
        <w:t xml:space="preserve"> to broader regions</w:t>
      </w:r>
    </w:p>
    <w:p w:rsidR="00CF1470" w:rsidRPr="00C033EA" w:rsidRDefault="00CF1470" w:rsidP="00CF1470">
      <w:r w:rsidRPr="00C033EA">
        <w:rPr>
          <w:rStyle w:val="Style13ptBold"/>
        </w:rPr>
        <w:t xml:space="preserve">Borshchevskaya 19 </w:t>
      </w:r>
      <w:r>
        <w:t xml:space="preserve">– a senior fellow at The Washington Institute and coauthor of its recent study “Russia’s Arabic Propaganda: What It Is, Why It Matters.” (Anna, </w:t>
      </w:r>
      <w:r w:rsidRPr="00C033EA">
        <w:t>“Russian Moves in the Gulf and Africa Have a Common Goal”</w:t>
      </w:r>
      <w:r>
        <w:t xml:space="preserve"> The Washington Institute, March 28, 2019, https://www.washingtoninstitute.org/policy-analysis/view/russian-moves-in-the-gulf-and-africa-have-a-common-goal)//RP</w:t>
      </w:r>
    </w:p>
    <w:p w:rsidR="00CF1470" w:rsidRDefault="00CF1470" w:rsidP="00CF1470">
      <w:pPr>
        <w:rPr>
          <w:b/>
          <w:bCs/>
          <w:u w:val="single"/>
        </w:rPr>
      </w:pPr>
      <w:r w:rsidRPr="00C033EA">
        <w:rPr>
          <w:u w:val="single"/>
        </w:rPr>
        <w:t>Russia</w:t>
      </w:r>
      <w:r w:rsidRPr="00462214">
        <w:t xml:space="preserve"> has long courted the Persian Gulf states, and </w:t>
      </w:r>
      <w:r w:rsidRPr="00C033EA">
        <w:rPr>
          <w:u w:val="single"/>
        </w:rPr>
        <w:t>in recent</w:t>
      </w:r>
      <w:r w:rsidRPr="00462214">
        <w:t xml:space="preserve"> years </w:t>
      </w:r>
      <w:r w:rsidRPr="00C033EA">
        <w:rPr>
          <w:u w:val="single"/>
        </w:rPr>
        <w:t>has expanded its presence in the Horn of Africa</w:t>
      </w:r>
      <w:r w:rsidRPr="00462214">
        <w:t xml:space="preserve"> as well. But now a common thread is emerging between these seemingly disconnected activities: </w:t>
      </w:r>
      <w:r w:rsidRPr="00C033EA">
        <w:rPr>
          <w:b/>
          <w:bCs/>
          <w:u w:val="single"/>
        </w:rPr>
        <w:t>Moscow’s quest for influence and access in the Red Sea region, with the goal of furthering its great-power ambitions at the West’s expense.</w:t>
      </w:r>
      <w:r>
        <w:rPr>
          <w:b/>
          <w:bCs/>
          <w:u w:val="single"/>
        </w:rPr>
        <w:t xml:space="preserve"> </w:t>
      </w:r>
      <w:r w:rsidRPr="00462214">
        <w:t>In early March, Foreign Minister Sergei Lavrov toured the Gulf states, meeting with senior officials in the capitals of Qatar, Saudi Arabia, Kuwait, and the United Arab Emirates. The discussions touched on everything from trade and football to Syria, the Israeli-Palestinian conflict, and regional security. Russian daily Kommersant suggested that the trip was a prelude to a potential Gulf tour by President Vladimir Putin later this year.</w:t>
      </w:r>
      <w:r>
        <w:t xml:space="preserve"> </w:t>
      </w:r>
      <w:r w:rsidRPr="00462214">
        <w:t>Days after Lavrov’s trip, Moscow dispatched its special presidential envoy for the Middle East and North Africa, Mikhail Bogdanov, to meet with Sudanese president Omar al-Bashir, a wanted war criminal in the West. Once there, Bogdanov invited Bashir to participate in the upcoming Russia-Africa summit—the first of its kind, slated for October. The envoy then headed to the neighboring Central African Republic to confirm Moscow’s support on security issues and enhanced bilateral ties.</w:t>
      </w:r>
      <w:r>
        <w:t xml:space="preserve"> </w:t>
      </w:r>
      <w:r w:rsidRPr="00462214">
        <w:t xml:space="preserve">Bogdanov and Lavrov’s </w:t>
      </w:r>
      <w:r w:rsidRPr="00C033EA">
        <w:rPr>
          <w:u w:val="single"/>
        </w:rPr>
        <w:t xml:space="preserve">tours sandwiched the Red Sea, whose </w:t>
      </w:r>
      <w:r w:rsidRPr="00C033EA">
        <w:rPr>
          <w:b/>
          <w:bCs/>
          <w:u w:val="single"/>
        </w:rPr>
        <w:t>importance cannot be overstated</w:t>
      </w:r>
      <w:r w:rsidRPr="00462214">
        <w:t xml:space="preserve">. </w:t>
      </w:r>
      <w:r w:rsidRPr="00C033EA">
        <w:t>Because</w:t>
      </w:r>
      <w:r w:rsidRPr="00C033EA">
        <w:rPr>
          <w:u w:val="single"/>
        </w:rPr>
        <w:t xml:space="preserve"> the region lies at multiple maritime crossroads, wielding influence there allows power projection into the Middle East, Africa, and the East Mediterranean—and therefore NATO’s southern flank</w:t>
      </w:r>
      <w:r w:rsidRPr="00462214">
        <w:t>. Over time, this may entail expanded Russian activities in the Suez Canal, Gulf of Aden, Arabian Sea, and Indian Ocean.</w:t>
      </w:r>
      <w:r>
        <w:t xml:space="preserve"> </w:t>
      </w:r>
      <w:r w:rsidRPr="00462214">
        <w:t xml:space="preserve">This month’s diplomatic tours were only the latest instance of Moscow seeking to engage and connect the Horn of Africa and the Gulf states. Last September, </w:t>
      </w:r>
      <w:r w:rsidRPr="00C033EA">
        <w:rPr>
          <w:b/>
          <w:bCs/>
          <w:u w:val="single"/>
        </w:rPr>
        <w:t>the Kremlin announced plans to build a logistics center in Eritrea</w:t>
      </w:r>
      <w:r w:rsidRPr="00462214">
        <w:t xml:space="preserve">, and the United Arab Emirates helped facilitate this move by playing an important role in a peace deal between Ethiopia and Eritrea, effectively ending the latter’s decade-long isolation. </w:t>
      </w:r>
      <w:r w:rsidRPr="00C033EA">
        <w:rPr>
          <w:u w:val="single"/>
        </w:rPr>
        <w:t xml:space="preserve">Not coincidentally, Eritrea’s two main ports, Assab and Massawa, are located at </w:t>
      </w:r>
      <w:r w:rsidRPr="00C033EA">
        <w:rPr>
          <w:b/>
          <w:bCs/>
          <w:u w:val="single"/>
        </w:rPr>
        <w:t>strategic points on the Red Sea.</w:t>
      </w:r>
      <w:r w:rsidRPr="00C033EA">
        <w:rPr>
          <w:u w:val="single"/>
        </w:rPr>
        <w:t xml:space="preserve"> </w:t>
      </w:r>
      <w:r w:rsidRPr="00462214">
        <w:t>The logistics center move came on the heels of Moscow’s announcement that it had signed a military cooperation agreement with the Central African Republic.</w:t>
      </w:r>
      <w:r>
        <w:t xml:space="preserve"> </w:t>
      </w:r>
      <w:r w:rsidRPr="00462214">
        <w:t>As for Sudan, Russia began warming its ties with the troubled country in late 2017 (if not earlier), with Bashir reaching out to Putin for “protection” from the United States and expressing support for Moscow’s efforts in Syria. Russian sources now suggest that the Kremlin is working to obtain a base in Sudan.</w:t>
      </w:r>
      <w:r>
        <w:t xml:space="preserve"> </w:t>
      </w:r>
      <w:r w:rsidRPr="00462214">
        <w:t>Meanwhile, against the backdrop of Russia pushing regional governments to restore relations with the Syrian regime, Sudan’s president visited Bashar al-Assad in December, making him the first Arab leader to do so. The meeting fulfilled both Assad’s need for recognition and Bashir’s own aspirations for support from the Gulf states, building on his 2017 trips to Abu Dhabi and Riyadh.</w:t>
      </w:r>
      <w:r>
        <w:t xml:space="preserve"> </w:t>
      </w:r>
      <w:r w:rsidRPr="00462214">
        <w:t>For their part, the Gulf states have asserted themselves across the Horn of Africa in the past few years, establishing military and commercial outposts across the region. In the UAE’s case, many of these commercial opportunities have occurred in areas of especial interest to Russia. Although some might wonder if this means the Gulf states are competing with Russia for local influence, cooperation prevails instead. Moscow has expanded its own presence in Africa over the same period and signed a strategic partnership agreement with Abu Dhabi last June. Putin built momentum toward such accords over the course of many years, ever since he visited Saudi Arabia, Qatar, and the UAE in 2007—an unprecedented move for a Russian head of state.</w:t>
      </w:r>
      <w:r>
        <w:t xml:space="preserve"> </w:t>
      </w:r>
      <w:r w:rsidRPr="00462214">
        <w:t>His keen interest in cultivating formal and informal ties with the region stems in part from a need to secure Gulf investment and thereby salvage Russia’s stumbling economy. This includes getting Gulf leaders more interested in Russian weaponry, encouraging sovereign wealth fund agreements that further Moscow’s agenda, and organizing business councils and traveling exhibits that create forums for Russian-Arab commercial deals.</w:t>
      </w:r>
      <w:r>
        <w:t xml:space="preserve"> </w:t>
      </w:r>
      <w:r w:rsidRPr="00462214">
        <w:t>Ironically, Putin’s Syria intervention has earned him grudging respect among Gulf leaders as well—despite their initially vociferous opposition to the Assad regime’s war effort, and despite the fact that Russia has essentially aligned itself with the Iran-Shia axis that they fear so much. While the West wavered for years in Syria, Putin stuck to its guns and kept Assad in power. Now that the United States has seemingly accelerated its withdrawal from the region, the Gulf states seem to believe they have no choice but to deal with Assad and Putin. Indeed, the UAE and Bahrain have already reopened their embassies in Damascus, and leaders are watching Moscow’s activities in Syria with an eye toward cooperation rather than confrontation.</w:t>
      </w:r>
      <w:r>
        <w:t xml:space="preserve"> </w:t>
      </w:r>
      <w:r w:rsidRPr="00462214">
        <w:t xml:space="preserve">Unlike the Levant, </w:t>
      </w:r>
      <w:r w:rsidRPr="00C033EA">
        <w:rPr>
          <w:b/>
          <w:bCs/>
          <w:u w:val="single"/>
        </w:rPr>
        <w:t>the Red Sea region is still crowded with great powers</w:t>
      </w:r>
      <w:r w:rsidRPr="00462214">
        <w:t xml:space="preserve">, so Russia’s ascent there is by no means inevitable. For example, Djibouti hosts American, Chinese, French, Italian, and Japanese military outposts; </w:t>
      </w:r>
      <w:r w:rsidRPr="00C033EA">
        <w:rPr>
          <w:u w:val="single"/>
        </w:rPr>
        <w:t>Moscow is not guaranteed a base there despite recent talks toward that end.</w:t>
      </w:r>
      <w:r w:rsidRPr="00462214">
        <w:t xml:space="preserve"> Even so, its position in Syria has served as a springboard for widening its regional activities, from collecting intelligence and running general interference to launching specific initiatives such as last August’s counterpiracy training exercises in the Gulf of Aden. It is no accident that the shadowy Russian mercenary group Wagner reportedly appeared in the Central African Republic in late 2017 after previously operating in Syria.</w:t>
      </w:r>
      <w:r>
        <w:t xml:space="preserve"> </w:t>
      </w:r>
      <w:r w:rsidRPr="00462214">
        <w:t xml:space="preserve">Washington’s pattern of disengagement from the region is only making it easier for Putin to step in. </w:t>
      </w:r>
      <w:r w:rsidRPr="00C033EA">
        <w:rPr>
          <w:u w:val="single"/>
        </w:rPr>
        <w:t>Continuing this approach is especially risky today</w:t>
      </w:r>
      <w:r w:rsidRPr="00462214">
        <w:t xml:space="preserve">, since Bogdanov and Lavrov’s March trips may usher in the next stage of Russia’s regional ambitions: namely, </w:t>
      </w:r>
      <w:r w:rsidRPr="00C033EA">
        <w:rPr>
          <w:u w:val="single"/>
        </w:rPr>
        <w:t xml:space="preserve">entrenching its position from the East Mediterranean down to the Gulf of Aden and </w:t>
      </w:r>
      <w:r w:rsidRPr="00C033EA">
        <w:rPr>
          <w:b/>
          <w:bCs/>
          <w:u w:val="single"/>
        </w:rPr>
        <w:t>creating a pathway deeper into Africa, with help from the Gulf.</w:t>
      </w:r>
    </w:p>
    <w:p w:rsidR="00CF1470" w:rsidRDefault="00CF1470" w:rsidP="00CF1470">
      <w:pPr>
        <w:pStyle w:val="Heading4"/>
      </w:pPr>
      <w:r>
        <w:t xml:space="preserve">Expansion in the Red Sea causes Middle east arms races </w:t>
      </w:r>
    </w:p>
    <w:p w:rsidR="00CF1470" w:rsidRPr="009C3AB3" w:rsidRDefault="00CF1470" w:rsidP="00CF1470">
      <w:r w:rsidRPr="009C3AB3">
        <w:rPr>
          <w:rStyle w:val="Style13ptBold"/>
        </w:rPr>
        <w:t>O’Connor 19</w:t>
      </w:r>
      <w:r>
        <w:t xml:space="preserve"> – staff writer. Specializing in the Middle East, North Korea and other foreign conflicts at Newsweek, formerly at International Business Times, New York Post, The Daily Star (Lebanon) and Staten Island Advance. (Tom, “U.S. AND RUSSIA BACK NUCLEAR PROJECTS ON OPPOSITE SIDES OF RED SEA AS THEY FIGHT FOR INFLUENCE” Newsweek, April 16, 2019, </w:t>
      </w:r>
      <w:hyperlink r:id="rId12" w:history="1">
        <w:r w:rsidRPr="002052AC">
          <w:rPr>
            <w:rStyle w:val="Hyperlink"/>
          </w:rPr>
          <w:t>https://www.newsweek.com/us-russia-nuclear-projects-red-sea-1398707</w:t>
        </w:r>
      </w:hyperlink>
      <w:r>
        <w:t>)//RP</w:t>
      </w:r>
    </w:p>
    <w:p w:rsidR="00CF1470" w:rsidRDefault="00CF1470" w:rsidP="00CF1470">
      <w:r w:rsidRPr="00C033EA">
        <w:rPr>
          <w:u w:val="single"/>
        </w:rPr>
        <w:t>Russia and the U</w:t>
      </w:r>
      <w:r>
        <w:t xml:space="preserve">nited </w:t>
      </w:r>
      <w:r w:rsidRPr="00C033EA">
        <w:rPr>
          <w:u w:val="single"/>
        </w:rPr>
        <w:t>S</w:t>
      </w:r>
      <w:r>
        <w:t xml:space="preserve">tates </w:t>
      </w:r>
      <w:r w:rsidRPr="00C033EA">
        <w:rPr>
          <w:u w:val="single"/>
        </w:rPr>
        <w:t xml:space="preserve">have embarked on separate </w:t>
      </w:r>
      <w:r w:rsidRPr="00C033EA">
        <w:rPr>
          <w:b/>
          <w:bCs/>
          <w:u w:val="single"/>
        </w:rPr>
        <w:t>nuclear projects on opposite sides of the Red Sea</w:t>
      </w:r>
      <w:r w:rsidRPr="00C033EA">
        <w:rPr>
          <w:u w:val="single"/>
        </w:rPr>
        <w:t>, along a vital node of competing interests between Moscow and Washington.</w:t>
      </w:r>
      <w:r>
        <w:t xml:space="preserve"> At the 2019 Atomexpo gathering in Sochi, </w:t>
      </w:r>
      <w:r w:rsidRPr="009C3AB3">
        <w:rPr>
          <w:u w:val="single"/>
        </w:rPr>
        <w:t>Russia</w:t>
      </w:r>
      <w:r>
        <w:t xml:space="preserve"> and Ethiopia </w:t>
      </w:r>
      <w:r w:rsidRPr="009C3AB3">
        <w:rPr>
          <w:u w:val="single"/>
        </w:rPr>
        <w:t>"signed a</w:t>
      </w:r>
      <w:r>
        <w:t xml:space="preserve"> three-year </w:t>
      </w:r>
      <w:r w:rsidRPr="009C3AB3">
        <w:rPr>
          <w:u w:val="single"/>
        </w:rPr>
        <w:t>roadmap for establishing cooperation on the construction of a nuclear power plant</w:t>
      </w:r>
      <w:r>
        <w:t xml:space="preserve"> and a center for nuclear science and technology in the African country," according to a news release from the event published Monday. The agreement was signed by Moscow's state-run Rosatom General Director Alexei Likhachev and Addis Ababa's Innovation and Technology Minister Getahun Mecuria Kuma. The two countries signed a memorandum of understanding on joint nuclear initiatives in June 2017, and Monday's framework would provide a path for </w:t>
      </w:r>
      <w:r w:rsidRPr="009C3AB3">
        <w:rPr>
          <w:u w:val="single"/>
        </w:rPr>
        <w:t>Moscow to expand its technological influence in Africa</w:t>
      </w:r>
      <w:r>
        <w:t xml:space="preserve">, a continent where the U.S. has struggled to convince countries to reject its top geopolitical competitors. "The roadmap determines specific steps in strengthening bilateral cooperation in the field of peaceful use of atomic energy," the document read. "The parties plan has identified joint actions within the framework of nuclear power plant construction and center for nuclear science and technology construction projects. Thus, a foundation is laid for training personnel and raising public awareness about atomic energy." Although Ethiopia is land-locked, its strategic position in the Horn of Africa has made it a coveted destination for foreign powers for centuries and its GDP and population was greater than those of neighboring Eritrea, Djibouti and Somalia combined. On the banks of the Red Sea was an even bigger player represented at Atomexpo, Egypt, whose Petroleum Projects and Technical Consultations Company (Petrojet) signed memorandums of understanding Tuesday with Russia's state-run Atomenergomash and Cnittmash involving nuclear energy. </w:t>
      </w:r>
      <w:r w:rsidRPr="009C3AB3">
        <w:rPr>
          <w:u w:val="single"/>
        </w:rPr>
        <w:t xml:space="preserve">Larger still was </w:t>
      </w:r>
      <w:r w:rsidRPr="009C3AB3">
        <w:rPr>
          <w:b/>
          <w:bCs/>
          <w:u w:val="single"/>
        </w:rPr>
        <w:t>another Red Sea Middle East actor looking to get into the nuclear business</w:t>
      </w:r>
      <w:r>
        <w:t xml:space="preserve">, but potentially, </w:t>
      </w:r>
      <w:r w:rsidRPr="009C3AB3">
        <w:rPr>
          <w:b/>
          <w:bCs/>
          <w:u w:val="single"/>
        </w:rPr>
        <w:t>with the U.S.</w:t>
      </w:r>
      <w:r w:rsidRPr="009C3AB3">
        <w:rPr>
          <w:u w:val="single"/>
        </w:rPr>
        <w:t xml:space="preserve"> instead</w:t>
      </w:r>
      <w:r>
        <w:t xml:space="preserve">. In February, House Oversight Committee Chair Elijah Cummings shared a report citing whistleblowers as revealing "efforts inside the White House to rush the transfer of highly sensitive U.S. nuclear technology to Saudi Arabia in potential violation of the Atomic Energy Act and without review by Congress as required by law—efforts that may be ongoing to this day." A Reuters report late last month then revealed that Energy Secretary Rick Perry had approved six companies to begin preliminary work on advancing nuclear technology in the kingdom. The news was met with hostility in Congress, which has largely accused Saudi Crown Prince Mohammed bin Salman of being behind the slaying of journalist Jamal Khashoggi at Riyadh's consulate in Istanbul in October, as well as overseeing extensive civilian casualties in a four-year war against the Zaidi Shiite Muslim rebel group known as Ansar Allah, or the Houthis, in Yemen. </w:t>
      </w:r>
      <w:r w:rsidRPr="009C3AB3">
        <w:rPr>
          <w:u w:val="single"/>
        </w:rPr>
        <w:t>The move was also controversial because of the White House's hardline position in attempting to prevent further nuclear development in the country it accused of funding the Houthis</w:t>
      </w:r>
      <w:r>
        <w:t xml:space="preserve">—Iran. Though the International Atomic Energy Agency has repeatedly found Tehran to be in compliance with a 2015 nuclear deal, Trump left the accord last May, accusing Iran of using sanctions relief received in exchange for curbing nuclear production to benefit militant groups abroad and fund ballistic missile development. Though Saudi Arabia and Iran have both contended their nuclear programs were purely peaceful, </w:t>
      </w:r>
      <w:r w:rsidRPr="009C3AB3">
        <w:rPr>
          <w:b/>
          <w:bCs/>
          <w:u w:val="single"/>
        </w:rPr>
        <w:t>the scene has raised concerns of an arms race in the Middle East</w:t>
      </w:r>
      <w:r>
        <w:t xml:space="preserve">, especially as Riyadh reportedly scrambled to develop ballistic missiles of its own to match Tehran's unparalleled arsenal in the region. Meanwhile, Israel—a close U.S. ally hostile to Iran and still officially unrecognized by Saudi Arabia—was believed to possess the Middle East's only nuclear weapons arsenal. While Russia and China have continued to support the 2015 nuclear deal with Iran—alongside fellow signatories the European Union, France, Germany and the United Kingdom—the two powers have also expressed interest in Saudi Arabia's burgeoning nuclear industry. "U.S. firms are considering forming a consortium that would partner with foreign companies—possibly some of South Korea's state-run energy firms—to strengthen their candidacy. But they still face red tape at home when it comes to secure and best practices for nuclear energy deals, and that gives Chinese and Russian firms a point for flexibility," Geopolitical Futures, a think tank, wrote Tuesday. </w:t>
      </w:r>
      <w:r w:rsidRPr="009C3AB3">
        <w:rPr>
          <w:b/>
          <w:bCs/>
          <w:u w:val="single"/>
        </w:rPr>
        <w:t xml:space="preserve">Moscow </w:t>
      </w:r>
      <w:r w:rsidRPr="009C3AB3">
        <w:rPr>
          <w:u w:val="single"/>
        </w:rPr>
        <w:t>and Beijing were also</w:t>
      </w:r>
      <w:r w:rsidRPr="009C3AB3">
        <w:rPr>
          <w:b/>
          <w:bCs/>
          <w:u w:val="single"/>
        </w:rPr>
        <w:t xml:space="preserve"> challenging Washington's hold on the Middle East</w:t>
      </w:r>
      <w:r>
        <w:t xml:space="preserve"> through their investment in Syria, whose government the U.S. had joined regional allies in attempting to overthrow after a 2011 rebel and jihadi uprising. With Syrian President Bashar al-Assad having re-emerged as the war-torn country's top player, </w:t>
      </w:r>
      <w:r w:rsidRPr="009C3AB3">
        <w:rPr>
          <w:b/>
          <w:bCs/>
          <w:u w:val="single"/>
        </w:rPr>
        <w:t>Russia</w:t>
      </w:r>
      <w:r>
        <w:t xml:space="preserve">, China and Iran have all </w:t>
      </w:r>
      <w:r w:rsidRPr="009C3AB3">
        <w:rPr>
          <w:b/>
          <w:bCs/>
          <w:u w:val="single"/>
        </w:rPr>
        <w:t>staked a claim in Mediterranean ports</w:t>
      </w:r>
      <w:r>
        <w:t>, while the Trump administration has cut all ties with a government the West has accused of war crimes. China has further sought to include all these countries in its ambitious One Belt, One Road initiative linking various infrastructure projects across the globe. The plan has been most active across Asia and Africa, but has reached Western Europe with Italy's signing last month of a memorandum of understanding that has irked the U.S.</w:t>
      </w:r>
    </w:p>
    <w:p w:rsidR="00CF1470" w:rsidRDefault="00CF1470" w:rsidP="00CF1470"/>
    <w:p w:rsidR="00CF1470" w:rsidRDefault="00CF1470" w:rsidP="00CF1470">
      <w:pPr>
        <w:pStyle w:val="Heading4"/>
      </w:pPr>
      <w:r>
        <w:t xml:space="preserve">Middle Eastern arms race goes </w:t>
      </w:r>
      <w:r w:rsidRPr="0098262F">
        <w:rPr>
          <w:i/>
          <w:iCs w:val="0"/>
          <w:u w:val="single"/>
        </w:rPr>
        <w:t>nuclear</w:t>
      </w:r>
    </w:p>
    <w:p w:rsidR="00CF1470" w:rsidRDefault="00CF1470" w:rsidP="00CF1470">
      <w:r>
        <w:rPr>
          <w:rStyle w:val="Style13ptBold"/>
        </w:rPr>
        <w:t xml:space="preserve">Edelman, 11 </w:t>
      </w:r>
      <w:r w:rsidRPr="00F85320">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w:t>
      </w:r>
      <w:r>
        <w:t xml:space="preserve">January/February 2011, </w:t>
      </w:r>
      <w:hyperlink r:id="rId13" w:anchor="page_scan_tab_contents)//RCU" w:history="1">
        <w:r w:rsidRPr="00686201">
          <w:rPr>
            <w:rStyle w:val="Hyperlink"/>
          </w:rPr>
          <w:t>https://www.jstor.org/stable/25800382?seq=1#page_scan_tab_contents)//RCU</w:t>
        </w:r>
      </w:hyperlink>
    </w:p>
    <w:p w:rsidR="00CF1470" w:rsidRPr="00126766" w:rsidRDefault="00CF1470" w:rsidP="00CF1470"/>
    <w:p w:rsidR="00CF1470" w:rsidRPr="000C2652" w:rsidRDefault="00CF1470" w:rsidP="00CF1470">
      <w:r w:rsidRPr="0098262F">
        <w:rPr>
          <w:rStyle w:val="StyleUnderline"/>
        </w:rPr>
        <w:t>Were Saudi Arabia to acquire nuclear weapons, the Middle East would count three nuclear-armed states, and perhaps more before long</w:t>
      </w:r>
      <w:r w:rsidRPr="000C2652">
        <w:t xml:space="preserve">. It is unclear how such an n-player competition would unfold because most analyses of nuclear deterrence are based on the US-Soviet rivalry during the Cold War. It seems likely, however, that the interaction among three or more nuclear-armed powers would be more prone to miscalculation and escalation than a bipolar competition. During the Cold War, the United States and the Soviet Union only needed to concern themselves with an attack from the other. </w:t>
      </w:r>
      <w:r w:rsidRPr="0098262F">
        <w:rPr>
          <w:rStyle w:val="StyleUnderline"/>
        </w:rPr>
        <w:t>Multi polar systems are</w:t>
      </w:r>
      <w:r w:rsidRPr="000C2652">
        <w:t xml:space="preserve"> generally considered to be </w:t>
      </w:r>
      <w:r w:rsidRPr="0098262F">
        <w:rPr>
          <w:rStyle w:val="StyleUnderline"/>
        </w:rPr>
        <w:t>less stable than bipolar systems because coalitions can shift quickly, upsetting the balance of power and creating incentives for an attack</w:t>
      </w:r>
      <w:r w:rsidRPr="000C2652">
        <w:t>.</w:t>
      </w:r>
    </w:p>
    <w:p w:rsidR="00CF1470" w:rsidRPr="000C2652" w:rsidRDefault="00CF1470" w:rsidP="00CF1470">
      <w:r w:rsidRPr="0098262F">
        <w:rPr>
          <w:rStyle w:val="StyleUnderline"/>
        </w:rPr>
        <w:t>More important, emerging nuclear powers in the Middle East might not take the costly steps necessary to preserve regional stability and avoid a nuclear exchange</w:t>
      </w:r>
      <w:r w:rsidRPr="000C2652">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98262F">
        <w:rPr>
          <w:rStyle w:val="StyleUnderline"/>
        </w:rPr>
        <w:t>emerging nuclear powers might not invest in expensive but survivable capabilities such as hardened missile silos or submarine based nuclear forces</w:t>
      </w:r>
      <w:r w:rsidRPr="000C2652">
        <w:t xml:space="preserve">. </w:t>
      </w:r>
      <w:r w:rsidRPr="0098262F">
        <w:rPr>
          <w:rStyle w:val="StyleUnderline"/>
        </w:rPr>
        <w:t>Given this likely vulnerability, the close proximity of states</w:t>
      </w:r>
      <w:r w:rsidRPr="000C2652">
        <w:t xml:space="preserve"> in the Middle East, </w:t>
      </w:r>
      <w:r w:rsidRPr="0098262F">
        <w:rPr>
          <w:rStyle w:val="StyleUnderline"/>
        </w:rPr>
        <w:t>and the very short flight times of ballistic missiles</w:t>
      </w:r>
      <w:r w:rsidRPr="000C2652">
        <w:t xml:space="preserve"> in the region, </w:t>
      </w:r>
      <w:r w:rsidRPr="0098262F">
        <w:rPr>
          <w:rStyle w:val="StyleUnderline"/>
        </w:rPr>
        <w:t>any new nuclear powers might be compelled to "launch on warning" of an attack or even</w:t>
      </w:r>
      <w:r w:rsidRPr="000C2652">
        <w:t xml:space="preserve">, during a crisis, to </w:t>
      </w:r>
      <w:r w:rsidRPr="0098262F">
        <w:rPr>
          <w:rStyle w:val="StyleUnderline"/>
        </w:rPr>
        <w:t>use their nuclear forces preemptively</w:t>
      </w:r>
      <w:r w:rsidRPr="000C2652">
        <w:t xml:space="preserve">. Their </w:t>
      </w:r>
      <w:r w:rsidRPr="0098262F">
        <w:rPr>
          <w:rStyle w:val="StyleUnderline"/>
        </w:rPr>
        <w:t>governments might</w:t>
      </w:r>
      <w:r w:rsidRPr="000C2652">
        <w:t xml:space="preserve"> also </w:t>
      </w:r>
      <w:r w:rsidRPr="0098262F">
        <w:rPr>
          <w:rStyle w:val="StyleUnderline"/>
        </w:rPr>
        <w:t>delegate launch authority to lower-level commanders, heightening</w:t>
      </w:r>
      <w:r w:rsidRPr="000C2652">
        <w:t xml:space="preserve"> the possibility of </w:t>
      </w:r>
      <w:r w:rsidRPr="0098262F">
        <w:rPr>
          <w:rStyle w:val="StyleUnderline"/>
        </w:rPr>
        <w:t>miscalculation and escalation</w:t>
      </w:r>
      <w:r w:rsidRPr="000C2652">
        <w:t xml:space="preserve">. Moreover, </w:t>
      </w:r>
      <w:r w:rsidRPr="0098262F">
        <w:rPr>
          <w:rStyle w:val="StyleUnderline"/>
        </w:rPr>
        <w:t>if early warning systems were not integrated into robust command-and-control systems, the risk of</w:t>
      </w:r>
      <w:r w:rsidRPr="000C2652">
        <w:t xml:space="preserve"> an unauthorized or </w:t>
      </w:r>
      <w:r w:rsidRPr="0098262F">
        <w:rPr>
          <w:rStyle w:val="StyleUnderline"/>
        </w:rPr>
        <w:t>accidental launch would increase</w:t>
      </w:r>
      <w:r w:rsidRPr="000C2652">
        <w:t xml:space="preserve"> further still. And </w:t>
      </w:r>
      <w:r w:rsidRPr="0098262F">
        <w:rPr>
          <w:rStyle w:val="StyleUnderline"/>
        </w:rPr>
        <w:t>without sophisticated early warning systems</w:t>
      </w:r>
      <w:r w:rsidRPr="000C2652">
        <w:t xml:space="preserve">, a nuclear attack might be unattributable or attributed incorrectly. That is, assuming that the leadership of </w:t>
      </w:r>
      <w:r w:rsidRPr="0098262F">
        <w:rPr>
          <w:rStyle w:val="StyleUnderline"/>
        </w:rPr>
        <w:t>a targeted state</w:t>
      </w:r>
      <w:r w:rsidRPr="000C2652">
        <w:t xml:space="preserve"> survived a first strike, it </w:t>
      </w:r>
      <w:r w:rsidRPr="0098262F">
        <w:rPr>
          <w:rStyle w:val="StyleUnderline"/>
        </w:rPr>
        <w:t>might not be able to accurately determine which nation was responsible</w:t>
      </w:r>
      <w:r w:rsidRPr="000C2652">
        <w:t xml:space="preserve">. And </w:t>
      </w:r>
      <w:r w:rsidRPr="0098262F">
        <w:rPr>
          <w:rStyle w:val="StyleUnderline"/>
        </w:rPr>
        <w:t>this uncertainty</w:t>
      </w:r>
      <w:r w:rsidRPr="000C2652">
        <w:t xml:space="preserve">, when combined with the pressure to respond quickly, </w:t>
      </w:r>
      <w:r w:rsidRPr="0098262F">
        <w:rPr>
          <w:rStyle w:val="StyleUnderline"/>
        </w:rPr>
        <w:t>would create</w:t>
      </w:r>
      <w:r w:rsidRPr="000C2652">
        <w:t xml:space="preserve"> a </w:t>
      </w:r>
      <w:r w:rsidRPr="0098262F">
        <w:rPr>
          <w:rStyle w:val="StyleUnderline"/>
        </w:rPr>
        <w:t>significant risk that it would retaliate against the wrong party,</w:t>
      </w:r>
      <w:r w:rsidRPr="000C2652">
        <w:t xml:space="preserve"> potentially </w:t>
      </w:r>
      <w:r w:rsidRPr="0098262F">
        <w:rPr>
          <w:rStyle w:val="StyleUnderline"/>
        </w:rPr>
        <w:t xml:space="preserve">triggering a </w:t>
      </w:r>
      <w:r w:rsidRPr="0098262F">
        <w:rPr>
          <w:rStyle w:val="Emphasis"/>
        </w:rPr>
        <w:t>regional nuclear war</w:t>
      </w:r>
      <w:r w:rsidRPr="000C2652">
        <w:t>.</w:t>
      </w:r>
    </w:p>
    <w:p w:rsidR="00CF1470" w:rsidRPr="000C2652" w:rsidRDefault="00CF1470" w:rsidP="00CF1470">
      <w:r w:rsidRPr="000C2652">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98262F">
        <w:rPr>
          <w:rStyle w:val="StyleUnderline"/>
        </w:rPr>
        <w:t xml:space="preserve">there is no guarantee that emerging nuclear powers would be willing or able to implement these measures, creating a significant risk that their governments might lose control over the weapons </w:t>
      </w:r>
      <w:r w:rsidRPr="000C2652">
        <w:t xml:space="preserve">or nuclear material </w:t>
      </w:r>
      <w:r w:rsidRPr="0098262F">
        <w:rPr>
          <w:rStyle w:val="StyleUnderline"/>
        </w:rPr>
        <w:t>and that nonstate actors could gain access</w:t>
      </w:r>
      <w:r w:rsidRPr="000C2652">
        <w:t xml:space="preserve"> to these items. Some states might seek to mitigate threats to their nuclear arsenals; for instance, they might hide their weapons. In that case, however, a single intelligence compromise could leave their weapons vulnerable to attack or theft.</w:t>
      </w:r>
    </w:p>
    <w:p w:rsidR="00CF1470" w:rsidRPr="000C2652" w:rsidRDefault="00CF1470" w:rsidP="00CF1470">
      <w:r w:rsidRPr="000C2652">
        <w:t xml:space="preserve">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w:t>
      </w:r>
      <w:r w:rsidRPr="0098262F">
        <w:rPr>
          <w:rStyle w:val="StyleUnderline"/>
        </w:rPr>
        <w:t>If</w:t>
      </w:r>
      <w:r w:rsidRPr="000C2652">
        <w:t xml:space="preserve">, for example, </w:t>
      </w:r>
      <w:r w:rsidRPr="0098262F">
        <w:rPr>
          <w:rStyle w:val="StyleUnderline"/>
        </w:rPr>
        <w:t>an outside power sought to</w:t>
      </w:r>
      <w:r w:rsidRPr="000C2652">
        <w:t xml:space="preserve"> curry favor with a potential client state or </w:t>
      </w:r>
      <w:r w:rsidRPr="0098262F">
        <w:rPr>
          <w:rStyle w:val="StyleUnderline"/>
        </w:rPr>
        <w:t>gain influence with a prospective ally, it might share with that state the technology</w:t>
      </w:r>
      <w:r w:rsidRPr="000C2652">
        <w:t xml:space="preserve"> it </w:t>
      </w:r>
      <w:r w:rsidRPr="0098262F">
        <w:rPr>
          <w:rStyle w:val="StyleUnderline"/>
        </w:rPr>
        <w:t>needed to enhance the accuracy of its missiles</w:t>
      </w:r>
      <w:r w:rsidRPr="000C2652">
        <w:t xml:space="preserve"> and thereby increase its ability to launch a disarming first strike against any adversary. The ability of existing nuclear powers and other technically advanced military states to shape the emerging nuclear competition in the Middle East </w:t>
      </w:r>
      <w:r w:rsidRPr="0098262F">
        <w:rPr>
          <w:rStyle w:val="StyleUnderline"/>
        </w:rPr>
        <w:t>could lead to a new Great Game, with unpredictable consequences</w:t>
      </w:r>
      <w:r w:rsidRPr="000C2652">
        <w:t>.</w:t>
      </w:r>
    </w:p>
    <w:p w:rsidR="00CF1470" w:rsidRDefault="00CF1470" w:rsidP="00CF1470"/>
    <w:bookmarkEnd w:id="1"/>
    <w:p w:rsidR="00CF1470" w:rsidRDefault="00CF1470" w:rsidP="00CF1470">
      <w:pPr>
        <w:pStyle w:val="Heading3"/>
      </w:pPr>
      <w:r>
        <w:t xml:space="preserve">at no negotiations </w:t>
      </w:r>
    </w:p>
    <w:p w:rsidR="00CF1470" w:rsidRDefault="00CF1470" w:rsidP="00CF1470">
      <w:pPr>
        <w:pStyle w:val="Heading4"/>
      </w:pPr>
      <w:r>
        <w:t xml:space="preserve">UAE troop withdrawal enabled </w:t>
      </w:r>
      <w:r w:rsidRPr="00590A83">
        <w:rPr>
          <w:u w:val="single"/>
        </w:rPr>
        <w:t>unique momentum</w:t>
      </w:r>
      <w:r>
        <w:t xml:space="preserve"> that will lead to negotiations </w:t>
      </w:r>
    </w:p>
    <w:p w:rsidR="00CF1470" w:rsidRPr="00590A83" w:rsidRDefault="00CF1470" w:rsidP="00CF1470">
      <w:r w:rsidRPr="00590A83">
        <w:rPr>
          <w:rStyle w:val="Style13ptBold"/>
        </w:rPr>
        <w:t>Washington Post 19</w:t>
      </w:r>
      <w:r>
        <w:t xml:space="preserve"> – editorial board. “Yemen’s people need peace. They won’t get it unless there’s de-escalation in the Middle East.: Banning arm sales to the Saudis would help, with a spillover effect for Iran.” The Washington Post, July 15, 2019, </w:t>
      </w:r>
      <w:hyperlink r:id="rId14" w:history="1">
        <w:r w:rsidRPr="00F000D5">
          <w:rPr>
            <w:rStyle w:val="Hyperlink"/>
          </w:rPr>
          <w:t>https://search-proquest-com.proxy.lib.umich.edu/docview/2258020986?pq-origsite=summon</w:t>
        </w:r>
      </w:hyperlink>
      <w:r>
        <w:t>)//RP</w:t>
      </w:r>
    </w:p>
    <w:p w:rsidR="00CF1470" w:rsidRDefault="00CF1470" w:rsidP="00CF1470">
      <w:r w:rsidRPr="00590A83">
        <w:rPr>
          <w:u w:val="single"/>
        </w:rPr>
        <w:t>SAUDI ARABIA and its de facto ruler</w:t>
      </w:r>
      <w:r>
        <w:t xml:space="preserve">, Crown Prince Mohammed bin Salman, </w:t>
      </w:r>
      <w:r w:rsidRPr="00590A83">
        <w:rPr>
          <w:u w:val="single"/>
        </w:rPr>
        <w:t>are commonly</w:t>
      </w:r>
      <w:r>
        <w:t xml:space="preserve"> and justly </w:t>
      </w:r>
      <w:r w:rsidRPr="00590A83">
        <w:rPr>
          <w:u w:val="single"/>
        </w:rPr>
        <w:t>blamed for a disastrous military intervention in Yemen that,</w:t>
      </w:r>
      <w:r>
        <w:t xml:space="preserve"> while failing in its objective of defeating Iranian-backed forces, has killed thousands of civilians and triggered the world's worst humanitarian crisis. </w:t>
      </w:r>
      <w:r w:rsidRPr="00590A83">
        <w:rPr>
          <w:rStyle w:val="Emphasis"/>
        </w:rPr>
        <w:t xml:space="preserve">But an equal partner in the fiasco has been the United Arab Emirates, </w:t>
      </w:r>
      <w:r w:rsidRPr="00590A83">
        <w:rPr>
          <w:u w:val="single"/>
        </w:rPr>
        <w:t>which deployed thousands of troops to Yemen and launched a siege of the port city of Hodeidah</w:t>
      </w:r>
      <w:r>
        <w:t xml:space="preserve"> that threatened the country's food supply at a time when millions of people were at risk of starvation.</w:t>
      </w:r>
    </w:p>
    <w:p w:rsidR="00CF1470" w:rsidRDefault="00CF1470" w:rsidP="00CF1470">
      <w:r>
        <w:t xml:space="preserve">Now, </w:t>
      </w:r>
      <w:r w:rsidRPr="00590A83">
        <w:rPr>
          <w:rStyle w:val="Emphasis"/>
        </w:rPr>
        <w:t xml:space="preserve">the UAE has </w:t>
      </w:r>
      <w:r w:rsidRPr="00590A83">
        <w:rPr>
          <w:u w:val="single"/>
        </w:rPr>
        <w:t xml:space="preserve">reportedly </w:t>
      </w:r>
      <w:r w:rsidRPr="00590A83">
        <w:rPr>
          <w:rStyle w:val="Emphasis"/>
        </w:rPr>
        <w:t>pulled its forces</w:t>
      </w:r>
      <w:r w:rsidRPr="00590A83">
        <w:rPr>
          <w:u w:val="single"/>
        </w:rPr>
        <w:t xml:space="preserve"> out of the Hodeidah area and drastically reduced its military commitment in Yemen. </w:t>
      </w:r>
      <w:r w:rsidRPr="00590A83">
        <w:rPr>
          <w:rStyle w:val="Emphasis"/>
        </w:rPr>
        <w:t>It's a</w:t>
      </w:r>
      <w:r w:rsidRPr="00590A83">
        <w:rPr>
          <w:u w:val="single"/>
        </w:rPr>
        <w:t xml:space="preserve"> long-overdue but </w:t>
      </w:r>
      <w:r w:rsidRPr="00590A83">
        <w:rPr>
          <w:rStyle w:val="Emphasis"/>
        </w:rPr>
        <w:t>welcome step that could contribute to the negotiated peace settlement</w:t>
      </w:r>
      <w:r w:rsidRPr="00590A83">
        <w:rPr>
          <w:u w:val="single"/>
        </w:rPr>
        <w:t xml:space="preserve"> that is the only way to end the civil war and humanitarian crisis.</w:t>
      </w:r>
    </w:p>
    <w:p w:rsidR="00CF1470" w:rsidRDefault="00CF1470" w:rsidP="00CF1470">
      <w:r w:rsidRPr="00590A83">
        <w:rPr>
          <w:u w:val="single"/>
        </w:rPr>
        <w:t>The UAE decision appears to have been motivated in part by the growing backlash against the war in Congress</w:t>
      </w:r>
      <w:r>
        <w:t xml:space="preserve">, which has voted on multiple occasions </w:t>
      </w:r>
      <w:r w:rsidRPr="00590A83">
        <w:rPr>
          <w:u w:val="single"/>
        </w:rPr>
        <w:t>to suspend U.S. support for the Saudi-led coalition or to block arms sales to the two Persian Gulf countries</w:t>
      </w:r>
      <w:r>
        <w:t xml:space="preserve">. President Trump has vetoed one resolution and is expected to veto the others so far passed. But, last week, </w:t>
      </w:r>
      <w:r w:rsidRPr="00590A83">
        <w:rPr>
          <w:u w:val="single"/>
        </w:rPr>
        <w:t xml:space="preserve">the House added an amendment to the annual defense authorization bill </w:t>
      </w:r>
      <w:r w:rsidRPr="00590A83">
        <w:rPr>
          <w:rStyle w:val="Emphasis"/>
        </w:rPr>
        <w:t>suspending air-to-ground arms sales</w:t>
      </w:r>
      <w:r w:rsidRPr="00590A83">
        <w:rPr>
          <w:u w:val="single"/>
        </w:rPr>
        <w:t xml:space="preserve"> to Saudi Arabia and the UAE for one year; i</w:t>
      </w:r>
      <w:r>
        <w:t>f the measure emerges intact from a House-Senate conference committee, the White House could be forced to accept it.</w:t>
      </w:r>
    </w:p>
    <w:p w:rsidR="00CF1470" w:rsidRDefault="00CF1470" w:rsidP="00CF1470"/>
    <w:p w:rsidR="00CF1470" w:rsidRDefault="00CF1470" w:rsidP="00CF1470">
      <w:r>
        <w:t>A second reason for the UAE pullback is the mounting tension between the United States and Iran, caused by Mr. Trump's decision to reapply crippling sanctions. Concern that the Persian Gulf states could be a target for Iranian retaliation in the event of a military conflict seems to have motivated a decision to return Patriot anti-missile batteries and other defensive systems to the UAE from Yemen. In a briefing for reporters last week, a UAE official appeared to confirm that calculation, saying the UAE was not blind to "the overall geostrategic picture."</w:t>
      </w:r>
    </w:p>
    <w:p w:rsidR="00CF1470" w:rsidRDefault="00CF1470" w:rsidP="00CF1470"/>
    <w:p w:rsidR="00CF1470" w:rsidRDefault="00CF1470" w:rsidP="00CF1470">
      <w:r>
        <w:t xml:space="preserve">Unfortunately, those same </w:t>
      </w:r>
      <w:r w:rsidRPr="00590A83">
        <w:rPr>
          <w:rStyle w:val="Emphasis"/>
        </w:rPr>
        <w:t>tensions</w:t>
      </w:r>
      <w:r>
        <w:t xml:space="preserve"> may </w:t>
      </w:r>
      <w:r w:rsidRPr="00590A83">
        <w:rPr>
          <w:rStyle w:val="Emphasis"/>
        </w:rPr>
        <w:t>impede the settlement that Yemen desperately needs</w:t>
      </w:r>
      <w:r>
        <w:t xml:space="preserve">. Having unnecessarily initiated a larger crisis with Iran, the Trump administration can hardly expect Tehran to lean on its Yemeni allies, known as the Houthis, to make peace with the Saudi-backed government. On the contrary, the Houthis have been firing missiles at Saudi airports in recent weeks. Mohammed bin Salman similarly shows no sign of backing away from the war, even though </w:t>
      </w:r>
      <w:r w:rsidRPr="00590A83">
        <w:rPr>
          <w:u w:val="single"/>
        </w:rPr>
        <w:t>the UAE withdrawal has made victory an even more remote prospect.</w:t>
      </w:r>
    </w:p>
    <w:p w:rsidR="00CF1470" w:rsidRPr="00590A83" w:rsidRDefault="00CF1470" w:rsidP="00CF1470">
      <w:pPr>
        <w:rPr>
          <w:rStyle w:val="Emphasis"/>
        </w:rPr>
      </w:pPr>
      <w:r w:rsidRPr="00590A83">
        <w:rPr>
          <w:rStyle w:val="Emphasis"/>
        </w:rPr>
        <w:t>An enduring settlement in Yemen will almost certainly require a de-escalation of tensions across the region</w:t>
      </w:r>
      <w:r>
        <w:t xml:space="preserve"> </w:t>
      </w:r>
      <w:r w:rsidRPr="00590A83">
        <w:t xml:space="preserve">— which, in turn, can come about only if the United </w:t>
      </w:r>
      <w:r>
        <w:t xml:space="preserve">States and Iran reach some kind of detente. For now, Mr. </w:t>
      </w:r>
      <w:r w:rsidRPr="00590A83">
        <w:rPr>
          <w:u w:val="single"/>
        </w:rPr>
        <w:t>Trump appears bent on continuing his "maximum pressure" campaign against Iran while supplying Saudi</w:t>
      </w:r>
      <w:r>
        <w:t xml:space="preserve"> Arabia with </w:t>
      </w:r>
      <w:r w:rsidRPr="00590A83">
        <w:rPr>
          <w:u w:val="single"/>
        </w:rPr>
        <w:t>fresh bombs</w:t>
      </w:r>
      <w:r>
        <w:t xml:space="preserve"> for Yemen. So </w:t>
      </w:r>
      <w:r w:rsidRPr="00590A83">
        <w:rPr>
          <w:u w:val="single"/>
        </w:rPr>
        <w:t xml:space="preserve">Congress could play a constructive role by </w:t>
      </w:r>
      <w:r w:rsidRPr="00590A83">
        <w:rPr>
          <w:rStyle w:val="Emphasis"/>
        </w:rPr>
        <w:t>ratifying the ban on those deliveries — and by sending the firm message that war with Iran is not an option.</w:t>
      </w:r>
    </w:p>
    <w:p w:rsidR="00CF1470" w:rsidRPr="0051275C" w:rsidRDefault="00CF1470" w:rsidP="00CF1470">
      <w:pPr>
        <w:pStyle w:val="Heading4"/>
      </w:pPr>
      <w:r>
        <w:t xml:space="preserve">Ending arms will end the war and force Saudi to come to the </w:t>
      </w:r>
      <w:r w:rsidRPr="0051275C">
        <w:rPr>
          <w:u w:val="single"/>
        </w:rPr>
        <w:t>negotiating</w:t>
      </w:r>
      <w:r>
        <w:t xml:space="preserve"> table </w:t>
      </w:r>
    </w:p>
    <w:p w:rsidR="00CF1470" w:rsidRDefault="00CF1470" w:rsidP="00CF1470">
      <w:r w:rsidRPr="0051275C">
        <w:rPr>
          <w:rStyle w:val="Style13ptBold"/>
        </w:rPr>
        <w:t>Harb 19</w:t>
      </w:r>
      <w:r>
        <w:t xml:space="preserve"> – (Ali, “Saudi Arabia would end Yemen war without US support, experts say” Middle East Eye, March 1, 2019, </w:t>
      </w:r>
      <w:hyperlink r:id="rId15" w:history="1">
        <w:r w:rsidRPr="002563A5">
          <w:rPr>
            <w:rStyle w:val="Hyperlink"/>
          </w:rPr>
          <w:t>https://www.middleeasteye.net/news/saudi-arabia-would-end-yemen-war-without-us-support-experts-say</w:t>
        </w:r>
      </w:hyperlink>
      <w:r>
        <w:t>)//RP</w:t>
      </w:r>
    </w:p>
    <w:p w:rsidR="00CF1470" w:rsidRPr="0051275C" w:rsidRDefault="00CF1470" w:rsidP="00CF1470">
      <w:pPr>
        <w:rPr>
          <w:rStyle w:val="Emphasis"/>
        </w:rPr>
      </w:pPr>
      <w:r w:rsidRPr="0051275C">
        <w:rPr>
          <w:b/>
          <w:bCs/>
          <w:u w:val="single"/>
        </w:rPr>
        <w:t>Ending American assistance to the Saudi-led coalition fighting in Yemen would curtail</w:t>
      </w:r>
      <w:r>
        <w:t xml:space="preserve"> Riyadh's </w:t>
      </w:r>
      <w:r w:rsidRPr="0051275C">
        <w:rPr>
          <w:b/>
          <w:bCs/>
          <w:u w:val="single"/>
        </w:rPr>
        <w:t>war efforts and hasten the end of</w:t>
      </w:r>
      <w:r>
        <w:t xml:space="preserve"> what the United Nations describes as </w:t>
      </w:r>
      <w:r w:rsidRPr="0051275C">
        <w:rPr>
          <w:b/>
          <w:bCs/>
          <w:u w:val="single"/>
        </w:rPr>
        <w:t>the world's worst humanitarian crisis</w:t>
      </w:r>
      <w:r>
        <w:t xml:space="preserve">, experts say. A push by US lawmakers to end support for the war once </w:t>
      </w:r>
      <w:r w:rsidRPr="0051275C">
        <w:t>appeared</w:t>
      </w:r>
      <w:r>
        <w:t xml:space="preserve"> largely symbolic, with only a few Democrats in the Republican-controlled Congress putting forward a proposal, but now legislators may be set to pass a measure that would halt US assistance to Saudi-led forces in Yemen. That would have a critical impact, said Robert Jordan, former US ambassador to Saudi Arabia in the early 2000s, who described </w:t>
      </w:r>
      <w:r w:rsidRPr="0051275C">
        <w:rPr>
          <w:rStyle w:val="Emphasis"/>
        </w:rPr>
        <w:t>US support as crucial to Riyadh's military capabilities</w:t>
      </w:r>
      <w:r>
        <w:t xml:space="preserve">. </w:t>
      </w:r>
      <w:r w:rsidRPr="0051275C">
        <w:rPr>
          <w:u w:val="single"/>
        </w:rPr>
        <w:t>"If we suspend providing spare parts for their F-15s, their air force would be grounded in two weeks</w:t>
      </w:r>
      <w:r>
        <w:t xml:space="preserve">," Jordan told Middle East Eye last week. "So I think there is every prospect that, if that occurs, </w:t>
      </w:r>
      <w:r w:rsidRPr="0051275C">
        <w:rPr>
          <w:rStyle w:val="Emphasis"/>
        </w:rPr>
        <w:t xml:space="preserve">they will find it more appealing to go to the peace table and negotiate </w:t>
      </w:r>
      <w:r w:rsidRPr="0051275C">
        <w:t>than they currently do."</w:t>
      </w:r>
    </w:p>
    <w:p w:rsidR="00CF1470" w:rsidRDefault="00CF1470" w:rsidP="00CF1470"/>
    <w:p w:rsidR="00CF1470" w:rsidRDefault="00CF1470" w:rsidP="00CF1470">
      <w:pPr>
        <w:pStyle w:val="Heading3"/>
      </w:pPr>
      <w:r>
        <w:t xml:space="preserve">at yemen not key </w:t>
      </w:r>
    </w:p>
    <w:p w:rsidR="00CF1470" w:rsidRPr="00FC28FC" w:rsidRDefault="00CF1470" w:rsidP="00CF1470"/>
    <w:p w:rsidR="00CF1470" w:rsidRPr="002D7A9C" w:rsidRDefault="00CF1470" w:rsidP="00CF1470">
      <w:pPr>
        <w:pStyle w:val="Heading4"/>
      </w:pPr>
      <w:r>
        <w:t xml:space="preserve">The Yemen conflict is key to Russian strategy – allows them to </w:t>
      </w:r>
      <w:r w:rsidRPr="002D7A9C">
        <w:rPr>
          <w:u w:val="single"/>
        </w:rPr>
        <w:t>gain access</w:t>
      </w:r>
      <w:r>
        <w:t xml:space="preserve"> to the Mediterranean and Red seas </w:t>
      </w:r>
    </w:p>
    <w:p w:rsidR="00CF1470" w:rsidRPr="00DE252B" w:rsidRDefault="00CF1470" w:rsidP="00CF1470">
      <w:r w:rsidRPr="00554F08">
        <w:rPr>
          <w:rStyle w:val="Style13ptBold"/>
        </w:rPr>
        <w:t>Naji 19</w:t>
      </w:r>
      <w:r>
        <w:t xml:space="preserve"> – a Yemeni diplomat and researcher. He focuses on Russian geopolitical interests and multilateral cooperation in the Red Sea. (Mustafa, “Yemen’s Role in Moscow’s Mideast Comeback” Center for Strategic Studies, June 28, 2019, </w:t>
      </w:r>
      <w:hyperlink r:id="rId16" w:history="1">
        <w:r w:rsidRPr="002563A5">
          <w:rPr>
            <w:rStyle w:val="Hyperlink"/>
          </w:rPr>
          <w:t>http://sanaacenter.org/publications/analysis/7576</w:t>
        </w:r>
      </w:hyperlink>
      <w:r>
        <w:t>)//RP</w:t>
      </w:r>
    </w:p>
    <w:p w:rsidR="00CF1470" w:rsidRDefault="00CF1470" w:rsidP="00CF1470">
      <w:pPr>
        <w:rPr>
          <w:b/>
          <w:bCs/>
          <w:u w:val="single"/>
        </w:rPr>
      </w:pPr>
      <w:r w:rsidRPr="00554F08">
        <w:rPr>
          <w:b/>
          <w:bCs/>
          <w:u w:val="single"/>
        </w:rPr>
        <w:t>Russia Enacts a New Strategy</w:t>
      </w:r>
      <w:r>
        <w:rPr>
          <w:b/>
          <w:bCs/>
          <w:u w:val="single"/>
        </w:rPr>
        <w:t xml:space="preserve"> </w:t>
      </w:r>
      <w:r>
        <w:t xml:space="preserve">Moscow was not alone in being caught off guard by the intensity of the 2011 Arab Spring uprisings. Revolutionary protests were upending the internal geopolitical balance in many countries, shaking autocrats who had been in power since the Soviet era. Moscow’s old allies were falling or struggling to hang on in Syria, Yemen, Egypt and Libya. A new strategy evolved to address this changing political reality, one that if successful could restore enough global clout for Moscow to influence the new era. </w:t>
      </w:r>
      <w:r w:rsidRPr="00C536B8">
        <w:rPr>
          <w:u w:val="single"/>
        </w:rPr>
        <w:t>Russia’s approach today is pragmatic and opportunistic, keeping long-term strategic interests at the forefront.</w:t>
      </w:r>
      <w:r>
        <w:t xml:space="preserve"> Economic and military agreements of recent years further geopolitical goals. </w:t>
      </w:r>
      <w:r w:rsidRPr="00C536B8">
        <w:rPr>
          <w:b/>
          <w:bCs/>
          <w:u w:val="single"/>
        </w:rPr>
        <w:t>New partnerships</w:t>
      </w:r>
      <w:r>
        <w:t xml:space="preserve"> — in energy, manufacturing, agriculture, weapons and other areas — </w:t>
      </w:r>
      <w:r w:rsidRPr="00C536B8">
        <w:rPr>
          <w:b/>
          <w:bCs/>
          <w:u w:val="single"/>
        </w:rPr>
        <w:t>are being made with nations along the shipping route through the Mediterranean and Red seas to the Indian Ocean</w:t>
      </w:r>
      <w:r w:rsidRPr="00C536B8">
        <w:rPr>
          <w:u w:val="single"/>
        </w:rPr>
        <w:t>, where many countries are US allies or have been affected by the expanded US influence of the post-Soviet era</w:t>
      </w:r>
      <w:r w:rsidRPr="00C536B8">
        <w:t>.</w:t>
      </w:r>
      <w:r>
        <w:t xml:space="preserve"> Russia has shifted away from a one-camp policy in favor of a same-distance approach to regional partners: it may ally with its traditional partner Iran in Syria, for example, but it would attempt to balance that with overtures to Saudi Arabia or the United Arab Emirates. </w:t>
      </w:r>
      <w:r w:rsidRPr="00C536B8">
        <w:rPr>
          <w:b/>
          <w:bCs/>
          <w:u w:val="single"/>
        </w:rPr>
        <w:t xml:space="preserve">Yemen, as an Indian Ocean outpost on one of the world’s most important waterways, is just one point to solidify. </w:t>
      </w:r>
    </w:p>
    <w:p w:rsidR="00CF1470" w:rsidRPr="00554F08" w:rsidRDefault="00CF1470" w:rsidP="00CF1470"/>
    <w:p w:rsidR="00CF1470" w:rsidRPr="005067DB" w:rsidRDefault="00CF1470" w:rsidP="00CF1470">
      <w:pPr>
        <w:pStyle w:val="Heading4"/>
      </w:pPr>
      <w:r>
        <w:t xml:space="preserve">Russia’s role in Yemen is growing – that provides them a </w:t>
      </w:r>
      <w:r w:rsidRPr="00415CE8">
        <w:rPr>
          <w:u w:val="single"/>
        </w:rPr>
        <w:t>geopolitical and economic</w:t>
      </w:r>
      <w:r>
        <w:t xml:space="preserve"> foothold in the region </w:t>
      </w:r>
    </w:p>
    <w:p w:rsidR="00CF1470" w:rsidRDefault="00CF1470" w:rsidP="00CF1470">
      <w:r w:rsidRPr="00BE2427">
        <w:rPr>
          <w:rStyle w:val="Style13ptBold"/>
        </w:rPr>
        <w:t>Shahbazov 19</w:t>
      </w:r>
      <w:r>
        <w:t xml:space="preserve"> – Experienced Analyst/Researcher in Policy &amp; International Development fields. Previously had been worked as an Expert-Adviser for a governmental institution covering wide-range of topics like Energy &amp; Inter-regional Economic cooperation, Regional Security, Defence Industry of Azerbaijan, and multilateral Military Cooperation of Azerbaijan. (Fuad, “RUSSIA'S GROWING ROLE IN YEMEN” Academia, 2019, </w:t>
      </w:r>
      <w:hyperlink r:id="rId17" w:history="1">
        <w:r w:rsidRPr="002052AC">
          <w:rPr>
            <w:rStyle w:val="Hyperlink"/>
          </w:rPr>
          <w:t>https://www.academia.edu/38611103/RUSSIAS_GROWING_ROLE_IN_YEMEN</w:t>
        </w:r>
      </w:hyperlink>
    </w:p>
    <w:p w:rsidR="00CF1470" w:rsidRDefault="00CF1470" w:rsidP="00CF1470">
      <w:r>
        <w:t xml:space="preserve">The civil war in Yemen that erupted in 2014 rapidly became a proxy fight, with a Saudi-led military coalition squaring off against the Iranian-backed Houthi rebels, who have seized control of much of the western part of the country, including many of the major population centers. As a result, Yemen’s civil war has generated long-term geopolitical turmoil that extends well beyond the Gulf, drawing regional and global powers into the conflict. </w:t>
      </w:r>
      <w:r w:rsidRPr="00BE2427">
        <w:rPr>
          <w:b/>
          <w:bCs/>
          <w:u w:val="single"/>
        </w:rPr>
        <w:t>Russia</w:t>
      </w:r>
      <w:r w:rsidRPr="00BE2427">
        <w:rPr>
          <w:u w:val="single"/>
        </w:rPr>
        <w:t xml:space="preserve"> in particular is </w:t>
      </w:r>
      <w:r w:rsidRPr="00BE2427">
        <w:rPr>
          <w:b/>
          <w:bCs/>
          <w:u w:val="single"/>
        </w:rPr>
        <w:t>playing a growing role of late</w:t>
      </w:r>
      <w:r w:rsidRPr="00BE2427">
        <w:rPr>
          <w:u w:val="single"/>
        </w:rPr>
        <w:t>, and as the war drags on with no end in sight, it continues to expand its footprint in the country</w:t>
      </w:r>
      <w:r>
        <w:t xml:space="preserve">. As it has in Syria, </w:t>
      </w:r>
      <w:r w:rsidRPr="00BE2427">
        <w:rPr>
          <w:b/>
          <w:bCs/>
          <w:u w:val="single"/>
        </w:rPr>
        <w:t xml:space="preserve">Russia seems to be outmaneuvering the West in Yemen. </w:t>
      </w:r>
      <w:r w:rsidRPr="00BE2427">
        <w:rPr>
          <w:u w:val="single"/>
        </w:rPr>
        <w:t xml:space="preserve">Moscow maintains close contact with all sides of the conflict </w:t>
      </w:r>
      <w:r>
        <w:t xml:space="preserve">and has offered its assistance in working toward a resolution, even as it pursues its own military, commercial, and maritime interests. Russia’s growing involvement in Yemen was partially prompted by the failure of the U.S, France, the U.K, and the Saudi-led coalition to resolve the conflict, and Moscow has assumed a greater role as a mediator between the Houthi separatists and the internationally recognized Hadi government. In January 2018, Abdulmalik al-Mekhlafi, Yemen’s foreign minister, went to Moscow to meet with Sergey Lavrov, his Russian counterpart. The Russian government has also previously hosted informal discussions with Yemeni political factions backed by both Saudi Arabia and Iran, including a Houthi delegation to Moscow in February 2015. While Russia had initially supported the Houthis in the conflict, it shifted its stance following their assassination of former Yemeni President Ali Abdullah Saleh in Sana’a in December 2017. Saleh, a secular strongman, had openly expressed support for greater Russian involvement in the crisis in 2016, and in the wake of his death, Moscow accused the Houthis of being a destabilizing force in Yemen and called for a political solution to end the crisis. For the most part though, Moscow has refrained from being overly critical of the Houthis, at least publicly, with an eye to encouraging them to accept Russia’s offer to mediate. </w:t>
      </w:r>
      <w:r w:rsidRPr="00BE2427">
        <w:rPr>
          <w:b/>
          <w:bCs/>
          <w:u w:val="single"/>
        </w:rPr>
        <w:t>Russia’s interests and involvement in Yemen are not limited to diplomatic talks</w:t>
      </w:r>
      <w:r>
        <w:t xml:space="preserve"> and informal mediation, however. </w:t>
      </w:r>
      <w:r w:rsidRPr="00BE2427">
        <w:rPr>
          <w:b/>
          <w:bCs/>
          <w:u w:val="single"/>
        </w:rPr>
        <w:t>Yemen’s sea ports are strategically important in the Gulf region, and Moscow has sought to secure access for its naval fleet, most notably to the port at Aden</w:t>
      </w:r>
      <w:r>
        <w:t xml:space="preserve">. </w:t>
      </w:r>
      <w:r w:rsidRPr="00BE2427">
        <w:rPr>
          <w:u w:val="single"/>
        </w:rPr>
        <w:t>Access to Aden</w:t>
      </w:r>
      <w:r>
        <w:t xml:space="preserve">, which the Soviet fleet had during the Cold War, </w:t>
      </w:r>
      <w:r w:rsidRPr="00BE2427">
        <w:rPr>
          <w:u w:val="single"/>
        </w:rPr>
        <w:t>would expand the reach of the Russian navy in the Middle East, adding a fourth maintenance and repair facility in the corridor</w:t>
      </w:r>
      <w:r>
        <w:rPr>
          <w:u w:val="single"/>
        </w:rPr>
        <w:t xml:space="preserve"> </w:t>
      </w:r>
      <w:r w:rsidRPr="00BE2427">
        <w:rPr>
          <w:u w:val="single"/>
        </w:rPr>
        <w:t>running from the Suez Canal through the Arabian Sea to its existing depots in Alexandria, Aqaba, and Fujairah</w:t>
      </w:r>
      <w:r>
        <w:t>. Russia also has its eyes on the island of Socotra</w:t>
      </w:r>
      <w:r w:rsidRPr="00BE2427">
        <w:rPr>
          <w:b/>
          <w:bCs/>
          <w:u w:val="single"/>
        </w:rPr>
        <w:t>. Establishing a foothold there would be beneficial as Russia look to expand its military and commercial maritime interests in the Red Sea and Gulf of Aden</w:t>
      </w:r>
      <w:r>
        <w:t xml:space="preserve">. As </w:t>
      </w:r>
      <w:r w:rsidRPr="00BE2427">
        <w:rPr>
          <w:u w:val="single"/>
        </w:rPr>
        <w:t>Russia works to expand its influence and role in Yemen</w:t>
      </w:r>
      <w:r>
        <w:t>, the use of private military companies (PMCs) has been central to its efforts. The Russian PMC phenomenon began in 2014 with the emergence of various private paramilitary groups in eastern Ukraine and Syria. Since then, the Russian state has perfected a system whereby retired servicemen are recruited and sent to conflict zones as contractors under the banner of PMCs. In recent years the use of PMCs in different conflict zones has expanded significantly. Many of their actions remain secret, and some suggest that Russia employs them in such situations to avoid having to report deaths, which would be required with regular Russian forces. Russian PMCs are primarily staffed by veterans and former officers of the military intelligence agency (GRU) and Federal Security Service (FSB). The first report that Russian PMCs were operating in Yemen came on Sept. 6, 2018, when Russian military correspondent Semen Pegov posted that “members of one Russian Private Military Company [are] being currently deployed in Yemen.” He attributed the information to “three anonymous sources in the siloviki security services personnel] circles.” Russian officials reportedly authorized PMC operations in Yemen after Houthi leader Mahdi al-Mashat requested that Russian President Vladimir Putin “help end the civil war.” Although the official response from the Russian government did not refer to PMCs, it is likely, given what happened in Syria, that they have played a significant part in Russia’s involvement.</w:t>
      </w:r>
    </w:p>
    <w:p w:rsidR="00CF1470" w:rsidRDefault="00CF1470" w:rsidP="00CF1470">
      <w:pPr>
        <w:pStyle w:val="Heading3"/>
      </w:pPr>
      <w:r>
        <w:t>at no expansion</w:t>
      </w:r>
    </w:p>
    <w:p w:rsidR="00CF1470" w:rsidRPr="003C34DC" w:rsidRDefault="00CF1470" w:rsidP="00CF1470"/>
    <w:p w:rsidR="00CF1470" w:rsidRPr="00BC22F3" w:rsidRDefault="00CF1470" w:rsidP="00CF1470">
      <w:pPr>
        <w:pStyle w:val="Heading4"/>
      </w:pPr>
      <w:r>
        <w:t>Russia uses Yemen conflict to expand presence in the Red sea</w:t>
      </w:r>
    </w:p>
    <w:p w:rsidR="00CF1470" w:rsidRDefault="00CF1470" w:rsidP="00CF1470">
      <w:pPr>
        <w:rPr>
          <w:rStyle w:val="Hyperlink"/>
        </w:rPr>
      </w:pPr>
      <w:r w:rsidRPr="00BC22F3">
        <w:rPr>
          <w:rStyle w:val="Style13ptBold"/>
        </w:rPr>
        <w:t>Aharonson 19</w:t>
      </w:r>
      <w:r>
        <w:t xml:space="preserve"> – expert in international relations. – (Micky, “Iranian-Russian Cooperation in Yemen” The Jerusalem Institute for Strategy and Security, January 3, 2019, </w:t>
      </w:r>
      <w:hyperlink r:id="rId18" w:history="1">
        <w:r w:rsidRPr="00F000D5">
          <w:rPr>
            <w:rStyle w:val="Hyperlink"/>
          </w:rPr>
          <w:t>https://jiss.org.il/en/aharonson-mansharof-iranian-russian-cooperation-in-yemen)//RP</w:t>
        </w:r>
      </w:hyperlink>
    </w:p>
    <w:p w:rsidR="00CF1470" w:rsidRDefault="00CF1470" w:rsidP="00CF1470">
      <w:r w:rsidRPr="00BC22F3">
        <w:rPr>
          <w:u w:val="single"/>
        </w:rPr>
        <w:t>Russia aspires to step up its involvement in various areas of the world.</w:t>
      </w:r>
      <w:r>
        <w:t xml:space="preserve"> It has two guidelines in dealing with the US and the West: striving towards a multi-polar world in which it is one of the leading powers, and viewing its interaction with the US in every theater in which it is active as a zero-sum game. </w:t>
      </w:r>
      <w:r w:rsidRPr="00BC22F3">
        <w:rPr>
          <w:bCs/>
          <w:u w:val="single"/>
        </w:rPr>
        <w:t>Russia according wishes to enhance its presence in the Red Sea.</w:t>
      </w:r>
      <w:r>
        <w:t xml:space="preserve"> Russian Ambassador to Yemen Vladimir Dedushkin therefore stated last year that southern Yemen must be included in a regional settlement. </w:t>
      </w:r>
      <w:r w:rsidRPr="00BC22F3">
        <w:rPr>
          <w:u w:val="single"/>
        </w:rPr>
        <w:t>The Russians previously expressed interest in establishing a military base in the Gulf of Aden.</w:t>
      </w:r>
      <w:r>
        <w:t xml:space="preserve"> This area will be a passageway to the Horn of Africa, where </w:t>
      </w:r>
      <w:r w:rsidRPr="00BC22F3">
        <w:rPr>
          <w:u w:val="single"/>
        </w:rPr>
        <w:t>Russia has a military and commercial interest.</w:t>
      </w:r>
      <w:r>
        <w:t xml:space="preserve"> In 2009, the international media reported that Russia was planning to develop a naval base on Socotra, an island belonging to Yemen, at the same time as disagreements were growing between Yemen and the US on various issues, including democracy, human rights, and anti-terrorism warfare. From a strategic perspective of competition with the US, </w:t>
      </w:r>
      <w:r w:rsidRPr="00BC22F3">
        <w:rPr>
          <w:u w:val="single"/>
        </w:rPr>
        <w:t>Russia is seeking to position itself as a mediator with a unique capability to negotiate with all rival parties in almost every theater in which Russia is involved</w:t>
      </w:r>
      <w:r>
        <w:t xml:space="preserve">. </w:t>
      </w:r>
      <w:r w:rsidRPr="00BC22F3">
        <w:rPr>
          <w:bCs/>
          <w:u w:val="single"/>
        </w:rPr>
        <w:t xml:space="preserve">Yemen is a </w:t>
      </w:r>
      <w:r w:rsidRPr="00BC22F3">
        <w:rPr>
          <w:u w:val="single"/>
        </w:rPr>
        <w:t>typical</w:t>
      </w:r>
      <w:r w:rsidRPr="00BC22F3">
        <w:rPr>
          <w:bCs/>
          <w:u w:val="single"/>
        </w:rPr>
        <w:t xml:space="preserve"> example of this</w:t>
      </w:r>
      <w:r>
        <w:t xml:space="preserve">. While Russia advocates a united Yemen in accordance with the UN Security Council resolution, </w:t>
      </w:r>
      <w:r w:rsidRPr="00BC22F3">
        <w:rPr>
          <w:u w:val="single"/>
        </w:rPr>
        <w:t>it is increasing its intervention in southern Yemen with all of the parties involved.</w:t>
      </w:r>
      <w:r>
        <w:t xml:space="preserve"> Russia wants to strike a balance between Saudi Arabia and Iran, and between the Arab coalition and the Houthis. Russia abstained in the vote on Security Council Resolution 2216 calling for an arms embargo against the Houthis and opposing the Arab coalition’s campaign against them. At the same time, Russia supported the relatively moderate Houthi factions in the belief that it would be able to come to an arrangement with Saudi Arabia, thereby preserving Russian interests with both sides in the conflict. For example, since Russia wants to preserve its mainly economic interests with Saudi Arabia, it criticized Houthi extremism following the murder of President Saleh. In 2016, before he was murdered, Saleh expressed willingness to allow Russia to use all of the military bases in Yemen in order to help Yemen fight terrorism. Russia has not officially recognized the Houthi government, which has had its capital in Sana’a since 2014. Russia maintains good relations with a variety of groups and organizations in southern Yemen. It expressed interest in mediating between the rebels in southern Yemen and supporters of President Mansur Hadi following the attack on Aden by the president’s supporters. </w:t>
      </w:r>
      <w:r w:rsidRPr="00BC22F3">
        <w:rPr>
          <w:bCs/>
          <w:u w:val="single"/>
        </w:rPr>
        <w:t>From an overall regional perspective, Russia is striving to expandits intervention in the Middle East and Africa</w:t>
      </w:r>
      <w:r>
        <w:t xml:space="preserve">. </w:t>
      </w:r>
      <w:r w:rsidRPr="00BC22F3">
        <w:rPr>
          <w:u w:val="single"/>
        </w:rPr>
        <w:t>Russia is taking advantage of internal developments, mostly those resulting from upheavals associated with the “Arab Spring,” to fortify its regional presence</w:t>
      </w:r>
      <w:r>
        <w:t xml:space="preserve">. Russia regards the conflicts in the region as a strategic opportunity, relying on its ties with all of the parties involved. </w:t>
      </w:r>
      <w:r w:rsidRPr="00BC22F3">
        <w:rPr>
          <w:u w:val="single"/>
        </w:rPr>
        <w:t xml:space="preserve">On the one hand, Russia supports the Hadi government, which enjoys the support of the West and the UN. On the other hand, it provides backing for Iran and its Houthi vassals. </w:t>
      </w:r>
      <w:r>
        <w:t xml:space="preserve">This invites comparison with Russia’s coordination and good relations with Israel, simultaneously with its relations with Iran and Iran’s Syrian client. To summarize, </w:t>
      </w:r>
      <w:r w:rsidRPr="00BC22F3">
        <w:rPr>
          <w:bCs/>
          <w:u w:val="single"/>
        </w:rPr>
        <w:t>Yemen is another focus of instability in the Middle East</w:t>
      </w:r>
      <w:r>
        <w:t>. This instability, ostensibly a result of internal tensions, is exacerbated by external countries: both those in the region, like Iran, and more remote ones, like Russia. The various interests of these countries are giving rise to cooperation between them.One result of this cooperation is the arming ofgroups that are inflicting horrendous damage on the people of Yemen. The result may be that the capabilities and interests of external players, such as Iran and Russia, in continuing their military and economic support for the parties in the conflict may be of more importance in determining its outcome than the parties themselves.</w:t>
      </w:r>
    </w:p>
    <w:p w:rsidR="00CF1470" w:rsidRDefault="00CF1470" w:rsidP="00CF1470"/>
    <w:p w:rsidR="00CF1470" w:rsidRDefault="00CF1470" w:rsidP="00CF1470">
      <w:pPr>
        <w:pStyle w:val="Heading4"/>
      </w:pPr>
      <w:r>
        <w:t xml:space="preserve">Yes expansion – Russian interests in the Red sea prove </w:t>
      </w:r>
    </w:p>
    <w:p w:rsidR="00CF1470" w:rsidRPr="003C34DC" w:rsidRDefault="00CF1470" w:rsidP="00CF1470">
      <w:r w:rsidRPr="00AF2B38">
        <w:rPr>
          <w:rStyle w:val="Style13ptBold"/>
        </w:rPr>
        <w:t>Brookes 19</w:t>
      </w:r>
      <w:r>
        <w:t xml:space="preserve"> – helps develop and communicate Heritage's stance on weapons of mass destruction and counter proliferation. (Peter, “Russia’s Africa Ambitions” The Heritage Foundation, March 11, 2019, </w:t>
      </w:r>
      <w:hyperlink r:id="rId19" w:history="1">
        <w:r w:rsidRPr="00F000D5">
          <w:rPr>
            <w:rStyle w:val="Hyperlink"/>
          </w:rPr>
          <w:t>https://www.heritage.org/europe/commentary/russias-africa-ambitions</w:t>
        </w:r>
      </w:hyperlink>
    </w:p>
    <w:p w:rsidR="00CF1470" w:rsidRPr="003C34DC" w:rsidRDefault="00CF1470" w:rsidP="00CF1470">
      <w:r w:rsidRPr="003C34DC">
        <w:rPr>
          <w:b/>
          <w:bCs/>
          <w:u w:val="single"/>
        </w:rPr>
        <w:t>Russia may be on its way to establishing a naval base</w:t>
      </w:r>
      <w:r w:rsidRPr="003C34DC">
        <w:rPr>
          <w:u w:val="single"/>
        </w:rPr>
        <w:t xml:space="preserve"> in Sudan, </w:t>
      </w:r>
      <w:r w:rsidRPr="003C34DC">
        <w:rPr>
          <w:b/>
          <w:bCs/>
          <w:u w:val="single"/>
        </w:rPr>
        <w:t>which sits along the western shore of the strategic Red Sea waterway</w:t>
      </w:r>
      <w:r w:rsidRPr="003C34DC">
        <w:rPr>
          <w:u w:val="single"/>
        </w:rPr>
        <w:t>. The two nations reportedly have inked a draft port access agreement for naval ships.</w:t>
      </w:r>
      <w:r>
        <w:rPr>
          <w:u w:val="single"/>
        </w:rPr>
        <w:t xml:space="preserve"> </w:t>
      </w:r>
      <w:r>
        <w:t xml:space="preserve">According to the head of the Sudanese parliament’s defense committee, Maj. Gen. Al-Hadi Adam: The date of the requested [Russian] port call is being discussed. It will be approved if the two countries make an agreement. </w:t>
      </w:r>
      <w:r w:rsidRPr="003C34DC">
        <w:rPr>
          <w:b/>
          <w:bCs/>
          <w:u w:val="single"/>
        </w:rPr>
        <w:t xml:space="preserve">This deal will pave the way for more agreements and greater cooperation </w:t>
      </w:r>
      <w:r>
        <w:t xml:space="preserve">. . . possibly a Russian base on the Red Sea.” As far back as November 2017, Sudanese president Omar al-Bashir has been talking with Putin about increasing military ties , protection from U.S. aggression , and he has reportedly spoken of a Russian base in Sudan. To this, add news last fall that </w:t>
      </w:r>
      <w:r w:rsidRPr="003C34DC">
        <w:rPr>
          <w:u w:val="single"/>
        </w:rPr>
        <w:t>Russia is looking at establishing a logistics base in Eritrea, which also sits on the banks of the Red Sea</w:t>
      </w:r>
      <w:r>
        <w:t xml:space="preserve"> (to the south of Sudan) </w:t>
      </w:r>
      <w:r w:rsidRPr="003C34DC">
        <w:rPr>
          <w:u w:val="single"/>
        </w:rPr>
        <w:t>and near the Bab el-Mandeb Strait that leads to the Horn of Africa and the Arabian Sea.</w:t>
      </w:r>
      <w:r>
        <w:t xml:space="preserve"> While Russian and Eritrean officials haven’t said much about the base’s purpose beyond trade and development, foreign military facilities aren’t unheard of in Eritrea. Asmara allowed the United Arab Emirates to establish a naval and air base there. Also troubling is Russia’s interest in Libya, a country caught up in a civil war. While Libyan energy issues are of interest to Moscow, there are concerns</w:t>
      </w:r>
      <w:r w:rsidRPr="003C34DC">
        <w:rPr>
          <w:u w:val="single"/>
        </w:rPr>
        <w:t xml:space="preserve"> </w:t>
      </w:r>
      <w:r w:rsidRPr="003C34DC">
        <w:rPr>
          <w:b/>
          <w:bCs/>
          <w:u w:val="single"/>
        </w:rPr>
        <w:t>Russia might also be interested in military bases</w:t>
      </w:r>
      <w:r w:rsidRPr="003C34DC">
        <w:rPr>
          <w:u w:val="single"/>
        </w:rPr>
        <w:t xml:space="preserve"> in Libya, which is strategically positioned in North Africa </w:t>
      </w:r>
      <w:r w:rsidRPr="003C34DC">
        <w:rPr>
          <w:b/>
          <w:bCs/>
          <w:u w:val="single"/>
        </w:rPr>
        <w:t>along the Mediterranean Sea.</w:t>
      </w:r>
      <w:r>
        <w:t xml:space="preserve"> The question is: “So what?” Well, picture this: Through diplomatic agreements, Russian puts a limited number of bases—even civilian and/or military facilities that are just lightly manned and equipped but capable of being quickly augmented—in Sudan, Eritrea and Libya. Bases in Sudan and Eritrea would potentially allow Moscow to collect intelligence on, and interfere with, shipping through the Red Sea between the Mediterranean and the Arabian Seas. This would include U.S. warships sailing to, or from, the Persian Gulf and Indian Ocean. In Libya, </w:t>
      </w:r>
      <w:r w:rsidRPr="003C34DC">
        <w:rPr>
          <w:u w:val="single"/>
        </w:rPr>
        <w:t>this would potentially allow Russia to project air and naval power into the Mediterranean Sea across NATO’s southern flank, adding to its eastern Mediterranean presence at its air and naval bases in Syria.</w:t>
      </w:r>
      <w:r>
        <w:t xml:space="preserve"> Of course, not all of the deals that politicians propose are concluded or brought to fruition due to a variety of reasons—from the financial to the cultural; indeed, there may never be a Russian military bases in Sudan and Eritrea—or Libya. But just </w:t>
      </w:r>
      <w:r w:rsidRPr="00AF2B38">
        <w:rPr>
          <w:u w:val="single"/>
        </w:rPr>
        <w:t>the possibility of these developments—even if nascent—is unnerving, considering the strategic importance of the Mediterranean and the Red Seas to American national interests and those of our allies and partners.</w:t>
      </w:r>
      <w:r>
        <w:rPr>
          <w:u w:val="single"/>
        </w:rPr>
        <w:t xml:space="preserve"> </w:t>
      </w:r>
      <w:r>
        <w:t>Russia is a problem for the United States in a lot of places and on a lot of issues. Now, unfortunately, it must add Africa to that increasingly lengthy list.</w:t>
      </w:r>
    </w:p>
    <w:p w:rsidR="00CF1470" w:rsidRDefault="00CF1470" w:rsidP="00CF1470">
      <w:pPr>
        <w:pStyle w:val="Heading3"/>
      </w:pPr>
      <w:r>
        <w:t xml:space="preserve">at influence inevitable </w:t>
      </w:r>
    </w:p>
    <w:p w:rsidR="00CF1470" w:rsidRPr="00490C5F" w:rsidRDefault="00CF1470" w:rsidP="00CF1470"/>
    <w:p w:rsidR="00CF1470" w:rsidRDefault="00CF1470" w:rsidP="00CF1470">
      <w:pPr>
        <w:pStyle w:val="Heading4"/>
      </w:pPr>
      <w:r>
        <w:t xml:space="preserve">Influence </w:t>
      </w:r>
      <w:r w:rsidRPr="00490C5F">
        <w:rPr>
          <w:u w:val="single"/>
        </w:rPr>
        <w:t>not inevitable</w:t>
      </w:r>
      <w:r>
        <w:t xml:space="preserve"> in the Middle East – Russia strives for presence, but they have yet to establish all-out dominance</w:t>
      </w:r>
    </w:p>
    <w:p w:rsidR="00CF1470" w:rsidRPr="008B7898" w:rsidRDefault="00CF1470" w:rsidP="00CF1470">
      <w:r w:rsidRPr="008B7898">
        <w:rPr>
          <w:rStyle w:val="Style13ptBold"/>
        </w:rPr>
        <w:t>Borshchevskaya 19</w:t>
      </w:r>
      <w:r>
        <w:t xml:space="preserve"> – a senior fellow at The Washington Institute. (Anna, “Russia’s Growing Influence in North Africa” The Washington Institute, February 26, 2019, </w:t>
      </w:r>
      <w:hyperlink r:id="rId20" w:history="1">
        <w:r w:rsidRPr="00EA2FDD">
          <w:rPr>
            <w:rStyle w:val="Hyperlink"/>
          </w:rPr>
          <w:t>https://www.washingtoninstitute.org/policy-analysis/view/russias-growing-influence-in-north-africa</w:t>
        </w:r>
      </w:hyperlink>
      <w:r>
        <w:t>)//RP</w:t>
      </w:r>
    </w:p>
    <w:p w:rsidR="00CF1470" w:rsidRDefault="00CF1470" w:rsidP="00CF1470">
      <w:pPr>
        <w:rPr>
          <w:rStyle w:val="Emphasis"/>
        </w:rPr>
      </w:pPr>
      <w:r>
        <w:t xml:space="preserve">MOSCOW’S VIEW OF THE REGION </w:t>
      </w:r>
      <w:r w:rsidRPr="008B7898">
        <w:rPr>
          <w:b/>
          <w:bCs/>
          <w:u w:val="single"/>
        </w:rPr>
        <w:t>Moscow covets access to the Mediterranean</w:t>
      </w:r>
      <w:r>
        <w:t xml:space="preserve">, and allies in North Africa offer just that. </w:t>
      </w:r>
      <w:r w:rsidRPr="00490C5F">
        <w:rPr>
          <w:u w:val="single"/>
        </w:rPr>
        <w:t>Moscow</w:t>
      </w:r>
      <w:r>
        <w:t xml:space="preserve"> has attempted to gain naval access since the time of Catherine the Great, who </w:t>
      </w:r>
      <w:r w:rsidRPr="00490C5F">
        <w:rPr>
          <w:u w:val="single"/>
        </w:rPr>
        <w:t>believed the Mediterranean was a crucial component of making Russia a great power</w:t>
      </w:r>
      <w:r>
        <w:t xml:space="preserve">. In this sense, the Kremlin’s aspirations remain relatively unchanged to this day. </w:t>
      </w:r>
      <w:r w:rsidRPr="00490C5F">
        <w:rPr>
          <w:b/>
          <w:bCs/>
          <w:u w:val="single"/>
        </w:rPr>
        <w:t>Moscow believes that access to the Mediterranean could turn Russia into a key player</w:t>
      </w:r>
      <w:r w:rsidRPr="00490C5F">
        <w:rPr>
          <w:u w:val="single"/>
        </w:rPr>
        <w:t xml:space="preserve"> in the European sphere of influence and would also reduce US ability to maneuver militarily</w:t>
      </w:r>
      <w:r>
        <w:t xml:space="preserve">. This follows a pattern that could already be observed in the Black Sea and the Caspian Sea where </w:t>
      </w:r>
      <w:r w:rsidRPr="00490C5F">
        <w:rPr>
          <w:u w:val="single"/>
        </w:rPr>
        <w:t>Moscow is vying for influence</w:t>
      </w:r>
      <w:r>
        <w:t xml:space="preserve">. Moscow has positioned its military hardware in Syria in an attempt to create an anti-area access denial (A2AD), which partially succeeded. </w:t>
      </w:r>
      <w:r w:rsidRPr="00490C5F">
        <w:rPr>
          <w:u w:val="single"/>
        </w:rPr>
        <w:t>Moscow’s military position complicates US ability to maneuver. Greater influence in North Africa can help further this goal by providing additional port access along the Mediterranean</w:t>
      </w:r>
      <w:r>
        <w:t xml:space="preserve"> and thus extending an A2AD perimetre from air into water. The ultimate aim of A2AD bubbles is to deny freedom of action, in other words, to deter—and </w:t>
      </w:r>
      <w:r w:rsidRPr="00490C5F">
        <w:rPr>
          <w:rStyle w:val="Emphasis"/>
        </w:rPr>
        <w:t>Moscow is working towards this aim in the region.</w:t>
      </w:r>
    </w:p>
    <w:p w:rsidR="00CF1470" w:rsidRDefault="00CF1470" w:rsidP="00CF1470">
      <w:pPr>
        <w:rPr>
          <w:rStyle w:val="Emphasis"/>
        </w:rPr>
      </w:pPr>
    </w:p>
    <w:p w:rsidR="00CF1470" w:rsidRDefault="00CF1470" w:rsidP="00CF1470">
      <w:pPr>
        <w:pStyle w:val="Heading3"/>
      </w:pPr>
      <w:r>
        <w:t>at no middle east impact</w:t>
      </w:r>
    </w:p>
    <w:p w:rsidR="00CF1470" w:rsidRPr="00864A5D" w:rsidRDefault="00CF1470" w:rsidP="00CF1470"/>
    <w:p w:rsidR="00CF1470" w:rsidRPr="009D1F4E" w:rsidRDefault="00CF1470" w:rsidP="00CF1470">
      <w:pPr>
        <w:pStyle w:val="Heading4"/>
      </w:pPr>
      <w:r>
        <w:t>Yes middle east nuclear war – heightened tensions between Iran and Saudi Arabia prove</w:t>
      </w:r>
    </w:p>
    <w:p w:rsidR="00CF1470" w:rsidRPr="009D1F4E" w:rsidRDefault="00CF1470" w:rsidP="00CF1470">
      <w:r w:rsidRPr="009D1F4E">
        <w:rPr>
          <w:rStyle w:val="Style13ptBold"/>
        </w:rPr>
        <w:t>Reinsch 19</w:t>
      </w:r>
      <w:r>
        <w:t xml:space="preserve"> – (Warren, “Middle East on Course for Arms Race” The Trumpet, February 4, 2019, </w:t>
      </w:r>
      <w:hyperlink r:id="rId21" w:history="1">
        <w:r w:rsidRPr="00F000D5">
          <w:rPr>
            <w:rStyle w:val="Hyperlink"/>
          </w:rPr>
          <w:t>https://www.thetrumpet.com/18518-middle-east-on-course-for-arms-race</w:t>
        </w:r>
      </w:hyperlink>
      <w:r>
        <w:t>)//RP</w:t>
      </w:r>
    </w:p>
    <w:p w:rsidR="00CF1470" w:rsidRDefault="00CF1470" w:rsidP="00CF1470">
      <w:r w:rsidRPr="009D1F4E">
        <w:rPr>
          <w:u w:val="single"/>
        </w:rPr>
        <w:t>New satellite images suggest Saudi Arabia is now testing and manufacturing its own ballistic missiles</w:t>
      </w:r>
      <w:r>
        <w:t>. This discovery comes after a sharp increase in Iran’s ballistic missile development. I</w:t>
      </w:r>
      <w:r w:rsidRPr="009D1F4E">
        <w:rPr>
          <w:u w:val="single"/>
        </w:rPr>
        <w:t xml:space="preserve">ran recently tested a medium-range missile capable of carrying multiple warheads. </w:t>
      </w:r>
      <w:r>
        <w:t xml:space="preserve">It attempted to launch a satellite into orbit. And most recently, it launched a missile directly at a tourist resort in the State of Israel. </w:t>
      </w:r>
      <w:r w:rsidRPr="009D1F4E">
        <w:rPr>
          <w:u w:val="single"/>
        </w:rPr>
        <w:t xml:space="preserve">With Saudi Arabia deciding to launch its own missile program, </w:t>
      </w:r>
      <w:r w:rsidRPr="009D1F4E">
        <w:rPr>
          <w:b/>
          <w:bCs/>
          <w:u w:val="single"/>
        </w:rPr>
        <w:t>fears of a Middle East arms race are higher than ever.</w:t>
      </w:r>
      <w:r>
        <w:rPr>
          <w:b/>
          <w:bCs/>
          <w:u w:val="single"/>
        </w:rPr>
        <w:t xml:space="preserve"> </w:t>
      </w:r>
      <w:r>
        <w:t xml:space="preserve">Michael Elleman, of the International Institute for Strategic Studies, and Joseph S. Bermudez Jr., of the Center for Strategic and International Studies, agreed that based on the satellite images </w:t>
      </w:r>
      <w:r w:rsidRPr="009D1F4E">
        <w:rPr>
          <w:u w:val="single"/>
        </w:rPr>
        <w:t>the Saudi facility will likely produce solid-fuel rockets. Solid-fueled rockets can be launched quicker and stored for longer periods of time than liquid-fueled rockets.</w:t>
      </w:r>
      <w:r>
        <w:rPr>
          <w:u w:val="single"/>
        </w:rPr>
        <w:t xml:space="preserve"> </w:t>
      </w:r>
      <w:r>
        <w:t xml:space="preserve">Saudi Arabia purchases most of its military equipment from the United States, but these purchases have excluded ballistic missiles, since they are considered to be an important element in the development of a nuclear weapons program. </w:t>
      </w:r>
      <w:r w:rsidRPr="009D1F4E">
        <w:rPr>
          <w:u w:val="single"/>
        </w:rPr>
        <w:t>Ballistic missiles fly above the atmosphere, giving them much greater range than cruise missiles, which have low flight levels</w:t>
      </w:r>
      <w:r>
        <w:t xml:space="preserve">. Cruise missiles are generally guided for the full duration of the flight. Ballistic missiles have propulsion and guidance until the warhead detaches from the rocket above the atmosphere. Then gravity and momentum guide the warhead to its target as it falls back to Earth. This is why Iran’s recent attempt to launch a satellite into orbit is so unnerving. Even though its satellite failed to reach orbit, the same technology could be used to further Iran’s ballistic missile development. The U.S. fears it could produce an intercontinental ballistic missile capable of striking targets up to 6,200 miles away. The evidence indicates that </w:t>
      </w:r>
      <w:r w:rsidRPr="009D1F4E">
        <w:rPr>
          <w:b/>
          <w:bCs/>
          <w:u w:val="single"/>
        </w:rPr>
        <w:t>Saudi Arabia is seeking its own nuclear development program.</w:t>
      </w:r>
      <w:r>
        <w:rPr>
          <w:b/>
          <w:bCs/>
          <w:u w:val="single"/>
        </w:rPr>
        <w:t xml:space="preserve"> </w:t>
      </w:r>
      <w:r>
        <w:t>In a cbs 60 Minutes program last March, Saudi Crown Prince Mohammed bin Salman said, “Saudi Arabia does not want to acquire any nuclear bomb, but without a doubt, if Iran developed a nuclear bomb, we will follow suit as soon as possible.” The Washington Post stated, “[A] missile-making facility would be a critical component of any eventual Saudi nuclear weapons program.” The Saudi initiative to develop its own ballistic missile program, and possibly a nuclear warhead, makes sense considering Iran’s recent aggressive behavior</w:t>
      </w:r>
      <w:r w:rsidRPr="009D1F4E">
        <w:rPr>
          <w:u w:val="single"/>
        </w:rPr>
        <w:t>. Iran has been working hastily to perfect its ballistic missiles. In an attack by Iranian-backed Houthi rebels in neighboring Yemen, some Iranian missiles reached Saudi Arabia’s capital city, Riyadh.</w:t>
      </w:r>
      <w:r>
        <w:t xml:space="preserve"> In order to properly combat Iran, Saudi Arabia sees a need to keep up with Iran’s missile technology.</w:t>
      </w:r>
    </w:p>
    <w:p w:rsidR="00CF1470" w:rsidRDefault="00CF1470" w:rsidP="00CF1470"/>
    <w:p w:rsidR="00CF1470" w:rsidRPr="00E45CCA" w:rsidRDefault="00CF1470" w:rsidP="00CF1470">
      <w:pPr>
        <w:pStyle w:val="Heading4"/>
      </w:pPr>
      <w:r>
        <w:t xml:space="preserve">High likelihood of Middle East arms race – rapidly developing nuclear capabilities </w:t>
      </w:r>
    </w:p>
    <w:p w:rsidR="00CF1470" w:rsidRDefault="00CF1470" w:rsidP="00CF1470">
      <w:r w:rsidRPr="00E45CCA">
        <w:rPr>
          <w:rStyle w:val="Style13ptBold"/>
        </w:rPr>
        <w:t>Dorsey 19</w:t>
      </w:r>
      <w:r>
        <w:t xml:space="preserve"> – a senior fellow at the S. Rajaratnam School of International Studies and an award-winning journalist. (James, “Middle East: Towards a Nuclear Arms Race” The Globalist, July 10, 2019, </w:t>
      </w:r>
      <w:hyperlink r:id="rId22" w:history="1">
        <w:r w:rsidRPr="00F000D5">
          <w:rPr>
            <w:rStyle w:val="Hyperlink"/>
          </w:rPr>
          <w:t>https://www.theglobalist.com/us-iran-saudi-arabia-nuclear-weapons-jcpoa)//RP</w:t>
        </w:r>
      </w:hyperlink>
    </w:p>
    <w:p w:rsidR="00CF1470" w:rsidRDefault="00CF1470" w:rsidP="00CF1470">
      <w:r w:rsidRPr="00E45CCA">
        <w:rPr>
          <w:b/>
          <w:bCs/>
          <w:u w:val="single"/>
        </w:rPr>
        <w:t>The Middle East is barreling towards a nuclear and ballistic missiles arms race.</w:t>
      </w:r>
      <w:r>
        <w:rPr>
          <w:b/>
          <w:bCs/>
          <w:u w:val="single"/>
        </w:rPr>
        <w:t xml:space="preserve"> </w:t>
      </w:r>
      <w:r>
        <w:t xml:space="preserve">The race is being aided and abetted by a schizophrenic U.S. policy that, on the one hand, focuses on Iran (and the need to stop the country in its tracks) and, on the other hand, primarily views Saudi Arabia as a lucrative market for the U.S. defense and nuclear industry. </w:t>
      </w:r>
      <w:r w:rsidRPr="00E45CCA">
        <w:rPr>
          <w:u w:val="single"/>
        </w:rPr>
        <w:t>The race is further enabled by the inability or unwillingness of other major powers – Europe, Russia and China – to counter crippling U.S. sanctions against Iran</w:t>
      </w:r>
      <w:r>
        <w:t xml:space="preserve"> in ways that would ensure that Tehran maintains an interest in adhering to the 2015 international agreement that curbed the Iranian nuclear program despite last year’s U.S. withdrawal from the deal. </w:t>
      </w:r>
      <w:r w:rsidRPr="00E45CCA">
        <w:rPr>
          <w:u w:val="single"/>
        </w:rPr>
        <w:t>Aiding the Saudi agenda</w:t>
      </w:r>
      <w:r>
        <w:rPr>
          <w:u w:val="single"/>
        </w:rPr>
        <w:t xml:space="preserve"> </w:t>
      </w:r>
      <w:r w:rsidRPr="00E45CCA">
        <w:rPr>
          <w:u w:val="single"/>
        </w:rPr>
        <w:t xml:space="preserve">With </w:t>
      </w:r>
      <w:r w:rsidRPr="00E45CCA">
        <w:rPr>
          <w:b/>
          <w:bCs/>
          <w:u w:val="single"/>
        </w:rPr>
        <w:t>the Middle East teetering on the brink of a military confrontation</w:t>
      </w:r>
      <w:r w:rsidRPr="00E45CCA">
        <w:rPr>
          <w:u w:val="single"/>
        </w:rPr>
        <w:t>, Iran has vowed to start breaching the agreement if the international community, and particularly Europe, fails to shield it against U.S. sanctions.</w:t>
      </w:r>
      <w:r>
        <w:rPr>
          <w:u w:val="single"/>
        </w:rPr>
        <w:t xml:space="preserve"> </w:t>
      </w:r>
      <w:r>
        <w:t xml:space="preserve">Former International Atomic Energy Agency (IAEA) deputy director general Olli Heinonen, a hard-liner when it comes to Iran, asserted recently during a visit to Israel that Iran would need six to eight months to enrich uranium in the quantity and quality required to produce a nuclear bomb. </w:t>
      </w:r>
      <w:r w:rsidRPr="00E45CCA">
        <w:rPr>
          <w:b/>
          <w:bCs/>
          <w:u w:val="single"/>
        </w:rPr>
        <w:t>U.S. and Chinese willingness to lower safeguards</w:t>
      </w:r>
      <w:r w:rsidRPr="00E45CCA">
        <w:rPr>
          <w:u w:val="single"/>
        </w:rPr>
        <w:t xml:space="preserve"> in their nuclear dealings with Saudi Arabia further fuel Iranian doubts about the value of the nuclear agreement and potentially </w:t>
      </w:r>
      <w:r w:rsidRPr="00E45CCA">
        <w:rPr>
          <w:b/>
          <w:bCs/>
          <w:u w:val="single"/>
        </w:rPr>
        <w:t xml:space="preserve">open the door to a nuclear arms race </w:t>
      </w:r>
      <w:r w:rsidRPr="00E45CCA">
        <w:rPr>
          <w:u w:val="single"/>
        </w:rPr>
        <w:t>in the Middle East.</w:t>
      </w:r>
      <w:r>
        <w:rPr>
          <w:u w:val="single"/>
        </w:rPr>
        <w:t xml:space="preserve"> </w:t>
      </w:r>
      <w:r>
        <w:t xml:space="preserve">Why Trump focuses on Iran In a wide-ranging interview with NBC News, Donald Trump recently elaborated on the prism through which he approaches the Middle East. The president deflected calls for an FBI investigation into last October’s murder by Saudi government agents of journalist Jamal Khashoggi in the kingdom’s consulate in Istanbul. “Iran’s killed many, many people a </w:t>
      </w:r>
      <w:r w:rsidRPr="00E45CCA">
        <w:rPr>
          <w:u w:val="single"/>
        </w:rPr>
        <w:t>day. Other countries in the Middle East ― this is a hostile place. This is a vicious, hostile place.</w:t>
      </w:r>
      <w:r>
        <w:t xml:space="preserve"> If you’re going to look at Saudi Arabia, look at Iran, look at other countries,” Mr. Trump said, suggesting that crimes by one country provide license to others. Asked whether Saudi arms purchases was reason to let Saudi Arabia off the hook, Mr. Trump responded: “No, no. But I’m not like a fool that says, ‘We don’t want to do business with them.’ And by the way, if they don’t do business with us, you know what they do? They’ll do business with the Russians or with the Chinese.” Europe’s stance creates an opening for Russia Europe has so far unsuccessfully sought to put in place an effective mechanism that would allow European and potentially non-European companies that do business with Iran to circumvent U.S. sanctions unscathed. As the United States prepared to announce new sanctions, Russia said it would help Iran with oil exports and its banking sector if the European mechanism failed to get off the ground but offered no details. While countering the sanctions is Iran’s immediate priority, Saudi moves, with the help of the Trump administration as well as China, are likely to enhance Iranian questioning of the nuclear accord’s value. </w:t>
      </w:r>
      <w:r w:rsidRPr="00E45CCA">
        <w:rPr>
          <w:u w:val="single"/>
        </w:rPr>
        <w:t>The country is keen to put in place the building blocks for a nuclear industry that could develop a military component and a ballistic missiles capability.</w:t>
      </w:r>
      <w:r>
        <w:rPr>
          <w:u w:val="single"/>
        </w:rPr>
        <w:t xml:space="preserve"> </w:t>
      </w:r>
      <w:r>
        <w:t xml:space="preserve">Trump’s “rationale” Trump’s argument that Russia and China would fill America’s shoes if the United States refused to sell arms and technology to Saudi Arabia is not wholly without merit, even if it fails to justify a lack of safeguards in the provision of nuclear technology to the kingdom. For example, when the United States refused to share its most advanced drone technology, China opened in 2017 its first overseas defense production facility in Saudi Arabia. State-owned China Aerospace Science and Technology Corporation (CASC) is manufacturing its CH-4 Caihong, or Rainbow drone, as well as associated equipment in Saudi Arabia. The CH-4 is comparable to the armed U.S. MQ-9 Reaper drone. Satellite images discovered by the Middlebury Institute of International Studies and confirmed by U.S. intelligence show that </w:t>
      </w:r>
      <w:r w:rsidRPr="00E45CCA">
        <w:rPr>
          <w:u w:val="single"/>
        </w:rPr>
        <w:t xml:space="preserve">Saudi Arabia has </w:t>
      </w:r>
      <w:r w:rsidRPr="00E45CCA">
        <w:rPr>
          <w:b/>
          <w:bCs/>
          <w:u w:val="single"/>
        </w:rPr>
        <w:t xml:space="preserve">significantly escalated its ballistic missile program </w:t>
      </w:r>
      <w:r w:rsidRPr="00E45CCA">
        <w:rPr>
          <w:u w:val="single"/>
        </w:rPr>
        <w:t>with the help of China.</w:t>
      </w:r>
      <w:r>
        <w:t xml:space="preserve"> Saudis bypass the Americans The missile program runs counter to U.S. policy that for decades sought to ensure that Saudi Arabia had air supremacy in the region, so that it wouldn’t seek to go around the United States to upgrade its missile capabilities. The program that started in the late 1980s with Saudi Arabia’s first clandestine missile purchases from China suggests that the kingdom, uncertain about the reliability of the United Sates, is increasingly hedging its bets. Saudi development of a ballistic missile capability significantly dims any prospect of Iran agreeing to limit its missile program – a key demand put forward by the Trump administration. Nuclear power plants in play too in 2017 Saudi Arabia signed a nuclear energy cooperation agreement with China that included a feasibility study for the construction of high-temperature gas-cooled (HTGR) nuclear power plants in the kingdom as well as cooperation in intellectual property and the development of a domestic industrial supply chain for HTGRs built in Saudi Arabia. The HTGR agreement built on an accord signed in 2012 that involved maintenance and development of nuclear power plants and research reactors, as well as the provision of Chinese nuclear fuel. The Washington-based Institute for Science and International Security (ISIS) warned at the time that the 2015 </w:t>
      </w:r>
      <w:r w:rsidRPr="00E45CCA">
        <w:rPr>
          <w:u w:val="single"/>
        </w:rPr>
        <w:t>Iran nuclear agreement had “not eliminated the kingdom’s desire for nuclear weapons capabilities and even nuclear weapons</w:t>
      </w:r>
      <w:r>
        <w:t>.” The Trump administration, eager to corner a deal for the acquisition of designs for nuclear power plants, a contract valued at up to $80 billion depending on how many Saudi Arabia ultimately decides to build, has approved several nuclear technology transfers to the kingdom. It has also approved licences for six U.S. firms to sell atomic power technology to Saudi Arabia. Saudis vs. the IAEA Saudi Arabia is nearing completion of its first atomic reactor in the King Abdulaziz City for Science and Technology near Riyadh. A signatory of the nuclear Non-Proliferation Treaty (NPT), Saudi Arabia has ignored calls by the IAEA, to implement proportionate safeguards and an inspection regime that would ensure that it does not move towards development of a nuclear military capability. “Saudi Arabia is currently subject to less intrusive monitoring by international inspectors because Riyadh concluded what is known as a small quantities protocol with the agency. The small quantities protocol was designed to simplify safeguards for states with minimal or no nuclear material, but it is no longer adequate for Saudi Arabia’s expanding nuclear program,” Kelsey Davenport, director of Non-proliferation Policy at the Arms Control Association, told Middle East Eye. Ms. Davenport warned that “</w:t>
      </w:r>
      <w:r w:rsidRPr="00E45CCA">
        <w:rPr>
          <w:u w:val="single"/>
        </w:rPr>
        <w:t xml:space="preserve">given these factors, there are legitimate reasons to be concerned that </w:t>
      </w:r>
      <w:r w:rsidRPr="00E45CCA">
        <w:rPr>
          <w:b/>
          <w:bCs/>
          <w:u w:val="single"/>
        </w:rPr>
        <w:t>Saudi Arabia is seeking to develop the technical capabilities that would allow Riyadh to quickly pursue nuclear weapons</w:t>
      </w:r>
      <w:r>
        <w:t xml:space="preserve"> if the political decision were made to do so.”</w:t>
      </w:r>
    </w:p>
    <w:p w:rsidR="002F3070" w:rsidRPr="00CF1470" w:rsidRDefault="002F3070" w:rsidP="002F3070">
      <w:pPr>
        <w:pStyle w:val="Heading2"/>
      </w:pPr>
      <w:r w:rsidRPr="00CF1470">
        <w:t>africa scenario</w:t>
      </w:r>
    </w:p>
    <w:p w:rsidR="002F3070" w:rsidRDefault="002F3070" w:rsidP="002F3070">
      <w:pPr>
        <w:pStyle w:val="Heading3"/>
      </w:pPr>
      <w:r>
        <w:t>1ac africa</w:t>
      </w:r>
    </w:p>
    <w:p w:rsidR="002F3070" w:rsidRDefault="002F3070" w:rsidP="002F3070">
      <w:pPr>
        <w:pStyle w:val="Heading4"/>
      </w:pPr>
      <w:r>
        <w:t>Yemen conflict causes Gulf rivalries to spill into Africa – that risks destabilization</w:t>
      </w:r>
    </w:p>
    <w:p w:rsidR="002F3070" w:rsidRDefault="002F3070" w:rsidP="002F3070">
      <w:r>
        <w:rPr>
          <w:b/>
          <w:bCs/>
          <w:sz w:val="26"/>
          <w:szCs w:val="26"/>
        </w:rPr>
        <w:t>Mahmood 19</w:t>
      </w:r>
      <w:r>
        <w:t xml:space="preserve"> (Omar Mahmood, INSTITUTE FOR SECURITY STUDIES, 3-22-2019, "Yemen's Impact on the Horn of Africa," https://www.ispionline.it/en/pubblicazione/yemens-impact-horn-africa-22610)SEM</w:t>
      </w:r>
    </w:p>
    <w:p w:rsidR="002F3070" w:rsidRDefault="002F3070" w:rsidP="002F3070">
      <w:pPr>
        <w:rPr>
          <w:sz w:val="16"/>
        </w:rPr>
      </w:pPr>
      <w:r>
        <w:rPr>
          <w:rStyle w:val="StyleUnderline"/>
        </w:rPr>
        <w:t xml:space="preserve">The regional implications behind the Saudi Arabia and </w:t>
      </w:r>
      <w:r>
        <w:rPr>
          <w:sz w:val="16"/>
        </w:rPr>
        <w:t xml:space="preserve">United Arab Emirates </w:t>
      </w:r>
      <w:r>
        <w:rPr>
          <w:rStyle w:val="StyleUnderline"/>
        </w:rPr>
        <w:t xml:space="preserve">(UAE)-led war against the Houthis in Yemen extend beyond the Gulf and have </w:t>
      </w:r>
      <w:r>
        <w:rPr>
          <w:rStyle w:val="Emphasis"/>
        </w:rPr>
        <w:t>carried over into the Horn of Africa</w:t>
      </w:r>
      <w:r>
        <w:rPr>
          <w:rStyle w:val="StyleUnderline"/>
        </w:rPr>
        <w:t xml:space="preserve"> as well</w:t>
      </w:r>
      <w:r>
        <w:rPr>
          <w:sz w:val="16"/>
        </w:rPr>
        <w:t xml:space="preserve">. In fact, while the </w:t>
      </w:r>
      <w:r>
        <w:rPr>
          <w:rStyle w:val="StyleUnderline"/>
        </w:rPr>
        <w:t>military intervention</w:t>
      </w:r>
      <w:r>
        <w:rPr>
          <w:sz w:val="16"/>
        </w:rPr>
        <w:t xml:space="preserve"> in Yemen has </w:t>
      </w:r>
      <w:r>
        <w:rPr>
          <w:rStyle w:val="StyleUnderline"/>
        </w:rPr>
        <w:t>resulted in</w:t>
      </w:r>
      <w:r>
        <w:rPr>
          <w:sz w:val="16"/>
        </w:rPr>
        <w:t xml:space="preserve"> a more concrete </w:t>
      </w:r>
      <w:r>
        <w:rPr>
          <w:rStyle w:val="StyleUnderline"/>
        </w:rPr>
        <w:t>security partnership</w:t>
      </w:r>
      <w:r>
        <w:rPr>
          <w:sz w:val="16"/>
        </w:rPr>
        <w:t xml:space="preserve"> between the Gulf monarchies and their emerging Horn of Africa allies, this has also </w:t>
      </w:r>
      <w:r>
        <w:rPr>
          <w:rStyle w:val="StyleUnderline"/>
        </w:rPr>
        <w:t>evolved into a burgeoning collaboration beyond narrow security interests</w:t>
      </w:r>
      <w:r>
        <w:rPr>
          <w:sz w:val="16"/>
        </w:rPr>
        <w:t xml:space="preserve">. Nonetheless, </w:t>
      </w:r>
      <w:r>
        <w:rPr>
          <w:rStyle w:val="Emphasis"/>
        </w:rPr>
        <w:t xml:space="preserve">the internal rivalries within the Gulf have also been exported to the Horn, in turn raising the stakes in a zero-sum competition for influence. </w:t>
      </w:r>
      <w:r>
        <w:rPr>
          <w:rStyle w:val="StyleUnderline"/>
        </w:rPr>
        <w:t>Actors</w:t>
      </w:r>
      <w:r>
        <w:rPr>
          <w:sz w:val="16"/>
        </w:rPr>
        <w:t xml:space="preserve"> like Qatar and the UAE </w:t>
      </w:r>
      <w:r>
        <w:rPr>
          <w:rStyle w:val="StyleUnderline"/>
        </w:rPr>
        <w:t>deepened their engagement</w:t>
      </w:r>
      <w:r>
        <w:rPr>
          <w:sz w:val="16"/>
        </w:rPr>
        <w:t xml:space="preserve"> in the Horn of Africa </w:t>
      </w:r>
      <w:r>
        <w:rPr>
          <w:rStyle w:val="StyleUnderline"/>
        </w:rPr>
        <w:t>prior to the</w:t>
      </w:r>
      <w:r>
        <w:rPr>
          <w:sz w:val="16"/>
        </w:rPr>
        <w:t xml:space="preserve"> military intervention against the </w:t>
      </w:r>
      <w:r>
        <w:rPr>
          <w:rStyle w:val="StyleUnderline"/>
        </w:rPr>
        <w:t>Houthis</w:t>
      </w:r>
      <w:r>
        <w:rPr>
          <w:sz w:val="16"/>
        </w:rPr>
        <w:t xml:space="preserve"> in 2015: </w:t>
      </w:r>
      <w:r>
        <w:rPr>
          <w:rStyle w:val="StyleUnderline"/>
        </w:rPr>
        <w:t>but the war was the turning point</w:t>
      </w:r>
      <w:r>
        <w:rPr>
          <w:sz w:val="16"/>
        </w:rPr>
        <w:t xml:space="preserve">. Under the rubric of geopolitical rivalry with Iran, </w:t>
      </w:r>
      <w:r>
        <w:rPr>
          <w:rStyle w:val="StyleUnderline"/>
        </w:rPr>
        <w:t>Saudi Arabia aimed to undermine the Iranian presence in the Horn by creating new alliances</w:t>
      </w:r>
      <w:r>
        <w:rPr>
          <w:sz w:val="16"/>
        </w:rPr>
        <w:t xml:space="preserve"> and alignments. The ensuing support and contributions from key countries in the Horn demonstrated their utility in this objective, in addition to engendering perceptions of an interlinked security zone connecting the two regions. This newfound cooperation manifested itself in different arenas. The first clear signs occurred in the form of direct military assistance for the anti-Houthi war effort. Eritrea opened up its port city of Assab to host a UAE military base in 2016, while Sudan sent approximately 700 troops to fight alongside the coalition in Yemen. Both contributions proved immensely useful and occurred under the premise of financial support, important lifelines for countries like Eritrea and Sudan, which suffered from international sanctions. The second phase started in 2016, when Saudi Arabia broke off relations with Iran. Having already secured assistance for its anti-Houthi effort, </w:t>
      </w:r>
      <w:r>
        <w:rPr>
          <w:rStyle w:val="StyleUnderline"/>
        </w:rPr>
        <w:t>Saudi Arabia took this a step further by calling for the Horn to follow its lead, suspending relations with Iran. Somalia, Djibouti and Sudan complied</w:t>
      </w:r>
      <w:r>
        <w:rPr>
          <w:sz w:val="16"/>
        </w:rPr>
        <w:t xml:space="preserve">. This remaking of the Horn’s alliances with the Gulf was again predicated on financial incentives: for instance, Somalia was reportedly offered $50 million in budgetary support to secure its acceptance. </w:t>
      </w:r>
      <w:r>
        <w:rPr>
          <w:rStyle w:val="StyleUnderline"/>
        </w:rPr>
        <w:t>The Gulf-Horn power imbalance</w:t>
      </w:r>
      <w:r>
        <w:rPr>
          <w:sz w:val="16"/>
        </w:rPr>
        <w:t xml:space="preserve"> is crafted by starkly divergent economic realities, thus </w:t>
      </w:r>
      <w:r>
        <w:rPr>
          <w:rStyle w:val="StyleUnderline"/>
        </w:rPr>
        <w:t>emphasizing the transactional nature of diplomacy</w:t>
      </w:r>
      <w:r>
        <w:rPr>
          <w:sz w:val="16"/>
        </w:rPr>
        <w:t xml:space="preserve">. It also demonstrates the limited ideological logic of Gulf-Horn relations, </w:t>
      </w:r>
      <w:r>
        <w:rPr>
          <w:rStyle w:val="StyleUnderline"/>
        </w:rPr>
        <w:t>despite the grand competition between Saudi Arabia and Iran</w:t>
      </w:r>
      <w:r>
        <w:rPr>
          <w:sz w:val="16"/>
        </w:rPr>
        <w:t xml:space="preserve"> (and the Saudi-Emirati rift with Qatar), </w:t>
      </w:r>
      <w:r>
        <w:rPr>
          <w:rStyle w:val="StyleUnderline"/>
        </w:rPr>
        <w:t xml:space="preserve">with states readily adjusting ties based on pragmatic realities. </w:t>
      </w:r>
      <w:r>
        <w:rPr>
          <w:sz w:val="16"/>
        </w:rPr>
        <w:t xml:space="preserve">Nonetheless, through these measures, </w:t>
      </w:r>
      <w:r>
        <w:rPr>
          <w:rStyle w:val="StyleUnderline"/>
        </w:rPr>
        <w:t>Saudi Arabia and its ally the UAE have been able to secure important short-term objectives with regard to war efforts in Yemen</w:t>
      </w:r>
      <w:r>
        <w:rPr>
          <w:sz w:val="16"/>
        </w:rPr>
        <w:t xml:space="preserve">, while achieving a more long-term goal of limiting the influence of Iran in an area of increasing significance. In addition, the threat the Houthis posed to free passageway in the Red Sea brought to the fore considerations about the security of this crucial maritime route. Thus, </w:t>
      </w:r>
      <w:r>
        <w:rPr>
          <w:rStyle w:val="StyleUnderline"/>
        </w:rPr>
        <w:t>the Red Sea is increasingly perceived as an interlinked security zone</w:t>
      </w:r>
      <w:r>
        <w:rPr>
          <w:sz w:val="16"/>
        </w:rPr>
        <w:t xml:space="preserve"> and the Gulf wants to engage on both sides in order to maintain a viable waterway. For this reason, </w:t>
      </w:r>
      <w:r>
        <w:rPr>
          <w:rStyle w:val="Emphasis"/>
        </w:rPr>
        <w:t>Gulf projection in the Horn of Africa is on the rise</w:t>
      </w:r>
      <w:r>
        <w:rPr>
          <w:sz w:val="16"/>
        </w:rPr>
        <w:t xml:space="preserve">, under the more long-term considerations of maritime security, and building on previous UAE endeavors against piracy in the sub-region of the Gulf of Aden and the Somali coasts. </w:t>
      </w:r>
      <w:r>
        <w:rPr>
          <w:rStyle w:val="StyleUnderline"/>
        </w:rPr>
        <w:t>This has been evidenced by the UAE’s 25-year lease to develop its second military base in the Horn</w:t>
      </w:r>
      <w:r>
        <w:rPr>
          <w:sz w:val="16"/>
        </w:rPr>
        <w:t xml:space="preserve"> in the coastal Somaliland city of Berbera, </w:t>
      </w:r>
      <w:r>
        <w:rPr>
          <w:rStyle w:val="StyleUnderline"/>
        </w:rPr>
        <w:t>alongside Saudi Arabia’s recent engagement to do the same in Djibouti</w:t>
      </w:r>
      <w:r>
        <w:rPr>
          <w:sz w:val="16"/>
        </w:rPr>
        <w:t xml:space="preserve">, and also to create a new alliance of littoral Red Sea nations, which has excluded Eritrea and the UAE so far. Yet, the </w:t>
      </w:r>
      <w:r>
        <w:rPr>
          <w:rStyle w:val="Emphasis"/>
        </w:rPr>
        <w:t>zero-sum competition among Gulf powers has local consequences in the Horn</w:t>
      </w:r>
      <w:r>
        <w:rPr>
          <w:sz w:val="16"/>
        </w:rPr>
        <w:t xml:space="preserve">. For instance, the Gulf Cooperation Council </w:t>
      </w:r>
      <w:r>
        <w:rPr>
          <w:rStyle w:val="StyleUnderline"/>
        </w:rPr>
        <w:t xml:space="preserve">(GCC) crisis </w:t>
      </w:r>
      <w:r>
        <w:rPr>
          <w:rStyle w:val="Emphasis"/>
        </w:rPr>
        <w:t>weakened Somalia, exacerbating local tensions between the center and periphery</w:t>
      </w:r>
      <w:r>
        <w:rPr>
          <w:rStyle w:val="StyleUnderline"/>
        </w:rPr>
        <w:t>, as they fell on opposite sides in the dispute</w:t>
      </w:r>
      <w:r>
        <w:rPr>
          <w:sz w:val="16"/>
        </w:rPr>
        <w:t xml:space="preserve">. This zero-sum competitive approach could be behind the substitution of certain actors as well. For instance, after relations between the UAE and Somalia soured, the UAE suspended a military training facility it operated in Mogadishu: Qatar then sought to fill the vacuum, signing a defense cooperation agreement and donating a large number of armored vehicles. In this sense, </w:t>
      </w:r>
      <w:r>
        <w:rPr>
          <w:rStyle w:val="StyleUnderline"/>
        </w:rPr>
        <w:t>given</w:t>
      </w:r>
      <w:r>
        <w:rPr>
          <w:sz w:val="16"/>
        </w:rPr>
        <w:t xml:space="preserve"> deeper </w:t>
      </w:r>
      <w:r>
        <w:rPr>
          <w:rStyle w:val="StyleUnderline"/>
        </w:rPr>
        <w:t>connections between some Horn countries and Qatar</w:t>
      </w:r>
      <w:r>
        <w:rPr>
          <w:sz w:val="16"/>
        </w:rPr>
        <w:t xml:space="preserve">, (especially compared to those with Iran), </w:t>
      </w:r>
      <w:r>
        <w:rPr>
          <w:rStyle w:val="StyleUnderline"/>
        </w:rPr>
        <w:t>the Gulf rivalry</w:t>
      </w:r>
      <w:r>
        <w:rPr>
          <w:sz w:val="16"/>
        </w:rPr>
        <w:t xml:space="preserve"> that re-started in 2017 </w:t>
      </w:r>
      <w:r>
        <w:rPr>
          <w:rStyle w:val="StyleUnderline"/>
        </w:rPr>
        <w:t xml:space="preserve">has proven more problematic for the Horn, and continues to play out across the Red Sea. </w:t>
      </w:r>
      <w:r>
        <w:rPr>
          <w:sz w:val="16"/>
        </w:rPr>
        <w:t xml:space="preserve">The war in Yemen was the main turning point in Gulf-Horn relations: Saudi Arabia and the UAE bloc attempted to fulfill their short-term security goals in Yemen, while laying the groundwork for long-term interests in securing the Bab el-Mandeb and Red Sea maritime passageways and excluding rivals from the area. Yet while </w:t>
      </w:r>
      <w:r>
        <w:rPr>
          <w:rStyle w:val="StyleUnderline"/>
        </w:rPr>
        <w:t>the perception of a Gulf-Horn interlinked security zone drove initial engagement, this has since spilled over to other areas, such as economic interests</w:t>
      </w:r>
      <w:r>
        <w:rPr>
          <w:sz w:val="16"/>
        </w:rPr>
        <w:t xml:space="preserve">. Nonetheless, </w:t>
      </w:r>
      <w:r>
        <w:rPr>
          <w:rStyle w:val="Emphasis"/>
        </w:rPr>
        <w:t>competitive rivalries as a result of the GCC crisis continue into this sphere too, as the new scramble for the Horn of Africa demonstrates.</w:t>
      </w:r>
      <w:r>
        <w:rPr>
          <w:rStyle w:val="StyleUnderline"/>
        </w:rPr>
        <w:t xml:space="preserve"> </w:t>
      </w:r>
      <w:r>
        <w:rPr>
          <w:sz w:val="16"/>
        </w:rPr>
        <w:t xml:space="preserve">The management of ports in the Horn of Africa has been the clearest manifestation of this dynamic. For instance, the Emirati DP World and its sister organization P&amp;O Ports secured agreements to manage the ports of Berbera in Somaliland and Bosaso in Puntland; the Emiratis are well positioned to potentially increase activity in Assab as well, following the lifting of international sanctions against Eritrea in late 2018. At the same time, rival Turkey runs Mogadishu’s port and is engaging Qatar in a partnership to develop the historic port city of Suakin on Sudan’s Red Sea coast. Qatar is also rumored to be interested in rebuilding the smaller Somali port of Hobyo, among others. These arrangements build on security interests, advancing the Gulf’s occasions for trade linkages with the Horn and elsewhere in Africa, which had previously been neglected. This is especially the case of access to the markets of Ethiopia, the most populous landlocked nation in the world. Many of the ports are essentially designed to increase options for Ethiopia (transit via Djibouti now accounts for over 90% of its traffic). In this sense, there is a great opportunity not only to dominate the Horn of Africa’s ports and logistical infrastructures in the long-term, but also to develop a marketplace for the future trade of Gulf products. As port geopolitics suggests, the Gulf monarchies’ involvement in the Horn extends beyond the initial security-related considerations driven by the war in Yemen. Rather, </w:t>
      </w:r>
      <w:r>
        <w:rPr>
          <w:rStyle w:val="Emphasis"/>
        </w:rPr>
        <w:t>this conflict spurred a greater connection between the two regions</w:t>
      </w:r>
      <w:r>
        <w:rPr>
          <w:rStyle w:val="StyleUnderline"/>
        </w:rPr>
        <w:t>, triggering mutual perceptions of an interlinked security zone, with an eye to commercial and diplomatic opportunities. Persisting rivalries on the Gulf side have been exported to the Horn, however, due to a zero-sum vision of regional politics</w:t>
      </w:r>
      <w:r>
        <w:rPr>
          <w:sz w:val="16"/>
        </w:rPr>
        <w:t xml:space="preserve">. Yet with Ethiopia gravitating towards Saudi Arabia and the UAE under new Prime Minister Ahmed Abiy, this bloc appears ascendant. </w:t>
      </w:r>
    </w:p>
    <w:p w:rsidR="002F3070" w:rsidRDefault="002F3070" w:rsidP="002F3070">
      <w:pPr>
        <w:pStyle w:val="Heading4"/>
      </w:pPr>
      <w:r>
        <w:t xml:space="preserve">The war in Yemen ensures </w:t>
      </w:r>
      <w:r>
        <w:rPr>
          <w:u w:val="single"/>
        </w:rPr>
        <w:t>advanced arms</w:t>
      </w:r>
      <w:r>
        <w:t xml:space="preserve"> are diverted to </w:t>
      </w:r>
      <w:r>
        <w:rPr>
          <w:u w:val="single"/>
        </w:rPr>
        <w:t>AQAP</w:t>
      </w:r>
      <w:r>
        <w:t xml:space="preserve"> and into the </w:t>
      </w:r>
      <w:r>
        <w:rPr>
          <w:u w:val="single"/>
        </w:rPr>
        <w:t>Horn of Africa</w:t>
      </w:r>
      <w:r>
        <w:t xml:space="preserve"> – specifically, it strengthens </w:t>
      </w:r>
      <w:r>
        <w:rPr>
          <w:u w:val="single"/>
        </w:rPr>
        <w:t>pirates</w:t>
      </w:r>
      <w:r>
        <w:t xml:space="preserve"> and </w:t>
      </w:r>
      <w:r>
        <w:rPr>
          <w:u w:val="single"/>
        </w:rPr>
        <w:t>African Islamist groups</w:t>
      </w:r>
      <w:r>
        <w:t xml:space="preserve"> </w:t>
      </w:r>
    </w:p>
    <w:p w:rsidR="002F3070" w:rsidRDefault="002F3070" w:rsidP="002F3070">
      <w:r>
        <w:rPr>
          <w:b/>
          <w:bCs/>
          <w:sz w:val="26"/>
          <w:szCs w:val="26"/>
        </w:rPr>
        <w:t>Horton 17</w:t>
      </w:r>
      <w:r>
        <w:t xml:space="preserve"> (Michael Horton is a Fellow for Arabian affairs at the Jamestown Foundation., 6-16-2017, "Yemen: A Dangerous Regional Arms Bazaar," Jamestown, https://jamestown.org/program/yemen-dangerous-regional-arms-bazaar/)SEM</w:t>
      </w:r>
    </w:p>
    <w:p w:rsidR="002F3070" w:rsidRDefault="002F3070" w:rsidP="002F3070">
      <w:pPr>
        <w:rPr>
          <w:rStyle w:val="Emphasis"/>
        </w:rPr>
      </w:pPr>
      <w:r>
        <w:rPr>
          <w:rStyle w:val="StyleUnderline"/>
        </w:rPr>
        <w:t>Yemen is the second most heavily armed country in the world</w:t>
      </w:r>
      <w:r>
        <w:rPr>
          <w:sz w:val="14"/>
        </w:rPr>
        <w:t xml:space="preserve"> after the United States. </w:t>
      </w:r>
      <w:r>
        <w:rPr>
          <w:rStyle w:val="StyleUnderline"/>
        </w:rPr>
        <w:t>Before the current civil war began, there were</w:t>
      </w:r>
      <w:r>
        <w:rPr>
          <w:sz w:val="14"/>
        </w:rPr>
        <w:t xml:space="preserve"> an estimated </w:t>
      </w:r>
      <w:r>
        <w:rPr>
          <w:rStyle w:val="StyleUnderline"/>
        </w:rPr>
        <w:t>54 guns for every 100 residents</w:t>
      </w:r>
      <w:r>
        <w:rPr>
          <w:sz w:val="14"/>
        </w:rPr>
        <w:t xml:space="preserve">. [1] </w:t>
      </w:r>
      <w:r>
        <w:rPr>
          <w:rStyle w:val="StyleUnderline"/>
        </w:rPr>
        <w:t xml:space="preserve">Now, the number of small and medium arms in the country is </w:t>
      </w:r>
      <w:r>
        <w:rPr>
          <w:rStyle w:val="Emphasis"/>
        </w:rPr>
        <w:t>far higher</w:t>
      </w:r>
      <w:r>
        <w:rPr>
          <w:rStyle w:val="StyleUnderline"/>
        </w:rPr>
        <w:t xml:space="preserve">. </w:t>
      </w:r>
      <w:r>
        <w:rPr>
          <w:rStyle w:val="Emphasis"/>
        </w:rPr>
        <w:t>Both Saudi Arabia and the</w:t>
      </w:r>
      <w:r>
        <w:rPr>
          <w:rStyle w:val="StyleUnderline"/>
        </w:rPr>
        <w:t xml:space="preserve"> </w:t>
      </w:r>
      <w:r>
        <w:rPr>
          <w:sz w:val="14"/>
        </w:rPr>
        <w:t>United Arab Emirates (</w:t>
      </w:r>
      <w:r>
        <w:rPr>
          <w:rStyle w:val="Emphasis"/>
        </w:rPr>
        <w:t>UAE</w:t>
      </w:r>
      <w:r>
        <w:rPr>
          <w:sz w:val="14"/>
        </w:rPr>
        <w:t xml:space="preserve">), who are the primary external participants in the war, </w:t>
      </w:r>
      <w:r>
        <w:rPr>
          <w:rStyle w:val="Emphasis"/>
        </w:rPr>
        <w:t>have flooded Yemen with weapons of all types</w:t>
      </w:r>
      <w:r>
        <w:rPr>
          <w:sz w:val="14"/>
        </w:rPr>
        <w:t xml:space="preserve">. These weapons, which range from assault rifles to anti-tank guided missiles (ATGMs), are being </w:t>
      </w:r>
      <w:r>
        <w:rPr>
          <w:rStyle w:val="StyleUnderline"/>
        </w:rPr>
        <w:t>provided to a range of disparate militias</w:t>
      </w:r>
      <w:r>
        <w:rPr>
          <w:sz w:val="14"/>
        </w:rPr>
        <w:t xml:space="preserve"> so that, in theory, they can fight the Houthis who control northwest Yemen. In reality, </w:t>
      </w:r>
      <w:r>
        <w:rPr>
          <w:rStyle w:val="StyleUnderline"/>
        </w:rPr>
        <w:t>there are almost no safeguards in place to monitor the end-use of these weapons</w:t>
      </w:r>
      <w:r>
        <w:rPr>
          <w:sz w:val="14"/>
        </w:rPr>
        <w:t xml:space="preserve">. [2] Consequently, many of them, including sophisticated medium arms like ATGMs, are sold on to whichever organization or individual will pay the highest price. [3] Before the start of the conflict, Yemen was already a regional arms bazaar, but </w:t>
      </w:r>
      <w:r>
        <w:rPr>
          <w:rStyle w:val="StyleUnderline"/>
        </w:rPr>
        <w:t xml:space="preserve">the country’s well-established smuggling networks have been </w:t>
      </w:r>
      <w:r>
        <w:rPr>
          <w:rStyle w:val="Emphasis"/>
        </w:rPr>
        <w:t>reinvigorated</w:t>
      </w:r>
      <w:r>
        <w:rPr>
          <w:rStyle w:val="StyleUnderline"/>
        </w:rPr>
        <w:t xml:space="preserve"> by the influx of weapons. These networks</w:t>
      </w:r>
      <w:r>
        <w:rPr>
          <w:sz w:val="14"/>
        </w:rPr>
        <w:t xml:space="preserve"> have contacts throughout the region and </w:t>
      </w:r>
      <w:r>
        <w:rPr>
          <w:rStyle w:val="StyleUnderline"/>
        </w:rPr>
        <w:t xml:space="preserve">move significant quantities of arms </w:t>
      </w:r>
      <w:r>
        <w:rPr>
          <w:rStyle w:val="Emphasis"/>
        </w:rPr>
        <w:t>to Somalia and further afield</w:t>
      </w:r>
      <w:r>
        <w:rPr>
          <w:sz w:val="14"/>
        </w:rPr>
        <w:t>, but it is not only Yemen’s arms dealers who are profiting from the inflow of weapons. Groups like al-Qaeda in the Arabian Peninsula (</w:t>
      </w:r>
      <w:r>
        <w:rPr>
          <w:rStyle w:val="Emphasis"/>
        </w:rPr>
        <w:t>AQAP</w:t>
      </w:r>
      <w:r>
        <w:rPr>
          <w:sz w:val="14"/>
        </w:rPr>
        <w:t xml:space="preserve">) </w:t>
      </w:r>
      <w:r>
        <w:rPr>
          <w:rStyle w:val="StyleUnderline"/>
        </w:rPr>
        <w:t xml:space="preserve">and Somalia-based </w:t>
      </w:r>
      <w:r>
        <w:rPr>
          <w:rStyle w:val="Emphasis"/>
        </w:rPr>
        <w:t xml:space="preserve">al-Shabaab </w:t>
      </w:r>
      <w:r>
        <w:rPr>
          <w:rStyle w:val="StyleUnderline"/>
        </w:rPr>
        <w:t>are also benefiting</w:t>
      </w:r>
      <w:r>
        <w:rPr>
          <w:sz w:val="14"/>
        </w:rPr>
        <w:t xml:space="preserve">. In the case of AQAP, the group has never been better armed or better funded. While al-Shabaab has long suffered from a dearth of weapons and materiel, this may not be the case for much longer. What is certain is that the consequences of indiscriminate weapons transfers to Yemen will have a profound effect not only on Yemen but also on the region as a whole in the months and years to come. From Submachine Guns to Gently Used Tanks Yemen’s arms markets are a paradise for organizations that want to stock up on anything from the latest high-end Heckler and Koch submachine guns to secondhand but barely used tanks. Even when Yemen had a functioning government, it was unable, and largely unwilling, to impede the illicit trade in weapons. Yemen’s largest arms market is in the village of Jihana, a mere 40-minute drive from the Yemeni capital of Sanaa. There — and at other markets — </w:t>
      </w:r>
      <w:r>
        <w:rPr>
          <w:rStyle w:val="StyleUnderline"/>
        </w:rPr>
        <w:t xml:space="preserve">buyers can find a dizzying array of small and medium arms. Heavy weapons — such as tanks, artillery pieces and armored vehicles — are also easily procured. </w:t>
      </w:r>
      <w:r>
        <w:rPr>
          <w:sz w:val="14"/>
        </w:rPr>
        <w:t xml:space="preserve">Most civil wars create a shortage of weapons and materiel, but </w:t>
      </w:r>
      <w:r>
        <w:rPr>
          <w:rStyle w:val="Emphasis"/>
        </w:rPr>
        <w:t>Yemen’s conflict has resulted in a glut of arms</w:t>
      </w:r>
      <w:r>
        <w:rPr>
          <w:rStyle w:val="StyleUnderline"/>
        </w:rPr>
        <w:t>. Prices for</w:t>
      </w:r>
      <w:r>
        <w:rPr>
          <w:sz w:val="14"/>
        </w:rPr>
        <w:t xml:space="preserve"> less desirable </w:t>
      </w:r>
      <w:r>
        <w:rPr>
          <w:rStyle w:val="StyleUnderline"/>
        </w:rPr>
        <w:t>assault rifles</w:t>
      </w:r>
      <w:r>
        <w:rPr>
          <w:sz w:val="14"/>
        </w:rPr>
        <w:t xml:space="preserve">, like the Steyr AUG used by Saudi forces, </w:t>
      </w:r>
      <w:r>
        <w:rPr>
          <w:rStyle w:val="StyleUnderline"/>
        </w:rPr>
        <w:t>have plummeted</w:t>
      </w:r>
      <w:r>
        <w:rPr>
          <w:sz w:val="14"/>
        </w:rPr>
        <w:t xml:space="preserve">. These rifles now cost less than $60. </w:t>
      </w:r>
      <w:r>
        <w:rPr>
          <w:rStyle w:val="StyleUnderline"/>
        </w:rPr>
        <w:t xml:space="preserve">Of far more interest to most buyers are the </w:t>
      </w:r>
      <w:r>
        <w:rPr>
          <w:rStyle w:val="Emphasis"/>
        </w:rPr>
        <w:t>advanced weapons systems</w:t>
      </w:r>
      <w:r>
        <w:rPr>
          <w:sz w:val="14"/>
        </w:rPr>
        <w:t xml:space="preserve"> that have only recently been made available. </w:t>
      </w:r>
      <w:r>
        <w:rPr>
          <w:rStyle w:val="StyleUnderline"/>
        </w:rPr>
        <w:t>These include ATGMs and,</w:t>
      </w:r>
      <w:r>
        <w:rPr>
          <w:sz w:val="14"/>
        </w:rPr>
        <w:t xml:space="preserve"> perhaps most worryingly, </w:t>
      </w:r>
      <w:r>
        <w:rPr>
          <w:rStyle w:val="StyleUnderline"/>
        </w:rPr>
        <w:t>surface-to-air missiles</w:t>
      </w:r>
      <w:r>
        <w:rPr>
          <w:sz w:val="14"/>
        </w:rPr>
        <w:t xml:space="preserve"> like the SA-7 Grail and its variants. However, it is the ATGMs that are most in demand by all sides in the conflict and have proved to be decisive in various battles around Yemen. Most of the more advanced weapons, like the third-generation ATGMs, have come into the country in the last two years. In addition to weapons, advanced kit like night-vision goggles, hand-launched drones and encrypted communication devices are also widely available. </w:t>
      </w:r>
      <w:r>
        <w:rPr>
          <w:rStyle w:val="StyleUnderline"/>
        </w:rPr>
        <w:t xml:space="preserve">There are numerous claims that Iran is providing weapons to the Houthis. However, </w:t>
      </w:r>
      <w:r>
        <w:rPr>
          <w:rStyle w:val="Emphasis"/>
        </w:rPr>
        <w:t>it is the UAE and Saudi Arabia that are providing the vast majority of these more advanced weapons</w:t>
      </w:r>
      <w:r>
        <w:rPr>
          <w:sz w:val="14"/>
        </w:rPr>
        <w:t xml:space="preserve">. While they may be intended for anti-Houthi militias and reconstituted units of the part of the Yemeni Army aligned with Yemen’s government-in-exile, </w:t>
      </w:r>
      <w:r>
        <w:rPr>
          <w:rStyle w:val="StyleUnderline"/>
        </w:rPr>
        <w:t>the leaders of these forces simply sell much of it on the open market</w:t>
      </w:r>
      <w:r>
        <w:rPr>
          <w:sz w:val="14"/>
        </w:rPr>
        <w:t xml:space="preserve"> (Daily Star, May 1). These militias and army units are poorly paid — if they are paid at all — and the sale of weapons provides a source of funds for both the men and their officers. There is a long history in Yemen of military units selling weapons and materiel. Between 2004 and 2011, during the Houthis’ six wars with the Yemeni government, led by then-President Ali Abdullah Saleh, the rebel’s primary source for weapons and ammunition was the Yemeni Army they were fighting. While recently supplied weapons are being sold by the militias and army units, all sides in the conflict have seized weapons during battles and from Yemeni army stockpiles. These seized weapons, those that are deemed to be in surplus and not readily needed, are sold to arms dealers, third parties and, in some cases, even rivals. AQAP and the Arms Trade After the start of the Saudi intervention in Yemen, which began on March 26, 2015, AQAP went on the offensive across much of the southern part of the country. One of the organization’s primary objectives was the seizure of government stores of weapons. AQAP succeeded in seizing stockpiles of weapons from sites around the port city of al-Mukalla, among other towns, and captured weapons from fleeing Yemeni Army units. </w:t>
      </w:r>
      <w:r>
        <w:rPr>
          <w:rStyle w:val="StyleUnderline"/>
        </w:rPr>
        <w:t>AQAP’s</w:t>
      </w:r>
      <w:r>
        <w:rPr>
          <w:sz w:val="14"/>
        </w:rPr>
        <w:t xml:space="preserve"> leadership has been tied into the illicit networks that traffic everything from arms to people. These </w:t>
      </w:r>
      <w:r>
        <w:rPr>
          <w:rStyle w:val="StyleUnderline"/>
        </w:rPr>
        <w:t>networks have ready access to Yemen’s long and unguarded southern coast, allowing them to move all manner of illicit</w:t>
      </w:r>
      <w:r>
        <w:rPr>
          <w:sz w:val="14"/>
        </w:rPr>
        <w:t xml:space="preserve"> (and licit) </w:t>
      </w:r>
      <w:r>
        <w:rPr>
          <w:rStyle w:val="StyleUnderline"/>
        </w:rPr>
        <w:t xml:space="preserve">goods in and out of Yemen. </w:t>
      </w:r>
      <w:r>
        <w:rPr>
          <w:sz w:val="14"/>
        </w:rPr>
        <w:t xml:space="preserve">The weapons became a ready source of funds for AQAP. The organization kept and stockpiled the ones it most required and sold off those it did not. Unlike the Saudi- and UAE-funded militias and army units, AQAP’s operatives are generally well and consistently paid. While AQAP substantially boosted its funding when it seized an estimated $100 million from a branch of the Yemeni Central Bank in al-Mukalla, weapons sales and “taxes” imposed on smugglers are also significant sources of income for the group (Reuters, April 8, 2016). On top of this, AQAP uses its access to weapons, especially ATGMs and (potentially) surface-to-air missiles, as a way to build influence with other al-Qaeda franchises like al-Shabaab. Regional Proliferation </w:t>
      </w:r>
      <w:r>
        <w:rPr>
          <w:rStyle w:val="StyleUnderline"/>
        </w:rPr>
        <w:t>Relative to Yemen, there are far fewer weapons available in Somalia</w:t>
      </w:r>
      <w:r>
        <w:rPr>
          <w:sz w:val="14"/>
        </w:rPr>
        <w:t xml:space="preserve">. This is because Somalia has often acted as a conduit for arms and materiel to other destinations in Africa. As a consequence of this, and the decades of its own civil conflict, weapons command far higher prices in Somalia than in Yemen. </w:t>
      </w:r>
      <w:r>
        <w:rPr>
          <w:rStyle w:val="Emphasis"/>
        </w:rPr>
        <w:t>Access to adequate supplies of weapons and materiel has long been a problem for al-Shabaab</w:t>
      </w:r>
      <w:r>
        <w:rPr>
          <w:rStyle w:val="StyleUnderline"/>
        </w:rPr>
        <w:t>, and in particular</w:t>
      </w:r>
      <w:r>
        <w:rPr>
          <w:sz w:val="14"/>
        </w:rPr>
        <w:t xml:space="preserve"> the organization has only ever had </w:t>
      </w:r>
      <w:r>
        <w:rPr>
          <w:rStyle w:val="StyleUnderline"/>
        </w:rPr>
        <w:t xml:space="preserve">limited access to more advanced weapons. </w:t>
      </w:r>
      <w:r>
        <w:rPr>
          <w:rStyle w:val="Emphasis"/>
        </w:rPr>
        <w:t>Greater access</w:t>
      </w:r>
      <w:r>
        <w:rPr>
          <w:rStyle w:val="StyleUnderline"/>
        </w:rPr>
        <w:t xml:space="preserve"> to ATGMs, advanced night vision equipment, lightweight man portable mortars and hand-launched drones </w:t>
      </w:r>
      <w:r>
        <w:rPr>
          <w:rStyle w:val="Emphasis"/>
        </w:rPr>
        <w:t xml:space="preserve">would make al-Shabaab a far more lethal opponent. </w:t>
      </w:r>
      <w:r>
        <w:rPr>
          <w:sz w:val="14"/>
        </w:rPr>
        <w:t xml:space="preserve">The leadership of </w:t>
      </w:r>
      <w:r>
        <w:rPr>
          <w:rStyle w:val="StyleUnderline"/>
        </w:rPr>
        <w:t>AQAP and al-Shabaab have exchanged top-level operatives, and both organizations have learned from one another</w:t>
      </w:r>
      <w:r>
        <w:rPr>
          <w:sz w:val="14"/>
        </w:rPr>
        <w:t xml:space="preserve"> over the past five years. AQAP has refined and expanded its intelligence wing, learning from al-Shabaab’s own intelligence organization, the Amnniyat. [4] It is almost certain that al-Shabaab will in turn benefit from AQAP’s increasing experience in operating and deploying a wider array of weapons. It is also likely that al-Shabaab will benefit from AQAP’s access to these weapons. Al-Shabaab will not be the only group in Somalia to benefit from the outflow of weapons from Yemen. </w:t>
      </w:r>
      <w:r>
        <w:rPr>
          <w:rStyle w:val="Emphasis"/>
        </w:rPr>
        <w:t>Somalia’s pirate gangs</w:t>
      </w:r>
      <w:r>
        <w:rPr>
          <w:rStyle w:val="StyleUnderline"/>
        </w:rPr>
        <w:t xml:space="preserve">, which have had a working relationship with parts of the al-Shabaab organization, </w:t>
      </w:r>
      <w:r>
        <w:rPr>
          <w:rStyle w:val="Emphasis"/>
        </w:rPr>
        <w:t xml:space="preserve">may also gain. </w:t>
      </w:r>
      <w:r>
        <w:rPr>
          <w:sz w:val="14"/>
        </w:rPr>
        <w:t xml:space="preserve">Somalia’s </w:t>
      </w:r>
      <w:r>
        <w:rPr>
          <w:rStyle w:val="StyleUnderline"/>
        </w:rPr>
        <w:t>pirate gangs have been greatly weakened over the last four years</w:t>
      </w:r>
      <w:r>
        <w:rPr>
          <w:sz w:val="14"/>
        </w:rPr>
        <w:t xml:space="preserve"> due to the efforts of the international community and by the governments of Somalia and Somaliland. Meanwhile, many shipping companies have taken action, hiring armed security teams for their ships. </w:t>
      </w:r>
      <w:r>
        <w:rPr>
          <w:rStyle w:val="StyleUnderline"/>
        </w:rPr>
        <w:t>Somalia’s pirates have historically been poorly armed</w:t>
      </w:r>
      <w:r>
        <w:rPr>
          <w:sz w:val="14"/>
        </w:rPr>
        <w:t xml:space="preserve">, relying on assault rifles and RPGs. </w:t>
      </w:r>
      <w:r>
        <w:rPr>
          <w:rStyle w:val="StyleUnderline"/>
        </w:rPr>
        <w:t>If these gangs were to gain access to</w:t>
      </w:r>
      <w:r>
        <w:rPr>
          <w:sz w:val="14"/>
        </w:rPr>
        <w:t xml:space="preserve"> ATGMs, which can be easily repurposed, or other </w:t>
      </w:r>
      <w:r>
        <w:rPr>
          <w:rStyle w:val="StyleUnderline"/>
        </w:rPr>
        <w:t xml:space="preserve">advanced weapons, it could make them </w:t>
      </w:r>
      <w:r>
        <w:rPr>
          <w:rStyle w:val="Emphasis"/>
        </w:rPr>
        <w:t>far more of a threat to ships</w:t>
      </w:r>
      <w:r>
        <w:rPr>
          <w:rStyle w:val="StyleUnderline"/>
        </w:rPr>
        <w:t xml:space="preserve"> transiting the Bab al-Mandeb and the Somali coast</w:t>
      </w:r>
      <w:r>
        <w:rPr>
          <w:sz w:val="14"/>
        </w:rPr>
        <w:t xml:space="preserve"> (al-Jazeera, March 15). Outlook </w:t>
      </w:r>
      <w:r>
        <w:rPr>
          <w:rStyle w:val="StyleUnderline"/>
        </w:rPr>
        <w:t>Al-Shabaab and Somalia’s pirate gangs are but two groups that stand to benefit from the availability of weapons in Yemen. Undoubtedly</w:t>
      </w:r>
      <w:r>
        <w:rPr>
          <w:sz w:val="14"/>
        </w:rPr>
        <w:t xml:space="preserve">, as the war continues, </w:t>
      </w:r>
      <w:r>
        <w:rPr>
          <w:rStyle w:val="StyleUnderline"/>
        </w:rPr>
        <w:t xml:space="preserve">there will be many more. Yemen’s coast is extensive and unguarded. Weapons and materiel are being </w:t>
      </w:r>
      <w:r>
        <w:rPr>
          <w:rStyle w:val="Emphasis"/>
        </w:rPr>
        <w:t xml:space="preserve">exported with ease from Yemen to Somalia. It is likely that they are travelling even further afield. </w:t>
      </w:r>
      <w:r>
        <w:rPr>
          <w:sz w:val="14"/>
        </w:rPr>
        <w:t xml:space="preserve">Quite apart from the dangers posed by an unchecked outflow of weapons, including some relatively advanced armaments, </w:t>
      </w:r>
      <w:r>
        <w:rPr>
          <w:rStyle w:val="StyleUnderline"/>
        </w:rPr>
        <w:t>the trade is a ready source of cash for al-Qaeda’s most capable franchise</w:t>
      </w:r>
      <w:r>
        <w:rPr>
          <w:sz w:val="14"/>
        </w:rPr>
        <w:t xml:space="preserve">. Meanwhile, Saudi Arabia and the UAE’s large scale exporting of arms to Yemen will have grave repercussions for both them and the region as a whole. While personal ownership of weapons in Saudi Arabia is highly regulated, a thriving black market for weapons exists there. </w:t>
      </w:r>
      <w:r>
        <w:rPr>
          <w:rStyle w:val="StyleUnderline"/>
        </w:rPr>
        <w:t>Given that Saudi Arabia has little control of its border with Yemen</w:t>
      </w:r>
      <w:r>
        <w:rPr>
          <w:sz w:val="14"/>
        </w:rPr>
        <w:t xml:space="preserve">, it is likely that some of the </w:t>
      </w:r>
      <w:r>
        <w:rPr>
          <w:rStyle w:val="StyleUnderline"/>
        </w:rPr>
        <w:t>weapons</w:t>
      </w:r>
      <w:r>
        <w:rPr>
          <w:sz w:val="14"/>
        </w:rPr>
        <w:t xml:space="preserve"> there </w:t>
      </w:r>
      <w:r>
        <w:rPr>
          <w:rStyle w:val="StyleUnderline"/>
        </w:rPr>
        <w:t>are making their way across the border</w:t>
      </w:r>
      <w:r>
        <w:rPr>
          <w:sz w:val="14"/>
        </w:rPr>
        <w:t xml:space="preserve"> to be re-sold in Saudi Arabia </w:t>
      </w:r>
      <w:r>
        <w:rPr>
          <w:rStyle w:val="StyleUnderline"/>
        </w:rPr>
        <w:t>to terrorist cells</w:t>
      </w:r>
      <w:r>
        <w:rPr>
          <w:sz w:val="14"/>
        </w:rPr>
        <w:t xml:space="preserve"> and other organizations that oppose the House of Saud. </w:t>
      </w:r>
      <w:r>
        <w:rPr>
          <w:rStyle w:val="Emphasis"/>
        </w:rPr>
        <w:t>The war in Yemen and the weapons provided to its various actors have the potential to reshape and intensify piracy and other regional threats</w:t>
      </w:r>
      <w:r>
        <w:rPr>
          <w:rStyle w:val="StyleUnderline"/>
        </w:rPr>
        <w:t xml:space="preserve">. The outflow of weapons from Yemen is itself of great concern, but </w:t>
      </w:r>
      <w:r>
        <w:rPr>
          <w:rStyle w:val="Emphasis"/>
        </w:rPr>
        <w:t>knowledge and experience</w:t>
      </w:r>
      <w:r>
        <w:rPr>
          <w:rStyle w:val="StyleUnderline"/>
        </w:rPr>
        <w:t xml:space="preserve"> of how best to use them is also being exported</w:t>
      </w:r>
      <w:r>
        <w:rPr>
          <w:sz w:val="14"/>
        </w:rPr>
        <w:t xml:space="preserve">. The policy of </w:t>
      </w:r>
      <w:r>
        <w:rPr>
          <w:rStyle w:val="StyleUnderline"/>
        </w:rPr>
        <w:t>supplying</w:t>
      </w:r>
      <w:r>
        <w:rPr>
          <w:sz w:val="14"/>
        </w:rPr>
        <w:t xml:space="preserve"> tens, if not hundreds, of millions of dollars worth of </w:t>
      </w:r>
      <w:r>
        <w:rPr>
          <w:rStyle w:val="StyleUnderline"/>
        </w:rPr>
        <w:t xml:space="preserve">weapons to ad-hoc militias in a country as unstable and strategically located as Yemen will result in a host of </w:t>
      </w:r>
      <w:r>
        <w:rPr>
          <w:rStyle w:val="Emphasis"/>
        </w:rPr>
        <w:t>unintended and deadly consequences.</w:t>
      </w:r>
    </w:p>
    <w:p w:rsidR="002F3070" w:rsidRDefault="002F3070" w:rsidP="002F3070">
      <w:pPr>
        <w:pStyle w:val="Heading4"/>
      </w:pPr>
      <w:r>
        <w:t xml:space="preserve">Expansion of African militant groups like Al-Shabaab risks </w:t>
      </w:r>
      <w:r>
        <w:rPr>
          <w:u w:val="single"/>
        </w:rPr>
        <w:t>external attacks</w:t>
      </w:r>
      <w:r>
        <w:t xml:space="preserve"> and undermines </w:t>
      </w:r>
      <w:r>
        <w:rPr>
          <w:u w:val="single"/>
        </w:rPr>
        <w:t>counterterrorism</w:t>
      </w:r>
    </w:p>
    <w:p w:rsidR="002F3070" w:rsidRDefault="002F3070" w:rsidP="002F3070">
      <w:r>
        <w:rPr>
          <w:b/>
          <w:bCs/>
          <w:sz w:val="26"/>
          <w:szCs w:val="26"/>
        </w:rPr>
        <w:t>UN 13</w:t>
      </w:r>
      <w:r>
        <w:t xml:space="preserve"> (United Nations Security Council, “‘Arc of Instability’ across Africa, If Left Unchecked, Could Turn Continent into Launch Pad for Larger-Scale Terrorist Attacks, Security Council Told,” </w:t>
      </w:r>
      <w:hyperlink r:id="rId23" w:history="1">
        <w:r>
          <w:rPr>
            <w:rStyle w:val="Hyperlink"/>
          </w:rPr>
          <w:t>https://www.un.org/press/en/2013/sc11004.doc.htm</w:t>
        </w:r>
      </w:hyperlink>
      <w:r>
        <w:t>)SEM</w:t>
      </w:r>
    </w:p>
    <w:p w:rsidR="002F3070" w:rsidRDefault="002F3070" w:rsidP="002F3070">
      <w:pPr>
        <w:rPr>
          <w:sz w:val="8"/>
        </w:rPr>
      </w:pPr>
      <w:r>
        <w:rPr>
          <w:rStyle w:val="Emphasis"/>
        </w:rPr>
        <w:t>An “arc of instability” was stretching across Africa</w:t>
      </w:r>
      <w:r>
        <w:rPr>
          <w:sz w:val="8"/>
        </w:rPr>
        <w:t xml:space="preserve">’s Sahara and Sahel region, </w:t>
      </w:r>
      <w:r>
        <w:rPr>
          <w:rStyle w:val="StyleUnderline"/>
        </w:rPr>
        <w:t xml:space="preserve">and if left unchecked, it could transform the continent into a </w:t>
      </w:r>
      <w:r>
        <w:rPr>
          <w:rStyle w:val="Emphasis"/>
        </w:rPr>
        <w:t>breeding ground for extremists</w:t>
      </w:r>
      <w:r>
        <w:rPr>
          <w:rStyle w:val="StyleUnderline"/>
        </w:rPr>
        <w:t xml:space="preserve"> and a </w:t>
      </w:r>
      <w:r>
        <w:rPr>
          <w:rStyle w:val="Emphasis"/>
        </w:rPr>
        <w:t>launch pad for larger-scale terrorist attacks around the world</w:t>
      </w:r>
      <w:r>
        <w:rPr>
          <w:sz w:val="8"/>
        </w:rPr>
        <w:t xml:space="preserve">, delegates in the Security Council stressed today during a high-level debate on combating that growing scourge across the region. In a presidential statement, </w:t>
      </w:r>
      <w:r>
        <w:rPr>
          <w:rStyle w:val="StyleUnderline"/>
        </w:rPr>
        <w:t xml:space="preserve">the Council expressed its deep concern with the increasing violence perpetrated by </w:t>
      </w:r>
      <w:r>
        <w:rPr>
          <w:rStyle w:val="Emphasis"/>
        </w:rPr>
        <w:t>armed groups, whose numbers were growing in several regions</w:t>
      </w:r>
      <w:r>
        <w:rPr>
          <w:sz w:val="8"/>
        </w:rPr>
        <w:t xml:space="preserve"> and subregions </w:t>
      </w:r>
      <w:r>
        <w:rPr>
          <w:rStyle w:val="StyleUnderline"/>
        </w:rPr>
        <w:t xml:space="preserve">of Africa, where porous borders, </w:t>
      </w:r>
      <w:r>
        <w:rPr>
          <w:rStyle w:val="Emphasis"/>
        </w:rPr>
        <w:t>illegal arms trafficking</w:t>
      </w:r>
      <w:r>
        <w:rPr>
          <w:rStyle w:val="StyleUnderline"/>
        </w:rPr>
        <w:t xml:space="preserve"> and difficult socioeconomic situations had made it difficult to effectively combat terrorism. </w:t>
      </w:r>
      <w:r>
        <w:rPr>
          <w:sz w:val="8"/>
        </w:rPr>
        <w:t xml:space="preserve">“The Security Council recognizes that terrorism will not be defeated by military force or security forces, law enforcement measures and intelligence operations alone,” the statement declared, underlining the need to address the conditions conducive to terrorism’s spread, including by “strengthening efforts for the prevention and peaceful resolution of prolonged conflicts, and also promoting the rule of law, protection of human rights, good governance, tolerance and inclusiveness”. Further to the text, the Council underscored that the long-term fight against terrorism required a comprehensive approach, which dealt with the challenges of increasing economic growth, promoting good governance, reducing poverty, building State capacity, extending social services and fighting corruption in Africa and elsewhere. </w:t>
      </w:r>
      <w:r>
        <w:rPr>
          <w:rStyle w:val="StyleUnderline"/>
        </w:rPr>
        <w:t xml:space="preserve">It noted the changing nature of terrorism in the continent and expressed concern at the connection — in many cases — between terrorism and illicit activities, such as drugs, arms and human trafficking. </w:t>
      </w:r>
      <w:r>
        <w:rPr>
          <w:sz w:val="8"/>
        </w:rPr>
        <w:t xml:space="preserve">With that in mind, it reaffirmed the need for African States to work closely and directly through the African Union and other regional frameworks to implement enhanced measures for cooperation, mutual assistance and coordination among security agencies, prosecutors and judges. The Secretary-General was invited to submit within six months a comprehensive survey of the United Nations’ work to help States, subregional and regional entities in Africa in fighting terrorism. “Terrorism thrives where borders are weakest,” United Nations Secretary-General Ban Ki-moon said at the opening of the high-level debate. </w:t>
      </w:r>
      <w:r>
        <w:rPr>
          <w:rStyle w:val="StyleUnderline"/>
        </w:rPr>
        <w:t xml:space="preserve">Poorly guarded and stored ammunition stockpiles provided unfettered access to weapons, especially parts for </w:t>
      </w:r>
      <w:r>
        <w:rPr>
          <w:rStyle w:val="Emphasis"/>
        </w:rPr>
        <w:t>improvised explosive devices</w:t>
      </w:r>
      <w:r>
        <w:rPr>
          <w:rStyle w:val="StyleUnderline"/>
        </w:rPr>
        <w:t xml:space="preserve"> — the terrorist’s frequent weapon of choice</w:t>
      </w:r>
      <w:r>
        <w:rPr>
          <w:sz w:val="8"/>
        </w:rPr>
        <w:t xml:space="preserve">. For its part, the United Nations must do more to enhance the capacity of affected States. Noting that United Nations missions were already working to strengthen police and law enforcement capacities, he welcomed efforts by regional and subregional organizations to formulate counter-terrorism strategies, which would help identify common threats, prioritize responses, strengthen collaboration, and target international assistance to the areas it was most needed. Broadly agreeing, Abdullahi Shehu, Director General of the Inter-Governmental Action Group against Money Laundering in West Africa (GIABA), said any comprehensive approach must address the financial aspects of terrorism. Many national legal frameworks lacked a clear definition of terrorist financing, and showed an inadequate understanding of Security Council resolutions related to terrorism, terrorist proliferation and financing. Countries often were unable to freeze terrorist assets. As such, achieving peace and security required strategic partnerships, as well as stronger political leadership to combat organized crime and implementation of an early warning system. Building capacity and supporting States in establishing the rule of law and good governance were also critical. In the debate that followed, delegates stressed that </w:t>
      </w:r>
      <w:r>
        <w:rPr>
          <w:rStyle w:val="StyleUnderline"/>
        </w:rPr>
        <w:t xml:space="preserve">terrorist groups in Africa — </w:t>
      </w:r>
      <w:r>
        <w:rPr>
          <w:rStyle w:val="Emphasis"/>
        </w:rPr>
        <w:t>A</w:t>
      </w:r>
      <w:r>
        <w:rPr>
          <w:sz w:val="8"/>
        </w:rPr>
        <w:t>l-</w:t>
      </w:r>
      <w:r>
        <w:rPr>
          <w:rStyle w:val="Emphasis"/>
        </w:rPr>
        <w:t>Q</w:t>
      </w:r>
      <w:r>
        <w:rPr>
          <w:sz w:val="8"/>
        </w:rPr>
        <w:t xml:space="preserve">aida in the Islamic Maghreb, Movement pour L’Unicité et le Jihad en Afrique de l’Ouest and Ansar Eddine among them — </w:t>
      </w:r>
      <w:r>
        <w:rPr>
          <w:rStyle w:val="StyleUnderline"/>
        </w:rPr>
        <w:t>had become more dangerous, diffuse and entrepreneurial, exploiting porous borders, economic stresses and a diminished focus on counter-terrorism</w:t>
      </w:r>
      <w:r>
        <w:rPr>
          <w:sz w:val="8"/>
        </w:rPr>
        <w:t xml:space="preserve">. They thrived in unstable conditions that failed to address long-standing grievances. </w:t>
      </w:r>
      <w:r>
        <w:rPr>
          <w:rStyle w:val="Emphasis"/>
        </w:rPr>
        <w:t>Such success had paved a way for Al-Qaida</w:t>
      </w:r>
      <w:r>
        <w:rPr>
          <w:sz w:val="8"/>
        </w:rPr>
        <w:t xml:space="preserve">, in particular, </w:t>
      </w:r>
      <w:r>
        <w:rPr>
          <w:rStyle w:val="Emphasis"/>
        </w:rPr>
        <w:t>to shift its centre of gravity</w:t>
      </w:r>
      <w:r>
        <w:rPr>
          <w:rStyle w:val="StyleUnderline"/>
        </w:rPr>
        <w:t xml:space="preserve"> from Afghanistan and Pakistan to a new sanctuary</w:t>
      </w:r>
      <w:r>
        <w:rPr>
          <w:sz w:val="8"/>
        </w:rPr>
        <w:t xml:space="preserve"> — especially in Mali – </w:t>
      </w:r>
      <w:r>
        <w:rPr>
          <w:rStyle w:val="StyleUnderline"/>
        </w:rPr>
        <w:t>closer to European shores</w:t>
      </w:r>
      <w:r>
        <w:rPr>
          <w:sz w:val="8"/>
        </w:rPr>
        <w:t xml:space="preserve">. Against that backdrop, speakers made impassioned pleas to deploy all tools available to stem their influence, including diplomacy, aid, trade and security cooperation. “If we don’t give African Governments the means to carry out an effective and sustainable counter-terrorism strategy, there is every reason to fear the creation of that terrorist arc from Mauritania to Nigeria and beyond to the Horn of Africa, said Faure Essozimna Gnassingbé, President of Togo, whose country holds the Council’s rotating presidency for May. Most crucial in that regard was combating poverty, which he said destroyed the very basis of human solidarity. Téte António, Permanent Observer for the African Union, said “narco-terrorism” had given rise to new forms of “mercenarism” in Africa, with fighters motivated more by financial gain than ideological persuasion. Winning the war against them would require a firm, focused, coordinated and collective international effort, which tackled root causes and included measures to prevent terrorists from carrying out their acts. Considerable resources and the convergence of like-minded specialized institutions were needed. On that point, Youssoufou Bamba ( Côte d’Ivoire), speaking on behalf of the Economic Community of West African States (ECOWAS), said the Community’s holistic approach contained a full array of measures, including a strategic orientation to confine and eliminate the terrorist threat. To that end, ECOWAS would establish a coordinating unit, issue arrest warrants and create a blacklist of terrorists, with a view to sharing information and coordinating actions. In such work, he called for technical assistance institutions, development partners and others to coordinate their activities with ECOWAS to vanquish the threat. The victory against extremism and terror, proclaimed Tekeda Alemu ( Ethiopia), in his capacity as Chair of the Intergovernmental Authority for Development (IGAD), would occur only when the root causes were addressed. “It is impossible to ensure acceptable levels of peace and security in the face of abject poverty and deprivation,” he said. And, without genuine, effective international cooperation, there was little chance of success. He cautioned against drawing distinctions among groups that resorted to terror, based on where the act was committed, as that would defeat the spirit of cooperation. Also speaking today were foreign affairs ministers and other high-level officials from Luxembourg, Morocco, United States, Republic of Korea and Argentina, as well as representatives of Rwanda, Russian Federation, Azerbaijan, United Kingdom, Pakistan, China, France, Guatemala, Australia, Sudan, Algeria, Benin and the United Republic of Tanzania. The Head of the Delegation of the European Union also spoke. The meeting began at 10:08 a.m. and adjourned at 2:08 p.m. Presidential Statement The full text of presidential statement S/PRST/2013/5 reads as follows: “The Security Council reaffirms its primary responsibility for the maintenance of international peace and security, in accordance with the Charter of the United Nations. “The Security Council notes with deep concern that </w:t>
      </w:r>
      <w:r>
        <w:rPr>
          <w:rStyle w:val="StyleUnderline"/>
        </w:rPr>
        <w:t>terrorism continues to pose a serious threat to international peace and security</w:t>
      </w:r>
      <w:r>
        <w:rPr>
          <w:sz w:val="8"/>
        </w:rPr>
        <w:t xml:space="preserve">, the enjoyment of human rights and social and economic development of States, and undermines global stability and prosperity in Africa, in particular that </w:t>
      </w:r>
      <w:r>
        <w:rPr>
          <w:rStyle w:val="StyleUnderline"/>
        </w:rPr>
        <w:t>this threat has become more diffuse, with an increase</w:t>
      </w:r>
      <w:r>
        <w:rPr>
          <w:sz w:val="8"/>
        </w:rPr>
        <w:t xml:space="preserve">, in various regions of the world, </w:t>
      </w:r>
      <w:r>
        <w:rPr>
          <w:rStyle w:val="StyleUnderline"/>
        </w:rPr>
        <w:t>of terrorist acts including those motivated by intolerance and extremism</w:t>
      </w:r>
      <w:r>
        <w:rPr>
          <w:sz w:val="8"/>
        </w:rPr>
        <w:t xml:space="preserve">. “The Security Council recalls all its resolutions and statements on counter-terrorism, reiterates its strong condemnation of terrorism in all its forms and manifestations, committed by whomever, wherever and for whatever purposes, and expresses its determination to combat by all means terrorism in all its forms and manifestations in accordance with the Charter of the United Nations and international law, including applicable international human rights, refugee and humanitarian law. “The Security Council is deeply concerned by the increasing violence perpetrated by armed groups, the number of which is growing in several regions and subregions of Africa. The Security Council is all the more concerned as the States in these regions are faced with difficulties such as porous borders which continue to pose challenges to border control, and the increasing illegal trafficking of arms; these States furthermore face difficult socioeconomic situations, which result in a lack of means and resources to effectively combat terrorism. The Council recognizes the importance of strong and effective national, subregional and regional institutions in this regard. “The Security Council recognizes that terrorism will not be defeated by military force or security forces, law enforcement measures, and intelligence operations alone, and underlines the need to address the conditions conducive to the spread of terrorism, including, but not limited to, strengthening efforts for the successful prevention and peaceful resolution of prolonged conflicts, and also promoting the rule of law, the protection of human rights and fundamental freedoms, good governance, tolerance and inclusiveness. “The Security Council underscores that the long term fight against terrorism must adopt a comprehensive approach by dealing with the challenges of increasing economic growth, promoting good governance, reducing poverty, building state capacity, extending social services and fighting corruption, particularly in Africa, but also in other regions. “The Security Council reaffirms that terrorism cannot and should not be associated with any religion, nationality or civilization. “The Security Council also reaffirms that Member States shall refrain in their international relations from the threat or use of force against the territorial integrity or political independence of any State, and shall also give the United Nations every assistance in any action it takes in accordance with the United Nations Charter, and shall refrain from giving assistance to any State against which the United Nations is taking preventive or enforcement action. “The Security Council notes with concern that terrorist threats jeopardize the security of the countries in the subregions concerned and, consequently, of the entire continent, and negatively impact the efforts by African States to promote social and economic development. The Security Council recognizes that development and security are mutually reinforcing and are vital to an effective and comprehensive approach to countering terrorism. “The Security Council notes the changing nature and character of terrorism in Africa, expresses its concern regarding the connection, in many cases, between terrorism and transnational organized crime and illicit activities such as drugs, arms and human trafficking and emphasizes the need to enhance coordination of efforts on national, subregional, regional and international levels in order to strengthen a global response to this serious challenge and threat to international peace and security. “The Security Council recalls resolutions 1267 (1999) and 1989 (2011), 1373 (2001), 1540 (2004) and 1624 (2005), as well as other applicable international counter-terrorism instruments, stresses the need for their full implementation, renews its call on States to consider becoming parties as soon as possible to all relevant international conventions and protocols, and to fully implement their obligations under those to which they are party, and notes the recommendation of the Ad Hoc Committee established pursuant to General Assembly resolution 51/210, noting that more time was required to achieve substantive progress on the outstanding issues, and deciding to recommend that the Sixth Committee, at its sixty-ninth session of the General Assembly, establish a working group with a view to finalizing the process on the draft Comprehensive Convention on International Terrorism. “The Security Council considers sanctions an important tool in countering terrorism, and underlines the importance of prompt and effective implementation of the relevant resolutions, in particular, Security Council resolution 1267 (1999) and 1989 (2011) as key instrument in the fight against terrorism. The Security Council reiterates its continued commitment to ensure that fair and clear procedures exist for placing individuals and entities on sanctions lists and for removing them, as well as for granting humanitarian exemptions. “The Security Council reiterates the need to increase ongoing cooperation among committees with counter-terrorism mandates established pursuant to resolutions 1267 (1999) and 1989 (2011), 1988 (2011),1373 (2001) and 1540 (2004) and their respective groups of experts. “The Security Council reiterates its readiness to impose sanctions on individuals and entities who harbour, finance, facilitate, support, organize, train, or incite individuals or groups to perpetrate acts of violence or terrorist acts against other States or their citizens in Somalia or its region in accordance with its relevant resolutions, and other regional networks as well as individuals, groups, undertakings and entities who do not cut off all ties to Al-Qaida and associated groups, including Al-Qaida in Islamic Maghreb (AQMI), “Mouvement pour l'Unicité et le Jihad en Afrique de l'Ouest” (MUJAO) and Ansar Eddine, in accordance with resolution 2083 (2012). “The Security Council notes that the relevant instruments of the African Union on the prevention of and the fight against terrorism, in particular, the 1999 Algiers Convention on the Prevention and Combating of Terrorism and its Additional Protocol, and the Plan of Action on the Prevention of Terrorism, and welcomes the steps taken by African Statesat the national and regional levels to combat terrorism. “The Council, taking note of the African Union’s decision in its 8 December 2011 communiqué, strongly condemns the incidents of kidnapping and hostage-taking with the aim of raising funds or gaining political concessions, notes the increase in such kidnappings in the Sahel region, and underscores the urgent need to address these issues. The Council further expresses its determination to combat kidnapping and hostage-taking in the Sahel region, in accordance with applicable international law and, in this regard, notes the publication of the Global Counterterrorism Forum’s (GCTF) “Algiers Memorandum on Good Practices on Preventing and Denying the Benefits of Kidnapping for Ransom by Terrorists. “The Security Council reiterates the obligation of Member States to refrain, consistent with international law, from providing any form of support, active or passive, to entities or persons involved in or associated with terrorist acts, including by suppressing recruitment of members of terrorist groups, and eliminating the supply of weapons to terrorists; and recognizes the need to prevent and suppress the financing of terrorism and terrorist organizations, including from the proceeds of illicit activities, such as organized crime, the trafficking and illicit production of narcotic drugs and their chemical precursors, and the importance of continued international cooperation towards that aim. “The Security Council acknowledges the important work of the United Nations entities and other multilateral organizations in supporting efforts to prevent and suppress the financing of terrorism and terrorist organisations, in particular the Financial Action Task Force, the Eastern and Southern Africa Anti-Money Laundering Group (ESAAMLG), the Inter Governmental Action Group against Money Laundering in West Africa (GIABA), and the Middle East and North Africa Financial Action Task Force in promoting capacity and cooperation (MENAFATF). “The Security Council emphasizes that continuing international efforts to enhance dialogue and broaden understanding among civilizations in an effort to prevent the indiscriminate targeting of different religions and cultures, and addressing unresolved regional conflicts and the full range of global issues, including development issues, will contribute to strengthening the international fight against terrorism. “The Security Council reaffirms the need for African States to work closely and directly through the relevant bodies of the African Union and other regional frameworks for the implementation of enhanced measures for cooperation, mutual assistance and coordination between security agencies, prosecutors and judges, with a view to making the collective endeavours of Africa more effective, and specifically, more proactive, in combating terrorism, and emphasizes the need to take all necessary and appropriate measures in accordance with international law,to include protections for the right to life and other human rights in Africa. “The Security Council is concerned about extremism and the incitement of terrorism in African States and emphasizes the importance of countering violent extremism in the fight against terrorism, including by addressing the conditions conducive to the spread of terrorism, and building community resilience to resist incitement by promoting tolerance, diversity, respect and dialogue. “The Security Council recognizes the support provided by bilateral and multilateral actors, including the African Union (AU), the European Union (EU), the Organization of the Islamic Cooperation (OIC), the League of Arab States (LAS) and subregional organizations such as the Economic Community of West African States (ECOWAS), the Community of Sahelo Saharan States (CENSAD), the Intergovernmental Authority on Development (IGAD), the Arab Maghreb Union (AMU) to efforts aimed at combating terrorism in Africa and calls on the international community and the United Nations system to strengthen their cooperation with the counter-terrorism subregional bodies such as the African Centre for Studies and Research on Terrorism (CAERT). “The Security Council recalls the crucial role of the Counter Terrorism Committee and its Executive Directorate (CTED) in ensuring the full implementation of resolutions 1373 (2001) and 1624 (2005) and underlines the importance of capacity-building and technical assistance with a view to increasing the capabilities of Member States for an effective implementation of its resolutions, encourages the CTED to continue to work with Member States, at their request, and to assess and facilitate technical assistance, in particular, in close cooperation within the Counter-Terrorism Implementation Task Force (CTITF), as well as with all bilateral and multilateral technical assistance providers and welcomes the focused and regional approach of CTED aimed at addressing the counter-terrorism needs of each Member State and region. “The Security Council notes with appreciation the activities undertaken in the area of capacity-building by United Nations entities, including the CTITF, in coordination with other relevant international, regional and subregional organizations to assist African Member States, upon their request, in implementing the Strategy, and encourages the Task Force to ensure focused delivery of capacity-building assistance. “The Security Council urges Sahel and Maghreb States to enhance interregional cooperation and coordination in order to develop inclusive and effective strategies to combat in a comprehensive and integrated manner the activities of terrorist groups, namely Al-Qaida in the Islamic Maghreb (AQIM), “Mouvement pour l'Unicité et le Jihad en Afrique de l'Ouest” (MUJAO), and Ansar Eddine, and prevent the expansion of those groups as well as to suppress the proliferation of all arms and fight transnational organized crime, including drug trafficking and, in this regard, takes note of the outcome of the Conference organized by CTED and CTITF in Rabat on the Cooperation on Border Control in the Sahel and the Maghreb, as well as the outcome of the ministerial meeting on the enhancement of cooperation in security and the operationalisation of the African Peace and Security Architecture in the Sahelo-Saharian region held in Nouakchott. “The Security Council recognizes the importance of an effective criminal justice response to terrorism by national jurisdictions and underlines the importance of strengthening cooperation among Member States and with United Nations entities and subsidiary bodies with a view to enhancing their individual capabilities, including by supporting their efforts to develop and implement rule of law based counterterrorism practices”, and notes the publication of the “Rabat Memorandum on Good Practices for Effective Counter-terrorism Practice in the Criminal Justice Sector. “The Security Council recognizes that the scourge of terrorism can only be defeated by a sustained and comprehensive approach involving active participation and collaboration of all States, and relevant international and regional organizations and civil society, and underlines the need to address the conditions conducive to the spread of terrorism, as outlined in the United Nations Global Counter-Terrorism Strategy (A/RES/60/288). The Security Council encourages Member States to develop comprehensive and integrated counter-terrorism strategies. “The Security Council invites the Secretary-General to submit, within 6 months, a concise report providing a comprehensive survey and assessment of the United Nations relevant work to help States, subregional and regional entities in Africa in fighting terrorism, with the view to continue consideration of possible steps in this regard.” Background The Security Council met today for an open debate on “Peace and security in Africa: the challenges of the fight against terrorism in Africa in the context of maintaining international peace and security”. Opening Statements United Nations Secretary-General BAN KI-MOON said terrorism threatened peace, security and development in Africa. </w:t>
      </w:r>
      <w:r>
        <w:rPr>
          <w:rStyle w:val="Emphasis"/>
        </w:rPr>
        <w:t>From Al-Shabaab</w:t>
      </w:r>
      <w:r>
        <w:rPr>
          <w:sz w:val="8"/>
        </w:rPr>
        <w:t xml:space="preserve"> in the East, to Boko Haram in the West, to Al-Qaida in the Islamic Maghreb in the North, </w:t>
      </w:r>
      <w:r>
        <w:rPr>
          <w:rStyle w:val="Emphasis"/>
        </w:rPr>
        <w:t>extremists and terrorist entities had hardened their presence on the continent</w:t>
      </w:r>
      <w:r>
        <w:rPr>
          <w:sz w:val="8"/>
        </w:rPr>
        <w:t xml:space="preserve">. In Somalia, important progress had been made, as Al-Shabaab had been chased away from a number of strategic places. But to consolidate gains, there was a great deal to be done in the context of the rule of law, development and the political transformation of country. The new United Nations mission would contribute to such efforts by providing strategic orientation on security-sector reform, and helping to strengthen the police and justice sectors, as well as the prison system. In Mali and the Sahel, the international community had confronted “with determination” the rapid degradation of the situation, he said, notably by deploying a peacekeeping operation charged with extending the State’s authority and building legitimate governance instruments. It would carry out those duties in parallel with actions to combat the insurrection in a new geopolitical context that presented big challenges for the security of United Nations personnel, including humanitarian and other personnel. “Military advances, important as they are, will not by themselves bring an end to terrorism in Africa,” he said. The struggle must advance on many fronts, including by addressing the conditions that were conducive to the spread of terrorism. In the Sahel, for example, the United Nations was developing an integrated strategy aimed at enhancing governance and the rule of law, strengthening the capacity of national and regional security mechanisms and integrating development and humanitarian activities to build resilience, he said. Without such a holistic and sustained approach, there was a risk that the threat would simply be pushed from one area to another. Indeed, terrorism thrived where borders were weakest, he explained, noting that poorly guarded and stored ammunition stockpiles provided unfettered access to weapons, especially parts for improvised explosive devices — the frequent weapon of choice for terrorists. Further, the lack of development and rule of law allowed terrorists to recruit “across communities”, with opportunistic links between them and transnational organized criminals ensuring constant flow of people, money, weapons and illicit goods across borders. In such a climate, the United Nations must do more to strengthen the capacity of affected States, he said, noting that — throughout Africa — United Nations missions were already helping to strengthen police and law enforcement, and to implement the United Nations Global Counter-Terrorism Strategy. The Counter-Terrorism Implementation Task Force was active in West Africa, including in Nigeria and Burkina Faso, as well as in North Africa. In Central Africa, the United Nations was working to reduce the flow of small arms, while in the East; it was facilitating the development of a regional strategy. And in Southern Africa, where the terrorist threat was less imminent, the United Nations was working with the African Union on the crucial issue of prevention. In that context, he welcomed initiatives undertaken by regional and subregional organizations to formulate counter-terrorism strategies, explaining that they would help to identify common threats, prioritize responses, strengthen collaboration, improve coordination and target international assistance to the themes and areas where it was most needed. Joint efforts must be carried out in line with the United Nations Charter and international law, with due respect for human rights and fundamental freedoms. “The United Nations is strongly committed to doing its part to combat terrorism in Africa,” he declared, adding that “success is crucial for enabling Africans to meet their aspirations to live in dignity and peace”. ABDULLAHI SHEHU, Director General, Inter-Governmental Action Group against Money Laundering in West Africa (GIABA) — a specialized institution of the Economic Community of West African States (ECOWAS) aimed at helping member States control and prevent transnational organized crime, in particular, terrorist financing and money-laundering — stressed that “peace is not necessarily the absence of war”. Instead, it was a general sense of happiness and the lack of negative conditions such as poverty. It was impossible to fully understand the security situation in Africa without understanding the risk factors. Indeed, many African States had long been at war. Political corruption, the lack of respect for the rule of law and human rights violations accounted for the existence of many of those conflicts. In West Africa, for example, a majority of the population was young and the region’s combined gross domestic product (GDP) did not measure up to that of even one of the world’s most developed States. The United Nations Development Programme (UNDP) estimated that 12 out of the 15 ECOWAS States, as of 2009, fell under the low human development group, with one having the lowest human development ranking in the world. Under those conditions, it was almost impossible to address the factors that fostered criminality in the region. In addition, the arms trade — both licit and illicit — had a significant impact on conflict and its resolution, and the activities of multinational oil companies often exacerbated a “vicious cycle” of instability. The prevention of money-laundering was crucial in the context of protecting the international financial system from abuse and preventing insecurity, he said. The location of terrorism often depended on instability, but its effects were widespread. Most African countries were incapable of dealing with such problems in isolation. In Africa, as in other developing regions, the overall impact of the aforementioned risk factors — including poverty, unemployment and human rights violations — contributed to the rising spate of terrorist activities. Political corruption often led to the emergence of leaders who came to power illegitimately, and there were the problems of weak national legal frameworks and competing priorities under limited resources, among others. He said that any comprehensive approach must address the financial aspects of terrorism. In many national legal frameworks there was no clear definition of terrorist financing, and often there were inadequate understandings of Security Council resolutions related to terrorism, terrorist proliferation and financing. There was often an inability at the national level to freeze terrorist assets, as well as a poor understanding of the listing or de-listing process, which, among other factors, had led to a low prosecution rate. In addition, porous borders were conducive to international criminality, and terrorists were often afforded the space and technology to undertake their activities undetected. He went on to describe the regional response to the threat of transnational organized crime, briefly listing the related measures adopted by ECOWAS member States. In that vein, the establishment of GIABA in 2000 had been a strong demonstration of their commitment. Along with seeking to prevent and control money-laundering, terrorist proliferation and financing, its action group sought to promote the rule of law and help member States adopt counter-terrorism legislation in line with international standards. By 2008, all ECOWAS member countries had adopted legislation criminalizing money-laundering. On the financing of terrorism, a law drawn up by GIABA had been adopted by member States in 2007, and it provided concrete assistance in drafting legislation and legal training. As for the way forward, he said that “achieving realistic peace and security in Africa […] would require strategic partnerships”. There was need for stronger political commitment and leadership in combating transnational organized crime, as well as an effective early warning system for the prevention of terrorism. Building capacity and supporting States in establishing the rule of law and good governance were also critical. He called on countries and donor agencies to provide the necessary financing for the implementation of Security Council resolutions. It was also crucial to ensure that developing countries had equal trading opportunities, which would ameliorate some of their economic difficulties. Finally, coordination and cooperation was needed, as “no country can effectively tackle the problem of terrorism alone”. Statements FAURE ESSOZIMNA GNASSINGBÉ, President of Togo, whose country holds the Council’s rotating presidency for May, said terrorism was a global phenomenon whose defeat required global governance. Indeed, its spectre haunted Africa, with the Sahel facing a multitude of security challenges, including the rise of radical Islamism; trafficking in drugs, humans and weapons; and organized crimes — among the most disturbing threats of our time. Terrorists in Somalia were extending into other countries, where limited development provided fertile ground for their pursuits. Tribal conflicts and porous borders only exacerbated the problem. Political, security and environmental factors underpin the scourge, worsened by corruption and underdevelopment. He said terrorism was also active in fragile, post-conflict countries, where a lack of the rule of law allowed terrorist groups to develop with total impunity and crush the prospects for economic and social development. Criminal groups established themselves as regulatory authorities, discouraging foreign investment and fostering economic failure. Legal and illegal trade, as well as migration, tourism and security were at their mercy. “If we don’t give African Governments the means to carry out an effective and sustainable counter-terrorism strategy, there is every reason to fear the creation of a ‘terrorist arc’ from Mauritania to Nigeria”, and extending to the Horn of Africa, marked by lawlessness for traffickers and links between the Sahel and European and Latin American groups. Terrorism in Africa extended beyond the continent. Organized crime was on rise, with the ports of West Africa and the Sahel becoming hubs for drug transit, linking suppliers in Latin America with European and Middle Eastern markets. The number of cocaine addicts in Africa had reached 1.5 million consumers, according to the International Narcotics Control Board. He outlined variouspaths to stem narcotic and terrorist groups, saying that only a multifaceted response would repel them. The United Nations Global Counter-Terrorism Strategy offered such a course. He also urged preventive work in the areas of development, education and health, as only personal fulfilment could compete with the bloody alternative of terrorism. Touching on the food threat, he said that, in recent years, the number of people affected by food insecurity had risen to 18 million people. In Mali, one of every five households faced severe malnutrition, according to United Nations and humanitarian agencies. Given the links between terrorism and trafficking groups, he urged the adoption of a global approach, as those were two sides of the same reality. In Uganda, for example, the Lord’s Resistance Army (LRA) could not be treated differently than organized crime. A better global strategy of a diplomatic, political and socioeconomic blueprint must be developed. “We must help establish better governance,” he insisted, including by showing the will to launch arrest warrants against those responsible. The arms trade must be controlled and transparent arms contracts must be confirmed by a competent African authority. There must also be better border control. Moreover, closer coordination between Africa and its international partners was needed, he said, lauding the decisions taken at the African Union’s 17 March meeting on strengthening border security, exchanging intelligence and building national capacity. To carry out such activities, he urged partners to honour official development assistance (ODA) commitments, noting that between 2011 and 2012, assistance had dropped 4 per cent. The fight against poverty was most crucial in fighting terrorism. Poverty destroyed human virtues and the very basis of human solidarity. He urged finding new resources for ODA, including through a tax on international financial transactions. The Council then adopted presidential statement S/PRST/2013/5. JEAN ASSELBORN, Deputy Prime Minister, Minister for Foreign Affairs, Luxembourg, said the debate was important, not just because terrorism was such a threat, but because that threat had grown markedly in Africa. The Mali crisis and its ramification illustrated the growing complexity of the challenges faced. The fight required mobilization of considerable security resources and development cooperation. The United Nations’ Global Counter-Terrorism Strategy had enlarged the framework of the fight against terrorism and comprised measures to ensure respect for international law, particularly humanitarian and human rights law, as well as measures to reverse the conditions conducive to terrorism. The Security Council was sharpening the tools at its disposal, notably sanctions, through the 1267/1989 Committee. He welcomed extension of Al-Qaida sanctions to the Movement for Unity and Jihad in West Africa in 2012 and to Ansar Eddine in 2013. Supporting African countries was vital to combating terrorism, he said, pointing to Luxembourg’s own capacity-building efforts against financing of the scourge. That transnational threat in the Sahel required an improved coordinated international response between the United Nations, the African Union and subregional organizations. It was more urgent than ever to finalize and implement the integrated United Nations strategy for the Sahel, as it promised to provide the Security Council and stakeholders with a full spectrum of preventive tools. The civilian security dimension was of particular importance, and law enforcement agencies and justice institutions should be better equipped. It was equally vital to improve socio-economic development to dry up the sources of frustration and exclusion that fed terrorism and its recruitment. Luxembourg was cooperating with several countries in West Africa and had recently announced a new financial contribution of €500,000 to security-sector reform in Somalia. SAAD-EDDINE EL OTHMANI, Minister for Foreign Affairs and Cooperation of Morocco, said that today’s meeting was being held against the backdrop of a “delicate condition” in parts of the African continent. Recent developments there indicated that terrorist threats still constituted a menace to international peace and security and led to the suffering of millions of innocent people. In that regard, he highlighted the growing interlinkage among terrorist groups, secessionist movements, illegal networks engaged in human trafficking and piracy. Such networks allowed terrorists to acquire resources, and in some cases threatened the sovereignty and territorial integrity of States. Morocco had long been at the forefront of expressing deep concern at terrorist activities and threats, especially in the Sahel, the Gulf of Guinea and the Horn of Africa. He said that the Security Council and regional responses had succeeded in dismantling a number of terrorist and criminal networks. Yet those efforts lacked harmony and coordination and remained insufficient, in particular at a time when those networks kept expanding and acquiring new technologies. The efforts of the United Nations were meaningful, especially in strengthening the capacity of States to face those dangers. Morocco looked forward to the adoption, implementation and success of the United Nations integrated strategy on the Sahel, he added. Morocco had adopted a firm stand against terrorism, he said, highlighting adoption of a national strategy that conformed to United Nations standards, reflecting the values of coexistence, human rights and rule of law. It categorically rejected linking organized crime or terrorism with any religious or ethnic group. In that vein, Morocco renewed its backing for all initiatives designed to foster dialogue and understanding among civilizations and cultures. The appreciable success of the country’s counter-terrorism strategy relied on a comprehensive approach and preventive measures, as well as domestic initiatives to combat the socioeconomic conditions that might give rise to radicalization. Development in all its forms was central to preventing terrorism. Morocco had joined the international forum against terrorism, he said, voicing its appreciation for the Rabat Declaration on best practices in criminal justice. For decades, Morocco had cooperated with other African States to share its experiences in combating terrorism and transnational crime, and paving the way for cooperation and dialogue. Among other efforts, it had helped to organize, in March, an international conference bringing Maghreb and Sahel States together in border monitoring. As Chair of the Counter-Terrorism Committee, it backed efforts by United Nations organs to combat terrorism, with a view towards complementarity. SUSAN RICE (United States) recalled that in the Sahel, Al-Qaida in the Islamic Maghreb were active, while in Nigeria, Boko Haram and other groups were taking advantage of poor economic conditions to challenge State authority. </w:t>
      </w:r>
      <w:r>
        <w:rPr>
          <w:rStyle w:val="Emphasis"/>
        </w:rPr>
        <w:t>In Somalia, Al-Shabaab was launching ferocious attacks against the Government, seeking to derail the country’s transition</w:t>
      </w:r>
      <w:r>
        <w:rPr>
          <w:rStyle w:val="StyleUnderline"/>
        </w:rPr>
        <w:t>, and attacks in Arusha confirmed that such acts were not confined to conflict zones.</w:t>
      </w:r>
      <w:r>
        <w:rPr>
          <w:sz w:val="8"/>
        </w:rPr>
        <w:t xml:space="preserve"> The fight against terrorism had made progress, with work in Somalia and Mali demonstrating the ability of regional and international cooperation to weaken terrorist groups. In those cases, African nations, with international support, had confronted the terrorist threat. In Mali, the Council had imposed sanctions against the Movement for Unity and Jihad in West Africa, and authorized two missions to stabilize the country. In Somalia, African Union peacekeepers had helped the country reclaim itself from Al-Shabaab.</w:t>
      </w:r>
    </w:p>
    <w:p w:rsidR="002F3070" w:rsidRDefault="002F3070" w:rsidP="002F3070">
      <w:pPr>
        <w:pStyle w:val="Heading4"/>
        <w:rPr>
          <w:rStyle w:val="StyleUnderline"/>
          <w:sz w:val="26"/>
          <w:szCs w:val="26"/>
          <w:u w:val="none"/>
        </w:rPr>
      </w:pPr>
      <w:r>
        <w:rPr>
          <w:rStyle w:val="StyleUnderline"/>
          <w:sz w:val="26"/>
          <w:szCs w:val="26"/>
        </w:rPr>
        <w:t>African militant groups cause global war</w:t>
      </w:r>
    </w:p>
    <w:p w:rsidR="002F3070" w:rsidRDefault="002F3070" w:rsidP="002F3070">
      <w:r>
        <w:t>Walter Russell</w:t>
      </w:r>
      <w:r>
        <w:rPr>
          <w:rStyle w:val="Style13ptBold"/>
        </w:rPr>
        <w:t xml:space="preserve"> Mead 13</w:t>
      </w:r>
      <w:r>
        <w:t xml:space="preserve">, Foreign Affairs Prof @ Bard, Peace In The Congo? Why The World Should Care, </w:t>
      </w:r>
      <w:hyperlink r:id="rId24" w:history="1">
        <w:r>
          <w:rPr>
            <w:rStyle w:val="Hyperlink"/>
          </w:rPr>
          <w:t>http://www.the-american-interest.com/2013/12/15/peace-in-the-congo-why-the-world-should-care/</w:t>
        </w:r>
      </w:hyperlink>
    </w:p>
    <w:p w:rsidR="002F3070" w:rsidRDefault="002F3070" w:rsidP="002F3070">
      <w:pPr>
        <w:rPr>
          <w:rStyle w:val="StyleUnderline"/>
        </w:rPr>
      </w:pPr>
      <w:r>
        <w:rPr>
          <w:rStyle w:val="StyleUnderline"/>
        </w:rPr>
        <w:t>The Congo war should be a reminder</w:t>
      </w:r>
      <w:r>
        <w:rPr>
          <w:sz w:val="16"/>
        </w:rPr>
        <w:t xml:space="preserve"> to us all that </w:t>
      </w:r>
      <w:r>
        <w:rPr>
          <w:rStyle w:val="StyleUnderline"/>
          <w:highlight w:val="cyan"/>
        </w:rPr>
        <w:t xml:space="preserve">the foundations of our world are </w:t>
      </w:r>
      <w:r>
        <w:rPr>
          <w:rStyle w:val="Emphasis"/>
          <w:highlight w:val="cyan"/>
        </w:rPr>
        <w:t>dynamite</w:t>
      </w:r>
      <w:r>
        <w:rPr>
          <w:sz w:val="16"/>
        </w:rPr>
        <w:t xml:space="preserve">, and that </w:t>
      </w:r>
      <w:r>
        <w:rPr>
          <w:rStyle w:val="StyleUnderline"/>
        </w:rPr>
        <w:t xml:space="preserve">the </w:t>
      </w:r>
      <w:r>
        <w:rPr>
          <w:rStyle w:val="StyleUnderline"/>
          <w:highlight w:val="cyan"/>
        </w:rPr>
        <w:t xml:space="preserve">potential for </w:t>
      </w:r>
      <w:r>
        <w:rPr>
          <w:rStyle w:val="Emphasis"/>
          <w:highlight w:val="cyan"/>
        </w:rPr>
        <w:t>new conflicts</w:t>
      </w:r>
      <w:r>
        <w:rPr>
          <w:sz w:val="16"/>
        </w:rPr>
        <w:t xml:space="preserve"> on </w:t>
      </w:r>
      <w:r>
        <w:rPr>
          <w:rStyle w:val="StyleUnderline"/>
          <w:highlight w:val="cyan"/>
        </w:rPr>
        <w:t>the scale of the</w:t>
      </w:r>
      <w:r>
        <w:rPr>
          <w:rStyle w:val="StyleUnderline"/>
        </w:rPr>
        <w:t xml:space="preserve"> </w:t>
      </w:r>
      <w:r>
        <w:rPr>
          <w:rStyle w:val="Emphasis"/>
        </w:rPr>
        <w:t xml:space="preserve">horrific </w:t>
      </w:r>
      <w:r>
        <w:rPr>
          <w:rStyle w:val="Emphasis"/>
          <w:highlight w:val="cyan"/>
        </w:rPr>
        <w:t>wars of the 20th century</w:t>
      </w:r>
      <w:r>
        <w:rPr>
          <w:rStyle w:val="StyleUnderline"/>
          <w:highlight w:val="cyan"/>
        </w:rPr>
        <w:t xml:space="preserve"> is</w:t>
      </w:r>
      <w:r>
        <w:rPr>
          <w:sz w:val="16"/>
        </w:rPr>
        <w:t xml:space="preserve"> very much </w:t>
      </w:r>
      <w:r>
        <w:rPr>
          <w:rStyle w:val="Emphasis"/>
          <w:highlight w:val="cyan"/>
        </w:rPr>
        <w:t>with us</w:t>
      </w:r>
      <w:r>
        <w:rPr>
          <w:rStyle w:val="Emphasis"/>
        </w:rPr>
        <w:t xml:space="preserve"> today. </w:t>
      </w:r>
      <w:r>
        <w:rPr>
          <w:sz w:val="16"/>
        </w:rPr>
        <w:t xml:space="preserve">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w:t>
      </w:r>
      <w:r>
        <w:rPr>
          <w:rStyle w:val="Emphasis"/>
          <w:highlight w:val="cyan"/>
        </w:rPr>
        <w:t>these wars spread</w:t>
      </w:r>
      <w:r>
        <w:rPr>
          <w:sz w:val="16"/>
        </w:rPr>
        <w:t xml:space="preserve">. </w:t>
      </w:r>
      <w:r>
        <w:rPr>
          <w:rStyle w:val="StyleUnderline"/>
        </w:rPr>
        <w:t>They</w:t>
      </w:r>
      <w:r>
        <w:rPr>
          <w:sz w:val="16"/>
        </w:rPr>
        <w:t xml:space="preserve"> may </w:t>
      </w:r>
      <w:r>
        <w:rPr>
          <w:rStyle w:val="StyleUnderline"/>
        </w:rPr>
        <w:t>start in places</w:t>
      </w:r>
      <w:r>
        <w:rPr>
          <w:sz w:val="16"/>
        </w:rPr>
        <w:t xml:space="preserve"> that </w:t>
      </w:r>
      <w:r>
        <w:rPr>
          <w:rStyle w:val="StyleUnderline"/>
        </w:rPr>
        <w:t>we don’t care</w:t>
      </w:r>
      <w:r>
        <w:rPr>
          <w:sz w:val="16"/>
        </w:rPr>
        <w:t xml:space="preserve"> much </w:t>
      </w:r>
      <w:r>
        <w:rPr>
          <w:rStyle w:val="StyleUnderline"/>
        </w:rPr>
        <w:t>about</w:t>
      </w:r>
      <w:r>
        <w:rPr>
          <w:sz w:val="16"/>
        </w:rPr>
        <w:t xml:space="preserve"> (most Americans didn’t give a rat’s patootie about whether Germany controlled the Sudetenland in 1938 or Danzig in 1939) </w:t>
      </w:r>
      <w:r>
        <w:rPr>
          <w:rStyle w:val="StyleUnderline"/>
        </w:rPr>
        <w:t xml:space="preserve">but they tend to </w:t>
      </w:r>
      <w:r>
        <w:rPr>
          <w:rStyle w:val="Emphasis"/>
        </w:rPr>
        <w:t>spread to places</w:t>
      </w:r>
      <w:r>
        <w:rPr>
          <w:sz w:val="16"/>
        </w:rPr>
        <w:t xml:space="preserve"> </w:t>
      </w:r>
      <w:r>
        <w:rPr>
          <w:rStyle w:val="StyleUnderline"/>
        </w:rPr>
        <w:t xml:space="preserve">that we do care </w:t>
      </w:r>
      <w:r>
        <w:rPr>
          <w:rStyle w:val="Emphasis"/>
        </w:rPr>
        <w:t>very much about</w:t>
      </w:r>
      <w:r>
        <w:rPr>
          <w:sz w:val="16"/>
        </w:rPr>
        <w:t xml:space="preserve">. This can be because a revisionist great power like Germany in 1938-39 needs to overturn the balance of power in Europe to achieve its goals, or it can be because </w:t>
      </w:r>
      <w:r>
        <w:rPr>
          <w:rStyle w:val="StyleUnderline"/>
          <w:highlight w:val="cyan"/>
        </w:rPr>
        <w:t>instability</w:t>
      </w:r>
      <w:r>
        <w:rPr>
          <w:rStyle w:val="StyleUnderline"/>
        </w:rPr>
        <w:t xml:space="preserve"> in a </w:t>
      </w:r>
      <w:r>
        <w:rPr>
          <w:rStyle w:val="Emphasis"/>
        </w:rPr>
        <w:t>very remote place</w:t>
      </w:r>
      <w:r>
        <w:rPr>
          <w:sz w:val="16"/>
        </w:rPr>
        <w:t xml:space="preserve"> </w:t>
      </w:r>
      <w:r>
        <w:rPr>
          <w:rStyle w:val="StyleUnderline"/>
          <w:highlight w:val="cyan"/>
        </w:rPr>
        <w:t>triggers problems in places</w:t>
      </w:r>
      <w:r>
        <w:rPr>
          <w:sz w:val="16"/>
        </w:rPr>
        <w:t xml:space="preserve"> that </w:t>
      </w:r>
      <w:r>
        <w:rPr>
          <w:rStyle w:val="StyleUnderline"/>
          <w:highlight w:val="cyan"/>
        </w:rPr>
        <w:t xml:space="preserve">we </w:t>
      </w:r>
      <w:r>
        <w:rPr>
          <w:rStyle w:val="Emphasis"/>
          <w:highlight w:val="cyan"/>
        </w:rPr>
        <w:t>care about</w:t>
      </w:r>
      <w:r>
        <w:rPr>
          <w:sz w:val="16"/>
        </w:rPr>
        <w:t xml:space="preserve"> very much. Out of Afghanistan in 2001 came both 9/11 and the waves of insurgency and instability that threaten to rip nuclear-armed Pakistan apart or trigger wider conflict with India. Out of the mess in Syria a witches’ brew of terrorism and religious conflict looks set to complicate the security of our allies in Europe and the Middle East and even the security of the oil supply on which the world economy so profoundly depends. </w:t>
      </w:r>
      <w:r>
        <w:rPr>
          <w:rStyle w:val="StyleUnderline"/>
          <w:highlight w:val="cyan"/>
        </w:rPr>
        <w:t>Africa</w:t>
      </w:r>
      <w:r>
        <w:rPr>
          <w:sz w:val="16"/>
        </w:rPr>
        <w:t xml:space="preserve">, and </w:t>
      </w:r>
      <w:r>
        <w:rPr>
          <w:rStyle w:val="StyleUnderline"/>
          <w:highlight w:val="cyan"/>
        </w:rPr>
        <w:t>the potential for upheaval</w:t>
      </w:r>
      <w:r>
        <w:rPr>
          <w:rStyle w:val="StyleUnderline"/>
        </w:rPr>
        <w:t xml:space="preserve"> there</w:t>
      </w:r>
      <w:r>
        <w:rPr>
          <w:sz w:val="16"/>
        </w:rPr>
        <w:t xml:space="preserve">, </w:t>
      </w:r>
      <w:r>
        <w:rPr>
          <w:rStyle w:val="StyleUnderline"/>
          <w:highlight w:val="cyan"/>
        </w:rPr>
        <w:t>is</w:t>
      </w:r>
      <w:r>
        <w:rPr>
          <w:sz w:val="16"/>
          <w:highlight w:val="cyan"/>
        </w:rPr>
        <w:t xml:space="preserve"> </w:t>
      </w:r>
      <w:r>
        <w:rPr>
          <w:rStyle w:val="Emphasis"/>
          <w:highlight w:val="cyan"/>
        </w:rPr>
        <w:t>of</w:t>
      </w:r>
      <w:r>
        <w:rPr>
          <w:rStyle w:val="Emphasis"/>
        </w:rPr>
        <w:t xml:space="preserve"> more </w:t>
      </w:r>
      <w:r>
        <w:rPr>
          <w:rStyle w:val="Emphasis"/>
          <w:highlight w:val="cyan"/>
        </w:rPr>
        <w:t>import</w:t>
      </w:r>
      <w:r>
        <w:rPr>
          <w:rStyle w:val="Emphasis"/>
        </w:rPr>
        <w:t>ance</w:t>
      </w:r>
      <w:r>
        <w:rPr>
          <w:sz w:val="16"/>
        </w:rPr>
        <w:t xml:space="preserve"> </w:t>
      </w:r>
      <w:r>
        <w:rPr>
          <w:rStyle w:val="StyleUnderline"/>
        </w:rPr>
        <w:t xml:space="preserve">to American security than many people may </w:t>
      </w:r>
      <w:r>
        <w:rPr>
          <w:rStyle w:val="Emphasis"/>
        </w:rPr>
        <w:t>understand</w:t>
      </w:r>
      <w:r>
        <w:rPr>
          <w:rStyle w:val="StyleUnderline"/>
        </w:rPr>
        <w:t>.</w:t>
      </w:r>
      <w:r>
        <w:rPr>
          <w:sz w:val="16"/>
        </w:rPr>
        <w:t xml:space="preserve"> </w:t>
      </w:r>
      <w:r>
        <w:rPr>
          <w:rStyle w:val="StyleUnderline"/>
          <w:highlight w:val="cyan"/>
        </w:rPr>
        <w:t>The line between</w:t>
      </w:r>
      <w:r>
        <w:rPr>
          <w:sz w:val="16"/>
          <w:highlight w:val="cyan"/>
        </w:rPr>
        <w:t xml:space="preserve"> </w:t>
      </w:r>
      <w:r>
        <w:rPr>
          <w:rStyle w:val="Emphasis"/>
          <w:highlight w:val="cyan"/>
        </w:rPr>
        <w:t>Africa and the Mid</w:t>
      </w:r>
      <w:r>
        <w:rPr>
          <w:rStyle w:val="Emphasis"/>
        </w:rPr>
        <w:t xml:space="preserve">dle </w:t>
      </w:r>
      <w:r>
        <w:rPr>
          <w:rStyle w:val="Emphasis"/>
          <w:highlight w:val="cyan"/>
        </w:rPr>
        <w:t>East is</w:t>
      </w:r>
      <w:r>
        <w:t xml:space="preserve"> </w:t>
      </w:r>
      <w:r>
        <w:rPr>
          <w:sz w:val="16"/>
        </w:rPr>
        <w:t xml:space="preserve">a </w:t>
      </w:r>
      <w:r>
        <w:rPr>
          <w:rStyle w:val="Emphasis"/>
          <w:highlight w:val="cyan"/>
        </w:rPr>
        <w:t>soft</w:t>
      </w:r>
      <w:r>
        <w:rPr>
          <w:sz w:val="16"/>
        </w:rPr>
        <w:t xml:space="preserve"> one. </w:t>
      </w:r>
      <w:r>
        <w:rPr>
          <w:rStyle w:val="StyleUnderline"/>
        </w:rPr>
        <w:t xml:space="preserve">The </w:t>
      </w:r>
      <w:r>
        <w:rPr>
          <w:rStyle w:val="StyleUnderline"/>
          <w:highlight w:val="cyan"/>
        </w:rPr>
        <w:t xml:space="preserve">weak states that straddle the </w:t>
      </w:r>
      <w:r>
        <w:rPr>
          <w:rStyle w:val="Emphasis"/>
          <w:highlight w:val="cyan"/>
        </w:rPr>
        <w:t>southern</w:t>
      </w:r>
      <w:r>
        <w:rPr>
          <w:rStyle w:val="Emphasis"/>
        </w:rPr>
        <w:t xml:space="preserve"> approaches</w:t>
      </w:r>
      <w:r>
        <w:rPr>
          <w:sz w:val="16"/>
        </w:rPr>
        <w:t xml:space="preserve"> </w:t>
      </w:r>
      <w:r>
        <w:rPr>
          <w:rStyle w:val="StyleUnderline"/>
        </w:rPr>
        <w:t xml:space="preserve">of the </w:t>
      </w:r>
      <w:r>
        <w:rPr>
          <w:rStyle w:val="StyleUnderline"/>
          <w:highlight w:val="cyan"/>
        </w:rPr>
        <w:t xml:space="preserve">Sahara are </w:t>
      </w:r>
      <w:r>
        <w:rPr>
          <w:rStyle w:val="Emphasis"/>
          <w:highlight w:val="cyan"/>
        </w:rPr>
        <w:t>ideal petri dishes</w:t>
      </w:r>
      <w:r>
        <w:rPr>
          <w:sz w:val="16"/>
          <w:highlight w:val="cyan"/>
        </w:rPr>
        <w:t xml:space="preserve"> </w:t>
      </w:r>
      <w:r>
        <w:rPr>
          <w:rStyle w:val="StyleUnderline"/>
          <w:highlight w:val="cyan"/>
        </w:rPr>
        <w:t xml:space="preserve">for </w:t>
      </w:r>
      <w:r>
        <w:rPr>
          <w:rStyle w:val="Emphasis"/>
          <w:highlight w:val="cyan"/>
        </w:rPr>
        <w:t>A</w:t>
      </w:r>
      <w:r>
        <w:rPr>
          <w:rStyle w:val="StyleUnderline"/>
        </w:rPr>
        <w:t xml:space="preserve">l </w:t>
      </w:r>
      <w:r>
        <w:rPr>
          <w:rStyle w:val="Emphasis"/>
          <w:highlight w:val="cyan"/>
        </w:rPr>
        <w:t>Q</w:t>
      </w:r>
      <w:r>
        <w:rPr>
          <w:rStyle w:val="StyleUnderline"/>
        </w:rPr>
        <w:t>aeda</w:t>
      </w:r>
      <w:r>
        <w:rPr>
          <w:sz w:val="16"/>
        </w:rPr>
        <w:t xml:space="preserve"> </w:t>
      </w:r>
      <w:r>
        <w:rPr>
          <w:rStyle w:val="Emphasis"/>
          <w:highlight w:val="cyan"/>
        </w:rPr>
        <w:t>type groups</w:t>
      </w:r>
      <w:r>
        <w:rPr>
          <w:sz w:val="16"/>
        </w:rPr>
        <w:t xml:space="preserve"> to form and attract local support. There are </w:t>
      </w:r>
      <w:r>
        <w:rPr>
          <w:rStyle w:val="StyleUnderline"/>
        </w:rPr>
        <w:t>networks of funding</w:t>
      </w:r>
      <w:r>
        <w:rPr>
          <w:sz w:val="16"/>
        </w:rPr>
        <w:t xml:space="preserve"> </w:t>
      </w:r>
      <w:r>
        <w:rPr>
          <w:rStyle w:val="StyleUnderline"/>
        </w:rPr>
        <w:t>and religious</w:t>
      </w:r>
      <w:r>
        <w:rPr>
          <w:sz w:val="16"/>
        </w:rPr>
        <w:t xml:space="preserve"> contact that </w:t>
      </w:r>
      <w:r>
        <w:rPr>
          <w:rStyle w:val="StyleUnderline"/>
        </w:rPr>
        <w:t>give groups in these countries</w:t>
      </w:r>
      <w:r>
        <w:rPr>
          <w:sz w:val="16"/>
        </w:rPr>
        <w:t xml:space="preserve"> potential </w:t>
      </w:r>
      <w:r>
        <w:rPr>
          <w:rStyle w:val="Emphasis"/>
        </w:rPr>
        <w:t>access to funds</w:t>
      </w:r>
      <w:r>
        <w:rPr>
          <w:sz w:val="16"/>
        </w:rPr>
        <w:t xml:space="preserve">, </w:t>
      </w:r>
      <w:r>
        <w:rPr>
          <w:rStyle w:val="Emphasis"/>
        </w:rPr>
        <w:t>fighters</w:t>
      </w:r>
      <w:r>
        <w:rPr>
          <w:sz w:val="16"/>
        </w:rPr>
        <w:t xml:space="preserve">, </w:t>
      </w:r>
      <w:r>
        <w:rPr>
          <w:rStyle w:val="Emphasis"/>
        </w:rPr>
        <w:t>training</w:t>
      </w:r>
      <w:r>
        <w:rPr>
          <w:sz w:val="16"/>
        </w:rPr>
        <w:t xml:space="preserve"> and </w:t>
      </w:r>
      <w:r>
        <w:rPr>
          <w:rStyle w:val="Emphasis"/>
        </w:rPr>
        <w:t>weapons</w:t>
      </w:r>
      <w:r>
        <w:rPr>
          <w:sz w:val="16"/>
        </w:rPr>
        <w:t xml:space="preserve"> from the Middle East. </w:t>
      </w:r>
      <w:r>
        <w:rPr>
          <w:rStyle w:val="StyleUnderline"/>
          <w:highlight w:val="cyan"/>
        </w:rPr>
        <w:t>A war</w:t>
      </w:r>
      <w:r>
        <w:rPr>
          <w:rStyle w:val="StyleUnderline"/>
        </w:rPr>
        <w:t xml:space="preserve"> in the eastern Congo </w:t>
      </w:r>
      <w:r>
        <w:rPr>
          <w:rStyle w:val="StyleUnderline"/>
          <w:highlight w:val="cyan"/>
        </w:rPr>
        <w:t>might</w:t>
      </w:r>
      <w:r>
        <w:rPr>
          <w:rStyle w:val="StyleUnderline"/>
        </w:rPr>
        <w:t xml:space="preserve"> not directly trigger these other conflict</w:t>
      </w:r>
      <w:r>
        <w:rPr>
          <w:sz w:val="16"/>
        </w:rPr>
        <w:t xml:space="preserve">s, </w:t>
      </w:r>
      <w:r>
        <w:rPr>
          <w:rStyle w:val="StyleUnderline"/>
        </w:rPr>
        <w:t xml:space="preserve">but it helps to </w:t>
      </w:r>
      <w:r>
        <w:rPr>
          <w:rStyle w:val="Emphasis"/>
          <w:highlight w:val="cyan"/>
        </w:rPr>
        <w:t>create the swirling underworld</w:t>
      </w:r>
      <w:r>
        <w:rPr>
          <w:sz w:val="16"/>
          <w:highlight w:val="cyan"/>
        </w:rPr>
        <w:t xml:space="preserve"> </w:t>
      </w:r>
      <w:r>
        <w:rPr>
          <w:rStyle w:val="StyleUnderline"/>
          <w:highlight w:val="cyan"/>
        </w:rPr>
        <w:t>of</w:t>
      </w:r>
      <w:r>
        <w:rPr>
          <w:sz w:val="16"/>
          <w:highlight w:val="cyan"/>
        </w:rPr>
        <w:t xml:space="preserve"> </w:t>
      </w:r>
      <w:r>
        <w:rPr>
          <w:rStyle w:val="Emphasis"/>
          <w:highlight w:val="cyan"/>
        </w:rPr>
        <w:t>arms trading</w:t>
      </w:r>
      <w:r>
        <w:rPr>
          <w:sz w:val="16"/>
          <w:highlight w:val="cyan"/>
        </w:rPr>
        <w:t xml:space="preserve">, </w:t>
      </w:r>
      <w:r>
        <w:rPr>
          <w:rStyle w:val="Emphasis"/>
          <w:highlight w:val="cyan"/>
        </w:rPr>
        <w:t>money transfers</w:t>
      </w:r>
      <w:r>
        <w:rPr>
          <w:sz w:val="16"/>
          <w:highlight w:val="cyan"/>
        </w:rPr>
        <w:t xml:space="preserve">, </w:t>
      </w:r>
      <w:r>
        <w:rPr>
          <w:rStyle w:val="Emphasis"/>
          <w:highlight w:val="cyan"/>
        </w:rPr>
        <w:t>illegal commerce</w:t>
      </w:r>
      <w:r>
        <w:rPr>
          <w:sz w:val="16"/>
        </w:rPr>
        <w:t xml:space="preserve"> and the rise of a generation of young men who become experienced fighters—and know no other way to make a living. It destabilizes the environment for neighboring states (like Uganda and Kenya) that play much more direct role in potential crises of greater concern to us. 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we need to continue the slow and painstaking work that makes agreements like this one possible. </w:t>
      </w:r>
      <w:r>
        <w:rPr>
          <w:rStyle w:val="StyleUnderline"/>
          <w:highlight w:val="cyan"/>
        </w:rPr>
        <w:t>The world</w:t>
      </w:r>
      <w:r>
        <w:rPr>
          <w:sz w:val="16"/>
          <w:highlight w:val="cyan"/>
        </w:rPr>
        <w:t xml:space="preserve"> </w:t>
      </w:r>
      <w:r>
        <w:rPr>
          <w:rStyle w:val="StyleUnderline"/>
          <w:highlight w:val="cyan"/>
        </w:rPr>
        <w:t>we live in is</w:t>
      </w:r>
      <w:r>
        <w:rPr>
          <w:sz w:val="16"/>
        </w:rPr>
        <w:t xml:space="preserve"> an </w:t>
      </w:r>
      <w:r>
        <w:rPr>
          <w:rStyle w:val="Emphasis"/>
          <w:highlight w:val="cyan"/>
        </w:rPr>
        <w:t>explosive</w:t>
      </w:r>
      <w:r>
        <w:rPr>
          <w:sz w:val="16"/>
        </w:rPr>
        <w:t xml:space="preserve"> one. There are </w:t>
      </w:r>
      <w:r>
        <w:rPr>
          <w:rStyle w:val="Emphasis"/>
        </w:rPr>
        <w:t>all kinds of things that can go horribly wrong</w:t>
      </w:r>
      <w:r>
        <w:rPr>
          <w:sz w:val="16"/>
        </w:rPr>
        <w:t xml:space="preserve">, and what happens in one corner of the world doesn’t necessarily stay there. Reducing the danger requires an active, global American foreign policy whether we like it or not. The potential for new communal and religious wars that kill millions of people and endanger American security and world peace is very real. The world seems safer than the world of the 1930s and 1940s in part because the United States and many of our friends and allies are working quietly around the world to contain outbreaks of violence, address the </w:t>
      </w:r>
      <w:r>
        <w:rPr>
          <w:rStyle w:val="StyleUnderline"/>
        </w:rPr>
        <w:t>issues</w:t>
      </w:r>
      <w:r>
        <w:rPr>
          <w:sz w:val="16"/>
        </w:rPr>
        <w:t xml:space="preserve"> that </w:t>
      </w:r>
      <w:r>
        <w:rPr>
          <w:rStyle w:val="StyleUnderline"/>
        </w:rPr>
        <w:t>exacerbate hatred and distrust</w:t>
      </w:r>
      <w:r>
        <w:rPr>
          <w:sz w:val="16"/>
        </w:rPr>
        <w:t xml:space="preserve">, </w:t>
      </w:r>
      <w:r>
        <w:rPr>
          <w:rStyle w:val="StyleUnderline"/>
        </w:rPr>
        <w:t>and</w:t>
      </w:r>
      <w:r>
        <w:rPr>
          <w:sz w:val="16"/>
        </w:rPr>
        <w:t xml:space="preserve"> in the last analysis are willing to provide the security guarantees and </w:t>
      </w:r>
      <w:r>
        <w:rPr>
          <w:rStyle w:val="StyleUnderline"/>
        </w:rPr>
        <w:t>deterrents that prevent mass mayhem.</w:t>
      </w:r>
    </w:p>
    <w:p w:rsidR="002F3070" w:rsidRDefault="002F3070" w:rsidP="002F3070"/>
    <w:p w:rsidR="002F3070" w:rsidRDefault="002F3070" w:rsidP="002F3070">
      <w:pPr>
        <w:pStyle w:val="Heading4"/>
      </w:pPr>
      <w:r>
        <w:t>Al Shabaab is the root cause of the Somali failed state</w:t>
      </w:r>
    </w:p>
    <w:p w:rsidR="002F3070" w:rsidRDefault="002F3070" w:rsidP="002F3070">
      <w:r>
        <w:rPr>
          <w:b/>
          <w:bCs/>
          <w:sz w:val="26"/>
          <w:szCs w:val="26"/>
        </w:rPr>
        <w:t>Hashi 18</w:t>
      </w:r>
      <w:r>
        <w:t xml:space="preserve"> (Abdirashid Hashi Executive Director Heritage Institute for Policy Studies (HIPS), “Fixing the Failed State of Somalia: Challenges and Opportunities,” </w:t>
      </w:r>
      <w:hyperlink r:id="rId25" w:history="1">
        <w:r>
          <w:rPr>
            <w:rStyle w:val="Hyperlink"/>
          </w:rPr>
          <w:t>https://www.foreign.senate.gov/imo/media/doc/031418_Hashi_Testimony.pdf</w:t>
        </w:r>
      </w:hyperlink>
      <w:r>
        <w:t>)SEM</w:t>
      </w:r>
    </w:p>
    <w:p w:rsidR="002F3070" w:rsidRDefault="002F3070" w:rsidP="002F3070">
      <w:pPr>
        <w:rPr>
          <w:sz w:val="16"/>
        </w:rPr>
      </w:pPr>
      <w:r>
        <w:rPr>
          <w:sz w:val="16"/>
        </w:rPr>
        <w:t xml:space="preserve">Context is important </w:t>
      </w:r>
      <w:r>
        <w:rPr>
          <w:rStyle w:val="StyleUnderline"/>
        </w:rPr>
        <w:t>Somalia has experienced more than a quarter of a century without functioning and effective state institutions</w:t>
      </w:r>
      <w:r>
        <w:rPr>
          <w:sz w:val="16"/>
        </w:rPr>
        <w:t xml:space="preserve">. This is an unprecedented and unique situation and presents multifaceted and manifest challenges. </w:t>
      </w:r>
      <w:r>
        <w:rPr>
          <w:rStyle w:val="StyleUnderline"/>
        </w:rPr>
        <w:t>Failure to appreciate the prolonged failed nature of the Somali state</w:t>
      </w:r>
      <w:r>
        <w:rPr>
          <w:sz w:val="16"/>
        </w:rPr>
        <w:t xml:space="preserve"> and its fragility could </w:t>
      </w:r>
      <w:r>
        <w:rPr>
          <w:rStyle w:val="StyleUnderline"/>
        </w:rPr>
        <w:t>result in</w:t>
      </w:r>
      <w:r>
        <w:rPr>
          <w:sz w:val="16"/>
        </w:rPr>
        <w:t xml:space="preserve"> a misdiagnosis of challenges, a waste of resources and even an </w:t>
      </w:r>
      <w:r>
        <w:rPr>
          <w:rStyle w:val="StyleUnderline"/>
        </w:rPr>
        <w:t>exacerbation of the current problems</w:t>
      </w:r>
      <w:r>
        <w:rPr>
          <w:sz w:val="16"/>
        </w:rPr>
        <w:t xml:space="preserve">. There are many causes for the slow pace of progress, stagnation or at times regression of Somalia’s march to recovery. However, four significant challenges represent a clear impediment to peace building and state building in this troubled Horn of Africa country. First, </w:t>
      </w:r>
      <w:r>
        <w:rPr>
          <w:rStyle w:val="StyleUnderline"/>
        </w:rPr>
        <w:t xml:space="preserve">one of the most organized and deadly insurgent groups – </w:t>
      </w:r>
      <w:r>
        <w:rPr>
          <w:rStyle w:val="Emphasis"/>
        </w:rPr>
        <w:t>the Al Qaeda-affiliated Al Shabaab – has been working hard to destroy the nascent Somali institutions. Al Shabaab has</w:t>
      </w:r>
      <w:r>
        <w:rPr>
          <w:sz w:val="16"/>
        </w:rPr>
        <w:t xml:space="preserve"> not succeeded but has </w:t>
      </w:r>
      <w:r>
        <w:rPr>
          <w:rStyle w:val="Emphasis"/>
        </w:rPr>
        <w:t>blocked meaningful progress for over a decade now</w:t>
      </w:r>
      <w:r>
        <w:rPr>
          <w:sz w:val="16"/>
        </w:rPr>
        <w:t>. Moreover and more relevant for our discussion, unless a change of strategy is quickly adopted, another Somali expert will be sitting in front of this committee five years from now talking about missed opportunities.</w:t>
      </w:r>
    </w:p>
    <w:p w:rsidR="002F3070" w:rsidRDefault="002F3070" w:rsidP="002F3070"/>
    <w:p w:rsidR="002F3070" w:rsidRDefault="002F3070" w:rsidP="002F3070">
      <w:pPr>
        <w:pStyle w:val="Heading4"/>
      </w:pPr>
      <w:r>
        <w:t xml:space="preserve">That escalates </w:t>
      </w:r>
    </w:p>
    <w:p w:rsidR="002F3070" w:rsidRDefault="002F3070" w:rsidP="002F3070">
      <w:r>
        <w:rPr>
          <w:b/>
          <w:bCs/>
          <w:sz w:val="26"/>
          <w:szCs w:val="26"/>
        </w:rPr>
        <w:t>Goodson 19</w:t>
      </w:r>
      <w:r>
        <w:t xml:space="preserve"> (Caroline Goodson, MA in international policy from Stanford University and BA in Middle East studies and international relations from the University of Southern California, is the program manager for the Critical Threats Project at the American Enterprise Institute, where she leads strategic and operational projects, “The Fight Against al Shabaab isn’t Over,” Critical Threats, </w:t>
      </w:r>
      <w:hyperlink r:id="rId26" w:history="1">
        <w:r>
          <w:rPr>
            <w:rStyle w:val="Hyperlink"/>
          </w:rPr>
          <w:t>https://www.criticalthreats.org/analysis/fight-against-al-shabaab-isnt-over</w:t>
        </w:r>
      </w:hyperlink>
      <w:r>
        <w:t>)SEM</w:t>
      </w:r>
    </w:p>
    <w:p w:rsidR="002F3070" w:rsidRDefault="002F3070" w:rsidP="002F3070">
      <w:pPr>
        <w:rPr>
          <w:rStyle w:val="StyleUnderline"/>
        </w:rPr>
      </w:pPr>
      <w:r>
        <w:rPr>
          <w:sz w:val="16"/>
        </w:rPr>
        <w:t xml:space="preserve">At least seven people were killed earlier today in a terrorist attack on an upscale hotel complex in Kenya’s capital, Nairobi. The bombing, claimed by al Shabaab, is reminiscent of a similar attack on Nairobi’s Westgate mall in September 2013. Why Kenya? Since 2011, </w:t>
      </w:r>
      <w:r>
        <w:rPr>
          <w:rStyle w:val="StyleUnderline"/>
        </w:rPr>
        <w:t>Kenyan forces have been battling Islamist extremists at home</w:t>
      </w:r>
      <w:r>
        <w:rPr>
          <w:sz w:val="16"/>
        </w:rPr>
        <w:t xml:space="preserve"> in eastern Kenya </w:t>
      </w:r>
      <w:r>
        <w:rPr>
          <w:rStyle w:val="StyleUnderline"/>
        </w:rPr>
        <w:t>and as part of African Union peacekeeping missions in Somalia</w:t>
      </w:r>
      <w:r>
        <w:rPr>
          <w:sz w:val="16"/>
        </w:rPr>
        <w:t xml:space="preserve">, where terrorist safe havens are a beachhead for attacks in the region. </w:t>
      </w:r>
      <w:r>
        <w:rPr>
          <w:rStyle w:val="StyleUnderline"/>
        </w:rPr>
        <w:t>Notwithstanding</w:t>
      </w:r>
      <w:r>
        <w:rPr>
          <w:sz w:val="16"/>
        </w:rPr>
        <w:t xml:space="preserve"> today’s attack or a</w:t>
      </w:r>
      <w:r>
        <w:rPr>
          <w:rStyle w:val="StyleUnderline"/>
        </w:rPr>
        <w:t>l Shabaab’s clear strength, the African Union plans to end this peacekeeping mission</w:t>
      </w:r>
      <w:r>
        <w:rPr>
          <w:sz w:val="16"/>
        </w:rPr>
        <w:t xml:space="preserve"> and hand over security responsibilities to Somali forces by 2021. Think of this as yet another premature declaration of “Mission Accomplished.” </w:t>
      </w:r>
      <w:r>
        <w:rPr>
          <w:rStyle w:val="Emphasis"/>
        </w:rPr>
        <w:t>Al Shabaab</w:t>
      </w:r>
      <w:r>
        <w:rPr>
          <w:sz w:val="16"/>
        </w:rPr>
        <w:t xml:space="preserve"> operates in nearly the same territory as it did in 2017 (Figure 1), and it </w:t>
      </w:r>
      <w:r>
        <w:rPr>
          <w:rStyle w:val="Emphasis"/>
        </w:rPr>
        <w:t>will fill the security vacuum left as peacekeeping forces depart</w:t>
      </w:r>
      <w:r>
        <w:rPr>
          <w:rStyle w:val="StyleUnderline"/>
        </w:rPr>
        <w:t>. Al Shabaab did just that when some Ethiopian units withdrew in 2016</w:t>
      </w:r>
      <w:r>
        <w:rPr>
          <w:sz w:val="16"/>
        </w:rPr>
        <w:t xml:space="preserve">. </w:t>
      </w:r>
      <w:r>
        <w:rPr>
          <w:rStyle w:val="StyleUnderline"/>
        </w:rPr>
        <w:t>Moreover, the Somali state remains fragile, with political issues inhibiting cooperation among regional Somali security forces, the Somali National Army, and regional governments</w:t>
      </w:r>
      <w:r>
        <w:rPr>
          <w:sz w:val="16"/>
        </w:rPr>
        <w:t xml:space="preserve">. The US has responded with increased airstrikes, but </w:t>
      </w:r>
      <w:r>
        <w:rPr>
          <w:rStyle w:val="StyleUnderline"/>
        </w:rPr>
        <w:t>airstrikes alone will not suffice. Al Shabaab</w:t>
      </w:r>
      <w:r>
        <w:rPr>
          <w:sz w:val="16"/>
        </w:rPr>
        <w:t xml:space="preserve">’s attacks make headlines, but the al Qaeda group </w:t>
      </w:r>
      <w:r>
        <w:rPr>
          <w:rStyle w:val="StyleUnderline"/>
        </w:rPr>
        <w:t>offers something real to local Somalis</w:t>
      </w:r>
      <w:r>
        <w:rPr>
          <w:sz w:val="16"/>
        </w:rPr>
        <w:t xml:space="preserve">. Perhaps incredibly, the group provides more efficient and less corrupt governance than the Somali Federal Government in some areas. Many Somalis prefer al Shabaab’s justice over the Somali courts—even traveling from government-controlled areas to al Shabaab-held areas to seek justice. Al Shabaab courts deliver a verdict faster and are more likely to enforce it. </w:t>
      </w:r>
      <w:r>
        <w:rPr>
          <w:rStyle w:val="StyleUnderline"/>
        </w:rPr>
        <w:t xml:space="preserve">This benefit allows al Shabaab to maintain support and attack zones, despite U.S. airstrikes. </w:t>
      </w:r>
      <w:r>
        <w:rPr>
          <w:sz w:val="16"/>
        </w:rPr>
        <w:t xml:space="preserve">Why should the US commit resources to a far-away fight? Because </w:t>
      </w:r>
      <w:r>
        <w:rPr>
          <w:rStyle w:val="Emphasis"/>
        </w:rPr>
        <w:t>al Shabaab and al Qaeda are part of a broader Salafi-jihadi movement that has spread across Africa, the Middle East, and South Asia</w:t>
      </w:r>
      <w:r>
        <w:rPr>
          <w:sz w:val="16"/>
        </w:rPr>
        <w:t xml:space="preserve">. Like other groups, </w:t>
      </w:r>
      <w:r>
        <w:rPr>
          <w:rStyle w:val="Emphasis"/>
        </w:rPr>
        <w:t>al Shabaab actively competes with the central government for local legitimacy</w:t>
      </w:r>
      <w:r>
        <w:rPr>
          <w:sz w:val="16"/>
        </w:rPr>
        <w:t xml:space="preserve"> by providing security and shari’a governance, </w:t>
      </w:r>
      <w:r>
        <w:rPr>
          <w:rStyle w:val="StyleUnderline"/>
        </w:rPr>
        <w:t>threatening US allies and promoting a system of values at odds with the American way of life</w:t>
      </w:r>
      <w:r>
        <w:rPr>
          <w:sz w:val="16"/>
        </w:rPr>
        <w:t xml:space="preserve">. And </w:t>
      </w:r>
      <w:r>
        <w:rPr>
          <w:rStyle w:val="Emphasis"/>
        </w:rPr>
        <w:t>once they’re settled in Africa, we can be sure they’ll be on our doorstep once again</w:t>
      </w:r>
      <w:r>
        <w:rPr>
          <w:sz w:val="16"/>
        </w:rPr>
        <w:t xml:space="preserve">. Far from walking away, the U.S. and its partners must address the governance deficit in Somalia and the broader region. </w:t>
      </w:r>
      <w:r>
        <w:rPr>
          <w:rStyle w:val="StyleUnderline"/>
        </w:rPr>
        <w:t>Walking away is little more than surrender.</w:t>
      </w:r>
    </w:p>
    <w:p w:rsidR="002F3070" w:rsidRDefault="002F3070" w:rsidP="002F3070">
      <w:r>
        <w:t xml:space="preserve"> </w:t>
      </w:r>
    </w:p>
    <w:p w:rsidR="002F3070" w:rsidRDefault="002F3070" w:rsidP="002F3070">
      <w:pPr>
        <w:pStyle w:val="Heading3"/>
      </w:pPr>
      <w:r>
        <w:t xml:space="preserve">2ac piracy </w:t>
      </w:r>
      <w:r>
        <w:t>uq</w:t>
      </w:r>
    </w:p>
    <w:p w:rsidR="002F3070" w:rsidRDefault="002F3070" w:rsidP="002F3070"/>
    <w:p w:rsidR="002F3070" w:rsidRDefault="002F3070" w:rsidP="002F3070">
      <w:pPr>
        <w:pStyle w:val="Heading4"/>
      </w:pPr>
      <w:r>
        <w:t xml:space="preserve">Piracy is </w:t>
      </w:r>
      <w:r>
        <w:rPr>
          <w:u w:val="single"/>
        </w:rPr>
        <w:t>increasing</w:t>
      </w:r>
      <w:r>
        <w:t xml:space="preserve"> rapidly</w:t>
      </w:r>
    </w:p>
    <w:p w:rsidR="002F3070" w:rsidRDefault="002F3070" w:rsidP="002F3070">
      <w:pPr>
        <w:rPr>
          <w:rFonts w:ascii="Times New Roman" w:hAnsi="Times New Roman" w:cs="Times New Roman"/>
        </w:rPr>
      </w:pPr>
      <w:r>
        <w:rPr>
          <w:b/>
          <w:bCs/>
          <w:sz w:val="26"/>
          <w:szCs w:val="26"/>
        </w:rPr>
        <w:t>Monks 18</w:t>
      </w:r>
      <w:r>
        <w:t xml:space="preserve"> (Kieron Monks, CNN, 1-3-2018, "Piracy threat returns to African waters ," CNN, https://www.cnn.com/2017/05/25/africa/piracy-resurgence-somalia/index.html)SEM</w:t>
      </w:r>
    </w:p>
    <w:p w:rsidR="002F3070" w:rsidRDefault="002F3070" w:rsidP="002F3070">
      <w:pPr>
        <w:pStyle w:val="z-TopofForm"/>
      </w:pPr>
      <w:r>
        <w:t>Top of Form</w:t>
      </w:r>
    </w:p>
    <w:p w:rsidR="002F3070" w:rsidRDefault="002F3070" w:rsidP="002F3070">
      <w:pPr>
        <w:rPr>
          <w:sz w:val="16"/>
        </w:rPr>
      </w:pPr>
      <w:r>
        <w:rPr>
          <w:sz w:val="16"/>
        </w:rPr>
        <w:t xml:space="preserve"> (CNN)</w:t>
      </w:r>
      <w:r>
        <w:rPr>
          <w:rStyle w:val="StyleUnderline"/>
        </w:rPr>
        <w:t>A small Iranian fishing boat was hijacked off the coast of Somalia</w:t>
      </w:r>
      <w:r>
        <w:rPr>
          <w:sz w:val="16"/>
        </w:rPr>
        <w:t xml:space="preserve"> Tuesday, a local mayor reported. The boat would be used as a "mother ship" by its captors to launch further attacks, Ali Shire, mayor of the town of Haabo, told Reuters. </w:t>
      </w:r>
      <w:r>
        <w:rPr>
          <w:rStyle w:val="Emphasis"/>
        </w:rPr>
        <w:t>The attack is the latest in a series of hijackings in the designated High Risk Area</w:t>
      </w:r>
      <w:r>
        <w:rPr>
          <w:sz w:val="16"/>
        </w:rPr>
        <w:t xml:space="preserve"> (HRA) </w:t>
      </w:r>
      <w:r>
        <w:rPr>
          <w:rStyle w:val="Emphasis"/>
        </w:rPr>
        <w:t>off Somalia</w:t>
      </w:r>
      <w:r>
        <w:rPr>
          <w:sz w:val="16"/>
        </w:rPr>
        <w:t xml:space="preserve"> since the Aris-13 tanker was taken on March 13. </w:t>
      </w:r>
      <w:r>
        <w:rPr>
          <w:rStyle w:val="StyleUnderline"/>
        </w:rPr>
        <w:t>The region had seen a steady decline in piracy over recent years</w:t>
      </w:r>
      <w:r>
        <w:rPr>
          <w:sz w:val="16"/>
        </w:rPr>
        <w:t xml:space="preserve">, after gaining notoriety for the frequency of attacks around the turn of the decade. In 2010, Somali pirates hijacked 49 ships and took over 1,000 hostages, according to the International Maritime Bureau. </w:t>
      </w:r>
      <w:r>
        <w:rPr>
          <w:rStyle w:val="Emphasis"/>
        </w:rPr>
        <w:t xml:space="preserve">There are mounting concerns that the period of relative calm may be over, and the threat from piracy could increase further. </w:t>
      </w:r>
      <w:r>
        <w:rPr>
          <w:sz w:val="16"/>
        </w:rPr>
        <w:t xml:space="preserve">Evolving threat A </w:t>
      </w:r>
      <w:r>
        <w:rPr>
          <w:rStyle w:val="StyleUnderline"/>
        </w:rPr>
        <w:t>recent report from the NGO Oceans Beyond Piracy</w:t>
      </w:r>
      <w:r>
        <w:rPr>
          <w:sz w:val="16"/>
        </w:rPr>
        <w:t xml:space="preserve"> (OBP) </w:t>
      </w:r>
      <w:r>
        <w:rPr>
          <w:rStyle w:val="StyleUnderline"/>
        </w:rPr>
        <w:t>found that piracy is spreading and evolving</w:t>
      </w:r>
      <w:r>
        <w:rPr>
          <w:sz w:val="16"/>
        </w:rPr>
        <w:t xml:space="preserve">. Beyond the HRA, attacks surged off the West Coast of Africa with 95 incidents in 2016, up from 54 in 2015. The majority took place in Nigerian waters. </w:t>
      </w:r>
      <w:r>
        <w:rPr>
          <w:rStyle w:val="StyleUnderline"/>
        </w:rPr>
        <w:t>The report also noted a sharp rise in kidnap for ransom attacks</w:t>
      </w:r>
      <w:r>
        <w:rPr>
          <w:sz w:val="16"/>
        </w:rPr>
        <w:t xml:space="preserve"> in the region, with 96 hostages taken compared with 44 the previous year, but just a single instance of hijacking for cargo. </w:t>
      </w:r>
      <w:r>
        <w:rPr>
          <w:rStyle w:val="StyleUnderline"/>
        </w:rPr>
        <w:t xml:space="preserve">Economic losses through piracy in West Africa increased by more than 10 percent to $793.7 million. </w:t>
      </w:r>
      <w:r>
        <w:rPr>
          <w:sz w:val="16"/>
        </w:rPr>
        <w:t xml:space="preserve">"The increase in kidnap and ransom attacks is troubling as they tend to entail greater violence," said report co-author Maisie Pigeon. "They involve less risk to the pirates themselves and can produce lucrative returns." Kidnap attacks also increased in Asia, where pirates took 67 hostages and killed six seafarers in 2016. The Somali coast was relatively quiet last year, with no successful hijackings. But the report noted that </w:t>
      </w:r>
      <w:r>
        <w:rPr>
          <w:rStyle w:val="StyleUnderline"/>
        </w:rPr>
        <w:t xml:space="preserve">the vigilance of vessels in the area had decreased, which Pigeon believes played a part in the spate of attacks in 2017. </w:t>
      </w:r>
      <w:r>
        <w:rPr>
          <w:sz w:val="16"/>
        </w:rPr>
        <w:t>"The perception of risk to shipping decreased, which gave pirate groups the opportunity to commit attacks," she says. "</w:t>
      </w:r>
      <w:r>
        <w:rPr>
          <w:rStyle w:val="Emphasis"/>
        </w:rPr>
        <w:t>In East Africa, the intent and capability to attack has never gone away. Now we're seeing opportunities return</w:t>
      </w:r>
      <w:r>
        <w:rPr>
          <w:sz w:val="16"/>
        </w:rPr>
        <w:t xml:space="preserve">." Dropping guard </w:t>
      </w:r>
      <w:r>
        <w:rPr>
          <w:rStyle w:val="StyleUnderline"/>
        </w:rPr>
        <w:t xml:space="preserve">Piracy authorities are concerned that the threat is escalating. </w:t>
      </w:r>
      <w:r>
        <w:rPr>
          <w:sz w:val="16"/>
        </w:rPr>
        <w:t>"</w:t>
      </w:r>
      <w:r>
        <w:rPr>
          <w:rStyle w:val="Emphasis"/>
        </w:rPr>
        <w:t>What looked like one-off attacks on vessels is now looking more like a concerted and organized effort to attack shipping</w:t>
      </w:r>
      <w:r>
        <w:rPr>
          <w:sz w:val="16"/>
        </w:rPr>
        <w:t xml:space="preserve">," </w:t>
      </w:r>
      <w:r>
        <w:rPr>
          <w:rStyle w:val="StyleUnderline"/>
        </w:rPr>
        <w:t xml:space="preserve">says Alan Cole, head of Global Maritime Crime at the UN Office on Drugs and Crime. </w:t>
      </w:r>
      <w:r>
        <w:rPr>
          <w:sz w:val="16"/>
        </w:rPr>
        <w:t xml:space="preserve">Cole believes that carelessness has stoked the threat, with vessels failing to adhere to the best practices document BMP4, issued by a group of leading maritime authorities. BMP4 encourages vessels to register with the Maritime Security Centre Horn of Africa (MSCHOA) before entering the HRA, to report to a military liaison daily while in the area, and to implement protection measures such as lookouts and physical barriers to boarding. The document also carries guidance for routes and speed, such as remaining within the International Recommended Transit Corridor (IRTC) that is protected by military support vessels from the European Union Naval Force (EU NAVFOR) and NATO. The case of Aris-13, taken by pirates on 13 March near the Yemeni island of Socotra, highlights the need for such measures. "The Aris-13 is a little oil tanker that was hijacked while cutting corners through a no-go area," says Chris Farrell, group commercial director of private security group Neptune Maritime Security. "(The ship) had a low freeboard, no armed guards, no razor wire and no deterrent." Farrell says that </w:t>
      </w:r>
      <w:r>
        <w:rPr>
          <w:rStyle w:val="StyleUnderline"/>
        </w:rPr>
        <w:t>just 77 percent of ships used the protected IRTC route last year, and 34 percent used armed guards</w:t>
      </w:r>
      <w:r>
        <w:rPr>
          <w:sz w:val="16"/>
        </w:rPr>
        <w:t xml:space="preserve"> -- significantly lower figures than previous years. Deeper issues There is broad agreement among piracy experts that complacency has contributed to the current surge. But </w:t>
      </w:r>
      <w:r>
        <w:rPr>
          <w:rStyle w:val="StyleUnderline"/>
        </w:rPr>
        <w:t xml:space="preserve">adhering to BMP4 alone is unlikely to resolve the issue long term. </w:t>
      </w:r>
      <w:r>
        <w:rPr>
          <w:sz w:val="16"/>
        </w:rPr>
        <w:t xml:space="preserve">Farrell points to a lack of co-ordination between naval fleets and security forces such as EU NAVFOR, which have a range of remits and priorities including prevention of drug smuggling and people trafficking. He adds that </w:t>
      </w:r>
      <w:r>
        <w:rPr>
          <w:rStyle w:val="StyleUnderline"/>
        </w:rPr>
        <w:t xml:space="preserve">pirates often receive light sentences for their crimes, which have little deterrence value. </w:t>
      </w:r>
      <w:r>
        <w:rPr>
          <w:sz w:val="16"/>
        </w:rPr>
        <w:t>Dr. Afyare Elmi, a political scientist at Qatar University who has published several papers on piracy, believes that conditions on land must be addressed. "</w:t>
      </w:r>
      <w:r>
        <w:rPr>
          <w:rStyle w:val="StyleUnderline"/>
        </w:rPr>
        <w:t>We have been relying on offshore containment, but the best way to combat piracy is through onshore solutions," he says. "The best way is to invest in the national government, to build capacity at national level</w:t>
      </w:r>
      <w:r>
        <w:rPr>
          <w:sz w:val="16"/>
        </w:rPr>
        <w:t>." A strong Somali government would be able to maintain effective policing and coast guard services, he argues, and implement new counter piracy legislation. Such a government could also be a valuable partner for international bodies, which have limited co-ordination with the current regime that is seen as weak and ineffective. Beyond this, Elmi would like to see causes of piracy addressed such as poverty -- the country is wracked by famine - and illegal fishing. He hopes for international assistance to prevent the plundering of Somali fish stocks, which is often cited as a grievance by pirates. Such longstanding, deep-rooted issues will not be easily resolved. But if the current wave of piracy continues, it could focus minds on Somalia's plight.</w:t>
      </w:r>
    </w:p>
    <w:p w:rsidR="002F3070" w:rsidRDefault="002F3070" w:rsidP="002F3070">
      <w:pPr>
        <w:pStyle w:val="Heading3"/>
      </w:pPr>
      <w:r>
        <w:t>2ac african instability internal</w:t>
      </w:r>
    </w:p>
    <w:p w:rsidR="002F3070" w:rsidRDefault="002F3070" w:rsidP="002F3070">
      <w:pPr>
        <w:pStyle w:val="Heading4"/>
        <w:rPr>
          <w:u w:val="single"/>
        </w:rPr>
      </w:pPr>
      <w:r>
        <w:t xml:space="preserve">Yemeni conflict triggers a </w:t>
      </w:r>
      <w:r>
        <w:rPr>
          <w:u w:val="single"/>
        </w:rPr>
        <w:t>refugee crisis</w:t>
      </w:r>
      <w:r>
        <w:t xml:space="preserve">, </w:t>
      </w:r>
      <w:r>
        <w:rPr>
          <w:u w:val="single"/>
        </w:rPr>
        <w:t>terrorism</w:t>
      </w:r>
      <w:r>
        <w:t xml:space="preserve">, and </w:t>
      </w:r>
      <w:r>
        <w:rPr>
          <w:u w:val="single"/>
        </w:rPr>
        <w:t>African instability</w:t>
      </w:r>
    </w:p>
    <w:p w:rsidR="002F3070" w:rsidRDefault="002F3070" w:rsidP="002F3070">
      <w:r>
        <w:rPr>
          <w:b/>
          <w:bCs/>
          <w:sz w:val="26"/>
          <w:szCs w:val="26"/>
        </w:rPr>
        <w:t>Hansen 15</w:t>
      </w:r>
      <w:r>
        <w:t xml:space="preserve"> (Stig Jarle Hansen is Associate Professor at the University of Ås and Yemen expert, “Krisa in Yemen can infect other countries,” </w:t>
      </w:r>
      <w:hyperlink r:id="rId27" w:history="1">
        <w:r>
          <w:rPr>
            <w:rStyle w:val="Hyperlink"/>
          </w:rPr>
          <w:t>https://www.bistandsaktuelt.no/nyheter/2015/krisa-i-jemen-kan-smitte-til-andre-land/</w:t>
        </w:r>
      </w:hyperlink>
      <w:r>
        <w:t>)SEM</w:t>
      </w:r>
    </w:p>
    <w:p w:rsidR="002F3070" w:rsidRDefault="002F3070" w:rsidP="002F3070">
      <w:pPr>
        <w:rPr>
          <w:sz w:val="14"/>
        </w:rPr>
      </w:pPr>
      <w:r>
        <w:rPr>
          <w:sz w:val="14"/>
        </w:rPr>
        <w:t xml:space="preserve"> </w:t>
      </w:r>
      <w:r>
        <w:rPr>
          <w:rStyle w:val="StyleUnderline"/>
        </w:rPr>
        <w:t>Yemen's 25 million inhabitants are trapped in the conflict</w:t>
      </w:r>
      <w:r>
        <w:rPr>
          <w:sz w:val="14"/>
        </w:rPr>
        <w:t xml:space="preserve">. The UN estimates that nearly 20 million people need emergency relief and warn against an upcoming hunger disaster. Over 2000 civilians have been killed in the fighting so far. - What are they fighting about in Yemen? - Simply explained, the conflict in Yemen is a consequence of the houthienes (a Shiite movement, ed. Account ) "crawling" coup. They infiltrated the capital Sana without violence at the end of last year and pushed then President Hadi to leave. The Saudi-led coalition, which has carried out a number of bombings on Sanaa and has soldiers on the ground in Yemen, supports Hadi. The Houthiene, which has its base of power in the north, is supported by Iran. They also have support from parts of the Yemeni army who are loyal to former President Saleh who was pushed out during the Arab spring of 2011. - What role does Saudi Arabia and Iran play in the conflict? - They run a geopolitical game and are concerned with both their own security policy interests and ambitions. So they are absolutely important players. But this is at the same time an extremely complex conflict that is by no means run only by Iran and Saudi Arabia. Internal contradictions, tribal loyalty, religious conflicts, personal loyalty ties and economic motives also play a role. Humanitarian crisis - Al-Qaeda and IS also play a role? - Yes. Al-Qaeda in particular is a significant factor and they have control over several cities. They are fighting against the wooden houses and are seen on the same side as Saudi Arabia and the United States in this conflict. It says a little about how complex the situation is. The IS also has support, but has not managed to conquer areas such as Al Qaeda. - How is the situation for the civilian population? - Very difficult. It was difficult before this conflict escalated and has, of course, become even more difficult. The UN estimates that around 20 million Yemenis need help. Hunger and malnutrition are a problem in many areas. Somalis, who originally came to Yemen as refugees, have begun to return home. Yemenites have also begun to flee to Somalia. It says a lot about the situation. - </w:t>
      </w:r>
      <w:r>
        <w:rPr>
          <w:rStyle w:val="Emphasis"/>
        </w:rPr>
        <w:t>Some believe that the conflict can lead to a new refugee flow to Europe</w:t>
      </w:r>
      <w:r>
        <w:rPr>
          <w:sz w:val="14"/>
        </w:rPr>
        <w:t xml:space="preserve">? - It is absolutely possible. </w:t>
      </w:r>
      <w:r>
        <w:rPr>
          <w:rStyle w:val="StyleUnderline"/>
        </w:rPr>
        <w:t>There are well-functioning networks for human smuggling in the area</w:t>
      </w:r>
      <w:r>
        <w:rPr>
          <w:sz w:val="14"/>
        </w:rPr>
        <w:t xml:space="preserve">, networks that Somalis and Eritreans make use of. </w:t>
      </w:r>
      <w:r>
        <w:rPr>
          <w:rStyle w:val="Emphasis"/>
        </w:rPr>
        <w:t>The networks can of course also be used by refugees from Yemen. If the conflict continues, and</w:t>
      </w:r>
      <w:r>
        <w:rPr>
          <w:sz w:val="14"/>
        </w:rPr>
        <w:t xml:space="preserve"> perhaps even </w:t>
      </w:r>
      <w:r>
        <w:rPr>
          <w:rStyle w:val="Emphasis"/>
        </w:rPr>
        <w:t xml:space="preserve">gets worse, many will flee from the country. Europe can definitely be a target for many of them. </w:t>
      </w:r>
      <w:r>
        <w:rPr>
          <w:sz w:val="14"/>
        </w:rPr>
        <w:t xml:space="preserve">- Many believe the international community has overlooked the problems in Yemen and that it can cause major problems in the long run. Do you agree? - Yemen has been forgotten both politically and humanitarian. There is a tragedy in the country, but it has so far been shaded by the situation in Syria. If the international community continues to close its eyes to the problems in Yemen, the consequences can be very unfortunate. Great consequences - What kind of consequences do you fear? - I have already mentioned </w:t>
      </w:r>
      <w:r>
        <w:rPr>
          <w:rStyle w:val="StyleUnderline"/>
        </w:rPr>
        <w:t>the danger of large refugee flows and for a humanitarian crisis in Yemen</w:t>
      </w:r>
      <w:r>
        <w:rPr>
          <w:sz w:val="14"/>
        </w:rPr>
        <w:t xml:space="preserve">. If this conflict lasts a long time, and it can happen soon, these issues </w:t>
      </w:r>
      <w:r>
        <w:rPr>
          <w:rStyle w:val="StyleUnderline"/>
        </w:rPr>
        <w:t>will only grow</w:t>
      </w:r>
      <w:r>
        <w:rPr>
          <w:sz w:val="14"/>
        </w:rPr>
        <w:t xml:space="preserve">. In addition, </w:t>
      </w:r>
      <w:r>
        <w:rPr>
          <w:rStyle w:val="StyleUnderline"/>
        </w:rPr>
        <w:t xml:space="preserve">much of Yemen will be more or less lawless and a </w:t>
      </w:r>
      <w:r>
        <w:rPr>
          <w:rStyle w:val="Emphasis"/>
        </w:rPr>
        <w:t>space for various extremist groups</w:t>
      </w:r>
      <w:r>
        <w:rPr>
          <w:rStyle w:val="StyleUnderline"/>
        </w:rPr>
        <w:t>. Al-Qaeda is already strong and also has considerable international capacity</w:t>
      </w:r>
      <w:r>
        <w:rPr>
          <w:sz w:val="14"/>
        </w:rPr>
        <w:t xml:space="preserve">. There are many indications that they may have been involved in the Charlie Hebdo attack in Paris. </w:t>
      </w:r>
      <w:r>
        <w:rPr>
          <w:rStyle w:val="StyleUnderline"/>
        </w:rPr>
        <w:t xml:space="preserve">IS is also active. A lawless Yemen will </w:t>
      </w:r>
      <w:r>
        <w:rPr>
          <w:rStyle w:val="Emphasis"/>
        </w:rPr>
        <w:t>threaten shipping through the Gulf of Aden</w:t>
      </w:r>
      <w:r>
        <w:rPr>
          <w:sz w:val="14"/>
        </w:rPr>
        <w:t xml:space="preserve">, which will have consequences for, among other things, Norwegian shipping. </w:t>
      </w:r>
      <w:r>
        <w:rPr>
          <w:rStyle w:val="Emphasis"/>
        </w:rPr>
        <w:t xml:space="preserve">Prolonged conflict in Yemen will also destabilize Yemen's neighboring Somalia, Djibouti and Eritrea. </w:t>
      </w:r>
      <w:r>
        <w:rPr>
          <w:sz w:val="14"/>
        </w:rPr>
        <w:t xml:space="preserve">- Can Norway do something? - Norway alone has little influence, but Norway should, together with others, try to push out a peace solution. It is important that Norway and other countries look at the problems in Yemen in a regional perspective. Somalia, Yemen's neighboring country, is, for example, a focus country for Norwegian aid. If the conflict in Yemen persists, it will undermine much of the efforts made by Norway and other countries to create development and stability in Somalia. An unstable Yemen, where IS and Al-Qaeda are strong, is obviously not positive for the countries around. So all this is related and it is important that the international effort in the area reflects it. - How will a peace solution look? - I believe </w:t>
      </w:r>
      <w:r>
        <w:rPr>
          <w:rStyle w:val="StyleUnderline"/>
        </w:rPr>
        <w:t>a regional player</w:t>
      </w:r>
      <w:r>
        <w:rPr>
          <w:sz w:val="14"/>
        </w:rPr>
        <w:t xml:space="preserve">, possibly AU or Ethiopia, </w:t>
      </w:r>
      <w:r>
        <w:rPr>
          <w:rStyle w:val="StyleUnderline"/>
        </w:rPr>
        <w:t>must be involved and drive forward a possible peace process. With the support of the international community</w:t>
      </w:r>
      <w:r>
        <w:rPr>
          <w:sz w:val="14"/>
        </w:rPr>
        <w:t xml:space="preserve">, of course. A peace solution will probably also have to involve an international peacekeeping force that helps to stabilize the situation. But at the moment it is far ahead, unfortunately. Local powers - Yemen needs both humanitarian and long-term assistance. At the same time, it is dangerous for relief organizations to work there. How to solve this? - At the moment, it is very difficult to do relief work in many parts of Yemen. But several organizations, including various UN organizations and the Norwegian Refugee Council, are on the ground. UNDP has done a lot of good work. A peace solution will obviously improve the situation, but Yemen will still be a very demanding country to work in. It is crucial that the organizations have very good local contacts and that the relief work largely involves and is carried out by local forces. </w:t>
      </w:r>
    </w:p>
    <w:p w:rsidR="002F3070" w:rsidRDefault="002F3070" w:rsidP="002F3070">
      <w:pPr>
        <w:pStyle w:val="Heading3"/>
      </w:pPr>
      <w:r>
        <w:t xml:space="preserve">2ac </w:t>
      </w:r>
      <w:r>
        <w:t>piracy</w:t>
      </w:r>
      <w:r>
        <w:t xml:space="preserve"> internals</w:t>
      </w:r>
    </w:p>
    <w:p w:rsidR="002F3070" w:rsidRDefault="002F3070" w:rsidP="002F3070">
      <w:pPr>
        <w:pStyle w:val="Heading4"/>
      </w:pPr>
      <w:r>
        <w:t xml:space="preserve">The conflict in Yemen is spiking </w:t>
      </w:r>
      <w:r>
        <w:rPr>
          <w:u w:val="single"/>
        </w:rPr>
        <w:t>international piracy</w:t>
      </w:r>
      <w:r>
        <w:t xml:space="preserve"> – threatens stable oil shipments – former checks don’t solve</w:t>
      </w:r>
    </w:p>
    <w:p w:rsidR="002F3070" w:rsidRDefault="002F3070" w:rsidP="002F3070">
      <w:r>
        <w:rPr>
          <w:b/>
          <w:bCs/>
          <w:sz w:val="26"/>
          <w:szCs w:val="26"/>
        </w:rPr>
        <w:t>Saul 17</w:t>
      </w:r>
      <w:r>
        <w:t xml:space="preserve"> (Jonathan Saul, senior correspondent, 5-9-2017, "Yemen war adds to rising fears for ships in Horn of Africa," U.S., https://www.reuters.com/article/us-yemen-shipping-somalia/yemen-war-adds-to-rising-fears-for-ships-in-horn-of-africa-idUSKBN1851L3)SEM</w:t>
      </w:r>
    </w:p>
    <w:p w:rsidR="002F3070" w:rsidRDefault="002F3070" w:rsidP="002F3070">
      <w:pPr>
        <w:rPr>
          <w:sz w:val="16"/>
        </w:rPr>
      </w:pPr>
      <w:r>
        <w:rPr>
          <w:sz w:val="16"/>
        </w:rPr>
        <w:t xml:space="preserve">LONDON (Reuters) - </w:t>
      </w:r>
      <w:r>
        <w:rPr>
          <w:rStyle w:val="Emphasis"/>
        </w:rPr>
        <w:t>Yemen’s worsening conflict is contributing to a spike in piracy in the region</w:t>
      </w:r>
      <w:r>
        <w:rPr>
          <w:rStyle w:val="StyleUnderline"/>
        </w:rPr>
        <w:t xml:space="preserve">, with Somali pirates taking advantage of a </w:t>
      </w:r>
      <w:r>
        <w:rPr>
          <w:rStyle w:val="Emphasis"/>
        </w:rPr>
        <w:t>reduced international naval presence</w:t>
      </w:r>
      <w:r>
        <w:rPr>
          <w:rStyle w:val="StyleUnderline"/>
        </w:rPr>
        <w:t xml:space="preserve"> and </w:t>
      </w:r>
      <w:r>
        <w:rPr>
          <w:rStyle w:val="Emphasis"/>
        </w:rPr>
        <w:t>more readily available weaponry</w:t>
      </w:r>
      <w:r>
        <w:rPr>
          <w:rStyle w:val="StyleUnderline"/>
        </w:rPr>
        <w:t xml:space="preserve"> to carry out attacks. </w:t>
      </w:r>
      <w:r>
        <w:rPr>
          <w:sz w:val="16"/>
        </w:rPr>
        <w:t>“</w:t>
      </w:r>
      <w:r>
        <w:rPr>
          <w:rStyle w:val="StyleUnderline"/>
        </w:rPr>
        <w:t>The regional instability caused by Yemen is important</w:t>
      </w:r>
      <w:r>
        <w:rPr>
          <w:sz w:val="16"/>
        </w:rPr>
        <w:t xml:space="preserve">,” Colonel Richard Cantrill, chief of staff with the European Union’s counter piracy mission EU NAVFOR, told Reuters last week. </w:t>
      </w:r>
      <w:r>
        <w:rPr>
          <w:rStyle w:val="StyleUnderline"/>
        </w:rPr>
        <w:t>Fighting between Yemen’s</w:t>
      </w:r>
      <w:r>
        <w:rPr>
          <w:sz w:val="16"/>
        </w:rPr>
        <w:t xml:space="preserve"> Iran-aligned </w:t>
      </w:r>
      <w:r>
        <w:rPr>
          <w:rStyle w:val="StyleUnderline"/>
        </w:rPr>
        <w:t xml:space="preserve">Houthi rebels and a Saudi-led coalition has spilled over into the </w:t>
      </w:r>
      <w:r>
        <w:rPr>
          <w:rStyle w:val="Emphasis"/>
        </w:rPr>
        <w:t xml:space="preserve">shipping lanes through which much of the world’s oil passes. </w:t>
      </w:r>
      <w:r>
        <w:rPr>
          <w:sz w:val="16"/>
        </w:rPr>
        <w:t xml:space="preserve">And </w:t>
      </w:r>
      <w:r>
        <w:rPr>
          <w:rStyle w:val="StyleUnderline"/>
        </w:rPr>
        <w:t>attacks on merchant ships</w:t>
      </w:r>
      <w:r>
        <w:rPr>
          <w:sz w:val="16"/>
        </w:rPr>
        <w:t xml:space="preserve"> in recent weeks by Somali gangs </w:t>
      </w:r>
      <w:r>
        <w:rPr>
          <w:rStyle w:val="StyleUnderline"/>
        </w:rPr>
        <w:t>around the Gulf of Aden, the first since 2012, have raised fears of a return to hijackings</w:t>
      </w:r>
      <w:r>
        <w:rPr>
          <w:sz w:val="16"/>
        </w:rPr>
        <w:t xml:space="preserve"> and crews being taken hostage for long periods. This is partially driven by the risk of famine and drought in the region, navy officials said, adding that </w:t>
      </w:r>
      <w:r>
        <w:rPr>
          <w:rStyle w:val="StyleUnderline"/>
        </w:rPr>
        <w:t xml:space="preserve">there have been around six incidents involving Somali pirates and international merchant ships in recent weeks. </w:t>
      </w:r>
      <w:r>
        <w:rPr>
          <w:sz w:val="16"/>
        </w:rPr>
        <w:t xml:space="preserve">These included the attempted hijacking in April of a Tuvalu-flagged cargo ship that was rescued by the Chinese navy after the crew sent a distress call. Separately, Somali pirates held the Sri Lankan crew of a Comoros-flagged ship hostage before they were released. PIRACY PEAKED A study by the Oceans Beyond Piracy non-profit group last week showed the cost of piracy in East Africa reached $1.7 billion last year, up from $1.3 billion in 2015 but well below the $7 billion reached in 2010. </w:t>
      </w:r>
      <w:r>
        <w:rPr>
          <w:rStyle w:val="StyleUnderline"/>
        </w:rPr>
        <w:t>Piracy peaked in 2011 and then declined after ship owners improved security</w:t>
      </w:r>
      <w:r>
        <w:rPr>
          <w:sz w:val="16"/>
        </w:rPr>
        <w:t xml:space="preserve"> and international naval forces stepped up patrols. </w:t>
      </w:r>
      <w:r>
        <w:rPr>
          <w:rStyle w:val="StyleUnderline"/>
        </w:rPr>
        <w:t>But naval resources have since tightened due to other crises</w:t>
      </w:r>
      <w:r>
        <w:rPr>
          <w:sz w:val="16"/>
        </w:rPr>
        <w:t xml:space="preserve">, while shipping companies - struggling with one of the worst sector downturns - have tried to cut costs. Gerry Northwood, of maritime security firm MAST and a former British Royal Navy captain with experience commanding warships in the region, said the area around the Horn of Africa and a section of water known as the Socotra Gap - between Somalia and the Yemeni island of Socotra - was a hub for local trading and fishing and the main route through which Somali mother vessel dhows moved between the Gulf of Aden and the wider Indian Ocean. EU NAVFOR’s Cantrill said smaller vessels with slower speeds were more vulnerable in the Socotra Gap, which is outside of a sailing zone protected by international warships. </w:t>
      </w:r>
      <w:r>
        <w:rPr>
          <w:rStyle w:val="StyleUnderline"/>
        </w:rPr>
        <w:t>The spate of attacks by pirate gangs has also been linked to</w:t>
      </w:r>
      <w:r>
        <w:rPr>
          <w:sz w:val="16"/>
        </w:rPr>
        <w:t xml:space="preserve"> growing anger among Somalis over the failure by authorities to crack down on foreign fishing vessels threatening their livelihoods, as well as </w:t>
      </w:r>
      <w:r>
        <w:rPr>
          <w:rStyle w:val="Emphasis"/>
        </w:rPr>
        <w:t>an influx of weapons</w:t>
      </w:r>
      <w:r>
        <w:rPr>
          <w:sz w:val="16"/>
        </w:rPr>
        <w:t>.</w:t>
      </w:r>
    </w:p>
    <w:p w:rsidR="002F3070" w:rsidRDefault="002F3070" w:rsidP="002F3070">
      <w:pPr>
        <w:pStyle w:val="Heading4"/>
      </w:pPr>
      <w:r>
        <w:t xml:space="preserve">Yemeni instability is the </w:t>
      </w:r>
      <w:r>
        <w:rPr>
          <w:u w:val="single"/>
        </w:rPr>
        <w:t>key enabler</w:t>
      </w:r>
      <w:r>
        <w:t xml:space="preserve"> of a resurgence in </w:t>
      </w:r>
      <w:r>
        <w:rPr>
          <w:u w:val="single"/>
        </w:rPr>
        <w:t>Somali piracy</w:t>
      </w:r>
      <w:r>
        <w:t xml:space="preserve"> – it threatens global shipping lanes</w:t>
      </w:r>
    </w:p>
    <w:p w:rsidR="002F3070" w:rsidRDefault="002F3070" w:rsidP="002F3070">
      <w:r>
        <w:rPr>
          <w:b/>
          <w:bCs/>
          <w:sz w:val="26"/>
          <w:szCs w:val="26"/>
        </w:rPr>
        <w:t>Stratfor 17</w:t>
      </w:r>
      <w:r>
        <w:t xml:space="preserve"> ("Somalia: Is Yemen Behind the Pirate Problem?," Stratfor, https://worldview.stratfor.com/article/somalia-yemen-behind-pirate-problem)SEM</w:t>
      </w:r>
    </w:p>
    <w:p w:rsidR="002F3070" w:rsidRDefault="002F3070" w:rsidP="002F3070">
      <w:pPr>
        <w:rPr>
          <w:sz w:val="16"/>
        </w:rPr>
      </w:pPr>
      <w:r>
        <w:rPr>
          <w:sz w:val="16"/>
        </w:rPr>
        <w:t xml:space="preserve">In a recent interview with Voice of America, Abdi Hassan Hussein, </w:t>
      </w:r>
      <w:r>
        <w:rPr>
          <w:rStyle w:val="StyleUnderline"/>
        </w:rPr>
        <w:t xml:space="preserve">the former director of intelligence in Puntland, Somalia, said that several </w:t>
      </w:r>
      <w:r>
        <w:rPr>
          <w:rStyle w:val="Emphasis"/>
        </w:rPr>
        <w:t>recent piracy events along the coast of Somalia</w:t>
      </w:r>
      <w:r>
        <w:rPr>
          <w:rStyle w:val="StyleUnderline"/>
        </w:rPr>
        <w:t xml:space="preserve"> were made possible by Yemeni investors.</w:t>
      </w:r>
      <w:r>
        <w:rPr>
          <w:sz w:val="16"/>
        </w:rPr>
        <w:t xml:space="preserve"> He said the </w:t>
      </w:r>
      <w:r>
        <w:rPr>
          <w:rStyle w:val="Emphasis"/>
        </w:rPr>
        <w:t>Yemeni criminal investors are taking advantage of the chaos in their own country to provide financing</w:t>
      </w:r>
      <w:r>
        <w:rPr>
          <w:rStyle w:val="StyleUnderline"/>
        </w:rPr>
        <w:t xml:space="preserve"> to Somali pirates for vessels, weapons, ammunition, GPS devices, fuel and engines</w:t>
      </w:r>
      <w:r>
        <w:rPr>
          <w:sz w:val="16"/>
        </w:rPr>
        <w:t xml:space="preserve">. Apart from the hijacking of the ARIS 13 on March 13 and the MV Casayr (a local Somali fishing vessel) on March 24, pirates have now allegedly hijacked the Al Kausar and the Salama, both described as small cargo vessels on their way to destinations in Somalia. </w:t>
      </w:r>
      <w:r>
        <w:rPr>
          <w:rStyle w:val="Emphasis"/>
        </w:rPr>
        <w:t>Prior to these hijackings, Somali piracy had been dormant since 2012</w:t>
      </w:r>
      <w:r>
        <w:rPr>
          <w:sz w:val="16"/>
        </w:rPr>
        <w:t xml:space="preserve">. From 2008 until 2012, Somali pirates posed a significant threat to vessels passing through the Gulf of Aden. The economic cost of this piracy threat, not only from ransoms but also from skyrocketing insurance fees and spending on preventive measures, was estimated to have reached as high as $16 billion per year. But </w:t>
      </w:r>
      <w:r>
        <w:rPr>
          <w:rStyle w:val="StyleUnderline"/>
        </w:rPr>
        <w:t>the implementation of safety measures and security efforts by international naval forces</w:t>
      </w:r>
      <w:r>
        <w:rPr>
          <w:sz w:val="16"/>
        </w:rPr>
        <w:t xml:space="preserve">, among other factors, </w:t>
      </w:r>
      <w:r>
        <w:rPr>
          <w:rStyle w:val="StyleUnderline"/>
        </w:rPr>
        <w:t>eventually reduced the profits</w:t>
      </w:r>
      <w:r>
        <w:rPr>
          <w:sz w:val="16"/>
        </w:rPr>
        <w:t xml:space="preserve"> of the criminal networks behind the piracy groups enough that they ceased their efforts. </w:t>
      </w:r>
      <w:r>
        <w:rPr>
          <w:rStyle w:val="StyleUnderline"/>
        </w:rPr>
        <w:t xml:space="preserve">That is why the claims about Yemeni financiers are so worrisome: If Yemeni backers are pumping cash into larger criminal networks that include pirate crews, negotiators, informants and access to equipment and resources, </w:t>
      </w:r>
      <w:r>
        <w:rPr>
          <w:rStyle w:val="Emphasis"/>
        </w:rPr>
        <w:t xml:space="preserve">piracy in the Gulf of Aden could spike again. </w:t>
      </w:r>
      <w:r>
        <w:rPr>
          <w:sz w:val="16"/>
        </w:rPr>
        <w:t xml:space="preserve">Yet it is important to note that the presence of international naval assets and safety protocols among commercial vessels in the area, including the use of armed guards, will severely limit the overall success of pirates. With the precautions currently in place, even well funded piracy organizations in Somalia would be most successful against smaller locally operating vessels that do not net large ransoms. The threat to larger commercial cargo vessels and tankers passing through the Gulf of Aden that play a key role in global trade is lower. However, </w:t>
      </w:r>
      <w:r>
        <w:rPr>
          <w:rStyle w:val="Emphasis"/>
        </w:rPr>
        <w:t>the more persistent pirate activity is in the region, the higher the chance that a valuable vessel will be hijacked</w:t>
      </w:r>
      <w:r>
        <w:rPr>
          <w:sz w:val="16"/>
        </w:rPr>
        <w:t>. But there is no evidence that this is a threat yet, given that the few recent attacks have been able to target only smaller, less valuable vessels within a confined area.</w:t>
      </w:r>
    </w:p>
    <w:p w:rsidR="002F3070" w:rsidRDefault="002F3070" w:rsidP="002F3070">
      <w:pPr>
        <w:pStyle w:val="Heading3"/>
      </w:pPr>
      <w:r>
        <w:t>2ac refugees internal</w:t>
      </w:r>
    </w:p>
    <w:p w:rsidR="002F3070" w:rsidRDefault="002F3070" w:rsidP="002F3070">
      <w:pPr>
        <w:pStyle w:val="Heading4"/>
      </w:pPr>
      <w:r>
        <w:t xml:space="preserve">The conflict is spiking </w:t>
      </w:r>
      <w:r>
        <w:rPr>
          <w:u w:val="single"/>
        </w:rPr>
        <w:t>regional migration flows</w:t>
      </w:r>
      <w:r>
        <w:t xml:space="preserve"> to and from the Horn of Africa</w:t>
      </w:r>
    </w:p>
    <w:p w:rsidR="002F3070" w:rsidRDefault="002F3070" w:rsidP="002F3070">
      <w:r>
        <w:rPr>
          <w:b/>
          <w:bCs/>
          <w:sz w:val="26"/>
          <w:szCs w:val="26"/>
        </w:rPr>
        <w:t>Wilson-Smith 19</w:t>
      </w:r>
      <w:r>
        <w:t xml:space="preserve"> (Henry Wilson-Smith, Stanford graduate student with expertise in migration, humanitarian relief, and development"On the Move in a War Zone: Mixed Migration Flows to and through Yemen," migrationpolicy.org, https://www.migrationpolicy.org/article/mixed-migration-flows-yemen-war-zone)SEM</w:t>
      </w:r>
    </w:p>
    <w:p w:rsidR="002F3070" w:rsidRDefault="002F3070" w:rsidP="002F3070">
      <w:pPr>
        <w:rPr>
          <w:rStyle w:val="Emphasis"/>
        </w:rPr>
      </w:pPr>
      <w:r>
        <w:rPr>
          <w:sz w:val="16"/>
        </w:rPr>
        <w:t xml:space="preserve">Migration in a War Zone </w:t>
      </w:r>
      <w:r>
        <w:rPr>
          <w:rStyle w:val="StyleUnderline"/>
        </w:rPr>
        <w:t>The outbreak of full-scale civil war has added a myriad of dangers to a migration-transit country</w:t>
      </w:r>
      <w:r>
        <w:rPr>
          <w:sz w:val="16"/>
        </w:rPr>
        <w:t xml:space="preserve"> already fraught with risk. Migrants have suffered direct attacks from warring parties; in one March 2017 case a coalition military vessel and helicopter opened fire on a boat carrying around 140 Somali migrants off the west coast of Yemen, killing at least 42. Once in-country, migrants have faced increased logistical challenges on their journeys despite a breakdown in border enforcement. For example, in 2015, heavy fighting around the key transit points of Sadah and Hajjah in the north made crossing into Saudi Arabia difficult, due in part to the withdrawal of people smugglers from the area. </w:t>
      </w:r>
      <w:r>
        <w:rPr>
          <w:rStyle w:val="StyleUnderline"/>
        </w:rPr>
        <w:t>The conflict has led forces on both sides to adopt increasingly anti-migrant practices</w:t>
      </w:r>
      <w:r>
        <w:rPr>
          <w:sz w:val="16"/>
        </w:rPr>
        <w:t xml:space="preserve">, possibly due to fears that migrants will be recruited or exploited by enemy forces. Since 2015, there has been an increase in reports of migrants of all nationalities being detained, abused, refused access to asylum procedure, and deported en masse by both Houthi and pro-government forces. This is a reversal of Yemen’s traditionally welcoming attitude towards Somali refugees, as well as the moves in the years preceding the war to recognize asylum seekers from other nationalities. Nongovernmental organizations working with migrants and asylum seekers in Yemen have also encountered difficulties securing permission to operate, and the longstanding UNHCR project to monitor and assist arrivals from the Horn of Africa ended in June 2017. </w:t>
      </w:r>
      <w:r>
        <w:rPr>
          <w:rStyle w:val="StyleUnderline"/>
        </w:rPr>
        <w:t>The anti-migrant policies</w:t>
      </w:r>
      <w:r>
        <w:rPr>
          <w:sz w:val="16"/>
        </w:rPr>
        <w:t xml:space="preserve"> being adopted by on-the-ground forces </w:t>
      </w:r>
      <w:r>
        <w:rPr>
          <w:rStyle w:val="StyleUnderline"/>
        </w:rPr>
        <w:t>have coincided with a resurgence in the practice of smugglers forcibly disembarking migrants from boats</w:t>
      </w:r>
      <w:r>
        <w:rPr>
          <w:sz w:val="16"/>
        </w:rPr>
        <w:t xml:space="preserve"> along the southern and eastern coasts. In August 2017, 280 Ethiopian and Somali migrants were forced into the sea by smugglers, resulting in the deaths of more than 70 of them. This practice, intended to avoid encounters with Yemeni authorities, appeared to have slowed after thousands of drownings between 2008 and 2010, as smugglers were able to bribe coast guards and collaborate more profitably with trafficking gangs in Yemen. However, increasingly anti-migrant attitudes by actors in Yemen have caused this collusion between smugglers and border enforcement authorities to break down. After a lull in recorded (and almost certainly underestimated) maritime deaths after 2010, the rate appears to have begun climbing again, with more than 150 recorded drownings in four of the past five years. Impact of the Conflict upon Regional Flows </w:t>
      </w:r>
      <w:r>
        <w:rPr>
          <w:rStyle w:val="StyleUnderline"/>
        </w:rPr>
        <w:t xml:space="preserve">Despite the expectation that the raging civil war would cause a </w:t>
      </w:r>
      <w:r>
        <w:rPr>
          <w:rStyle w:val="Emphasis"/>
        </w:rPr>
        <w:t>drop in arrivals</w:t>
      </w:r>
      <w:r>
        <w:rPr>
          <w:rStyle w:val="StyleUnderline"/>
        </w:rPr>
        <w:t xml:space="preserve"> from the Horn of Africa to Yemen</w:t>
      </w:r>
      <w:r>
        <w:rPr>
          <w:sz w:val="16"/>
        </w:rPr>
        <w:t>—an outbreak of fighting between Saudi and Houthi forces in 2010 coincided with a reduction in maritime arrivals—</w:t>
      </w:r>
      <w:r>
        <w:rPr>
          <w:rStyle w:val="Emphasis"/>
        </w:rPr>
        <w:t>the opposite has been the case</w:t>
      </w:r>
      <w:r>
        <w:rPr>
          <w:sz w:val="16"/>
        </w:rPr>
        <w:t xml:space="preserve">. An initial decline in arrivals following the outbreak of civil war in March 2015 was followed by a record 117,000 arrivals in 2016. This record will likely be broken again in 2018, with the International Organization for Migration’s (IOM) Displacement Tracking Matrix (DTM) estimating 150,000 arrivals for the year. </w:t>
      </w:r>
      <w:r>
        <w:rPr>
          <w:rStyle w:val="StyleUnderline"/>
        </w:rPr>
        <w:t xml:space="preserve">The collapse of law and order has given free rein to smugglers in the region, while also acting </w:t>
      </w:r>
      <w:r>
        <w:rPr>
          <w:rStyle w:val="Emphasis"/>
        </w:rPr>
        <w:t xml:space="preserve">as a pull factor </w:t>
      </w:r>
      <w:r>
        <w:rPr>
          <w:rStyle w:val="StyleUnderline"/>
        </w:rPr>
        <w:t>attracting migrants with the allure of undetected transit through Yemen and on to Saudi Arabia and the Gulf countries</w:t>
      </w:r>
      <w:r>
        <w:rPr>
          <w:sz w:val="16"/>
        </w:rPr>
        <w:t xml:space="preserve">. IOM surveys have suggested that most migrants transiting through Djibouti are aware of the conflict, but do not believe it will affect them. Similarly, a 2017 study by the MMC on attitudes of Ethiopian migrants suggests that knowledge of risks along the journey does not deter migrants. While total arrivals have increased, the number of new (primarily Somali) refugees in Yemen has fallen each year since 2012 (see Figure 2). The decline in Somali migrants seeking refuge in Yemen is likely due to the improving political situation in Somalia, the anti-migrant policies outlined above, and a breakdown in the asylum process as the Yemeni central state has fractured. As a result, 99.9 percent of migrants tracked by IOM in Yemen in 2017 intended to journey on to Saudi Arabia. Beyond causing flows from the Horn of Africa to increase in magnitude, the conflict apparently has also affected the choice of route taken. While the majority (69 percent) of recorded crossings took the Red Sea route between 2009 and 2013, the Gulf of Aden channel has grown in popularity since 2014 and was the site of 85 percent of crossings in 2015 and 64 percent in the first quarter of 2016. This shift appears to be due to in part to increased abuse by smugglers along the Red Sea route, including kidnappings for ransom. In addition, the intense fighting and increased risk of detention by military patrols along Yemen’s western coast has led to reports of arrivals being hit by air strikes or forcibly disembarked before landing. The reports of migrants arriving in Yemen appear to have been channeled back to their place of origin, with the resultant feedback loop causing the bulk of departures to shift to Bossaso. Multidirectional Flows As flows from the Horn of Africa to Yemen have grown, </w:t>
      </w:r>
      <w:r>
        <w:rPr>
          <w:rStyle w:val="Emphasis"/>
        </w:rPr>
        <w:t>migrants</w:t>
      </w:r>
      <w:r>
        <w:rPr>
          <w:sz w:val="16"/>
        </w:rPr>
        <w:t xml:space="preserve"> of various nationalities </w:t>
      </w:r>
      <w:r>
        <w:rPr>
          <w:rStyle w:val="Emphasis"/>
        </w:rPr>
        <w:t>have fled Yemen in the opposite direction</w:t>
      </w:r>
      <w:r>
        <w:rPr>
          <w:rStyle w:val="StyleUnderline"/>
        </w:rPr>
        <w:t>. This has resulted in unique, two-way movements</w:t>
      </w:r>
      <w:r>
        <w:rPr>
          <w:sz w:val="16"/>
        </w:rPr>
        <w:t xml:space="preserve">, with migrants passing each other in opposite directions in the transit town of Obock in Djibouti. </w:t>
      </w:r>
      <w:r>
        <w:rPr>
          <w:rStyle w:val="StyleUnderline"/>
        </w:rPr>
        <w:t>Most humanitarian migrants from Yemen left in the first year of the war, with more than 86,000 maritime crossings into the Horn of Africa taking place between March 2015 and April 2016, rising to 95,000 by April 2017. Somalia, Djibouti, Ethiopia, and Sudan have been the main destination countries</w:t>
      </w:r>
      <w:r>
        <w:rPr>
          <w:sz w:val="16"/>
        </w:rPr>
        <w:t xml:space="preserve">. The majority of these migrants have been national returnees, followed by Yemenis and other nationalities. Saudi Arabia and Oman have also received large numbers of arrivals since the conflict began. Finally, a new migration route used exclusively by Somali youth appears to have emerged since the end of 2015. The route reportedly crosses the Gulf of Aden from towns in the proximity of Bossaso in Somalia to Mukallah in Yemen, overland to Yemen’s western coast, and on by sea to Sudan, before continuing to Libya, Egypt, and Europe. While it is unclear if the emergence of this route is linked to the war, it may be a result of the increased difficulty of claiming asylum in Yemen since the war began—and concurrent fall in new Somali refugees—as well as the barriers facing those transiting on to Saudi Arabia. Broader Implications As the war in Yemen continues and the humanitarian crisis grows, </w:t>
      </w:r>
      <w:r>
        <w:rPr>
          <w:rStyle w:val="StyleUnderline"/>
        </w:rPr>
        <w:t>migration dynamics in the region continue to receive relatively little international policy attention</w:t>
      </w:r>
      <w:r>
        <w:rPr>
          <w:sz w:val="16"/>
        </w:rPr>
        <w:t xml:space="preserve">. The dangers experienced by migrants on the Eastern route have been amplified by the conflict, along with increasingly hostile policies toward migrants adopted by regional actors. These policies, in combination with complex, multidirectional flows that have arisen as a result of the war, are posing greater challenges for organizations seeking to monitor and provide support to migrants in Yemen. On a broader level, these flows challenge several commonsense assumptions about mixed migration dynamics. While the outbreaks of fighting in 2010 and 2015 coincided with temporary lulls in maritime arrivals to Yemen, </w:t>
      </w:r>
      <w:r>
        <w:rPr>
          <w:rStyle w:val="StyleUnderline"/>
        </w:rPr>
        <w:t xml:space="preserve">expectations that the war would deter migration have been largely confounded. </w:t>
      </w:r>
      <w:r>
        <w:rPr>
          <w:sz w:val="16"/>
        </w:rPr>
        <w:t xml:space="preserve">Instead, </w:t>
      </w:r>
      <w:r>
        <w:rPr>
          <w:rStyle w:val="Emphasis"/>
        </w:rPr>
        <w:t>widespread conflict and the concurrent breakdown in law and order have acted as pull factors, inducing record levels of migration. This dynamic may have implications for other conflict-spurred migration situations</w:t>
      </w:r>
      <w:r>
        <w:rPr>
          <w:sz w:val="16"/>
        </w:rPr>
        <w:t xml:space="preserve">. In addition, concerted and large-scale deportation campaigns by Saudi Arabia do not appear to have deterred Ethiopians from making the journey through Yemen to find work in the Gulf, an important finding for governments in Europe and the United States experimenting with increasingly hard-edged policies to deter irregular arrivals. Finally, as detailed by the IOM and MMC, the knowledge of </w:t>
      </w:r>
      <w:r>
        <w:rPr>
          <w:rStyle w:val="StyleUnderline"/>
        </w:rPr>
        <w:t>migration risks does not necessarily deter high-risk migration practices</w:t>
      </w:r>
      <w:r>
        <w:rPr>
          <w:sz w:val="16"/>
        </w:rPr>
        <w:t xml:space="preserve">, a key finding that should inform regional migrant-protection strategies centered around education and information campaigns. Taken together, these findings point to the complex interaction of factors that drive mixed-migration flows and suggest that </w:t>
      </w:r>
      <w:r>
        <w:rPr>
          <w:rStyle w:val="Emphasis"/>
        </w:rPr>
        <w:t>high-level mixed flows through Yemen are likely to continue as long as instability lasts, posing unique protection challenges for governments and international organizations.</w:t>
      </w:r>
    </w:p>
    <w:p w:rsidR="002F3070" w:rsidRDefault="002F3070" w:rsidP="002F3070">
      <w:pPr>
        <w:pStyle w:val="Heading3"/>
      </w:pPr>
      <w:r>
        <w:t xml:space="preserve">2ac </w:t>
      </w:r>
      <w:r>
        <w:t>bab al mandeb</w:t>
      </w:r>
    </w:p>
    <w:p w:rsidR="002F3070" w:rsidRDefault="002F3070" w:rsidP="002F3070">
      <w:pPr>
        <w:pStyle w:val="Heading4"/>
      </w:pPr>
      <w:r>
        <w:t>Conflict in Yemen ensures disrupted shipping through the Bab Al-Mandeb – the war can’t be won, but sustaining it empowers Iran to press commercial shipping lanes</w:t>
      </w:r>
    </w:p>
    <w:p w:rsidR="002F3070" w:rsidRDefault="002F3070" w:rsidP="002F3070">
      <w:r>
        <w:rPr>
          <w:b/>
          <w:bCs/>
          <w:sz w:val="26"/>
          <w:szCs w:val="26"/>
        </w:rPr>
        <w:t>Exum</w:t>
      </w:r>
      <w:r>
        <w:rPr>
          <w:b/>
          <w:bCs/>
        </w:rPr>
        <w:t xml:space="preserve"> </w:t>
      </w:r>
      <w:r>
        <w:rPr>
          <w:b/>
          <w:bCs/>
          <w:sz w:val="26"/>
          <w:szCs w:val="26"/>
        </w:rPr>
        <w:t>17</w:t>
      </w:r>
      <w:r>
        <w:t xml:space="preserve"> (Andrew Exum is a contributing editor at The Atlantic. From 2015 to 2016, he was the U.S. deputy assistant secretary of defense for Middle East policy, "What's Really at Stake for America in Yemen's Conflict," Atlantic, https://www.theatlantic.com/international/archive/2017/04/yemen-trump-aqap/522957/)SEM</w:t>
      </w:r>
    </w:p>
    <w:p w:rsidR="002F3070" w:rsidRDefault="002F3070" w:rsidP="002F3070">
      <w:pPr>
        <w:rPr>
          <w:rStyle w:val="Emphasis"/>
        </w:rPr>
      </w:pPr>
      <w:r>
        <w:rPr>
          <w:sz w:val="16"/>
        </w:rPr>
        <w:t xml:space="preserve">What the hell is going on in Yemen? That’s a question a lot of people have been asking themselves ever since a Navy SEAL was lost in a raid on al-Qaeda in Yemen and the Trump administration authorized a furious barrage of strikes against targets there. Now, The Washington Post reports, the Trump administration is considering further escalating U.S. involvement in the country even as the United States weighs whether additional intervention in Syria is warranted. Because there are actually three conflicts playing out in Yemen—all of which grew out of a civil war that began in 2015—it’s easy to get confused by what the administration may be doing. First, there is </w:t>
      </w:r>
      <w:r>
        <w:rPr>
          <w:rStyle w:val="StyleUnderline"/>
        </w:rPr>
        <w:t>the Saudi-led campaign in Yemen</w:t>
      </w:r>
      <w:r>
        <w:rPr>
          <w:sz w:val="16"/>
        </w:rPr>
        <w:t xml:space="preserve">, now in its third bloody year. Partially nested within this first conflict is the Iranian campaign in Yemen, which, according to the U.S. military, </w:t>
      </w:r>
      <w:r>
        <w:rPr>
          <w:rStyle w:val="StyleUnderline"/>
        </w:rPr>
        <w:t xml:space="preserve">has led to the introduction of anti-ship weaponry that </w:t>
      </w:r>
      <w:r>
        <w:rPr>
          <w:rStyle w:val="Emphasis"/>
        </w:rPr>
        <w:t>imperils global trade and freedom of commerce through the Bab al-Mandeb strait</w:t>
      </w:r>
      <w:r>
        <w:rPr>
          <w:rStyle w:val="StyleUnderline"/>
        </w:rPr>
        <w:t>—which separates the Arabian peninsula from the Horn of Africa—and threatens to internationalize an already terrible situation.</w:t>
      </w:r>
      <w:r>
        <w:rPr>
          <w:sz w:val="16"/>
        </w:rPr>
        <w:t xml:space="preserve"> Finally, there is the U.S.-led campaign against al-Qaeda in the Arabian Peninsula, which began to ramp up again in the last year of the Obama administration and which has gathered momentum in the first few months of the Trump administration. I’ll spend some time on each conflict, but let me cut to the chase: I assess the </w:t>
      </w:r>
      <w:r>
        <w:rPr>
          <w:rStyle w:val="StyleUnderline"/>
        </w:rPr>
        <w:t>Trump</w:t>
      </w:r>
      <w:r>
        <w:rPr>
          <w:sz w:val="16"/>
        </w:rPr>
        <w:t xml:space="preserve"> administration </w:t>
      </w:r>
      <w:r>
        <w:rPr>
          <w:rStyle w:val="StyleUnderline"/>
        </w:rPr>
        <w:t>is trying to</w:t>
      </w:r>
      <w:r>
        <w:rPr>
          <w:sz w:val="16"/>
        </w:rPr>
        <w:t xml:space="preserve"> intensify its efforts to </w:t>
      </w:r>
      <w:r>
        <w:rPr>
          <w:rStyle w:val="StyleUnderline"/>
        </w:rPr>
        <w:t>counter</w:t>
      </w:r>
      <w:r>
        <w:rPr>
          <w:sz w:val="16"/>
        </w:rPr>
        <w:t xml:space="preserve"> al-Qaeda in the Arabian Peninsula and </w:t>
      </w:r>
      <w:r>
        <w:rPr>
          <w:rStyle w:val="StyleUnderline"/>
        </w:rPr>
        <w:t>the Houthi maritime threat</w:t>
      </w:r>
      <w:r>
        <w:rPr>
          <w:sz w:val="16"/>
        </w:rPr>
        <w:t xml:space="preserve"> because those efforts are in the interests of the United States. But the Trump administration will try to do so in such a way as to convince both Saudi Arabia and the United Arab Emirates—the two most important U.S. partners in the Gulf—that the United States takes seriously their fears about spreading Iranian influence, and in a manner that might allow the Saudi-led coalition a path to climb down from the mess it’s gotten into in Yemen. </w:t>
      </w:r>
      <w:r>
        <w:rPr>
          <w:rStyle w:val="Emphasis"/>
        </w:rPr>
        <w:t>Escalating the conflict in a way that encourages more Saudi-led offensives would be a mistake</w:t>
      </w:r>
      <w:r>
        <w:rPr>
          <w:rStyle w:val="StyleUnderline"/>
        </w:rPr>
        <w:t xml:space="preserve">, and there’s a real danger the Trump administration gets its calculus wrong in this regard. </w:t>
      </w:r>
      <w:r>
        <w:rPr>
          <w:sz w:val="16"/>
        </w:rPr>
        <w:t xml:space="preserve">The Saudi Campaign in Yemen Let’s start with the Saudi-led campaign against the Houthis. This conflict has been a disaster for the people of both Yemen and southern Saudi Arabia. It shows little sign of ending soon. </w:t>
      </w:r>
      <w:r>
        <w:rPr>
          <w:rStyle w:val="StyleUnderline"/>
        </w:rPr>
        <w:t>Saudi Arabia has not been able to translate</w:t>
      </w:r>
      <w:r>
        <w:rPr>
          <w:sz w:val="16"/>
        </w:rPr>
        <w:t xml:space="preserve"> its billions of dollars of </w:t>
      </w:r>
      <w:r>
        <w:rPr>
          <w:rStyle w:val="StyleUnderline"/>
        </w:rPr>
        <w:t>defense expenditures into a satisfactory political outcome</w:t>
      </w:r>
      <w:r>
        <w:rPr>
          <w:sz w:val="16"/>
        </w:rPr>
        <w:t xml:space="preserve">, which, to be fair, is a situation in which the United States has also often found itself in the Middle East. Saudi Arabia’s allies—most notably the United Arab Emirates—have nonetheless thrown themselves behind the principal author of the Saudi campaign, the deputy crown prince of Saudi Arabia, Mohamed bin Salman. Prince Mohamed is very young, barely into his 30s, yet has pushed his country toward an ambitious plan to modernize both Saudi Arabia’s economy as well as its military. If Prince Mohamed is successful doing even a third of what he aspires to accomplish, he could succeed his elderly father and be the king of Saudi Arabia for half a century. Saudi Arabia’s neighbors reason King Mohamed will remember who stood with him in his moment of greatest need. Many U.S. partners, and especially the Emiratis, who have forged a close partnership with Prince Mohamed, are also pushing the United States to invest in its relationship with him—which may help explain the red-carpet treatment he got on his visit to the United States in March. At his meeting with Secretary of Defense Jim Mattis in his capacity as the Saudi minister of defense, for example, no fewer than five high-ranking White House officials were present: National Security Advisor H.R. McMaster, Steve Bannon, Jared Kushner, Deputy National Security Advisor Dina Powell, and Middle East adviser Derek Harvey. I sat in on numerous meetings between former Secretary of Defense Ash Carter and Prince Mohamed in 2015 and 2016, and although the Obama administration is often criticized for micromanagement (with some justification), I never recall a single White House official, never mind five, sitting in on any Pentagon bilateral meetings. Part of this high-level involvement may reflect the power struggle within the White House and the feeling among the many competing centers of power there that they can’t afford to be seen missing a key meeting. But it might also reflect a persistent lobbying campaign from the Emiratis and others to persuade the Trump administration to invest early and heavily in a relationship with Prince Mohamed. The Obama administration couldn’t make up its mind on the Saudi campaign in Yemen. On the one hand, it didn’t want to encourage what it thought to be a misguided campaign that showed little promise of decisive victory. On the other hand, it didn’t want to wreck its relationship with Saudi Arabia—or the UAE, whose pluck and military power senior Obama administration officials from the president on down admired. So the </w:t>
      </w:r>
      <w:r>
        <w:rPr>
          <w:rStyle w:val="StyleUnderline"/>
        </w:rPr>
        <w:t>Obama</w:t>
      </w:r>
      <w:r>
        <w:rPr>
          <w:sz w:val="16"/>
        </w:rPr>
        <w:t xml:space="preserve"> administration pressed the Departments of Defense and State to </w:t>
      </w:r>
      <w:r>
        <w:rPr>
          <w:rStyle w:val="StyleUnderline"/>
        </w:rPr>
        <w:t>continue delivering precision-guided munitions and aerial refueling to the Saudi-led coalition</w:t>
      </w:r>
      <w:r>
        <w:rPr>
          <w:sz w:val="16"/>
        </w:rPr>
        <w:t xml:space="preserve">, while working with the Royal Saudi Air Force to adopt the same kinds of best practices the U.S. Air Force had used to minimize civilian casualties in the war against the Islamic State. The Saudis were eager students, but as we at the Pentagon often explained to our exasperated colleagues at the White House each time an errant (or deliberate) Saudi bomb killed Yemeni civilians, the deficiencies in the Royal Saudi Air Force at the operational level were glaring, and it was hard to rebuild the proverbial airplane while it was in the air. The performance of the Saudis reflected poorly on the Department of Defense in particular: Although individual Saudi pilots had often performed well flying as part of U.S.-led coalitions, </w:t>
      </w:r>
      <w:r>
        <w:rPr>
          <w:rStyle w:val="StyleUnderline"/>
        </w:rPr>
        <w:t>decades of U.S. training missions had not produced a Saudi military capable of independently planning and executing an effective air campaign</w:t>
      </w:r>
      <w:r>
        <w:rPr>
          <w:sz w:val="16"/>
        </w:rPr>
        <w:t xml:space="preserve"> that minimized collateral damage. And however much Saudi air forces struggled, </w:t>
      </w:r>
      <w:r>
        <w:rPr>
          <w:rStyle w:val="StyleUnderline"/>
        </w:rPr>
        <w:t>Saudi ground forces labored even harder, trying and repeatedly failing to</w:t>
      </w:r>
      <w:r>
        <w:rPr>
          <w:sz w:val="16"/>
        </w:rPr>
        <w:t xml:space="preserve"> prevent or even </w:t>
      </w:r>
      <w:r>
        <w:rPr>
          <w:rStyle w:val="StyleUnderline"/>
        </w:rPr>
        <w:t>counter Houthi ground excursions across the border.</w:t>
      </w:r>
      <w:r>
        <w:rPr>
          <w:sz w:val="16"/>
        </w:rPr>
        <w:t xml:space="preserve"> In the end, no one in the Obama White House seemed able to answer whether or not we wanted to help the Saudis win their conflict in Yemen. We did just enough to earn the enmity of the human-rights community and members of Congress concerned about civilian casualties, yet not enough to enable conflict termination. Meeting after meeting chaired by the White House focused on the deteriorating humanitarian situation in Yemen—and deteriorate it surely did—while very little thought was given to the idea that the humanitarian situation was not the result of a hurricane or some other natural disaster but the result of a conflict that we ourselves could affect. The Post now reports the </w:t>
      </w:r>
      <w:r>
        <w:rPr>
          <w:rStyle w:val="StyleUnderline"/>
        </w:rPr>
        <w:t>Trump</w:t>
      </w:r>
      <w:r>
        <w:rPr>
          <w:sz w:val="16"/>
        </w:rPr>
        <w:t xml:space="preserve"> administration </w:t>
      </w:r>
      <w:r>
        <w:rPr>
          <w:rStyle w:val="StyleUnderline"/>
        </w:rPr>
        <w:t>is poised to</w:t>
      </w:r>
      <w:r>
        <w:rPr>
          <w:sz w:val="16"/>
        </w:rPr>
        <w:t xml:space="preserve"> do what we in the Obama administration would not: </w:t>
      </w:r>
      <w:r>
        <w:rPr>
          <w:rStyle w:val="StyleUnderline"/>
        </w:rPr>
        <w:t>enable</w:t>
      </w:r>
      <w:r>
        <w:rPr>
          <w:sz w:val="16"/>
        </w:rPr>
        <w:t xml:space="preserve"> the only competent force in the Saudi-led coalition—</w:t>
      </w:r>
      <w:r>
        <w:rPr>
          <w:rStyle w:val="StyleUnderline"/>
        </w:rPr>
        <w:t>the Emiratis—to seize the port of Hodeida</w:t>
      </w:r>
      <w:r>
        <w:rPr>
          <w:sz w:val="16"/>
        </w:rPr>
        <w:t xml:space="preserve"> on Yemen’s western coast. </w:t>
      </w:r>
      <w:r>
        <w:rPr>
          <w:rStyle w:val="StyleUnderline"/>
        </w:rPr>
        <w:t xml:space="preserve">If I had any confidence this would hasten conflict termination, I would support this, but I fear it will not. The Houthi maritime threat </w:t>
      </w:r>
      <w:r>
        <w:rPr>
          <w:rStyle w:val="Emphasis"/>
        </w:rPr>
        <w:t>Iran takes advantage of conflicts having nothing to do with Iran to bring in capabilities and weapons that threaten Iran’s adversaries</w:t>
      </w:r>
      <w:r>
        <w:rPr>
          <w:sz w:val="16"/>
        </w:rPr>
        <w:t xml:space="preserve">. This was true during the Israeli invasion and occupation of Lebanon, during which Iran built Hezbollah, and it was true after the U.S. invasion and occupation of Iraq, when Iran built Iraqi Shia militias and engineered the infamous explosively formed projectiles that killed hundreds of U.S. servicemen. If </w:t>
      </w:r>
      <w:r>
        <w:rPr>
          <w:rStyle w:val="Emphasis"/>
        </w:rPr>
        <w:t>the conflict in Yemen started as an intra-Yemen struggle for power</w:t>
      </w:r>
      <w:r>
        <w:rPr>
          <w:rStyle w:val="StyleUnderline"/>
        </w:rPr>
        <w:t>, Iran has apparently been only too happy to get involved</w:t>
      </w:r>
      <w:r>
        <w:rPr>
          <w:sz w:val="16"/>
        </w:rPr>
        <w:t xml:space="preserve">, according to the U.S. military. The U.S. Navy and its </w:t>
      </w:r>
      <w:r>
        <w:rPr>
          <w:rStyle w:val="StyleUnderline"/>
        </w:rPr>
        <w:t>coalition</w:t>
      </w:r>
      <w:r>
        <w:rPr>
          <w:sz w:val="16"/>
        </w:rPr>
        <w:t xml:space="preserve"> partners </w:t>
      </w:r>
      <w:r>
        <w:rPr>
          <w:rStyle w:val="StyleUnderline"/>
        </w:rPr>
        <w:t>have intercepted numerous Iranian arms shipments to Yemen</w:t>
      </w:r>
      <w:r>
        <w:rPr>
          <w:sz w:val="16"/>
        </w:rPr>
        <w:t xml:space="preserve">, and U.S. naval commanders have pointed the finger squarely at Iran </w:t>
      </w:r>
      <w:r>
        <w:rPr>
          <w:rStyle w:val="StyleUnderline"/>
        </w:rPr>
        <w:t xml:space="preserve">for the appearance of anti-ship cruise missiles in Yemen. </w:t>
      </w:r>
      <w:r>
        <w:rPr>
          <w:sz w:val="16"/>
        </w:rPr>
        <w:t xml:space="preserve">There are two things going on here. First, </w:t>
      </w:r>
      <w:r>
        <w:rPr>
          <w:rStyle w:val="Emphasis"/>
        </w:rPr>
        <w:t>freedom of navigation in and around the Arabian Peninsula is under threat</w:t>
      </w:r>
      <w:r>
        <w:rPr>
          <w:sz w:val="16"/>
        </w:rPr>
        <w:t xml:space="preserve">, and this should be unacceptable to U.S. policymakers and strategists. Contrary to what you might expect, </w:t>
      </w:r>
      <w:r>
        <w:rPr>
          <w:rStyle w:val="StyleUnderline"/>
        </w:rPr>
        <w:t>America doesn’t have a lot of vital interests in the Middle East</w:t>
      </w:r>
      <w:r>
        <w:rPr>
          <w:sz w:val="16"/>
        </w:rPr>
        <w:t xml:space="preserve">, as I told a congressional committee a few weeks ago, </w:t>
      </w:r>
      <w:r>
        <w:rPr>
          <w:rStyle w:val="StyleUnderline"/>
        </w:rPr>
        <w:t>but one interest</w:t>
      </w:r>
      <w:r>
        <w:rPr>
          <w:sz w:val="16"/>
        </w:rPr>
        <w:t xml:space="preserve"> around which U.S. Middle East policy has been built for decades </w:t>
      </w:r>
      <w:r>
        <w:rPr>
          <w:rStyle w:val="StyleUnderline"/>
        </w:rPr>
        <w:t xml:space="preserve">has been access to </w:t>
      </w:r>
      <w:r>
        <w:rPr>
          <w:rStyle w:val="Emphasis"/>
        </w:rPr>
        <w:t>hydrocarbon resources in the Gulf</w:t>
      </w:r>
      <w:r>
        <w:rPr>
          <w:rStyle w:val="StyleUnderline"/>
        </w:rPr>
        <w:t>—or at least ensuring those hydrocarbon resources can make it to the market</w:t>
      </w:r>
      <w:r>
        <w:rPr>
          <w:sz w:val="16"/>
        </w:rPr>
        <w:t xml:space="preserve">. Toward the end of the Obama administration, I thought we were much to slow to publicly reaffirm what should have been a red line for us and then act once that red line had been crossed. (I know, I know: We weren’t so hot on red lines in the Middle East.) The second thing going on here is that </w:t>
      </w:r>
      <w:r>
        <w:rPr>
          <w:rStyle w:val="StyleUnderline"/>
        </w:rPr>
        <w:t>whoever has been running Iran’s Yemen policy has been doing so without a lot of adult supervision</w:t>
      </w:r>
      <w:r>
        <w:rPr>
          <w:sz w:val="16"/>
        </w:rPr>
        <w:t xml:space="preserve">. If the war in Iraq and Syria sucks up a lot of U.S. resources—both in terms of military and intelligence resources but also the time and attention of policy-makers—that has left Yemen a back-burner issue for Americans, it’s a safe bet the same is true for Iran. I personally assess the Qods Force—Iran’s primary means for mischief-making in the region—to be a pretty top-heavy organization that suffers when its commander Qassem </w:t>
      </w:r>
      <w:r>
        <w:rPr>
          <w:rStyle w:val="StyleUnderline"/>
        </w:rPr>
        <w:t>Soleimani can’t devote his time and attention to an issue</w:t>
      </w:r>
      <w:r>
        <w:rPr>
          <w:sz w:val="16"/>
        </w:rPr>
        <w:t xml:space="preserve">. Soleimani has been busy in Syria and Iraq, so it’s a safe bet he hasn’t paid attention to what’s been going on in Yemen. And that’s a big problem. As much ink as has been spilled about the morass the United States or Saudi Arabia have stumbled into in Yemen, </w:t>
      </w:r>
      <w:r>
        <w:rPr>
          <w:rStyle w:val="StyleUnderline"/>
        </w:rPr>
        <w:t xml:space="preserve">Iran is in danger is getting into an even bigger mess. The vast majority of the 1,400 commercial vessels that pass through the Bab al-Mandeb on a monthly basis coming from or going to the Suez Canal are not American: They are Asian and European. If Iran wanted to really step on its crank with the international community, a good way to start would be by having a </w:t>
      </w:r>
      <w:r>
        <w:rPr>
          <w:rStyle w:val="Emphasis"/>
        </w:rPr>
        <w:t xml:space="preserve">poorly supervised Iranian proxy sink a commercial vessel in these waters. </w:t>
      </w:r>
      <w:r>
        <w:rPr>
          <w:sz w:val="16"/>
        </w:rPr>
        <w:t xml:space="preserve">That’s also why a U.S. military response, though, should be only a small part of the broader international response to what Iran is doing. The first thing the United States should do is pressure a broad coalition of nations with commercial interests in the Bab al-Mandeb to pound on doors in Tehran telling the regime to knock it off. If only the United States had a secretary of state who had previously served as the head of a large multinational energy company and who should intuitively recognize the dangers to U.S. interests and the global energy markets here. I mean, this problem couldn’t be any more in Rex Tillerson’s wheelhouse if he designed it himself. If he lets the United States completely militarize the solution to this of all things, he really is failing to provide his value to this president’s national security team. The war against al-Qaeda in the Arabian Peninsula That leads us to the final conflict in Yemen: the fight against al-Qaeda in the Arabian Peninsula (AQAP). The biggest problem with the Saudi-led campaign in Yemen is that it has distracted both the United States and its key partners—namely, the Emiratis—from the fight against AQAP, one of the few al-Qaeda franchises with the demonstrated will and capability to strike the United States, as evidenced by the group’s indefatigable ability to inconvenience airline passengers in new and inventive ways. During the Obama administration, we were forever complaining to our Saudi and Emirati partners that their quixotic adventure in Yemen was buying time and space for AQAP to only grow stronger. And while we were not willing to help our Gulf friends bomb the Yemeni capital of Sana’a, we were more than willing to help them counter AQAP. So we attempted to ease the disappointment for our lack of support for a more aggressive campaign against the Houthis by making it clear that we would support our partners where our interests aligned, such as in the fight against Sunni extremism. In late spring of 2016, U.S. military forces partnered with the Emiratis to seize the port city of Mukalla. The operation was successful, and U.S. planners immediately began working with their Emirati counterparts to do more. A broad concept of operations was developed and briefed to the outgoing Obama administration, which punted on a decision to support such an operation to the incoming administration. (My colleagues in the Obama White House—most notably Vice President Biden’s national security advisor—ridiculed the Trump administration’s blatantly false claim that the Obama administration had planned the raid that killed a Navy SEAL.) Where now? It appears as if the </w:t>
      </w:r>
      <w:r>
        <w:rPr>
          <w:rStyle w:val="StyleUnderline"/>
        </w:rPr>
        <w:t>Trump</w:t>
      </w:r>
      <w:r>
        <w:rPr>
          <w:sz w:val="16"/>
        </w:rPr>
        <w:t xml:space="preserve"> administration </w:t>
      </w:r>
      <w:r>
        <w:rPr>
          <w:rStyle w:val="StyleUnderline"/>
        </w:rPr>
        <w:t>is poised to escalate all three of the conflicts</w:t>
      </w:r>
      <w:r>
        <w:rPr>
          <w:sz w:val="16"/>
        </w:rPr>
        <w:t xml:space="preserve"> described above. </w:t>
      </w:r>
      <w:r>
        <w:rPr>
          <w:rStyle w:val="Emphasis"/>
        </w:rPr>
        <w:t>More fully backing the Saudi-led campaign carries the most risk</w:t>
      </w:r>
      <w:r>
        <w:rPr>
          <w:sz w:val="16"/>
        </w:rPr>
        <w:t xml:space="preserve">. On the one hand, those now in the Trump administration would have noticed the way in which the Obama administration’s halfhearted support to the Saudi-led coalition pleased no one: The Saudis and Emiratis felt betrayed, and critics in the Congress and the human-rights community criticized the administration as if it had been carrying out the campaign itself. Worse, </w:t>
      </w:r>
      <w:r>
        <w:rPr>
          <w:rStyle w:val="Emphasis"/>
        </w:rPr>
        <w:t>diplomatic efforts to convince the Saudis and Emiratis to climb down from their position were unsuccessful.</w:t>
      </w:r>
      <w:r>
        <w:rPr>
          <w:sz w:val="16"/>
        </w:rPr>
        <w:t xml:space="preserve"> It’s entirely possible and even reasonable that Trump administration officials have concluded the </w:t>
      </w:r>
      <w:r>
        <w:rPr>
          <w:rStyle w:val="StyleUnderline"/>
        </w:rPr>
        <w:t xml:space="preserve">Saudis and Emiratis have to feel the administration is serious about their security needs to climb down in Yemen. </w:t>
      </w:r>
      <w:r>
        <w:rPr>
          <w:sz w:val="16"/>
        </w:rPr>
        <w:t xml:space="preserve">On the other hand, there were good reasons the Obama administration didn’t more forcefully support the Saudi-led coalition. The first is that many U.S. counterterrorism resources, including military and intelligence assets, are dedicated to destroying the Islamic State in Syria and Iraq. It’s not as if the United States has a lot of spare capacity it can suddenly divert to helping the Saudis and Emiratis win in Yemen, not with another war to be won, and not with North Korea rattling its rusty sabers elsewhere. And second, help is what the Saudis and Emiratis will most certainly need: </w:t>
      </w:r>
      <w:r>
        <w:rPr>
          <w:rStyle w:val="StyleUnderline"/>
        </w:rPr>
        <w:t>The Saudi military</w:t>
      </w:r>
      <w:r>
        <w:rPr>
          <w:sz w:val="16"/>
        </w:rPr>
        <w:t xml:space="preserve">, in particular, </w:t>
      </w:r>
      <w:r>
        <w:rPr>
          <w:rStyle w:val="StyleUnderline"/>
        </w:rPr>
        <w:t>has been exposed as a paper tiger by the Yemen conflict</w:t>
      </w:r>
      <w:r>
        <w:rPr>
          <w:sz w:val="16"/>
        </w:rPr>
        <w:t xml:space="preserve">. Again, we rock-throwing </w:t>
      </w:r>
      <w:r>
        <w:rPr>
          <w:rStyle w:val="StyleUnderline"/>
        </w:rPr>
        <w:t>American</w:t>
      </w:r>
      <w:r>
        <w:rPr>
          <w:sz w:val="16"/>
        </w:rPr>
        <w:t xml:space="preserve">s live in a glass house in this regard: Our own </w:t>
      </w:r>
      <w:r>
        <w:rPr>
          <w:rStyle w:val="StyleUnderline"/>
        </w:rPr>
        <w:t>military, The Greatest in the World History, was humbled in both Iraq and Afghanistan by forces not much more advanced than the Houthis.</w:t>
      </w:r>
      <w:r>
        <w:rPr>
          <w:sz w:val="16"/>
        </w:rPr>
        <w:t xml:space="preserve"> But </w:t>
      </w:r>
      <w:r>
        <w:rPr>
          <w:rStyle w:val="Emphasis"/>
        </w:rPr>
        <w:t>I struggle to see how the Saudi-led coalition can terminate this conflict through military means</w:t>
      </w:r>
      <w:r>
        <w:rPr>
          <w:sz w:val="16"/>
        </w:rPr>
        <w:t xml:space="preserve">—and </w:t>
      </w:r>
      <w:r>
        <w:rPr>
          <w:rStyle w:val="StyleUnderline"/>
        </w:rPr>
        <w:t>without some kind of embarrassing climb-down</w:t>
      </w:r>
      <w:r>
        <w:rPr>
          <w:sz w:val="16"/>
        </w:rPr>
        <w:t xml:space="preserve">. I hope I’m wrong, and if the Trump administration thinks it’s found a way for a successful assault on Hodeida to hasten the end of the conflict, great, but I fear that </w:t>
      </w:r>
      <w:r>
        <w:rPr>
          <w:rStyle w:val="StyleUnderline"/>
        </w:rPr>
        <w:t xml:space="preserve">if a good answer to this conflict existed, it would have been found by now. </w:t>
      </w:r>
      <w:r>
        <w:rPr>
          <w:sz w:val="16"/>
        </w:rPr>
        <w:t xml:space="preserve">If Rex Tillerson can’t pull off organizing the kind of multilateral pressure that can get the Iranians to stop moving anti-ship missiles into Yemen, though, I frankly want a refund of my tax dollars, because his salary will be a waste of them. That diplomatic effort should be paired with military activities to counter the threat to commercial and military shipping through the Bab al-Mandeb, beginning with more intrusive reconnaissance of the threat: Iran has to understand that Americans will fight—and die, if necessary—to protect freedom of navigation around the Arabian Peninsula. </w:t>
      </w:r>
      <w:r>
        <w:rPr>
          <w:rStyle w:val="StyleUnderline"/>
        </w:rPr>
        <w:t>Our Saudi and Emirati partners should</w:t>
      </w:r>
      <w:r>
        <w:rPr>
          <w:sz w:val="16"/>
        </w:rPr>
        <w:t xml:space="preserve"> see that we’re now taking Iran’s activities in Yemen seriously and take that as their cue to </w:t>
      </w:r>
      <w:r>
        <w:rPr>
          <w:rStyle w:val="StyleUnderline"/>
        </w:rPr>
        <w:t>de-escalate their own campaign</w:t>
      </w:r>
      <w:r>
        <w:rPr>
          <w:sz w:val="16"/>
        </w:rPr>
        <w:t xml:space="preserve">. During the early days of the Obama administration, </w:t>
      </w:r>
      <w:r>
        <w:rPr>
          <w:rStyle w:val="StyleUnderline"/>
        </w:rPr>
        <w:t>Obama and his Pentagon successfully deterred Israel from taking actions to retard Iran’s nuclear program: “We’ve got this,” was the message</w:t>
      </w:r>
      <w:r>
        <w:rPr>
          <w:sz w:val="16"/>
        </w:rPr>
        <w:t xml:space="preserve">. (And we did, in fact, have this.) </w:t>
      </w:r>
      <w:r>
        <w:rPr>
          <w:rStyle w:val="StyleUnderline"/>
        </w:rPr>
        <w:t>That same message should now be given to our closest Gulf partners regarding Iran. After the nuclear deal with Iran,</w:t>
      </w:r>
      <w:r>
        <w:rPr>
          <w:sz w:val="16"/>
        </w:rPr>
        <w:t xml:space="preserve"> we in the </w:t>
      </w:r>
      <w:r>
        <w:rPr>
          <w:rStyle w:val="StyleUnderline"/>
        </w:rPr>
        <w:t>Obama</w:t>
      </w:r>
      <w:r>
        <w:rPr>
          <w:sz w:val="16"/>
        </w:rPr>
        <w:t xml:space="preserve"> administration </w:t>
      </w:r>
      <w:r>
        <w:rPr>
          <w:rStyle w:val="StyleUnderline"/>
        </w:rPr>
        <w:t>no longer had the credibility to deliver it</w:t>
      </w:r>
      <w:r>
        <w:rPr>
          <w:sz w:val="16"/>
        </w:rPr>
        <w:t xml:space="preserve">—an annoying fact given the 35,000 American troops who currently sit in or offshore Sunni Arab Gulf states protecting them from Iran. The </w:t>
      </w:r>
      <w:r>
        <w:rPr>
          <w:rStyle w:val="StyleUnderline"/>
        </w:rPr>
        <w:t>Trump</w:t>
      </w:r>
      <w:r>
        <w:rPr>
          <w:sz w:val="16"/>
        </w:rPr>
        <w:t xml:space="preserve"> administration </w:t>
      </w:r>
      <w:r>
        <w:rPr>
          <w:rStyle w:val="StyleUnderline"/>
        </w:rPr>
        <w:t>can</w:t>
      </w:r>
      <w:r>
        <w:rPr>
          <w:sz w:val="16"/>
        </w:rPr>
        <w:t xml:space="preserve">. </w:t>
      </w:r>
      <w:r>
        <w:rPr>
          <w:rStyle w:val="Emphasis"/>
        </w:rPr>
        <w:t>But it will have to do so in a way that doesn’t suck the United States in further to a hopeless war that has already brought far too much suffering to the people of the region.</w:t>
      </w:r>
    </w:p>
    <w:p w:rsidR="002F3070" w:rsidRDefault="002F3070" w:rsidP="002F3070">
      <w:pPr>
        <w:pStyle w:val="Heading4"/>
      </w:pPr>
      <w:bookmarkStart w:id="2" w:name="_Hlk14274442"/>
      <w:r>
        <w:t xml:space="preserve">That causes </w:t>
      </w:r>
      <w:r>
        <w:rPr>
          <w:u w:val="single"/>
        </w:rPr>
        <w:t>oil shocks</w:t>
      </w:r>
      <w:r>
        <w:t xml:space="preserve"> – there’s no defense, the threshold for disrupting markets is </w:t>
      </w:r>
      <w:r>
        <w:rPr>
          <w:u w:val="single"/>
        </w:rPr>
        <w:t>uniquely low</w:t>
      </w:r>
      <w:r>
        <w:t xml:space="preserve"> and Yemen is key</w:t>
      </w:r>
    </w:p>
    <w:p w:rsidR="002F3070" w:rsidRDefault="002F3070" w:rsidP="002F3070">
      <w:r>
        <w:rPr>
          <w:b/>
          <w:bCs/>
          <w:sz w:val="26"/>
          <w:szCs w:val="26"/>
        </w:rPr>
        <w:t>Johnson 18</w:t>
      </w:r>
      <w:r>
        <w:t xml:space="preserve"> (Keith Johnson, global geoeconomics correspondent, "Iran’s Yemeni Proxies Put Oil Shipments in Crosshairs," Foreign Policy, https://foreignpolicy.com/2018/07/26/irans-yemeni-proxies-put-oil-shipments-in-crosshairs-saudi-bab-el-mandeb-hormuz-houthi/)SEM</w:t>
      </w:r>
    </w:p>
    <w:p w:rsidR="002F3070" w:rsidRDefault="002F3070" w:rsidP="002F3070">
      <w:pPr>
        <w:rPr>
          <w:sz w:val="14"/>
        </w:rPr>
      </w:pPr>
      <w:r>
        <w:rPr>
          <w:rStyle w:val="Emphasis"/>
        </w:rPr>
        <w:t>Saudi Arabia halted oil shipments through the narrow strait off</w:t>
      </w:r>
      <w:r>
        <w:rPr>
          <w:sz w:val="14"/>
        </w:rPr>
        <w:t xml:space="preserve"> the coast of </w:t>
      </w:r>
      <w:r>
        <w:rPr>
          <w:rStyle w:val="Emphasis"/>
        </w:rPr>
        <w:t>Yemen after an apparent attack on two oil tankers by Iran-backed Houthi militants, underscoring the threat Tehran poses to global energy choke points</w:t>
      </w:r>
      <w:r>
        <w:rPr>
          <w:rStyle w:val="StyleUnderline"/>
        </w:rPr>
        <w:t xml:space="preserve"> at a time of growing tension between Iran and the United States. </w:t>
      </w:r>
      <w:r>
        <w:rPr>
          <w:sz w:val="14"/>
        </w:rPr>
        <w:t xml:space="preserve">Saudi officials said Houthi militia targeted two tankers west of the besieged port of Hodeida early Wednesday morning, though it wasn’t clear exactly how the ships were attacked. Sometime later, </w:t>
      </w:r>
      <w:r>
        <w:rPr>
          <w:rStyle w:val="StyleUnderline"/>
        </w:rPr>
        <w:t>Saudi Aramco said it would stop sending its oil tankers through the Bab el-Mandeb Strait</w:t>
      </w:r>
      <w:r>
        <w:rPr>
          <w:sz w:val="14"/>
        </w:rPr>
        <w:t xml:space="preserve">, the narrows at the southern end of the Red Sea </w:t>
      </w:r>
      <w:r>
        <w:rPr>
          <w:rStyle w:val="StyleUnderline"/>
        </w:rPr>
        <w:t xml:space="preserve">through which about 5 million barrels of oil pass every day. </w:t>
      </w:r>
      <w:r>
        <w:rPr>
          <w:sz w:val="14"/>
        </w:rPr>
        <w:t xml:space="preserve">On Thursday, </w:t>
      </w:r>
      <w:r>
        <w:rPr>
          <w:rStyle w:val="StyleUnderline"/>
        </w:rPr>
        <w:t>Kuwait</w:t>
      </w:r>
      <w:r>
        <w:rPr>
          <w:sz w:val="14"/>
        </w:rPr>
        <w:t xml:space="preserve"> said it </w:t>
      </w:r>
      <w:r>
        <w:rPr>
          <w:rStyle w:val="StyleUnderline"/>
        </w:rPr>
        <w:t>would consider halting oil shipments</w:t>
      </w:r>
      <w:r>
        <w:rPr>
          <w:sz w:val="14"/>
        </w:rPr>
        <w:t xml:space="preserve"> through the strait </w:t>
      </w:r>
      <w:r>
        <w:rPr>
          <w:rStyle w:val="StyleUnderline"/>
        </w:rPr>
        <w:t>as well, while the United Arab Emirates</w:t>
      </w:r>
      <w:r>
        <w:rPr>
          <w:sz w:val="14"/>
        </w:rPr>
        <w:t xml:space="preserve">, which is allied with Riyadh in the fight against Houthis in Yemen, </w:t>
      </w:r>
      <w:r>
        <w:rPr>
          <w:rStyle w:val="StyleUnderline"/>
        </w:rPr>
        <w:t xml:space="preserve">condemned the attack. </w:t>
      </w:r>
      <w:r>
        <w:rPr>
          <w:sz w:val="14"/>
        </w:rPr>
        <w:t xml:space="preserve">“We are aware of the reported Houthi attack,” said Capt. Bill Urban, a spokesman for U.S. Central Command. “We remain vigilant and ready to work with our partners to preserve the free flow of commerce throughout the region.” </w:t>
      </w:r>
      <w:r>
        <w:rPr>
          <w:rStyle w:val="Emphasis"/>
        </w:rPr>
        <w:t>The incident, and the Saudi response, has more to do with the regional struggle between Saudi Arabia and Iran</w:t>
      </w:r>
      <w:r>
        <w:rPr>
          <w:sz w:val="14"/>
        </w:rPr>
        <w:t>—as well as the rising tensions between Tehran and Washington—</w:t>
      </w:r>
      <w:r>
        <w:rPr>
          <w:rStyle w:val="Emphasis"/>
        </w:rPr>
        <w:t>than it does with actually stopping shipments of oil</w:t>
      </w:r>
      <w:r>
        <w:rPr>
          <w:sz w:val="14"/>
        </w:rPr>
        <w:t xml:space="preserve">. Crude prices barely rose after the attack; Saudi Arabia can ship oil by pipeline to terminals higher up the Red Sea to keep supplying Europe or route tankers around South Africa to avoid Bab el-Mandeb. But </w:t>
      </w:r>
      <w:r>
        <w:rPr>
          <w:rStyle w:val="StyleUnderline"/>
        </w:rPr>
        <w:t>Iran is desperate to find ways to fight back against U.S. efforts to curtail its oil exports after the U.S. withdrawal from the Iran nuclear deal</w:t>
      </w:r>
      <w:r>
        <w:rPr>
          <w:sz w:val="14"/>
        </w:rPr>
        <w:t xml:space="preserve"> this spring—and choke points such as Bab el-Mandeb and the much more important Strait of Hormuz offer inviting targets. This month, Tehran renewed its perennial threat to close Hormuz if its own oil exports are affected by U.S. sanctions. Iranian President Hassan Rouhani reiterated that threat over the weekend, saying: “Do not play with the lion’s tail. You will regret it forever.” Rouhani’s bellicose rhetoric extended to other straits besides Hormuz. </w:t>
      </w:r>
      <w:r>
        <w:rPr>
          <w:rStyle w:val="StyleUnderline"/>
        </w:rPr>
        <w:t xml:space="preserve">While Iran does not border Bab al-Mandeb, </w:t>
      </w:r>
      <w:r>
        <w:rPr>
          <w:rStyle w:val="Emphasis"/>
        </w:rPr>
        <w:t>its Houthi proxies do</w:t>
      </w:r>
      <w:r>
        <w:rPr>
          <w:rStyle w:val="StyleUnderline"/>
        </w:rPr>
        <w:t xml:space="preserve">, and their ability to interfere with oil shipments through the narrows has been a concern since the war in Yemen started in 2015. </w:t>
      </w:r>
      <w:r>
        <w:rPr>
          <w:sz w:val="14"/>
        </w:rPr>
        <w:t>“Hard-liners are calling Rouhani the ‘Lord of the Straits’ these days, not just the ‘Lord of Hormuz,’” said Matthew Reed, the vice president of the energy consultancy Foreign Reports. Those threats have since been endorsed by other elements of the Iranian leadership, including clerics and the Islamic Revolutionary Guard Corps (IRGC), which specifically threatened the Red Sea on Thursday. “</w:t>
      </w:r>
      <w:r>
        <w:rPr>
          <w:rStyle w:val="StyleUnderline"/>
        </w:rPr>
        <w:t>The Iranians are responding to</w:t>
      </w:r>
      <w:r>
        <w:rPr>
          <w:sz w:val="14"/>
        </w:rPr>
        <w:t xml:space="preserve"> [U.S. President Donald] </w:t>
      </w:r>
      <w:r>
        <w:rPr>
          <w:rStyle w:val="StyleUnderline"/>
        </w:rPr>
        <w:t>Trump’s maximum pressure campaign with a maximum threat campaign</w:t>
      </w:r>
      <w:r>
        <w:rPr>
          <w:sz w:val="14"/>
        </w:rPr>
        <w:t xml:space="preserve">,” Reed said. Iranian threats to close the Strait of Hormuz are nothing new. In the 1980s, Iran and Iraq engaged in a “tanker war” in the Persian Gulf that dragged in the U.S. Navy. More recently, at times of tension with Washington, Tehran has periodically vowed to block oil tankers from exiting the narrow strait, whether by mining the channel or attacking tankers with speedboats or land-based missiles. But actually </w:t>
      </w:r>
      <w:r>
        <w:rPr>
          <w:rStyle w:val="StyleUnderline"/>
        </w:rPr>
        <w:t>blocking Hormuz would require a huge effort from the Iranian navy</w:t>
      </w:r>
      <w:r>
        <w:rPr>
          <w:sz w:val="14"/>
        </w:rPr>
        <w:t xml:space="preserve"> and the IRGC </w:t>
      </w:r>
      <w:r>
        <w:rPr>
          <w:rStyle w:val="StyleUnderline"/>
        </w:rPr>
        <w:t xml:space="preserve">and would invite a swift and overwhelming response from U.S. naval forces. </w:t>
      </w:r>
      <w:r>
        <w:rPr>
          <w:rStyle w:val="Emphasis"/>
        </w:rPr>
        <w:t xml:space="preserve">Bab al-Mandeb offers a lower-risk alternative </w:t>
      </w:r>
      <w:r>
        <w:rPr>
          <w:rStyle w:val="StyleUnderline"/>
        </w:rPr>
        <w:t>to push back against international pressure—and</w:t>
      </w:r>
      <w:r>
        <w:rPr>
          <w:sz w:val="14"/>
        </w:rPr>
        <w:t xml:space="preserve">, potentially, </w:t>
      </w:r>
      <w:r>
        <w:rPr>
          <w:rStyle w:val="Emphasis"/>
        </w:rPr>
        <w:t>spike oil prices</w:t>
      </w:r>
      <w:r>
        <w:rPr>
          <w:rStyle w:val="StyleUnderline"/>
        </w:rPr>
        <w:t>. Iranian leaders might be calculating that higher oil prices would increase political pressure on Trump</w:t>
      </w:r>
      <w:r>
        <w:rPr>
          <w:sz w:val="14"/>
        </w:rPr>
        <w:t xml:space="preserve"> and reduce the country’s pain from lowering its volumes of oil exports. “What makes this attack special is the timing and rhetoric from Tehran,” Reed said. “The Red Sea, where they can pretend a proxy force is freelancing, is somewhere the Iranians think they can maintain plausible deniability, unlike Hormuz.” Saudi Arabia, for reasons of its own, seems happy to play along. The coalition says the attack was thwarted and only one tanker suffered minor damage. Riyadh has also faced much graver threats to oil shipments in the past. Yet this time, it halted exports through the strait—essentially pulling a Neymar (to borrow a soccer analogy) to call international attention to Iran’s role in the Yemen war. “There’s no sign that the Houthis are trying to shut down all traffic in the strait or that they even have the wherewithal,” said Richard Mallinson of Energy Aspects, a consultancy in London. “I think much more the Saudis are trying to internationalize the threat. The more they can portray the Houthis as Iranian puppets, that’s a powerful narrative.” </w:t>
      </w:r>
      <w:r>
        <w:rPr>
          <w:rStyle w:val="StyleUnderline"/>
        </w:rPr>
        <w:t>The attack hasn’t yet spooked oil markets; crude prices rose a bit</w:t>
      </w:r>
      <w:r>
        <w:rPr>
          <w:sz w:val="14"/>
        </w:rPr>
        <w:t xml:space="preserve"> in New York and London </w:t>
      </w:r>
      <w:r>
        <w:rPr>
          <w:rStyle w:val="Emphasis"/>
        </w:rPr>
        <w:t>but could rise further if continued disruptions in the strait lead to longer shipment times or higher insurance premiums</w:t>
      </w:r>
      <w:r>
        <w:rPr>
          <w:sz w:val="14"/>
        </w:rPr>
        <w:t xml:space="preserve">, Reed said. More importantly, </w:t>
      </w:r>
      <w:r>
        <w:rPr>
          <w:rStyle w:val="StyleUnderline"/>
        </w:rPr>
        <w:t>the renewed tensions in critical choke points such as Bab al-Mandeb</w:t>
      </w:r>
      <w:r>
        <w:rPr>
          <w:sz w:val="14"/>
        </w:rPr>
        <w:t xml:space="preserve"> and Hormuz </w:t>
      </w:r>
      <w:r>
        <w:rPr>
          <w:rStyle w:val="StyleUnderline"/>
        </w:rPr>
        <w:t>are a timely reminder that the oil market cannot ignore geopolitical problems forever</w:t>
      </w:r>
      <w:r>
        <w:rPr>
          <w:sz w:val="14"/>
        </w:rPr>
        <w:t xml:space="preserve">. In recent years, the oil market has shrugged off nasty events that would have sent crude prices spiking in the past. Oil prices actually fell after the Islamic State took over big chunks of Iraq, while the Syrian war spiraled out of control, while Libya fell apart, while Venezuela imploded, and while the Iranian-Saudi rivalry reached fever pitch. But </w:t>
      </w:r>
      <w:r>
        <w:rPr>
          <w:rStyle w:val="StyleUnderline"/>
        </w:rPr>
        <w:t xml:space="preserve">these days, </w:t>
      </w:r>
      <w:r>
        <w:rPr>
          <w:rStyle w:val="Emphasis"/>
        </w:rPr>
        <w:t>big oil producers have little spare capacity</w:t>
      </w:r>
      <w:r>
        <w:rPr>
          <w:rStyle w:val="StyleUnderline"/>
        </w:rPr>
        <w:t xml:space="preserve"> to add to the market in case of a big geopolitical shock. Saudi Arabia, Russia, and the United States are pumping at near-record levels, and oil still hovers around $70 a barrel. </w:t>
      </w:r>
      <w:r>
        <w:rPr>
          <w:sz w:val="14"/>
        </w:rPr>
        <w:t xml:space="preserve">Mallinson expects that </w:t>
      </w:r>
      <w:r>
        <w:rPr>
          <w:rStyle w:val="Emphasis"/>
        </w:rPr>
        <w:t>those tight conditions in the oil market will make it ripe for higher prices as soon as something goes wrong</w:t>
      </w:r>
      <w:r>
        <w:rPr>
          <w:rStyle w:val="StyleUnderline"/>
        </w:rPr>
        <w:t xml:space="preserve">. The last time the world had this little spare oil production capacity was a decade ago, he notes, when crude hit all-time record highs of almost $150 a barrel. </w:t>
      </w:r>
      <w:r>
        <w:rPr>
          <w:sz w:val="14"/>
        </w:rPr>
        <w:t xml:space="preserve">“This is not the highest that prices are going to go, and that will be driven by geopolitical concerns. </w:t>
      </w:r>
      <w:r>
        <w:rPr>
          <w:rStyle w:val="StyleUnderline"/>
        </w:rPr>
        <w:t>There won’t be any spare capacity to cushion your Venezuelas, your Libyas, and the like</w:t>
      </w:r>
      <w:r>
        <w:rPr>
          <w:sz w:val="14"/>
        </w:rPr>
        <w:t>,” he said.</w:t>
      </w:r>
    </w:p>
    <w:bookmarkEnd w:id="2"/>
    <w:p w:rsidR="002F3070" w:rsidRDefault="002F3070" w:rsidP="002F3070">
      <w:pPr>
        <w:rPr>
          <w:sz w:val="14"/>
        </w:rPr>
      </w:pPr>
    </w:p>
    <w:p w:rsidR="002F3070" w:rsidRDefault="002F3070" w:rsidP="002F3070">
      <w:pPr>
        <w:pStyle w:val="Heading2"/>
      </w:pPr>
      <w:r>
        <w:t>yemen war adv</w:t>
      </w:r>
    </w:p>
    <w:p w:rsidR="002F3070" w:rsidRDefault="002F3070" w:rsidP="002F3070">
      <w:pPr>
        <w:pStyle w:val="Heading3"/>
      </w:pPr>
      <w:r>
        <w:t>uae drawdown=escalation</w:t>
      </w:r>
    </w:p>
    <w:p w:rsidR="002F3070" w:rsidRDefault="002F3070" w:rsidP="002F3070">
      <w:pPr>
        <w:pStyle w:val="Heading4"/>
      </w:pPr>
      <w:r>
        <w:t>UAE withdrawal escalates the war and crushes progress toward negotiations</w:t>
      </w:r>
    </w:p>
    <w:p w:rsidR="002F3070" w:rsidRDefault="002F3070" w:rsidP="002F3070">
      <w:r>
        <w:rPr>
          <w:b/>
          <w:bCs/>
          <w:sz w:val="26"/>
          <w:szCs w:val="26"/>
        </w:rPr>
        <w:t>Knights 7/10</w:t>
      </w:r>
      <w:r>
        <w:t xml:space="preserve"> (Michael Knights is a Boston-based senior fellow of The Washington Institute, specializing in the military and security affairs of Iraq, Iran, and the Persian Gulf states, 7-10-2019, "“Miss Me Yet?” What the UAE Drawdown Means For the United States and UN in Yemen," Washington Institute, https://www.washingtoninstitute.org/fikraforum/view/miss-me-yet-what-the-uae-drawdown-means-for-the-united-states-and-un-in-yem)SEM</w:t>
      </w:r>
    </w:p>
    <w:p w:rsidR="002F3070" w:rsidRDefault="002F3070" w:rsidP="002F3070">
      <w:r>
        <w:rPr>
          <w:sz w:val="16"/>
        </w:rPr>
        <w:t xml:space="preserve">At the end of June, the United Arab Emirates (UAE) used a combination of leaks and statements to communicate that it was beginning to fold its large military intervention in support of the internationally-recognized—if rather undeserving—government of Yemen. With the UAE only just having signaled its intention to drawdown in Yemen, it may be a little too soon for them to ask stakeholders in Yemen’s stability “miss me yet?” Even so, I am betting that one day </w:t>
      </w:r>
      <w:r>
        <w:rPr>
          <w:rStyle w:val="StyleUnderline"/>
        </w:rPr>
        <w:t>the international community will miss the UAE’s military mission in Yemen</w:t>
      </w:r>
      <w:r>
        <w:rPr>
          <w:sz w:val="16"/>
        </w:rPr>
        <w:t xml:space="preserve">, which I have had multiple chances to observe up close over the last year. The UAE’s current intention to limit its military involvement means that the UAE's small mission in the city of Marib is almost completely gone, the frontline “advise, assist, and accompany” battlegroup at the Red Sea port of Hodeida is leaving, and the large stabilization battlegroup in the Hadi government’s temporary capital of Aden is also going home. </w:t>
      </w:r>
      <w:r>
        <w:rPr>
          <w:rStyle w:val="StyleUnderline"/>
        </w:rPr>
        <w:t>What the UAE’s drawdown does not mean is that the tough fight against</w:t>
      </w:r>
      <w:r>
        <w:rPr>
          <w:sz w:val="16"/>
        </w:rPr>
        <w:t xml:space="preserve"> Al-Qaeda in the Arabian Peninsula </w:t>
      </w:r>
      <w:r>
        <w:rPr>
          <w:rStyle w:val="StyleUnderline"/>
        </w:rPr>
        <w:t>(AQAP) is over</w:t>
      </w:r>
      <w:r>
        <w:rPr>
          <w:sz w:val="16"/>
        </w:rPr>
        <w:t xml:space="preserve">. The UAE special operations task force will continue working alongside Yemeni and international allies in south-central and eastern Yemen as long as is required. Meanwhile, a sizable rapid reaction capability within striking distance will nominally remain at a high level of readiness to respond to any Houthi rebel effort to expand their area of control, as they did when they overran the Yemeni capital of Sana’a in 2014 and tried to seize the rest of the country in 2015. However, though the UAE might be leaving with the intention to return if needed and is planning on providing support from afar, there is no substitute for “being there,” every day and in strength. </w:t>
      </w:r>
      <w:r>
        <w:rPr>
          <w:rStyle w:val="StyleUnderline"/>
        </w:rPr>
        <w:t>Hardly anyone understands just how much daily</w:t>
      </w:r>
      <w:r>
        <w:rPr>
          <w:rStyle w:val="Emphasis"/>
        </w:rPr>
        <w:t xml:space="preserve"> crisis management and stabilization work</w:t>
      </w:r>
      <w:r>
        <w:rPr>
          <w:rStyle w:val="StyleUnderline"/>
        </w:rPr>
        <w:t xml:space="preserve"> the UAE forces have done in Yemen</w:t>
      </w:r>
      <w:r>
        <w:rPr>
          <w:sz w:val="16"/>
        </w:rPr>
        <w:t>. And while a drawdown was inevitable—no country the size of the UAE can permanently maintain the country’s current three large battlegroups and many smaller detachments in Yemen—</w:t>
      </w:r>
      <w:r>
        <w:rPr>
          <w:rStyle w:val="StyleUnderline"/>
        </w:rPr>
        <w:t>withdrawing so much support</w:t>
      </w:r>
      <w:r>
        <w:rPr>
          <w:sz w:val="16"/>
        </w:rPr>
        <w:t xml:space="preserve"> at such an early point in the stabilization of the country </w:t>
      </w:r>
      <w:r>
        <w:rPr>
          <w:rStyle w:val="StyleUnderline"/>
        </w:rPr>
        <w:t>risks losing what stabilization the UAE and local forces have so far been able to achieve. The UAE’s drawdown thus has a number of possible consequences for the counter-terrorism fight, the humanitarian situation, the UN peace process, and the military balance inside Yemen</w:t>
      </w:r>
      <w:r>
        <w:rPr>
          <w:sz w:val="16"/>
        </w:rPr>
        <w:t xml:space="preserve">. In short, </w:t>
      </w:r>
      <w:r>
        <w:rPr>
          <w:rStyle w:val="Emphasis"/>
        </w:rPr>
        <w:t>the situation in Yemen may well be worsened by this withdrawal</w:t>
      </w:r>
      <w:r>
        <w:rPr>
          <w:sz w:val="16"/>
        </w:rPr>
        <w:t xml:space="preserve">, and ultimately leaves the United States and the UN with more to do to stabilize Yemen. These outcomes might prompt reflection in the U.S. Congress and elsewhere about the net value of driving this U.S. partner out of the Yemen war with a shaming campaign that focused only on the negatives of UAE involvement. A Personal View on the UAE in Yemen For the last fifteen years, I have watched the UAE military grow from a small constabulary force to one of America’s most potent and impressive military partners. Given these developments, I was keen to see these forces operate on the ground in Yemen. I did this by visiting their command centers, patrols, community engagements, and battle areas. Whenever an observer embeds with combatant forces, they inevitably loose some of their objectivity. The ideal observer of a conflict would embed with both sides, but this is almost never possible and is extraordinarily dangerous—think embedding with the Islamic State or even the anti-Western, Saudi-bombed Houthis. In my case, however, embedding did not shape my view. I came to Yemen with an already-formed ideological conviction that the war to prevent a Houthi takeover of Yemen was a war worth fighting. While many observers see the Yemen conflict as a cut-and-dried case study of Saudi Arabian adventurism against wronged northern Yemeni tribes, I never saw it like that. In my view, the Houthi seizure of the Yemeni capital in 2014 was wrong and destabilizing, and the UN-backed Yemeni government’s 2015 call for military aid to its self-defense was reasonable. The Saudi-led Gulf coalition’s resolve and rapid mobilization were, to me, commendable. Though much of Saudi Arabia’s execution of the war effort proved lamentable and self-defeating, I could not say the same for </w:t>
      </w:r>
      <w:r>
        <w:rPr>
          <w:rStyle w:val="StyleUnderline"/>
        </w:rPr>
        <w:t>the UAE</w:t>
      </w:r>
      <w:r>
        <w:rPr>
          <w:sz w:val="16"/>
        </w:rPr>
        <w:t xml:space="preserve">, which </w:t>
      </w:r>
      <w:r>
        <w:rPr>
          <w:rStyle w:val="StyleUnderline"/>
        </w:rPr>
        <w:t>has conducted itself with professionalism and determination</w:t>
      </w:r>
      <w:r>
        <w:rPr>
          <w:sz w:val="16"/>
        </w:rPr>
        <w:t xml:space="preserve">. Having come through the experience of U.S. occupation in Iraq, I did not expect the Emirates to be perfect or avoid all the pitfalls of a complex stabilization operation—but they far exceeded my expectations. What the UAE Did Few people understand the inside story of the UAE war effort in Yemen. In particular, what is often lost is the way the country entered the war with the intent of playing a small role but ended up running every successful front in the conflict. After launching a daring amphibious and special operations campaign to prevent the Houthis from taking over Yemen’s second largest city Aden, the Emirates then answered a Saudi call for help to likewise prevent the Houthi seizure of Yemen’s main oil and gas hub at Marib. This was achieved with élan. Though the Emirates could simply have shut down their anti-AQAP effort until the Houthis were defeated—as Saudi Arabia effectively did—they instead successfully undertook a major campaign to roll back AQAP’s nascent caliphate based on the large port of Mukalla. The campaign was conducted in parallel to the anti-Houthi effort, doubling the military tasks facing the UAE military. Then, when Saudi Arabia proved unwilling to mount a major operation to choke off the Houthi access to the sea, before the UAE again stepped forward and liberated hundreds of miles of coastline, driving the Houthis into a UN-mediated joint custody of the Red Sea ports. The UAE’s Stabilization Role In parallel to its combat operations, the </w:t>
      </w:r>
      <w:r>
        <w:rPr>
          <w:rStyle w:val="StyleUnderline"/>
        </w:rPr>
        <w:t xml:space="preserve">UAE’s battlegroups and the Emirates Red Cross have played a prominent role in supporting </w:t>
      </w:r>
      <w:r>
        <w:rPr>
          <w:rStyle w:val="Emphasis"/>
        </w:rPr>
        <w:t xml:space="preserve">governance, service provision, economic stabilization, infrastructure support, and law enforcement. </w:t>
      </w:r>
      <w:r>
        <w:rPr>
          <w:rStyle w:val="StyleUnderline"/>
        </w:rPr>
        <w:t>The UAE trained and equipped around 50,000 local forces</w:t>
      </w:r>
      <w:r>
        <w:rPr>
          <w:sz w:val="16"/>
        </w:rPr>
        <w:t xml:space="preserve">, who acquitted themselves with impressive professionalism and determination while under the close supervision of Emirati troops. </w:t>
      </w:r>
      <w:r>
        <w:rPr>
          <w:rStyle w:val="Emphasis"/>
        </w:rPr>
        <w:t>The UAE brokered very successful local security arrangements</w:t>
      </w:r>
      <w:r>
        <w:rPr>
          <w:rStyle w:val="StyleUnderline"/>
        </w:rPr>
        <w:t xml:space="preserve"> by sitting literally every evening with local stakeholders and ironing out local difficulties. </w:t>
      </w:r>
      <w:r>
        <w:rPr>
          <w:sz w:val="16"/>
        </w:rPr>
        <w:t xml:space="preserve">To my amazement, urban gun control schemes even started to emerge in Yemeni towns. A commitment to local engagement made the UAE especially good at undermining AQAP and, where necessary, helping the United States effectively target terrorist enclaves with its droning program. Where the UAE battlegroups operated, economic stabilization efforts put emphasis on self-sustaining projects that “bought local” instead of distorting local economies through imported goods. UAE efforts demonstrated an eye for detail: if fishing was the local economy, the UAE would make an ice factory, the one piece of the puzzle that the fishermen were missing. Perhaps unsurprisingly, a stabilization force entirely made up of Arabic speakers, often with prior personal and tribal connections into southern Yemen, proved to be quite good at fostering local connections that had major benefits for Yemenis in the surrounding areas. Implications of a UAE Drawdown Despite these impressive on-the-ground successes, the U.S. Congress has long viewed the UAE as part of the problem in Yemen, not the solution. In time, I think this view may come to be recognized as shortsighted and self-defeating. But in the near-term, </w:t>
      </w:r>
      <w:r>
        <w:rPr>
          <w:rStyle w:val="StyleUnderline"/>
        </w:rPr>
        <w:t xml:space="preserve">the likelihood of a major UAE drawdown leaves the United States and the UN with some </w:t>
      </w:r>
      <w:r>
        <w:rPr>
          <w:rStyle w:val="Emphasis"/>
        </w:rPr>
        <w:t>serious potential shortfalls. Reduced Counter-Terrorism Efficiency:</w:t>
      </w:r>
      <w:r>
        <w:rPr>
          <w:sz w:val="16"/>
        </w:rPr>
        <w:t xml:space="preserve"> Though the UAE will maintain a special operations task force to continue pursuing AQAP into the highlands of Abyan, </w:t>
      </w:r>
      <w:r>
        <w:rPr>
          <w:rStyle w:val="StyleUnderline"/>
        </w:rPr>
        <w:t>there will naturally be a decline in the effectiveness of UAE relationships at the local level</w:t>
      </w:r>
      <w:r>
        <w:rPr>
          <w:sz w:val="16"/>
        </w:rPr>
        <w:t xml:space="preserve">. The huge role played by UAE forces across Yemen confirmed them as a solid ally with an apparently open-ended commitment to helping the affected regions stabilize. This attitude is worth its weight in gold within communities that must ask: “If I side with the UAE against Al-Qaeda today, will they still be with me tomorrow?” </w:t>
      </w:r>
      <w:r>
        <w:rPr>
          <w:rStyle w:val="StyleUnderline"/>
        </w:rPr>
        <w:t xml:space="preserve">With less robust capabilities, it will now be harder for the UAE to maintain local trust. </w:t>
      </w:r>
      <w:r>
        <w:rPr>
          <w:sz w:val="16"/>
        </w:rPr>
        <w:t xml:space="preserve">It is quite probable that a UAE drawdown at the national level will mean that </w:t>
      </w:r>
      <w:r>
        <w:rPr>
          <w:rStyle w:val="StyleUnderline"/>
        </w:rPr>
        <w:t>the UAE will need to work harder at local level to keep up the successful anti-AQAP campaign</w:t>
      </w:r>
      <w:r>
        <w:rPr>
          <w:sz w:val="16"/>
        </w:rPr>
        <w:t xml:space="preserve">. The less impact the UAE has, the harder it will be for U.S. Joint Special Operations Command to find the right targets inside Yemen. </w:t>
      </w:r>
      <w:r>
        <w:rPr>
          <w:rStyle w:val="StyleUnderline"/>
        </w:rPr>
        <w:t>The question of local stability and trust is of particular concern in Southern Yemen. Southern areas</w:t>
      </w:r>
      <w:r>
        <w:rPr>
          <w:sz w:val="16"/>
        </w:rPr>
        <w:t xml:space="preserve"> like Hadramaut, Shabwah, Aden, and the Red Sea coast </w:t>
      </w:r>
      <w:r>
        <w:rPr>
          <w:rStyle w:val="StyleUnderline"/>
        </w:rPr>
        <w:t xml:space="preserve">have been </w:t>
      </w:r>
      <w:r>
        <w:rPr>
          <w:rStyle w:val="Emphasis"/>
        </w:rPr>
        <w:t>stable largely because of the constant UAE mediation</w:t>
      </w:r>
      <w:r>
        <w:rPr>
          <w:rStyle w:val="StyleUnderline"/>
        </w:rPr>
        <w:t xml:space="preserve"> and refereeing between armed factions</w:t>
      </w:r>
      <w:r>
        <w:rPr>
          <w:sz w:val="16"/>
        </w:rPr>
        <w:t xml:space="preserve"> that do not necessarily share goals outside of fighting Houthi forces. </w:t>
      </w:r>
      <w:r>
        <w:rPr>
          <w:rStyle w:val="StyleUnderline"/>
        </w:rPr>
        <w:t>Now, the UAE must depart before deep-rooted stability and local governance have had the time to develop</w:t>
      </w:r>
      <w:r>
        <w:rPr>
          <w:sz w:val="16"/>
        </w:rPr>
        <w:t xml:space="preserve">. One can already see the negative effects in areas like Shabwah, where the secessionist Southern Transitional Council (STC) operates alongside Hadi government forces. Far from encouraging secessionism, </w:t>
      </w:r>
      <w:r>
        <w:rPr>
          <w:rStyle w:val="StyleUnderline"/>
        </w:rPr>
        <w:t>the UAE was a moderating influence on the STC in order to maximize stability and prioritize the anti-AQAP and anti-Houthi fights</w:t>
      </w:r>
      <w:r>
        <w:rPr>
          <w:sz w:val="16"/>
        </w:rPr>
        <w:t xml:space="preserve">. Now the STC is arming up as rapidly as it can in anticipation of the UAE withdrawal and a clash with the Yemeni government. Months ago, there would have been no way for successive days-long bouts of fighting to break out between these two forces. UAE officers would have knocked heads together, soothed egos, and brokered deals—all with the weight of drones, fighter jets, and armored vehicles. </w:t>
      </w:r>
      <w:r>
        <w:rPr>
          <w:rStyle w:val="StyleUnderline"/>
        </w:rPr>
        <w:t xml:space="preserve">Now, Shabwah province’s capital Ataq is wracked by fighting, broken only by fragile local ceasefires. Without an effective outside mediator, more of this is to come. </w:t>
      </w:r>
      <w:r>
        <w:rPr>
          <w:rStyle w:val="Emphasis"/>
        </w:rPr>
        <w:t>Handicapping the UN Peace Process</w:t>
      </w:r>
      <w:r>
        <w:rPr>
          <w:sz w:val="16"/>
        </w:rPr>
        <w:t xml:space="preserve">: Far from the carping of Congressional press conferences, where the UAE military campaign was vilified, UN Special Envoy Martin Griffiths well understood that </w:t>
      </w:r>
      <w:r>
        <w:rPr>
          <w:rStyle w:val="StyleUnderline"/>
        </w:rPr>
        <w:t>the UAE’s offensive capabilities could be used as a potent “bad cop” threat to bring the Houthis into an internationally-mediated peace deal.</w:t>
      </w:r>
      <w:r>
        <w:rPr>
          <w:sz w:val="16"/>
        </w:rPr>
        <w:t xml:space="preserve"> The Houthis have little incentive to enter talks other than the risk of military defeat, and the UAE provided enough pressure to bring Houthi negotiators to the table. Now that risk is effectively gone. </w:t>
      </w:r>
      <w:r>
        <w:rPr>
          <w:rStyle w:val="Emphasis"/>
        </w:rPr>
        <w:t>Saudi Arabia can prevent peace from breaking out and can bleed the Houthis on a never-ending northern front, but only the UAE had the military potency and local allied forces to credibly threaten defeat for the Houthis</w:t>
      </w:r>
      <w:r>
        <w:rPr>
          <w:rStyle w:val="StyleUnderline"/>
        </w:rPr>
        <w:t xml:space="preserve">. </w:t>
      </w:r>
      <w:r>
        <w:rPr>
          <w:sz w:val="16"/>
        </w:rPr>
        <w:t xml:space="preserve">Thus, if the U.S. Congress wants to end the war and avoid full famine, as opposed to simply punishing Saudi Arabia and generating self-righteous soundbites, it should not be happy with the UAE withdrawal. </w:t>
      </w:r>
      <w:r>
        <w:rPr>
          <w:rStyle w:val="StyleUnderline"/>
        </w:rPr>
        <w:t xml:space="preserve">An important arrow has now been removed from the UN’s quiver and cannot be easily replaced. New incentives for Houthi involvement in the peace process need to be crafted, which will take significant additional time and effort from the international community. </w:t>
      </w:r>
      <w:r>
        <w:rPr>
          <w:sz w:val="16"/>
        </w:rPr>
        <w:t xml:space="preserve">Just as important, the international community needs to signal that the Houthis will not be allowed to overrun other parts of Yemen now that the military balance has shifted again. Until the UAE intervention, the Houthis seized more and more of Yemen in 2014 and 2015. Only UAE-backed defensive actions stopped the Houthis and rolled them back at Aden and Marib. Will the UN and the United States now prevent Houthi re-expansion? </w:t>
      </w:r>
      <w:r>
        <w:rPr>
          <w:rStyle w:val="StyleUnderline"/>
        </w:rPr>
        <w:t>The Houthis could easily advance again</w:t>
      </w:r>
      <w:r>
        <w:rPr>
          <w:sz w:val="16"/>
        </w:rPr>
        <w:t xml:space="preserve">, especially later in the year when the UAE has fully drawn down and the Houthis have had time to prepare. No one in Washington or at the UN should presume that the </w:t>
      </w:r>
      <w:r>
        <w:rPr>
          <w:rStyle w:val="StyleUnderline"/>
        </w:rPr>
        <w:t>current battle lines</w:t>
      </w:r>
      <w:r>
        <w:rPr>
          <w:sz w:val="16"/>
        </w:rPr>
        <w:t xml:space="preserve"> are fixed. They </w:t>
      </w:r>
      <w:r>
        <w:rPr>
          <w:rStyle w:val="StyleUnderline"/>
        </w:rPr>
        <w:t>could easily move in the Houthis’ favor</w:t>
      </w:r>
      <w:r>
        <w:rPr>
          <w:sz w:val="16"/>
        </w:rPr>
        <w:t xml:space="preserve">, with disastrous effects for the UN peace process. The United States’ Increased Responsibility Much will be lost with the UAE’s withdrawal from Yemen, and </w:t>
      </w:r>
      <w:r>
        <w:rPr>
          <w:rStyle w:val="StyleUnderline"/>
        </w:rPr>
        <w:t>the United States needs to think hard about the new risks, requirements, and costs this will generate. The removal of UAE military power</w:t>
      </w:r>
      <w:r>
        <w:rPr>
          <w:sz w:val="16"/>
        </w:rPr>
        <w:t xml:space="preserve"> in Yemen will have the effect of “taking the safety catch off” in local stability in southern Yemen and </w:t>
      </w:r>
      <w:r>
        <w:rPr>
          <w:rStyle w:val="StyleUnderline"/>
        </w:rPr>
        <w:t xml:space="preserve">will make a recovery by the Houthis and AQAP more likely. Local crises in Yemen will now become more frequent and more consequential. </w:t>
      </w:r>
      <w:r>
        <w:rPr>
          <w:sz w:val="16"/>
        </w:rPr>
        <w:t xml:space="preserve">The United States should also ponder its treatment of a partner who took U.S. concerns about “free-loading” allies to heart. The UAE stepped up to the challenge it perceived instead of looking to America to do all the heavy lifting and pay all the costs. Will the UAE—or other prospective partners—make that mistake again? The United States has spent decades on the receiving end of criticism from powers who were not themselves contributing to security. However, </w:t>
      </w:r>
      <w:r>
        <w:rPr>
          <w:rStyle w:val="StyleUnderline"/>
        </w:rPr>
        <w:t>the United States also needs to recognize that it cannot both abdicate leadership and criticize others who, armed and trained by the United States, then act in the vacuum left by an absentee superpower.</w:t>
      </w:r>
      <w:r>
        <w:t xml:space="preserve"> </w:t>
      </w:r>
    </w:p>
    <w:p w:rsidR="002F3070" w:rsidRDefault="002F3070" w:rsidP="002F3070"/>
    <w:p w:rsidR="00CF1470" w:rsidRDefault="002F3070" w:rsidP="00CF1470">
      <w:pPr>
        <w:pStyle w:val="Heading1"/>
      </w:pPr>
      <w:r>
        <w:t>offcase answers</w:t>
      </w:r>
    </w:p>
    <w:p w:rsidR="00CF1470" w:rsidRPr="00CF1470" w:rsidRDefault="00CF1470" w:rsidP="00CF1470">
      <w:pPr>
        <w:pStyle w:val="Heading2"/>
      </w:pPr>
      <w:r w:rsidRPr="00CF1470">
        <w:t>iran</w:t>
      </w:r>
    </w:p>
    <w:p w:rsidR="00CF1470" w:rsidRPr="00CF1470" w:rsidRDefault="00CF1470" w:rsidP="00CF1470">
      <w:pPr>
        <w:pStyle w:val="Heading3"/>
      </w:pPr>
      <w:r>
        <w:t xml:space="preserve">2ac plan solves iran/houthis </w:t>
      </w:r>
    </w:p>
    <w:p w:rsidR="00CF1470" w:rsidRPr="00AF54E5" w:rsidRDefault="00CF1470" w:rsidP="00CF1470">
      <w:pPr>
        <w:pStyle w:val="Heading4"/>
      </w:pPr>
      <w:r>
        <w:t xml:space="preserve">Plan solves – ending the conflict deters </w:t>
      </w:r>
      <w:r w:rsidRPr="00AF54E5">
        <w:rPr>
          <w:u w:val="single"/>
        </w:rPr>
        <w:t>Iranian influence</w:t>
      </w:r>
      <w:r>
        <w:t xml:space="preserve"> and ambitions </w:t>
      </w:r>
    </w:p>
    <w:p w:rsidR="00CF1470" w:rsidRPr="00AF54E5" w:rsidRDefault="00CF1470" w:rsidP="00CF1470">
      <w:r w:rsidRPr="00AF54E5">
        <w:rPr>
          <w:rStyle w:val="Style13ptBold"/>
        </w:rPr>
        <w:t>Al-Muslimi 17</w:t>
      </w:r>
      <w:r>
        <w:t xml:space="preserve"> – (Farea, “Iran’s Role in Yemen Exaggerated, but Destructive” The Century Foundation, May 19, 2017, </w:t>
      </w:r>
      <w:r w:rsidRPr="00AF54E5">
        <w:t>https://tcf.org/content/report/irans-role-yemen-exaggerated-destructive/?agreed=1</w:t>
      </w:r>
      <w:r>
        <w:t>)//RP</w:t>
      </w:r>
    </w:p>
    <w:p w:rsidR="00CF1470" w:rsidRDefault="00CF1470" w:rsidP="00CF1470">
      <w:r>
        <w:t xml:space="preserve">Since March 2015, Saudi Arabia and ten other countries have been conducting a bloody airstrike campaign against the Houthi rebel forces in Yemen. </w:t>
      </w:r>
      <w:r w:rsidRPr="00B2402A">
        <w:rPr>
          <w:rStyle w:val="StyleUnderline"/>
        </w:rPr>
        <w:t>The campaign, meant to counter what Saudis call the “Iranian Threat” in the Arabian Peninsula</w:t>
      </w:r>
      <w:r>
        <w:t>, had received limited support from the Obama Administration, but Saudi Arabia and its coalition partners are now operating with a freer hand from the Trump White House.</w:t>
      </w:r>
    </w:p>
    <w:p w:rsidR="00CF1470" w:rsidRDefault="00CF1470" w:rsidP="00CF1470">
      <w:r w:rsidRPr="00B2402A">
        <w:rPr>
          <w:rStyle w:val="Emphasis"/>
        </w:rPr>
        <w:t>One</w:t>
      </w:r>
      <w:r w:rsidRPr="00B2402A">
        <w:rPr>
          <w:rStyle w:val="StyleUnderline"/>
        </w:rPr>
        <w:t xml:space="preserve"> of the </w:t>
      </w:r>
      <w:r w:rsidRPr="00B2402A">
        <w:rPr>
          <w:rStyle w:val="Emphasis"/>
        </w:rPr>
        <w:t>main</w:t>
      </w:r>
      <w:r w:rsidRPr="00B2402A">
        <w:rPr>
          <w:rStyle w:val="StyleUnderline"/>
        </w:rPr>
        <w:t xml:space="preserve"> U.S. </w:t>
      </w:r>
      <w:r w:rsidRPr="00B2402A">
        <w:rPr>
          <w:rStyle w:val="Emphasis"/>
        </w:rPr>
        <w:t>justifications for arming</w:t>
      </w:r>
      <w:r>
        <w:t xml:space="preserve"> and supporting </w:t>
      </w:r>
      <w:r w:rsidRPr="00B2402A">
        <w:rPr>
          <w:rStyle w:val="StyleUnderline"/>
        </w:rPr>
        <w:t xml:space="preserve">the </w:t>
      </w:r>
      <w:r w:rsidRPr="00B2402A">
        <w:rPr>
          <w:rStyle w:val="Emphasis"/>
        </w:rPr>
        <w:t>Saudi</w:t>
      </w:r>
      <w:r w:rsidRPr="00B2402A">
        <w:rPr>
          <w:rStyle w:val="StyleUnderline"/>
        </w:rPr>
        <w:t xml:space="preserve"> war in Yemen </w:t>
      </w:r>
      <w:r w:rsidRPr="00B2402A">
        <w:rPr>
          <w:rStyle w:val="Emphasis"/>
        </w:rPr>
        <w:t>is the claim that</w:t>
      </w:r>
      <w:r w:rsidRPr="00B2402A">
        <w:rPr>
          <w:rStyle w:val="StyleUnderline"/>
        </w:rPr>
        <w:t xml:space="preserve"> the </w:t>
      </w:r>
      <w:r w:rsidRPr="00B2402A">
        <w:rPr>
          <w:rStyle w:val="Emphasis"/>
        </w:rPr>
        <w:t>Houthis</w:t>
      </w:r>
      <w:r>
        <w:t>—a Yemeni Zaydi Shia-led rebel group—</w:t>
      </w:r>
      <w:r w:rsidRPr="00B2402A">
        <w:rPr>
          <w:rStyle w:val="Emphasis"/>
        </w:rPr>
        <w:t>are Iranian proxies</w:t>
      </w:r>
      <w:r w:rsidRPr="00577376">
        <w:rPr>
          <w:rStyle w:val="StyleUnderline"/>
        </w:rPr>
        <w:t>, seeking to overthrow the government of Yemen and bring it under Iranian influence</w:t>
      </w:r>
      <w:r>
        <w:t>. The Houthis and Iran, on the other hand, deny a close relationship and downplay the levels of support the rebels receive from Tehran.</w:t>
      </w:r>
    </w:p>
    <w:p w:rsidR="00CF1470" w:rsidRDefault="00CF1470" w:rsidP="00CF1470">
      <w:r>
        <w:t xml:space="preserve">As a matter of fact, however, both sides are incorrect—and the truth is somewhere in the middle. </w:t>
      </w:r>
      <w:r w:rsidRPr="00577376">
        <w:rPr>
          <w:rStyle w:val="Emphasis"/>
        </w:rPr>
        <w:t>The Houthis didn’t emerge due to Iranian support</w:t>
      </w:r>
      <w:r w:rsidRPr="00577376">
        <w:rPr>
          <w:rStyle w:val="StyleUnderline"/>
        </w:rPr>
        <w:t>, even if they got it later on their rise to power</w:t>
      </w:r>
      <w:r>
        <w:t>. Rather, they originated as a theological movement in the early 1990s. They became violent in 2004 when Houthi supporters protested in mosques with their famous slogan “Death to America,” angering then-Yemeni President Ali Abdullah Saleh, who sent government troops to try and curb supporters. Hussein Badreddin al-Houthi, the founder of the Houthis, was killed as a result, sparking a six-year war.</w:t>
      </w:r>
    </w:p>
    <w:p w:rsidR="00CF1470" w:rsidRDefault="00CF1470" w:rsidP="00CF1470">
      <w:r>
        <w:t xml:space="preserve">And while there is no doubt that the Houthis are the biggest threat to the idea of the republic in Yemen, that is not due to Iran’s role. </w:t>
      </w:r>
      <w:r w:rsidRPr="00577376">
        <w:rPr>
          <w:rStyle w:val="Emphasis"/>
        </w:rPr>
        <w:t>Iran’s support to the Houthis in Yemen is very small compared to that of Iraq, Syria, or Lebanon</w:t>
      </w:r>
      <w:r>
        <w:t xml:space="preserve">. It’s not that </w:t>
      </w:r>
      <w:r w:rsidRPr="00577376">
        <w:rPr>
          <w:rStyle w:val="StyleUnderline"/>
        </w:rPr>
        <w:t>Iran’s support</w:t>
      </w:r>
      <w:r>
        <w:t xml:space="preserve"> isn’t a destructive force—it is—but it </w:t>
      </w:r>
      <w:r w:rsidRPr="00577376">
        <w:rPr>
          <w:rStyle w:val="StyleUnderline"/>
        </w:rPr>
        <w:t>is not the main or only one</w:t>
      </w:r>
      <w:r>
        <w:t>. The weapons and business Houthis get via the black market from the Yemeni government, for example, are worth more than the funding they get from Iran. Even countries like Oman and Russia currently have more direct leverage over the Houthis than Iran does.</w:t>
      </w:r>
    </w:p>
    <w:p w:rsidR="00CF1470" w:rsidRPr="00AF54E5" w:rsidRDefault="00CF1470" w:rsidP="00CF1470">
      <w:pPr>
        <w:rPr>
          <w:rStyle w:val="StyleUnderline"/>
        </w:rPr>
      </w:pPr>
      <w:r>
        <w:t xml:space="preserve">But it’s important to note that </w:t>
      </w:r>
      <w:r w:rsidRPr="00AF54E5">
        <w:rPr>
          <w:rStyle w:val="StyleUnderline"/>
        </w:rPr>
        <w:t xml:space="preserve">the Saudi war didn’t make the relationship between the Houthis and Iran weaker. Rather, </w:t>
      </w:r>
      <w:r w:rsidRPr="00AF54E5">
        <w:rPr>
          <w:rStyle w:val="Emphasis"/>
        </w:rPr>
        <w:t>the war made the relationship more essential</w:t>
      </w:r>
      <w:r w:rsidRPr="00AF54E5">
        <w:rPr>
          <w:rStyle w:val="StyleUnderline"/>
        </w:rPr>
        <w:t>.</w:t>
      </w:r>
    </w:p>
    <w:p w:rsidR="00CF1470" w:rsidRDefault="00CF1470" w:rsidP="00CF1470">
      <w:r>
        <w:t>In mid-July of 2016, Yemeni President Abdu Rabbu Mansour Hadi departed from his residence in the Saudi capital, Riyadh, and visited the Yemeni governorate of Marib for a few hours before returning to Riyadh. During this rare visit by the Yemeni president from exile to one of his governorates, and in a brief speech to a crowd of his statesmen—including his deputy Ali Mohsen al-Ahmar, Iran’s arch-foe and the sectarian antithesis to Iran’s allies in Yemen—Hadi said that he shall not allow Iran to establish a “Persian” state in Yemen.1 He also reiterated his promise to raise the flag of the Republic of Yemen in Maran, the Houthi leader’s stronghold in Saada governorate. This implied a direct suggestion that Saada had fallen out of the authority of the Republic of Yemen, or that it has a leaning that is not republican—which echoes another charge that Ansar Allah (or the Houthis) are but an extension of the former Yemeni monarchy, or in other words, that the group is ideologically linked to Iran. Before and after this, President Hadi and almost all his officials, in addition to many Gulf officials, have repeatedly stated that the war in Yemen is effectively a war against Iran.</w:t>
      </w:r>
    </w:p>
    <w:p w:rsidR="00CF1470" w:rsidRDefault="00CF1470" w:rsidP="00CF1470">
      <w:r>
        <w:t>On several other occasions, President Hadi repeatedly expressed his concern of Iranian expansionism in Yemen to his visiting delegations, especially those from the Gulf and the West, even at a time when he still resided in Sanaa. Hadi went as far as to tell visiting U.S. Senator John McCain in 2013 that he feared Iran more than al-Qaeda in the Arabian Peninsula—America’s enemy and its foremost priority in Yemen.2 This may have been President Hadi’s own speculation of his visitor’s position on Iran. Even then, however, President Hadi himself had a vital, albeit concealed, connection with Tehran.</w:t>
      </w:r>
    </w:p>
    <w:p w:rsidR="00CF1470" w:rsidRDefault="00CF1470" w:rsidP="00CF1470">
      <w:r w:rsidRPr="00AF54E5">
        <w:rPr>
          <w:rStyle w:val="Emphasis"/>
        </w:rPr>
        <w:t>Many analyses have been written and official statements made concerning Iran’s ambitions in Yemen</w:t>
      </w:r>
      <w:r>
        <w:t>, which it especially pursued through its relationship with its now-vigorous ally, the Houthis (Ansar Allah).3 Following their coup d’etat and takeover of power in Sanaa in January 2015, as well as their activation of a revolutionary committee in its wake, a surprising deal was struck between the group and Iran which further perpetuated these assumptions.4 The deal initiated nearly fourteen weekly airline flights between Sanaa and Tehran.5 Abdulmalik Al-Houthi, the Houthis’ current leader (and brother of the late Hussein Badreddin al-Houthi), announced that Saada airport, adjacent to the Saudi border, would be rehabilitated so that it can receive direct flights from Tehran. Consequently, Iran Air immediately began a series of flights to and from Sanaa. What was peculiar about this agreement is that Yemen, which has more than two million workers in Saudi Arabia,6 does not maintain this frequency of flights with Saudi Arabia, let alone the handful of a few hundred—or few thousand at most7—Yemenis residing in Tehran.</w:t>
      </w:r>
    </w:p>
    <w:p w:rsidR="00CF1470" w:rsidRDefault="00CF1470" w:rsidP="00CF1470">
      <w:r w:rsidRPr="00AF54E5">
        <w:rPr>
          <w:rStyle w:val="StyleUnderline"/>
        </w:rPr>
        <w:t xml:space="preserve">This marked a shift in </w:t>
      </w:r>
      <w:r w:rsidRPr="00AF54E5">
        <w:rPr>
          <w:rStyle w:val="Emphasis"/>
        </w:rPr>
        <w:t>Iran’s role</w:t>
      </w:r>
      <w:r w:rsidRPr="00AF54E5">
        <w:rPr>
          <w:rStyle w:val="StyleUnderline"/>
        </w:rPr>
        <w:t xml:space="preserve"> from being a hidden marginal ally into </w:t>
      </w:r>
      <w:r w:rsidRPr="00AF54E5">
        <w:rPr>
          <w:rStyle w:val="Emphasis"/>
        </w:rPr>
        <w:t>a power at the forefront</w:t>
      </w:r>
      <w:r w:rsidRPr="00AF54E5">
        <w:rPr>
          <w:rStyle w:val="StyleUnderline"/>
        </w:rPr>
        <w:t>. That influence not only manifested in Iran’s alliance with a non-state group (the Houthis), but also in an alliance with the Yemeni state itself, which by that point, the Houthis had controlled by armed force</w:t>
      </w:r>
      <w:r>
        <w:t>. The number of unjustified routine flights raised many eyebrows regarding the nature of such flights and the content of their cargo, on either of their back-and-forth journeys between Sanaa and Tehran. The content and cargo of these planes were never announced to public—not even the type of passengers they were carrying.</w:t>
      </w:r>
    </w:p>
    <w:p w:rsidR="00CF1470" w:rsidRDefault="00CF1470" w:rsidP="00CF1470">
      <w:r>
        <w:t>By early March 2015, following the inauguration of these regular flights—and less than a week before the launching of Saudi intervention in Yemen—one airplane was boarded by a high-ranking delegation of Houthi and Yemeni officials en route to Tehran for a long visit, in search of financial support for the newly imposed regime in Sanaa.8 The delegation returned with many Iranian pledges of support, most of which have come to no fruition, as echoed by several delegation members later on. It became clear, more so than at any time past, that Iran prefers to instrumentalize the Houthis and their recent advancement, rather than deal with them on an equal footing as a peer or a strategic ally—as is the case for the Iranian government’s relations with Hezbollah, for instance.</w:t>
      </w:r>
    </w:p>
    <w:p w:rsidR="00CF1470" w:rsidRDefault="00CF1470" w:rsidP="00CF1470">
      <w:r>
        <w:t>In any case, this controversy has recently and extensively resurfaced, especially after Saudi Arabia entered the war in Yemen over two years ago, to defeat what the Saudi government described as the growing Iranian influence in Yemen at the expense of its own historical influence.9 A few days prior to this campaign, the Houthis’ and Saleh’s forces performed an ill-advised series of military exercises within proximity of the Saudi border. This marked a clear and outright challenge by a new, unruly force that is capable of anything in order to legitimize its novel presence. This military action also coincided with a sudden and dramatic succession and ensuing shift within the House of Saud, which did not previously engage in military intervention. The declared Saudi goal with which it justified its intervention was a request by Hadi to reinstate his authority.</w:t>
      </w:r>
    </w:p>
    <w:p w:rsidR="00CF1470" w:rsidRDefault="00CF1470" w:rsidP="00CF1470">
      <w:r>
        <w:t>In either the old and the renewed discussions of this issue, the reality is muddled between two perspectives—both of which lack accuracy. One renders the Houthis as fateful allies and structural successors of Iran, while the other categorically opts out of recognizing any relationship between the two actors. Indeed, the truth lies at an ambiguous juncture in the middle of these two extremes. To understand these intertwined relations, one cannot but pay attention to each in a set of interrelated elements or factors.</w:t>
      </w:r>
    </w:p>
    <w:p w:rsidR="00CF1470" w:rsidRDefault="00CF1470" w:rsidP="00CF1470">
      <w:pPr>
        <w:pStyle w:val="Heading4"/>
      </w:pPr>
      <w:r>
        <w:t xml:space="preserve">Political settlement </w:t>
      </w:r>
      <w:r>
        <w:rPr>
          <w:u w:val="single"/>
        </w:rPr>
        <w:t>solves</w:t>
      </w:r>
      <w:r>
        <w:t xml:space="preserve"> Iranian influence – eliminating Houthi military needs means there’s no incentive to play into Iranian objectives</w:t>
      </w:r>
    </w:p>
    <w:p w:rsidR="00CF1470" w:rsidRDefault="00CF1470" w:rsidP="00CF1470">
      <w:r>
        <w:rPr>
          <w:b/>
          <w:bCs/>
          <w:sz w:val="26"/>
          <w:szCs w:val="26"/>
        </w:rPr>
        <w:t>Perkins 7/3</w:t>
      </w:r>
      <w:r>
        <w:t xml:space="preserve"> (Brian M. Perkins is an Intelligence Manager at a large risk management consultancy and is a former Navy Signals Intelligence Analyst. He has published extensively in peer-reviewed and non peer-reviewed journals and has been cited by the UNHCR, academic presses, and international media outlets. His research primarily focuses on Yemen, though he regularly writes about terrorism and political violence in the broader MENA region. 7-3-2019, "US-Iran Tensions Overshadow Houthi Agenda in War in Yemen," Jamestown, https://jamestown.org/program/us-iran-tensions-overshadow-houthi-agenda-in-war-in-yemen/)SEM</w:t>
      </w:r>
    </w:p>
    <w:p w:rsidR="00CF1470" w:rsidRDefault="00CF1470" w:rsidP="00CF1470">
      <w:pPr>
        <w:rPr>
          <w:rStyle w:val="Emphasis"/>
        </w:rPr>
      </w:pPr>
      <w:r>
        <w:rPr>
          <w:rStyle w:val="StyleUnderline"/>
        </w:rPr>
        <w:t>Continued tensions between the United States and Iran have</w:t>
      </w:r>
      <w:r>
        <w:rPr>
          <w:sz w:val="16"/>
        </w:rPr>
        <w:t xml:space="preserve"> begun having second order </w:t>
      </w:r>
      <w:r>
        <w:rPr>
          <w:rStyle w:val="StyleUnderline"/>
        </w:rPr>
        <w:t>effects on the war in Yemen. The war was</w:t>
      </w:r>
      <w:r>
        <w:rPr>
          <w:sz w:val="16"/>
        </w:rPr>
        <w:t xml:space="preserve">, somewhat </w:t>
      </w:r>
      <w:r>
        <w:rPr>
          <w:rStyle w:val="Emphasis"/>
        </w:rPr>
        <w:t>wrongfully</w:t>
      </w:r>
      <w:r>
        <w:rPr>
          <w:sz w:val="16"/>
        </w:rPr>
        <w:t xml:space="preserve">, originally </w:t>
      </w:r>
      <w:r>
        <w:rPr>
          <w:rStyle w:val="Emphasis"/>
        </w:rPr>
        <w:t>characterized as a proxy war with Iran</w:t>
      </w:r>
      <w:r>
        <w:rPr>
          <w:rStyle w:val="StyleUnderline"/>
        </w:rPr>
        <w:t>, but the conflict is now more at risk of being driven in that direction than it ever has been before</w:t>
      </w:r>
      <w:r>
        <w:rPr>
          <w:sz w:val="16"/>
        </w:rPr>
        <w:t xml:space="preserve">. While many recent Houthi attacks and security incidents in Yemen have coincided with the ongoing tensions, </w:t>
      </w:r>
      <w:r>
        <w:rPr>
          <w:rStyle w:val="Emphasis"/>
        </w:rPr>
        <w:t>responding to them simply through the lens of Iranian puppeteering risks further escalation and foreign entanglement</w:t>
      </w:r>
      <w:r>
        <w:rPr>
          <w:rStyle w:val="StyleUnderline"/>
        </w:rPr>
        <w:t xml:space="preserve"> in Yemen that could make the “proxy war” description far more apt and any political solution even more elusive</w:t>
      </w:r>
      <w:r>
        <w:rPr>
          <w:sz w:val="16"/>
        </w:rPr>
        <w:t xml:space="preserve">. The escalation of Houthi attacks does, however, indicate increased operational capabilities and the group’s ability to sustain prolonged offensives. However, </w:t>
      </w:r>
      <w:r>
        <w:rPr>
          <w:rStyle w:val="Emphasis"/>
        </w:rPr>
        <w:t xml:space="preserve">the Houthi’s political goals remain their own. </w:t>
      </w:r>
      <w:r>
        <w:rPr>
          <w:sz w:val="16"/>
        </w:rPr>
        <w:t xml:space="preserve">Among the most notable recent developments directly linked to actors in Yemen have been the Houthi’s downing of a U.S. MQ-9 Reaper, a cruise missile attack on Abha Airport and other Saudi infrastructure, and sporadic drone attacks. The level of Iranian involvement in the planning and execution of these attacks is still up for debate, but each demonstrates an increasing level of sophistication as well as the group’s ability to sustain a campaign of military operations against Saudi Arabia. These attacks follow a relatively steady trend in terms of target selection progression and the evolution of planning and tactics that has been evident over the past year or more. The Houthis have fired countless ballistic missiles at Saudi infrastructure over the past several years, with varying degrees of success, and their use of drones has been well documented for quite some time. The first attack on Abha airport on June 12, however, was allegedly a cruise missile, likely the Iranian Soumar—a modified version of the Russian Kh-55 air-launched cruise missile (al Jazeera, June 12). The attack marked only the second known time the Houthis have used a cruise missile, the first being the attempted strike on a nuclear plant in the UAE (Al-Arabiya, December 3, 2017). Similarly, the downing of the Reaper on June 6 demonstrates air defense capabilities generally above what has been seen during the war. MQ-9’s fly at a much higher altitude than the other aircraft that the Houthis have successfully shot down in the past (CENTCOM, June 16). The combination of tactics illustrates the variety of tools and methods the Houthis can use to persistently strike Saudi Arabia. The </w:t>
      </w:r>
      <w:r>
        <w:rPr>
          <w:rStyle w:val="StyleUnderline"/>
        </w:rPr>
        <w:t>attacks show an increased level of sophistication</w:t>
      </w:r>
      <w:r>
        <w:rPr>
          <w:sz w:val="16"/>
        </w:rPr>
        <w:t xml:space="preserve">. The frequency at which the attacks have occurred recently—and while alarming given the timing—are not entirely unprecedented as their attacks have come in similar waves in the past and in direct response to Saudi war efforts and developments surrounding the embattled port city of Hodeidah. Similarly, </w:t>
      </w:r>
      <w:r>
        <w:rPr>
          <w:rStyle w:val="StyleUnderline"/>
        </w:rPr>
        <w:t>their selection of targets is not entirely new and should not be viewed as unique to Iran’s agenda</w:t>
      </w:r>
      <w:r>
        <w:rPr>
          <w:sz w:val="16"/>
        </w:rPr>
        <w:t xml:space="preserve">. For instance, the </w:t>
      </w:r>
      <w:r>
        <w:rPr>
          <w:rStyle w:val="StyleUnderline"/>
        </w:rPr>
        <w:t>Houthis have previously attempted to target airports</w:t>
      </w:r>
      <w:r>
        <w:rPr>
          <w:sz w:val="16"/>
        </w:rPr>
        <w:t xml:space="preserve">—including King Khaled International in Riyadh—and critical infrastructure such as the desalination plant in Jazan, which has been the most targeted location in terms of Houthi missile attacks (al Jazeera, November 5 2017). The Houthi’s intention of striking such targets is </w:t>
      </w:r>
      <w:r>
        <w:rPr>
          <w:rStyle w:val="StyleUnderline"/>
        </w:rPr>
        <w:t xml:space="preserve">to continue pressuring the country and demonstrate the economic and human costs Saudi Arabia faces in hopes of pushing the country to realize how untenable it is to continue the war. </w:t>
      </w:r>
      <w:r>
        <w:rPr>
          <w:sz w:val="16"/>
        </w:rPr>
        <w:t xml:space="preserve">At present, there is no denying that </w:t>
      </w:r>
      <w:r>
        <w:rPr>
          <w:rStyle w:val="StyleUnderline"/>
        </w:rPr>
        <w:t>Iran has provided material and technical support</w:t>
      </w:r>
      <w:r>
        <w:rPr>
          <w:sz w:val="16"/>
        </w:rPr>
        <w:t xml:space="preserve"> to the Houthis and that improved capabilities are linked to Iranian technology, </w:t>
      </w:r>
      <w:r>
        <w:rPr>
          <w:rStyle w:val="Emphasis"/>
        </w:rPr>
        <w:t>but it remains a misnomer to label Yemen as a full-scale proxy war and few analysts believe Iran has actually been pulling the Houthi’s strings</w:t>
      </w:r>
      <w:r>
        <w:rPr>
          <w:rStyle w:val="StyleUnderline"/>
        </w:rPr>
        <w:t>. The uptick in attacks might be in response to stalling peace efforts</w:t>
      </w:r>
      <w:r>
        <w:rPr>
          <w:sz w:val="16"/>
        </w:rPr>
        <w:t xml:space="preserve"> and continued clashes in Hodeidah throughout May and June, </w:t>
      </w:r>
      <w:r>
        <w:rPr>
          <w:rStyle w:val="StyleUnderline"/>
        </w:rPr>
        <w:t>as well as tit-for-tat operations by Saudi Arabia and its allies elsewhere in Yemen</w:t>
      </w:r>
      <w:r>
        <w:rPr>
          <w:sz w:val="16"/>
        </w:rPr>
        <w:t xml:space="preserve">, as stated by Houthi officials as the reason for the attacks (Al-Arabiya, June 21). </w:t>
      </w:r>
      <w:r>
        <w:rPr>
          <w:rStyle w:val="StyleUnderline"/>
        </w:rPr>
        <w:t>The escalation could also easily be the group’s own decision to exploit the ongoing tensions</w:t>
      </w:r>
      <w:r>
        <w:rPr>
          <w:sz w:val="16"/>
        </w:rPr>
        <w:t xml:space="preserve"> by sending a warning that further foreign involvement in the region risks retribution and a broader, more detrimental conflict for all parties, particularly Saudi Arabia and the UAE. In fact, the UAE has reportedly begun withdrawing a substantial number of troops and military equipment from Yemen, potentially to begin eliminating itself from the Yemen equation while reinforcing its presence of troops at home. I</w:t>
      </w:r>
      <w:r>
        <w:rPr>
          <w:rStyle w:val="StyleUnderline"/>
        </w:rPr>
        <w:t xml:space="preserve">t is easy to see how recent events viewed in the context of the attacks on the tankers in the Gulf of Oman and Iran’s downing of a U.S. </w:t>
      </w:r>
      <w:r>
        <w:rPr>
          <w:sz w:val="16"/>
        </w:rPr>
        <w:t xml:space="preserve">Global Hawk surveillance </w:t>
      </w:r>
      <w:r>
        <w:rPr>
          <w:rStyle w:val="StyleUnderline"/>
        </w:rPr>
        <w:t>drone</w:t>
      </w:r>
      <w:r>
        <w:rPr>
          <w:sz w:val="16"/>
        </w:rPr>
        <w:t xml:space="preserve"> near its coastline </w:t>
      </w:r>
      <w:r>
        <w:rPr>
          <w:rStyle w:val="StyleUnderline"/>
        </w:rPr>
        <w:t>might paint a different picture of the Houthi’s connection to Iran</w:t>
      </w:r>
      <w:r>
        <w:rPr>
          <w:sz w:val="16"/>
        </w:rPr>
        <w:t xml:space="preserve"> (CENTCOM, June 20). However, </w:t>
      </w:r>
      <w:r>
        <w:rPr>
          <w:rStyle w:val="Emphasis"/>
        </w:rPr>
        <w:t>it is important to maintain a clear perspective on the Houthi’s local agenda and goals</w:t>
      </w:r>
      <w:r>
        <w:rPr>
          <w:rStyle w:val="StyleUnderline"/>
        </w:rPr>
        <w:t xml:space="preserve">. There is a real risk that these attacks, if viewed solely as being directed by Tehran, will alter the strategic calculus of the Saudi coalition and the United States and lead to a broader escalation or military miscalculation in Yemen. </w:t>
      </w:r>
      <w:r>
        <w:rPr>
          <w:sz w:val="16"/>
        </w:rPr>
        <w:t xml:space="preserve">Currently, </w:t>
      </w:r>
      <w:r>
        <w:rPr>
          <w:rStyle w:val="Emphasis"/>
        </w:rPr>
        <w:t>the Houthis are still highly unlikely to take any direction from Tehran that does not benefit their interests or fit in line with their previous tactics</w:t>
      </w:r>
      <w:r>
        <w:rPr>
          <w:rStyle w:val="StyleUnderline"/>
        </w:rPr>
        <w:t>. The escalating clashes around Hodeidah and elsewhere</w:t>
      </w:r>
      <w:r>
        <w:rPr>
          <w:sz w:val="16"/>
        </w:rPr>
        <w:t xml:space="preserve"> that have occurred concurrently to the rise in tensions </w:t>
      </w:r>
      <w:r>
        <w:rPr>
          <w:rStyle w:val="StyleUnderline"/>
        </w:rPr>
        <w:t>cannot reasonably be reduced to Iranian involvement</w:t>
      </w:r>
      <w:r>
        <w:rPr>
          <w:sz w:val="16"/>
        </w:rPr>
        <w:t xml:space="preserve">, as some have been initiated by Saudi forces. </w:t>
      </w:r>
      <w:r>
        <w:rPr>
          <w:rStyle w:val="StyleUnderline"/>
        </w:rPr>
        <w:t xml:space="preserve">If the ongoing tensions lead U.S. policymakers to misinterpret Iran’s influence over the Houthis and </w:t>
      </w:r>
      <w:r>
        <w:rPr>
          <w:rStyle w:val="Emphasis"/>
        </w:rPr>
        <w:t>respond militarily in Yemen, the most likely risk is that Iran will double down on its support to the group and attempt to influence their decision making</w:t>
      </w:r>
      <w:r>
        <w:rPr>
          <w:rStyle w:val="StyleUnderline"/>
        </w:rPr>
        <w:t xml:space="preserve">. There is no significant evidence to prove Tehran has been successful at directing the Houthis in the past. </w:t>
      </w:r>
      <w:r>
        <w:rPr>
          <w:rStyle w:val="Emphasis"/>
        </w:rPr>
        <w:t>Doubling down</w:t>
      </w:r>
      <w:r>
        <w:rPr>
          <w:sz w:val="16"/>
        </w:rPr>
        <w:t xml:space="preserve">, however, </w:t>
      </w:r>
      <w:r>
        <w:rPr>
          <w:rStyle w:val="Emphasis"/>
        </w:rPr>
        <w:t>will</w:t>
      </w:r>
      <w:r>
        <w:rPr>
          <w:sz w:val="16"/>
        </w:rPr>
        <w:t xml:space="preserve"> further exacerbate the war in Yemen and </w:t>
      </w:r>
      <w:r>
        <w:rPr>
          <w:rStyle w:val="Emphasis"/>
        </w:rPr>
        <w:t>make the conflict even more intractable</w:t>
      </w:r>
      <w:r>
        <w:rPr>
          <w:sz w:val="16"/>
        </w:rPr>
        <w:t xml:space="preserve">. A </w:t>
      </w:r>
      <w:r>
        <w:rPr>
          <w:rStyle w:val="StyleUnderline"/>
        </w:rPr>
        <w:t>strike on Iran</w:t>
      </w:r>
      <w:r>
        <w:rPr>
          <w:sz w:val="16"/>
        </w:rPr>
        <w:t>—which no longer appears imminent given President Trump’s cancellation of alleged plans to hit targets inside the country—</w:t>
      </w:r>
      <w:r>
        <w:rPr>
          <w:rStyle w:val="StyleUnderline"/>
        </w:rPr>
        <w:t xml:space="preserve">would be more likely to manifest attacks by proxies in other countries that Iran has tighter control over </w:t>
      </w:r>
      <w:r>
        <w:rPr>
          <w:rStyle w:val="Emphasis"/>
        </w:rPr>
        <w:t>as opposed to the Houthis</w:t>
      </w:r>
      <w:r>
        <w:rPr>
          <w:rStyle w:val="StyleUnderline"/>
        </w:rPr>
        <w:t xml:space="preserve"> </w:t>
      </w:r>
      <w:r>
        <w:rPr>
          <w:sz w:val="16"/>
        </w:rPr>
        <w:t xml:space="preserve">(Asharq Al Aswat, June 21). What is more likely than a strike against Iran is a U.S. response vis a vis the Houthis due to the perception that Tehran has directed the escalation of attacks. The response could come either through direct action or through added support to Saudi Arabia. </w:t>
      </w:r>
      <w:r>
        <w:rPr>
          <w:rStyle w:val="StyleUnderline"/>
        </w:rPr>
        <w:t xml:space="preserve">An attack on the Houthis </w:t>
      </w:r>
      <w:r>
        <w:rPr>
          <w:rStyle w:val="Emphasis"/>
        </w:rPr>
        <w:t>or bolstered support for the Kingdom</w:t>
      </w:r>
      <w:r>
        <w:rPr>
          <w:rStyle w:val="StyleUnderline"/>
        </w:rPr>
        <w:t xml:space="preserve"> would harden its position against the United States and dry up the group’s previously stated willingness to engage with U.S. policymakers</w:t>
      </w:r>
      <w:r>
        <w:rPr>
          <w:sz w:val="16"/>
        </w:rPr>
        <w:t xml:space="preserve"> (While the Houthis might not take field-level directions from Tehran at their own expense, they would undoubtedly be accepting of an increase in weapons and technology transfers spurred by such action. An influx of weapons would assuredly be used to further the group’s goal of striking Saudi Arabia, which in turn punishes the United States and continues the cycle. </w:t>
      </w:r>
      <w:r>
        <w:rPr>
          <w:rStyle w:val="StyleUnderline"/>
        </w:rPr>
        <w:t>Most observers agree that there is currently no viable military solution in Yemen that would not wreak further havoc on a country already deemed the most significant humanitarian disaster in the world today</w:t>
      </w:r>
      <w:r>
        <w:rPr>
          <w:sz w:val="16"/>
        </w:rPr>
        <w:t xml:space="preserve">. The Houthis have benefitted from Iranian weapons, but even if Tehran ceased shipments today they could sustain the conflict for the foreseeable future with what remains in their stockpile. </w:t>
      </w:r>
      <w:r>
        <w:rPr>
          <w:rStyle w:val="StyleUnderline"/>
        </w:rPr>
        <w:t>It is unlikely that the U.S. or Saudi coalition can force an end to Iran’s material support through military</w:t>
      </w:r>
      <w:r>
        <w:rPr>
          <w:sz w:val="16"/>
        </w:rPr>
        <w:t xml:space="preserve"> or security </w:t>
      </w:r>
      <w:r>
        <w:rPr>
          <w:rStyle w:val="StyleUnderline"/>
        </w:rPr>
        <w:t>operations</w:t>
      </w:r>
      <w:r>
        <w:rPr>
          <w:sz w:val="16"/>
        </w:rPr>
        <w:t xml:space="preserve">. The </w:t>
      </w:r>
      <w:r>
        <w:rPr>
          <w:rStyle w:val="StyleUnderline"/>
        </w:rPr>
        <w:t xml:space="preserve">Houthi’s ties with Iran have always seemingly been more about sustaining its military operations to achieve the group’s own political goals </w:t>
      </w:r>
      <w:r>
        <w:rPr>
          <w:rStyle w:val="Emphasis"/>
        </w:rPr>
        <w:t>rather than fulfilling Iran’s agenda. The most viable way to prevent a deeper Iranian connection is through a political solution that ends in the Houthi’s military needs</w:t>
      </w:r>
      <w:r>
        <w:rPr>
          <w:sz w:val="16"/>
        </w:rPr>
        <w:t xml:space="preserve">. As such, it is critical that U.S.-Iran tensions do not overshadow the unique local dynamics of the conflict and push the conflict into deeper territory and the Houthis closer to Iran. Instead, </w:t>
      </w:r>
      <w:r>
        <w:rPr>
          <w:rStyle w:val="Emphasis"/>
        </w:rPr>
        <w:t>it is necessary to deescalate in the region and continue efforts to reach a political solution.</w:t>
      </w:r>
    </w:p>
    <w:p w:rsidR="00CF1470" w:rsidRDefault="00CF1470" w:rsidP="00CF1470">
      <w:pPr>
        <w:rPr>
          <w:rStyle w:val="Emphasis"/>
        </w:rPr>
      </w:pPr>
    </w:p>
    <w:p w:rsidR="00CF1470" w:rsidRPr="00CF1470" w:rsidRDefault="00CF1470" w:rsidP="00CF1470">
      <w:pPr>
        <w:pStyle w:val="Heading4"/>
        <w:rPr>
          <w:rStyle w:val="Emphasis"/>
          <w:b/>
          <w:iCs/>
          <w:u w:val="none"/>
          <w:bdr w:val="none" w:sz="0" w:space="0" w:color="auto"/>
        </w:rPr>
      </w:pPr>
      <w:r w:rsidRPr="00CF1470">
        <w:rPr>
          <w:rStyle w:val="Emphasis"/>
          <w:b/>
          <w:iCs/>
          <w:u w:val="none"/>
          <w:bdr w:val="none" w:sz="0" w:space="0" w:color="auto"/>
        </w:rPr>
        <w:t>Ending the war ends the threat from Iran</w:t>
      </w:r>
    </w:p>
    <w:p w:rsidR="00CF1470" w:rsidRDefault="00CF1470" w:rsidP="00CF1470">
      <w:r>
        <w:rPr>
          <w:b/>
          <w:bCs/>
          <w:sz w:val="26"/>
          <w:szCs w:val="26"/>
        </w:rPr>
        <w:t>Riedel 18</w:t>
      </w:r>
      <w:r>
        <w:t xml:space="preserve"> (Bruce Riedel is a senior fellow and director of the Brookings Intelligence Project, part of the Brookings Center for 21st Century Security and Intelligence. In addition, Riedel serves as a senior fellow in the Center for Middle East Policy, “U.S. POLICY AND THE WAR IN YEMEN,” Brookings, </w:t>
      </w:r>
      <w:hyperlink r:id="rId28" w:history="1">
        <w:r>
          <w:rPr>
            <w:rStyle w:val="Hyperlink"/>
          </w:rPr>
          <w:t>https://www.brookings.edu/wp-content/uploads/2018/10/fp_20181025_yemen_war_transcript.pdf</w:t>
        </w:r>
      </w:hyperlink>
      <w:r>
        <w:t>)SEM</w:t>
      </w:r>
    </w:p>
    <w:p w:rsidR="00CF1470" w:rsidRDefault="00CF1470" w:rsidP="00CF1470">
      <w:pPr>
        <w:rPr>
          <w:sz w:val="16"/>
        </w:rPr>
      </w:pPr>
      <w:r>
        <w:rPr>
          <w:sz w:val="16"/>
        </w:rPr>
        <w:t xml:space="preserve">MR. RIEDEL: </w:t>
      </w:r>
      <w:r>
        <w:rPr>
          <w:rStyle w:val="StyleUnderline"/>
        </w:rPr>
        <w:t xml:space="preserve">It’s an Iranian victory in the sense that international public opinion blames Saudi Arabia for the war. </w:t>
      </w:r>
      <w:r>
        <w:rPr>
          <w:rStyle w:val="Emphasis"/>
        </w:rPr>
        <w:t>It is not an Iranian victory in the sense that they have now turned Yemen into a permanent foothold in the Arabian Peninsula</w:t>
      </w:r>
      <w:r>
        <w:rPr>
          <w:rStyle w:val="StyleUnderline"/>
        </w:rPr>
        <w:t xml:space="preserve">. There is very little permanence about anything that happens in Yemen. </w:t>
      </w:r>
      <w:r>
        <w:rPr>
          <w:sz w:val="16"/>
        </w:rPr>
        <w:t xml:space="preserve">This is a country whose internal politics are baffling to watch. </w:t>
      </w:r>
      <w:r>
        <w:rPr>
          <w:rStyle w:val="StyleUnderline"/>
        </w:rPr>
        <w:t>The capacity of groups in Yemen to be on alliance with X in the morning and at war with X at lunchtime and back to alliance at dinnertime is astounding</w:t>
      </w:r>
      <w:r>
        <w:rPr>
          <w:sz w:val="16"/>
        </w:rPr>
        <w:t xml:space="preserve">. Ali Abdallah Saleh famously said </w:t>
      </w:r>
      <w:r>
        <w:rPr>
          <w:rStyle w:val="StyleUnderline"/>
        </w:rPr>
        <w:t>governing Yemen was like dancing on the head of snakes</w:t>
      </w:r>
      <w:r>
        <w:rPr>
          <w:sz w:val="16"/>
        </w:rPr>
        <w:t xml:space="preserve">. He was very, very good at it but sooner or later he stepped on the wrong snake. </w:t>
      </w:r>
      <w:r>
        <w:rPr>
          <w:rStyle w:val="Emphasis"/>
        </w:rPr>
        <w:t xml:space="preserve">The Iranian role can be minimized once the war ends </w:t>
      </w:r>
      <w:r>
        <w:rPr>
          <w:rStyle w:val="StyleUnderline"/>
        </w:rPr>
        <w:t>by setting up an inspection regime to try to ensure that military supplies don’t come into the country from aboard</w:t>
      </w:r>
      <w:r>
        <w:rPr>
          <w:sz w:val="16"/>
        </w:rPr>
        <w:t xml:space="preserve">. Now let’s be realistic. The concept of smuggling probably began in Yemen 50,000 years ago. </w:t>
      </w:r>
      <w:r>
        <w:rPr>
          <w:rStyle w:val="StyleUnderline"/>
        </w:rPr>
        <w:t>You are not going to stop smuggling</w:t>
      </w:r>
      <w:r>
        <w:rPr>
          <w:sz w:val="16"/>
        </w:rPr>
        <w:t xml:space="preserve"> in Yemen </w:t>
      </w:r>
      <w:r>
        <w:rPr>
          <w:rStyle w:val="StyleUnderline"/>
        </w:rPr>
        <w:t>but you could certainly make it far more difficult to bring in a ballistic missile through Sana’a airport</w:t>
      </w:r>
      <w:r>
        <w:rPr>
          <w:sz w:val="16"/>
        </w:rPr>
        <w:t xml:space="preserve"> if you had an UN inspection regime there. The same thing at Hudaydah. </w:t>
      </w:r>
      <w:r>
        <w:rPr>
          <w:rStyle w:val="StyleUnderline"/>
        </w:rPr>
        <w:t xml:space="preserve">It would at least provide a mechanism to minimize the Iranian role in the future. </w:t>
      </w:r>
      <w:r>
        <w:rPr>
          <w:sz w:val="16"/>
        </w:rPr>
        <w:t xml:space="preserve">I also think that </w:t>
      </w:r>
      <w:r>
        <w:rPr>
          <w:rStyle w:val="Emphasis"/>
        </w:rPr>
        <w:t>there is no long term reason why Zaidiyyah Shias would be in bed with Twelver Shias</w:t>
      </w:r>
      <w:r>
        <w:rPr>
          <w:sz w:val="16"/>
        </w:rPr>
        <w:t xml:space="preserve">. I don’t want to start of what a complex discussion of what are the </w:t>
      </w:r>
      <w:r>
        <w:rPr>
          <w:rStyle w:val="StyleUnderline"/>
        </w:rPr>
        <w:t>theological differences between Zaidiyyah's and Twelver’s</w:t>
      </w:r>
      <w:r>
        <w:rPr>
          <w:sz w:val="16"/>
        </w:rPr>
        <w:t xml:space="preserve">. We could spend hours here doing that and we would all be completely befuddled when it was over except maybe one or two of us. But </w:t>
      </w:r>
      <w:r>
        <w:rPr>
          <w:rStyle w:val="Emphasis"/>
        </w:rPr>
        <w:t xml:space="preserve">there are not inevitably drawn to each other anymore than Iraqi Shias are inevitably drawn to being pro-Iranian. </w:t>
      </w:r>
      <w:r>
        <w:rPr>
          <w:sz w:val="16"/>
        </w:rPr>
        <w:t xml:space="preserve">But here is my last point on this. What the </w:t>
      </w:r>
      <w:r>
        <w:rPr>
          <w:rStyle w:val="StyleUnderline"/>
        </w:rPr>
        <w:t>Saudi's have</w:t>
      </w:r>
      <w:r>
        <w:rPr>
          <w:sz w:val="16"/>
        </w:rPr>
        <w:t xml:space="preserve"> done is they have </w:t>
      </w:r>
      <w:r>
        <w:rPr>
          <w:rStyle w:val="StyleUnderline"/>
        </w:rPr>
        <w:t>given the Houthis</w:t>
      </w:r>
      <w:r>
        <w:rPr>
          <w:sz w:val="16"/>
        </w:rPr>
        <w:t xml:space="preserve"> the check, </w:t>
      </w:r>
      <w:r>
        <w:rPr>
          <w:rStyle w:val="StyleUnderline"/>
        </w:rPr>
        <w:t>the option of being the nationalist defenders of Yemeni nationalism</w:t>
      </w:r>
      <w:r>
        <w:rPr>
          <w:sz w:val="16"/>
        </w:rPr>
        <w:t xml:space="preserve">. That’s a very foolish thing to do. The Houthis are not the nationalist heroes of Yemen. But the war has been portrayed and the media increasingly has the foreigner against the native, ignoring all the other natives who are not pro Iran, who are not necessarily pro Saudi but who are lost in the midst because it has all come down to the foreigner acting here. I said that was the last thing, I’m sorry. Did I mislead you? We are actually obviously now at an inflection moment in U.S. Saudi relations. The United States and Saudi Arabia have been allies now for 75 years, since 1943. This alliance has had many near death experiences. This is where I plug my book. Read about them. This is one of those near death experiences whether or not the Trump Administration wants to admit it or not. We need to address the question how does the United States and Saudi Arabia work together for our mutual interests which is the stability of the region, minimizing the Iranian meddling role and things like that. Murdering Saudi journalists in Istanbul is not the way to go forward on that. </w:t>
      </w:r>
      <w:r>
        <w:rPr>
          <w:rStyle w:val="StyleUnderline"/>
        </w:rPr>
        <w:t>This administration needs to hold the Saudi government accountable</w:t>
      </w:r>
      <w:r>
        <w:rPr>
          <w:sz w:val="16"/>
        </w:rPr>
        <w:t xml:space="preserve"> for the murder or this relationship cannot move forward. No matter how important it is there needs to be an accounting for what happened in Istanbul three plus weeks ago. </w:t>
      </w:r>
    </w:p>
    <w:p w:rsidR="00CF1470" w:rsidRDefault="00CF1470" w:rsidP="00CF1470">
      <w:pPr>
        <w:pStyle w:val="Heading3"/>
      </w:pPr>
      <w:r>
        <w:t>at: arms deter iran</w:t>
      </w:r>
    </w:p>
    <w:p w:rsidR="00CF1470" w:rsidRPr="00282F5B" w:rsidRDefault="00CF1470" w:rsidP="00CF1470">
      <w:pPr>
        <w:pStyle w:val="Heading4"/>
      </w:pPr>
      <w:r>
        <w:t xml:space="preserve">Arms sales are bad – </w:t>
      </w:r>
      <w:r w:rsidRPr="00282F5B">
        <w:rPr>
          <w:u w:val="single"/>
        </w:rPr>
        <w:t>bolsters</w:t>
      </w:r>
      <w:r>
        <w:t xml:space="preserve"> Iranian aggression and </w:t>
      </w:r>
      <w:r w:rsidRPr="00282F5B">
        <w:rPr>
          <w:u w:val="single"/>
        </w:rPr>
        <w:t>escalates</w:t>
      </w:r>
      <w:r>
        <w:t xml:space="preserve"> proxy conflicts </w:t>
      </w:r>
    </w:p>
    <w:p w:rsidR="00CF1470" w:rsidRPr="0037693B" w:rsidRDefault="00CF1470" w:rsidP="00CF1470">
      <w:r w:rsidRPr="0037693B">
        <w:rPr>
          <w:rStyle w:val="Style13ptBold"/>
        </w:rPr>
        <w:t>DePetris 19</w:t>
      </w:r>
      <w:r>
        <w:t xml:space="preserve"> – a columnist for the Washington Examiner and The American Conservative. (Daniel, “Trump’s Decision to Arm the Saudis Against Iran Will End in Disaster” Global Research, May 30, 2019, https://www.globalresearch.ca/trumps-decision-arm-saudis-against-iran-end-disaster/5679038)//RP</w:t>
      </w:r>
    </w:p>
    <w:p w:rsidR="00CF1470" w:rsidRDefault="00CF1470" w:rsidP="00CF1470">
      <w:r w:rsidRPr="0037693B">
        <w:rPr>
          <w:rStyle w:val="StyleUnderline"/>
        </w:rPr>
        <w:t xml:space="preserve">It’s obvious what this situation calls for: </w:t>
      </w:r>
      <w:r w:rsidRPr="0037693B">
        <w:rPr>
          <w:rStyle w:val="Emphasis"/>
        </w:rPr>
        <w:t>a direct line of communication between Washington and Tehran with the express purpose of calming the waters and preventing a conflagration</w:t>
      </w:r>
      <w:r>
        <w:t>. And yet the Trump administration seems to be gunning for the opposite—more bellicose threats, more military assets, and more sanctions.</w:t>
      </w:r>
    </w:p>
    <w:p w:rsidR="00CF1470" w:rsidRDefault="00CF1470" w:rsidP="00CF1470">
      <w:r w:rsidRPr="0037693B">
        <w:rPr>
          <w:rStyle w:val="Emphasis"/>
        </w:rPr>
        <w:t>More weapons sales are also evidently part of the picture</w:t>
      </w:r>
      <w:r>
        <w:t xml:space="preserve">. Last Friday, the administration officially informed Senator Robert Menendez, the top Democrat on the Foreign Relations Committee, that it would leverage a little-used loophole in the Arms Export Control Act to expedite the sale of arms to Saudi Arabia, Iran’s chief regional adversary. President </w:t>
      </w:r>
      <w:r w:rsidRPr="0037693B">
        <w:rPr>
          <w:rStyle w:val="StyleUnderline"/>
        </w:rPr>
        <w:t xml:space="preserve">Trump has declared that “an emergency exists which </w:t>
      </w:r>
      <w:r>
        <w:t xml:space="preserve">requires the proposed sale in the national security interest of the United States.” That </w:t>
      </w:r>
      <w:r w:rsidRPr="0037693B">
        <w:rPr>
          <w:rStyle w:val="StyleUnderline"/>
        </w:rPr>
        <w:t>allows him to</w:t>
      </w:r>
      <w:r>
        <w:t xml:space="preserve"> completely </w:t>
      </w:r>
      <w:r w:rsidRPr="0037693B">
        <w:rPr>
          <w:rStyle w:val="StyleUnderline"/>
        </w:rPr>
        <w:t>bypass Congress and finalize the sale on his own.</w:t>
      </w:r>
    </w:p>
    <w:p w:rsidR="00CF1470" w:rsidRDefault="00CF1470" w:rsidP="00CF1470">
      <w:r>
        <w:t>The provision, meant to be used in only the most dire emergencies, essentially eviscerates the congressional review process and steals power away from lawmakers who would ordinarily need to sign off on such a move.</w:t>
      </w:r>
    </w:p>
    <w:p w:rsidR="00CF1470" w:rsidRDefault="00CF1470" w:rsidP="00CF1470">
      <w:r>
        <w:t>One envisions National Security Advisor John Bolton and Secretary of State Mike Pompeo whispering in Trump’s ear as he sits behind the big desk in the Oval that sending more weapons to Riyadh will deliver a message of resolve (a favorite Beltway buzzword) to the Iranians.</w:t>
      </w:r>
    </w:p>
    <w:p w:rsidR="00CF1470" w:rsidRDefault="00CF1470" w:rsidP="00CF1470">
      <w:r>
        <w:t>But there aren’t enough adjectives in Webster’s dictionary to describe just how counterproductive, and, well, plain dumb this would be.</w:t>
      </w:r>
    </w:p>
    <w:p w:rsidR="00CF1470" w:rsidRPr="0037693B" w:rsidRDefault="00CF1470" w:rsidP="00CF1470">
      <w:pPr>
        <w:rPr>
          <w:rStyle w:val="StyleUnderline"/>
        </w:rPr>
      </w:pPr>
      <w:r>
        <w:t xml:space="preserve">First, such a decision would demonstrate total and complete contempt for a bipartisan majority in both houses of Congress that just two months ago voted to pull U.S. military support for the Saudi-led coalition in Yemen. President Trump went on to veto the resolution shortly thereafter, rendering the effort moot. Yet the fact that the measure passed was a clear-cut expression of congressional intent—the first time in history that the 1973 War Powers Act was used successfully in an attempt to withdraw the United States from an overseas conflict that wasn’t authorized by Congress. </w:t>
      </w:r>
      <w:r w:rsidRPr="0037693B">
        <w:rPr>
          <w:rStyle w:val="StyleUnderline"/>
        </w:rPr>
        <w:t xml:space="preserve">Trump would be spitting in the face of the legislative branch were he to </w:t>
      </w:r>
      <w:r w:rsidRPr="0037693B">
        <w:rPr>
          <w:rStyle w:val="Emphasis"/>
        </w:rPr>
        <w:t>continue this aggressive stance towards Iran.</w:t>
      </w:r>
    </w:p>
    <w:p w:rsidR="00CF1470" w:rsidRDefault="00CF1470" w:rsidP="00CF1470">
      <w:r>
        <w:t>Trump, of course, has shown that he doesn’t particularly care much about Congress’s concerns. But presumably</w:t>
      </w:r>
      <w:r w:rsidRPr="0037693B">
        <w:rPr>
          <w:rStyle w:val="StyleUnderline"/>
        </w:rPr>
        <w:t xml:space="preserve">, he does care about getting the United States out of the Middle East’s proxy conflicts and sectarianism-infected rivalries. </w:t>
      </w:r>
      <w:r>
        <w:t xml:space="preserve">This is one of the main reasons </w:t>
      </w:r>
      <w:r w:rsidRPr="0037693B">
        <w:rPr>
          <w:rStyle w:val="StyleUnderline"/>
        </w:rPr>
        <w:t xml:space="preserve">more weapons to the Saudis is such a colossal mistake. By tying Washington to the Kingdom </w:t>
      </w:r>
      <w:r w:rsidRPr="0037693B">
        <w:t>so closely,</w:t>
      </w:r>
      <w:r w:rsidRPr="0037693B">
        <w:rPr>
          <w:rStyle w:val="StyleUnderline"/>
        </w:rPr>
        <w:t xml:space="preserve"> it reinforces a narrative already prevalent among the Gulf monarchies that Trump is a man who can not only be bought but used.</w:t>
      </w:r>
    </w:p>
    <w:p w:rsidR="00CF1470" w:rsidRDefault="00CF1470" w:rsidP="00CF1470">
      <w:r>
        <w:t xml:space="preserve">The fact that Washington is selling these weapons to Riyadh rather than giving them away doesn’t make this ordeal any less pathetic. The president may not grasp the connection, but by opening up America’s arsenal to the Saudis, </w:t>
      </w:r>
      <w:r w:rsidRPr="0037693B">
        <w:rPr>
          <w:rStyle w:val="Emphasis"/>
        </w:rPr>
        <w:t>he is indirectly deepening America’s role as a combatant in a Saudi-Iranian rivalry that has torn the Middle East apart</w:t>
      </w:r>
      <w:r>
        <w:t xml:space="preserve"> and done next to nothing to make the American people safer. At a time when </w:t>
      </w:r>
      <w:r w:rsidRPr="0037693B">
        <w:rPr>
          <w:rStyle w:val="StyleUnderline"/>
        </w:rPr>
        <w:t>the U</w:t>
      </w:r>
      <w:r>
        <w:t xml:space="preserve">nited </w:t>
      </w:r>
      <w:r w:rsidRPr="0037693B">
        <w:rPr>
          <w:rStyle w:val="StyleUnderline"/>
        </w:rPr>
        <w:t>S</w:t>
      </w:r>
      <w:r>
        <w:t xml:space="preserve">tates </w:t>
      </w:r>
      <w:r w:rsidRPr="0037693B">
        <w:rPr>
          <w:rStyle w:val="StyleUnderline"/>
        </w:rPr>
        <w:t xml:space="preserve">should be rebalancing its force posture and taking a hard look at where and how it allocates its limited military resources, Trump is bringing us deeper into a region </w:t>
      </w:r>
      <w:r w:rsidRPr="0037693B">
        <w:t>of diminishing geopolitical importance.</w:t>
      </w:r>
    </w:p>
    <w:p w:rsidR="00CF1470" w:rsidRDefault="00CF1470" w:rsidP="00CF1470">
      <w:r>
        <w:t>Finally, we need to evaluate this latest arms sale through the prism of today’s events. American-Iranian relations are in the pits. Direct communication between the two nations is likely nonexistent. Washington is passing messages and warnings to Tehran through intermediaries like the Iraqis, Omanis, and Swiss. And the Islamic Revolutionary Guard Corps remains on high alert status, monitoring moves by U.S. forces in the Persian Gulf that could be construed as aggressive or preparations for an attack.</w:t>
      </w:r>
    </w:p>
    <w:p w:rsidR="00CF1470" w:rsidRDefault="00CF1470" w:rsidP="00CF1470">
      <w:r>
        <w:t>Trump has talked rightly about war being the last thing he wants and has broached the idea of a bilateral negotiation with Tehran on issues of concern. Establishing more communication nodes with the Iranians is the correct approach.</w:t>
      </w:r>
    </w:p>
    <w:p w:rsidR="00CF1470" w:rsidRDefault="00CF1470" w:rsidP="00CF1470">
      <w:r w:rsidRPr="0037693B">
        <w:rPr>
          <w:rStyle w:val="StyleUnderline"/>
        </w:rPr>
        <w:t>More weapons in the hands of the Saudis, however, sends Iran the opposite message—that the U</w:t>
      </w:r>
      <w:r>
        <w:t xml:space="preserve">nited </w:t>
      </w:r>
      <w:r w:rsidRPr="0037693B">
        <w:rPr>
          <w:rStyle w:val="StyleUnderline"/>
        </w:rPr>
        <w:t>S</w:t>
      </w:r>
      <w:r>
        <w:t xml:space="preserve">tates </w:t>
      </w:r>
      <w:r w:rsidRPr="0037693B">
        <w:rPr>
          <w:rStyle w:val="StyleUnderline"/>
        </w:rPr>
        <w:t>is only interested in talking if the topic is full surrender</w:t>
      </w:r>
      <w:r>
        <w:t>. And if Iran remains resistant to the idea, Washington will sell munitions to its adversaries until it‘s ready to sign off like the Japanese in 1945.</w:t>
      </w:r>
    </w:p>
    <w:p w:rsidR="00CF1470" w:rsidRPr="0037693B" w:rsidRDefault="00CF1470" w:rsidP="00CF1470">
      <w:pPr>
        <w:rPr>
          <w:rStyle w:val="StyleUnderline"/>
        </w:rPr>
      </w:pPr>
      <w:r>
        <w:t xml:space="preserve">It should go without saying that </w:t>
      </w:r>
      <w:r w:rsidRPr="0037693B">
        <w:rPr>
          <w:rStyle w:val="Emphasis"/>
        </w:rPr>
        <w:t>this is not something the Iranians will respond kindly to.</w:t>
      </w:r>
      <w:r>
        <w:t xml:space="preserve"> </w:t>
      </w:r>
      <w:r w:rsidRPr="0037693B">
        <w:rPr>
          <w:rStyle w:val="StyleUnderline"/>
        </w:rPr>
        <w:t xml:space="preserve">The administration is confident that maximum pressure will eventually frighten Iran to the table where it will give up everything. More likely is the opposite—the </w:t>
      </w:r>
      <w:r w:rsidRPr="0037693B">
        <w:rPr>
          <w:rStyle w:val="Emphasis"/>
        </w:rPr>
        <w:t>Iranians will stiffen their spines.</w:t>
      </w:r>
    </w:p>
    <w:p w:rsidR="00CF1470" w:rsidRPr="0037693B" w:rsidRDefault="00CF1470" w:rsidP="00CF1470">
      <w:r>
        <w:t>It’s not too late for President Trump to reverse a potentially calamitous decision. For the good of America’s security, one hopes he has second thoughts and recognizes that the U.S. and Saudi Arabia don’t always align.</w:t>
      </w:r>
    </w:p>
    <w:p w:rsidR="00CF1470" w:rsidRPr="00B84633" w:rsidRDefault="00CF1470" w:rsidP="00CF1470">
      <w:pPr>
        <w:pStyle w:val="Heading4"/>
      </w:pPr>
      <w:r>
        <w:t xml:space="preserve">Reducing arms solves – </w:t>
      </w:r>
      <w:r w:rsidRPr="00B84633">
        <w:rPr>
          <w:u w:val="single"/>
        </w:rPr>
        <w:t>mitigates</w:t>
      </w:r>
      <w:r>
        <w:t xml:space="preserve"> Iranian expansionist ambitions</w:t>
      </w:r>
    </w:p>
    <w:p w:rsidR="00CF1470" w:rsidRPr="00B84633" w:rsidRDefault="00CF1470" w:rsidP="00CF1470">
      <w:r w:rsidRPr="00B84633">
        <w:rPr>
          <w:rStyle w:val="Style13ptBold"/>
        </w:rPr>
        <w:t>Lam 19</w:t>
      </w:r>
      <w:r>
        <w:t xml:space="preserve"> – (Sophia, “Ending US Arms Sales to Saudi Arabia” The Gate, April 9, 2019, http://uchicagogate.com/articles/2019/4/9/ending-us-arms-sales-saudi-arabia)//RP</w:t>
      </w:r>
    </w:p>
    <w:p w:rsidR="00CF1470" w:rsidRDefault="00CF1470" w:rsidP="00CF1470">
      <w:r>
        <w:t>The Foreign Policy of Arms Sales</w:t>
      </w:r>
    </w:p>
    <w:p w:rsidR="00CF1470" w:rsidRDefault="00CF1470" w:rsidP="00CF1470">
      <w:r w:rsidRPr="006D11A2">
        <w:rPr>
          <w:rStyle w:val="StyleUnderline"/>
        </w:rPr>
        <w:t>Many supporters of arms sales,</w:t>
      </w:r>
      <w:r>
        <w:t xml:space="preserve"> including the current US government, </w:t>
      </w:r>
      <w:r w:rsidRPr="006D11A2">
        <w:rPr>
          <w:rStyle w:val="StyleUnderline"/>
        </w:rPr>
        <w:t>are concerned about protecting US influence</w:t>
      </w:r>
      <w:r>
        <w:t xml:space="preserve"> and stabilizing the Saudi-Iranian relationship. </w:t>
      </w:r>
      <w:r w:rsidRPr="00B84633">
        <w:rPr>
          <w:rStyle w:val="Emphasis"/>
        </w:rPr>
        <w:t>They argue</w:t>
      </w:r>
      <w:r w:rsidRPr="00B84633">
        <w:rPr>
          <w:rStyle w:val="StyleUnderline"/>
        </w:rPr>
        <w:t xml:space="preserve"> that </w:t>
      </w:r>
      <w:r w:rsidRPr="00B84633">
        <w:rPr>
          <w:rStyle w:val="Emphasis"/>
        </w:rPr>
        <w:t xml:space="preserve">cutting arms sales would </w:t>
      </w:r>
      <w:r w:rsidRPr="00B84633">
        <w:rPr>
          <w:rStyle w:val="StyleUnderline"/>
        </w:rPr>
        <w:t xml:space="preserve">reduce the US’ presence, </w:t>
      </w:r>
      <w:r w:rsidRPr="00B84633">
        <w:rPr>
          <w:rStyle w:val="Emphasis"/>
        </w:rPr>
        <w:t xml:space="preserve">embolden Iran </w:t>
      </w:r>
      <w:r w:rsidRPr="00B84633">
        <w:rPr>
          <w:rStyle w:val="StyleUnderline"/>
        </w:rPr>
        <w:t>and allow the Yemen conflict to further spiral out of control.</w:t>
      </w:r>
      <w:r>
        <w:t xml:space="preserve"> Iran is backing Houthi rebels that are fighting against Saudi Arabia. If the US scales back its commitments to Saudi Arabia, Iran could expand its regional influence and its purportedly violent tendencies. </w:t>
      </w:r>
      <w:r w:rsidRPr="00B84633">
        <w:rPr>
          <w:rStyle w:val="StyleUnderline"/>
        </w:rPr>
        <w:t xml:space="preserve">However, as mentioned earlier, it is important to note that </w:t>
      </w:r>
      <w:r w:rsidRPr="00B84633">
        <w:rPr>
          <w:rStyle w:val="Emphasis"/>
        </w:rPr>
        <w:t xml:space="preserve">US arms sales are </w:t>
      </w:r>
      <w:r w:rsidRPr="00B84633">
        <w:t>themselves</w:t>
      </w:r>
      <w:r w:rsidRPr="00B84633">
        <w:rPr>
          <w:rStyle w:val="StyleUnderline"/>
        </w:rPr>
        <w:t xml:space="preserve"> </w:t>
      </w:r>
      <w:r w:rsidRPr="00B84633">
        <w:rPr>
          <w:rStyle w:val="Emphasis"/>
        </w:rPr>
        <w:t>perpetuating the conflict</w:t>
      </w:r>
      <w:r w:rsidRPr="00B84633">
        <w:rPr>
          <w:rStyle w:val="StyleUnderline"/>
        </w:rPr>
        <w:t xml:space="preserve"> by injecting weapons of war into Yemen</w:t>
      </w:r>
      <w:r w:rsidRPr="00B84633">
        <w:t>. Saudi Arabia is the medium through which myriad parties acquire arms</w:t>
      </w:r>
      <w:r>
        <w:t xml:space="preserve">. </w:t>
      </w:r>
      <w:r w:rsidRPr="00B84633">
        <w:rPr>
          <w:rStyle w:val="Emphasis"/>
        </w:rPr>
        <w:t xml:space="preserve">Ending the arms sales will mitigate </w:t>
      </w:r>
      <w:r w:rsidRPr="00B84633">
        <w:rPr>
          <w:rStyle w:val="StyleUnderline"/>
        </w:rPr>
        <w:t>Saudi Arabia and</w:t>
      </w:r>
      <w:r w:rsidRPr="00B84633">
        <w:rPr>
          <w:rStyle w:val="Emphasis"/>
        </w:rPr>
        <w:t xml:space="preserve"> Iran’s thirsts for power by constraining the conflict’s capacity for violence.</w:t>
      </w:r>
    </w:p>
    <w:p w:rsidR="00CF1470" w:rsidRDefault="00CF1470" w:rsidP="00CF1470">
      <w:r w:rsidRPr="00B84633">
        <w:rPr>
          <w:rStyle w:val="StyleUnderline"/>
        </w:rPr>
        <w:t>While the US government suggests that arms sales incline Saudi Arabia to cooperate with the US’ agenda</w:t>
      </w:r>
      <w:r>
        <w:t xml:space="preserve">, </w:t>
      </w:r>
      <w:r w:rsidRPr="00B84633">
        <w:rPr>
          <w:rStyle w:val="Emphasis"/>
        </w:rPr>
        <w:t xml:space="preserve">the reverse is true. </w:t>
      </w:r>
      <w:r w:rsidRPr="00B84633">
        <w:rPr>
          <w:rStyle w:val="StyleUnderline"/>
        </w:rPr>
        <w:t>Rather than the U</w:t>
      </w:r>
      <w:r>
        <w:t xml:space="preserve">nited </w:t>
      </w:r>
      <w:r w:rsidRPr="00B84633">
        <w:rPr>
          <w:rStyle w:val="StyleUnderline"/>
        </w:rPr>
        <w:t>S</w:t>
      </w:r>
      <w:r>
        <w:t xml:space="preserve">tates </w:t>
      </w:r>
      <w:r w:rsidRPr="00B84633">
        <w:rPr>
          <w:rStyle w:val="StyleUnderline"/>
        </w:rPr>
        <w:t>gaining leverage through arms sales, Saudi Arabia has gained more power instead</w:t>
      </w:r>
      <w:r>
        <w:t xml:space="preserve">. Patricia Sullivan of Foreign Policy Analysis writes that, empirically, states that receive military aid are less cooperative than states that do not. States that receive military aid are willing to take advantage of their leverage because </w:t>
      </w:r>
      <w:r w:rsidRPr="00B84633">
        <w:rPr>
          <w:rStyle w:val="StyleUnderline"/>
        </w:rPr>
        <w:t>the US</w:t>
      </w:r>
      <w:r>
        <w:t xml:space="preserve"> often </w:t>
      </w:r>
      <w:r w:rsidRPr="00B84633">
        <w:rPr>
          <w:rStyle w:val="StyleUnderline"/>
        </w:rPr>
        <w:t>refrains from holding allied states completely accountable to their commitments or to American principles</w:t>
      </w:r>
      <w:r>
        <w:t>. Khashoggi’s murder casts a long shadow in that regard: Trump has chosen to turn a blind eye to Saudi Arabia’s blatant disregard for civil liberties in the professed service of protecting America’s economy. Though not anywhere near as powerful as the US, Saudi Arabia has escaped the Khashoggi situation with its US arms deals intact.</w:t>
      </w:r>
    </w:p>
    <w:p w:rsidR="00CF1470" w:rsidRPr="00B84633" w:rsidRDefault="00CF1470" w:rsidP="00CF1470">
      <w:pPr>
        <w:rPr>
          <w:rStyle w:val="Emphasis"/>
        </w:rPr>
      </w:pPr>
      <w:r w:rsidRPr="00B84633">
        <w:rPr>
          <w:rStyle w:val="StyleUnderline"/>
        </w:rPr>
        <w:t>The U</w:t>
      </w:r>
      <w:r>
        <w:t xml:space="preserve">nited </w:t>
      </w:r>
      <w:r w:rsidRPr="00B84633">
        <w:rPr>
          <w:rStyle w:val="StyleUnderline"/>
        </w:rPr>
        <w:t>S</w:t>
      </w:r>
      <w:r>
        <w:t xml:space="preserve">tates </w:t>
      </w:r>
      <w:r w:rsidRPr="00B84633">
        <w:rPr>
          <w:rStyle w:val="StyleUnderline"/>
        </w:rPr>
        <w:t xml:space="preserve">continues to play a </w:t>
      </w:r>
      <w:r w:rsidRPr="00B84633">
        <w:rPr>
          <w:rStyle w:val="Emphasis"/>
        </w:rPr>
        <w:t>preeminent role in Saudi weapons acquisitions</w:t>
      </w:r>
      <w:r w:rsidRPr="00B84633">
        <w:rPr>
          <w:rStyle w:val="StyleUnderline"/>
        </w:rPr>
        <w:t xml:space="preserve">. </w:t>
      </w:r>
      <w:r w:rsidRPr="00B84633">
        <w:t>European</w:t>
      </w:r>
      <w:r>
        <w:t xml:space="preserve"> countries have reduced their arms sales in response to Khashoggi’s death while the United States has increased sales. </w:t>
      </w:r>
      <w:r w:rsidRPr="00B84633">
        <w:rPr>
          <w:rStyle w:val="StyleUnderline"/>
        </w:rPr>
        <w:t>There are multiple actors in the international game but</w:t>
      </w:r>
      <w:r>
        <w:t xml:space="preserve"> </w:t>
      </w:r>
      <w:r w:rsidRPr="00B84633">
        <w:rPr>
          <w:rStyle w:val="Emphasis"/>
        </w:rPr>
        <w:t>the US has the biggest muscles to flex,</w:t>
      </w:r>
      <w:r>
        <w:t xml:space="preserve"> </w:t>
      </w:r>
      <w:r w:rsidRPr="00B84633">
        <w:rPr>
          <w:rStyle w:val="StyleUnderline"/>
        </w:rPr>
        <w:t>economically and diplomatically speaking.</w:t>
      </w:r>
      <w:r>
        <w:t xml:space="preserve"> Nearly all of Saudi Arabia’s weapons have American parts or are maintained by American technicians. </w:t>
      </w:r>
      <w:r w:rsidRPr="00B84633">
        <w:rPr>
          <w:rStyle w:val="Emphasis"/>
        </w:rPr>
        <w:t xml:space="preserve">Saudi Arabia cannot find an </w:t>
      </w:r>
      <w:r w:rsidRPr="00B84633">
        <w:rPr>
          <w:rStyle w:val="StyleUnderline"/>
        </w:rPr>
        <w:t>easy</w:t>
      </w:r>
      <w:r w:rsidRPr="00B84633">
        <w:rPr>
          <w:rStyle w:val="Emphasis"/>
        </w:rPr>
        <w:t xml:space="preserve"> replacement for </w:t>
      </w:r>
      <w:r w:rsidRPr="00B84633">
        <w:rPr>
          <w:rStyle w:val="StyleUnderline"/>
        </w:rPr>
        <w:t>its US</w:t>
      </w:r>
      <w:r w:rsidRPr="00B84633">
        <w:rPr>
          <w:rStyle w:val="Emphasis"/>
        </w:rPr>
        <w:t xml:space="preserve"> weapons imports: it would take decades for Saudi Arabia to implement different systems </w:t>
      </w:r>
      <w:r w:rsidRPr="00B84633">
        <w:rPr>
          <w:rStyle w:val="StyleUnderline"/>
        </w:rPr>
        <w:t>and the transition costs of such a switch would be monumental.</w:t>
      </w:r>
    </w:p>
    <w:p w:rsidR="00CF1470" w:rsidRPr="00B84633" w:rsidRDefault="00CF1470" w:rsidP="00CF1470">
      <w:pPr>
        <w:rPr>
          <w:rStyle w:val="StyleUnderline"/>
        </w:rPr>
      </w:pPr>
      <w:r w:rsidRPr="00B84633">
        <w:rPr>
          <w:rStyle w:val="StyleUnderline"/>
        </w:rPr>
        <w:t>By ending arms sales, the U</w:t>
      </w:r>
      <w:r w:rsidRPr="00B84633">
        <w:t xml:space="preserve">nited </w:t>
      </w:r>
      <w:r w:rsidRPr="00B84633">
        <w:rPr>
          <w:rStyle w:val="StyleUnderline"/>
        </w:rPr>
        <w:t>S</w:t>
      </w:r>
      <w:r w:rsidRPr="00B84633">
        <w:t>tates</w:t>
      </w:r>
      <w:r w:rsidRPr="00B84633">
        <w:rPr>
          <w:rStyle w:val="StyleUnderline"/>
        </w:rPr>
        <w:t xml:space="preserve"> can assert its sway over Saudi Arabia</w:t>
      </w:r>
      <w:r>
        <w:t xml:space="preserve">: if Saudi weapons and systems are so reliant on US assistance, perhaps the Saudis should be compelled to comply with new US terms; Such a move would help change the narrative that the US will never use its military aid leverage over other countries. </w:t>
      </w:r>
      <w:r w:rsidRPr="00B84633">
        <w:rPr>
          <w:rStyle w:val="StyleUnderline"/>
        </w:rPr>
        <w:t>If the U</w:t>
      </w:r>
      <w:r>
        <w:t xml:space="preserve">nited </w:t>
      </w:r>
      <w:r w:rsidRPr="00B84633">
        <w:rPr>
          <w:rStyle w:val="StyleUnderline"/>
        </w:rPr>
        <w:t>S</w:t>
      </w:r>
      <w:r>
        <w:t xml:space="preserve">tates </w:t>
      </w:r>
      <w:r w:rsidRPr="00B84633">
        <w:rPr>
          <w:rStyle w:val="StyleUnderline"/>
        </w:rPr>
        <w:t>suspended arms sales to Saudi</w:t>
      </w:r>
      <w:r>
        <w:t xml:space="preserve"> Arabia, </w:t>
      </w:r>
      <w:r w:rsidRPr="00B84633">
        <w:rPr>
          <w:rStyle w:val="StyleUnderline"/>
        </w:rPr>
        <w:t>other major arms exporters might either take similar measures or continue to follow their own preexisting scalebacks.</w:t>
      </w:r>
    </w:p>
    <w:p w:rsidR="00CF1470" w:rsidRDefault="00CF1470" w:rsidP="00CF1470">
      <w:pPr>
        <w:pStyle w:val="Heading4"/>
      </w:pPr>
      <w:r>
        <w:t xml:space="preserve">US commitment to Saudi </w:t>
      </w:r>
      <w:r w:rsidRPr="00B23F72">
        <w:rPr>
          <w:u w:val="single"/>
        </w:rPr>
        <w:t>exacerbates</w:t>
      </w:r>
      <w:r>
        <w:t xml:space="preserve"> the threat of Iran </w:t>
      </w:r>
    </w:p>
    <w:p w:rsidR="00CF1470" w:rsidRPr="007D7BB1" w:rsidRDefault="00CF1470" w:rsidP="00CF1470">
      <w:r w:rsidRPr="00151F68">
        <w:rPr>
          <w:rStyle w:val="Style13ptBold"/>
        </w:rPr>
        <w:t>Fuchs 18</w:t>
      </w:r>
      <w:r>
        <w:t xml:space="preserve"> – a senior fellow at the Center for American Progress, and a former deputy assistant secretary of state for east Asian and Pacific affairs. (Michael, “Khashoggi's fate is proof the US-Saudi relationship is over” </w:t>
      </w:r>
      <w:r>
        <w:rPr>
          <w:i/>
        </w:rPr>
        <w:t xml:space="preserve">The Guardian, </w:t>
      </w:r>
      <w:r>
        <w:t>October 19, 2018, https://www.theguardian.com/commentisfree/2018/oct/19/khashoggi-fate-us-saudi-relationship)//RP</w:t>
      </w:r>
    </w:p>
    <w:p w:rsidR="00CF1470" w:rsidRPr="002A7432" w:rsidRDefault="00CF1470" w:rsidP="00CF1470">
      <w:pPr>
        <w:rPr>
          <w:rStyle w:val="StyleUnderline"/>
        </w:rPr>
      </w:pPr>
      <w:r>
        <w:t xml:space="preserve">Ah, yes, Iran! </w:t>
      </w:r>
      <w:r w:rsidRPr="00C854ED">
        <w:rPr>
          <w:u w:val="single"/>
        </w:rPr>
        <w:t>Combatting Iran’s malign influence is another magic end that supposedly justifies the means of the United States working with Saudi Arabia. But what has the relationship achieved for the United States?</w:t>
      </w:r>
      <w:r w:rsidRPr="00C854ED">
        <w:t xml:space="preserve"> </w:t>
      </w:r>
      <w:r w:rsidRPr="00C854ED">
        <w:rPr>
          <w:rStyle w:val="Emphasis"/>
        </w:rPr>
        <w:t>Saudi Arabia tried to prevent the United States from negotiating a deal that verifiably stopped Iran’s pursuit of a nuclear weapon, and then encouraged the Trump administration to withdraw despite the fact that the deal was working.</w:t>
      </w:r>
      <w:r w:rsidRPr="00C854ED">
        <w:t xml:space="preserve"> </w:t>
      </w:r>
      <w:r w:rsidRPr="00C854ED">
        <w:rPr>
          <w:rStyle w:val="StyleUnderline"/>
        </w:rPr>
        <w:t>Iran is no doubt a destabilizing actor, funding terrorism and threatening Israel. But Saudi Arabia is also a destabilizing actor, and by taking Saudi Arabia’s side against Iran it is entirely possible that the United States helps fuel the deadly regional rivalry.</w:t>
      </w:r>
    </w:p>
    <w:p w:rsidR="00CF1470" w:rsidRDefault="00CF1470" w:rsidP="00CF1470"/>
    <w:p w:rsidR="00CF1470" w:rsidRDefault="00CF1470" w:rsidP="00CF1470">
      <w:pPr>
        <w:pStyle w:val="Heading3"/>
      </w:pPr>
      <w:r>
        <w:t>at: containment effective</w:t>
      </w:r>
    </w:p>
    <w:p w:rsidR="00CF1470" w:rsidRPr="00282F5B" w:rsidRDefault="00CF1470" w:rsidP="00CF1470">
      <w:pPr>
        <w:pStyle w:val="Heading4"/>
      </w:pPr>
      <w:r>
        <w:t xml:space="preserve">Containment </w:t>
      </w:r>
      <w:r w:rsidRPr="00282F5B">
        <w:rPr>
          <w:u w:val="single"/>
        </w:rPr>
        <w:t>strategies</w:t>
      </w:r>
      <w:r>
        <w:t xml:space="preserve"> fail – they </w:t>
      </w:r>
      <w:r w:rsidRPr="00282F5B">
        <w:rPr>
          <w:u w:val="single"/>
        </w:rPr>
        <w:t>greenlight</w:t>
      </w:r>
      <w:r>
        <w:t xml:space="preserve"> further Iranian aggression </w:t>
      </w:r>
    </w:p>
    <w:p w:rsidR="00CF1470" w:rsidRDefault="00CF1470" w:rsidP="00CF1470">
      <w:r w:rsidRPr="00282F5B">
        <w:rPr>
          <w:rStyle w:val="Style13ptBold"/>
        </w:rPr>
        <w:t>Tabatabai 19</w:t>
      </w:r>
      <w:r>
        <w:t xml:space="preserve"> – Ph.D. in war studies, King's College London; M.P.H.IL in war studies, King's College London; M.A. in international peace and security, King's College London; B.A. in political science and cinema and cultural studies, SUNY Stony Brook. (Ariane, “Can the U.S. Attain Foreign Policy Goals with 'Maximum Pressure' Campaigns?” Rand Institute, March 6, 2019, https://www.rand.org/blog/2019/03/can-us-attain-foreign-policy-goals-with-maximum-pressure.html)//RP</w:t>
      </w:r>
    </w:p>
    <w:p w:rsidR="00CF1470" w:rsidRDefault="00CF1470" w:rsidP="00CF1470">
      <w:r>
        <w:t xml:space="preserve">As Washington has turned up the heat on Tehran, it has dialed it down on Pyongyang. Both gambits could prove ineffective in the short term. </w:t>
      </w:r>
      <w:r w:rsidRPr="00282F5B">
        <w:rPr>
          <w:rStyle w:val="Emphasis"/>
        </w:rPr>
        <w:t>Trump might be going</w:t>
      </w:r>
      <w:r>
        <w:t xml:space="preserve"> too easy on North Korea and </w:t>
      </w:r>
      <w:r w:rsidRPr="00282F5B">
        <w:rPr>
          <w:rStyle w:val="Emphasis"/>
        </w:rPr>
        <w:t>too hard on Iran.</w:t>
      </w:r>
    </w:p>
    <w:p w:rsidR="00CF1470" w:rsidRDefault="00CF1470" w:rsidP="00CF1470">
      <w:r>
        <w:t xml:space="preserve">In the case of Iran, maximum pressure has meant withdrawing from the 2015 nuclear deal, reimposing sanctions, and deploying tough rhetoric. In North Korea, the campaign saw the quick escalation of tensions between Washington and Pyongyang, almost bringing the two countries to the brink of military exchanges. But, in both cases, pressure has been applied inconsistently. Over the past few months, as </w:t>
      </w:r>
      <w:r w:rsidRPr="00282F5B">
        <w:rPr>
          <w:rStyle w:val="StyleUnderline"/>
        </w:rPr>
        <w:t>Washington has further turned up the heat on Tehran</w:t>
      </w:r>
      <w:r>
        <w:t xml:space="preserve"> by urging U.S. allies to back out of the nuclear deal, it has dialed it down on Pyongyang. Both gambits could prove ineffective in the short term; Trump might be going too easy on North Korea and too hard on Iran. And they could cause great harm in the medium term, stripping the United States of all options except for military engagement.</w:t>
      </w:r>
    </w:p>
    <w:p w:rsidR="00CF1470" w:rsidRDefault="00CF1470" w:rsidP="00CF1470">
      <w:r>
        <w:t>Take North Korea. In the summer of 2017, tensions between Washington and Pyongyang were escalating, and conflict on the Korean Peninsula or a U.S.-North Korean nuclear exchange looked increasingly possible. Trump pledged “fire and fury like the world has never seen” if the North Koreans threatened the United States. The rhetoric seemed to work: By the following summer, the president was able to hold a historic meeting with Kim.</w:t>
      </w:r>
    </w:p>
    <w:p w:rsidR="00CF1470" w:rsidRDefault="00CF1470" w:rsidP="00CF1470">
      <w:r>
        <w:t>By the administration's account, North Korea was “no longer a Nuclear Threat” following the meeting. As Trump saw it, with the North Korean nuclear weapons program in check, his administration could focus on improving relations. What followed was Washington unilaterally easing the pressure it had exerted on the country. It was no longer clear to North Korea whether the military option was still on the table. As Trump developed more cordial relations with the North Korean leader, Washington didn't do enough to signal U.S. resolve in condemning or stopping Kim's worst infractions. Moreover, with the trade war brewing between China and the United States, Washington wasn't able to rely on Beijing's cooperation with sanctions against Pyongyang.</w:t>
      </w:r>
    </w:p>
    <w:p w:rsidR="00CF1470" w:rsidRDefault="00CF1470" w:rsidP="00CF1470">
      <w:r>
        <w:t>Despite U.S. talk of improved relations with North Korea, the country's behavior has hardly changed. And it remains unclear whether the process yielded anything worthwhile. Ultimately, the North Korean maximum pressure campaign seems to have been suspended too soon to produce the change the United States seeks in the country's nuclear policy.</w:t>
      </w:r>
    </w:p>
    <w:p w:rsidR="00CF1470" w:rsidRDefault="00CF1470" w:rsidP="00CF1470">
      <w:r w:rsidRPr="00282F5B">
        <w:rPr>
          <w:rStyle w:val="StyleUnderline"/>
        </w:rPr>
        <w:t>America's Iran policy suffers from the opposite problem</w:t>
      </w:r>
      <w:r>
        <w:t>. In May 2018, Trump withdrew the United States from the multilateral agreement that had curbed Iran's nuclear program since it was implemented in 2016—and even before then, since Tehran had agreed to limit some nuclear activities during the 2012–2015 talks that led to nuclear accord. Trump deemed the nuclear deal with Iran insufficient and rejected European offers to build on it to address additional areas of concern (including Tehran's missile program and regional activities, as well as the fate of the nuclear program after the expiration of key provisions within the agreement in a few years).</w:t>
      </w:r>
    </w:p>
    <w:p w:rsidR="00CF1470" w:rsidRDefault="00CF1470" w:rsidP="00CF1470">
      <w:r w:rsidRPr="00282F5B">
        <w:rPr>
          <w:rStyle w:val="StyleUnderline"/>
        </w:rPr>
        <w:t xml:space="preserve">The administration has </w:t>
      </w:r>
      <w:r>
        <w:t xml:space="preserve">since </w:t>
      </w:r>
      <w:r w:rsidRPr="00282F5B">
        <w:rPr>
          <w:rStyle w:val="StyleUnderline"/>
        </w:rPr>
        <w:t>moved to reimpose sanctions on Iran.</w:t>
      </w:r>
      <w:r>
        <w:t xml:space="preserve"> </w:t>
      </w:r>
      <w:r w:rsidRPr="00282F5B">
        <w:rPr>
          <w:rStyle w:val="StyleUnderline"/>
        </w:rPr>
        <w:t xml:space="preserve">White House and cabinet officials have gone further </w:t>
      </w:r>
      <w:r w:rsidRPr="00282F5B">
        <w:t>than previous administrations</w:t>
      </w:r>
      <w:r w:rsidRPr="00282F5B">
        <w:rPr>
          <w:rStyle w:val="StyleUnderline"/>
        </w:rPr>
        <w:t xml:space="preserve"> in condemning Iran in a number of national and international forums</w:t>
      </w:r>
      <w:r>
        <w:t>, including by putting it on notice soon after the inauguration. This maximum pressure campaign seeks to change the country's behavior in 12 areas, stretching from the nuclear and missile programs to Iranian regional policies.</w:t>
      </w:r>
    </w:p>
    <w:p w:rsidR="00CF1470" w:rsidRPr="00282F5B" w:rsidRDefault="00CF1470" w:rsidP="00CF1470">
      <w:pPr>
        <w:rPr>
          <w:rStyle w:val="Emphasis"/>
        </w:rPr>
      </w:pPr>
      <w:r>
        <w:t xml:space="preserve">Where the pressure campaign against North Korea was too minimalist, </w:t>
      </w:r>
      <w:r w:rsidRPr="00282F5B">
        <w:rPr>
          <w:rStyle w:val="Emphasis"/>
        </w:rPr>
        <w:t>Iran sees the campaign against it as so maximalist that it is not inclined to negotiate.</w:t>
      </w:r>
    </w:p>
    <w:p w:rsidR="00CF1470" w:rsidRPr="00282F5B" w:rsidRDefault="00CF1470" w:rsidP="00CF1470">
      <w:pPr>
        <w:rPr>
          <w:rStyle w:val="StyleUnderline"/>
        </w:rPr>
      </w:pPr>
      <w:r>
        <w:t xml:space="preserve">The campaign's scope is too broad, encompassing virtually all aspects of the regime's foreign and security policies, and its objectives virtually unattainable without regime change. It is also too indiscriminate. The sanctions regime is affecting many average Iranians, including medical patients, children, and students, who are unable to afford medication (PDF) or pursue their studies outside their country. For now, </w:t>
      </w:r>
      <w:r w:rsidRPr="00282F5B">
        <w:rPr>
          <w:rStyle w:val="StyleUnderline"/>
        </w:rPr>
        <w:t xml:space="preserve">the Iranians seem to have made the decision to wait out the Trump administration and </w:t>
      </w:r>
      <w:r w:rsidRPr="00282F5B">
        <w:rPr>
          <w:rStyle w:val="Emphasis"/>
        </w:rPr>
        <w:t>not return to the negotiating table</w:t>
      </w:r>
      <w:r w:rsidRPr="00282F5B">
        <w:rPr>
          <w:rStyle w:val="StyleUnderline"/>
        </w:rPr>
        <w:t xml:space="preserve"> until they have more clarity on the trajectory of U.S. domestic politics in the next two years.</w:t>
      </w:r>
    </w:p>
    <w:p w:rsidR="00CF1470" w:rsidRPr="00E30A86" w:rsidRDefault="00CF1470" w:rsidP="00CF1470">
      <w:pPr>
        <w:pStyle w:val="Heading4"/>
      </w:pPr>
      <w:r>
        <w:t xml:space="preserve">US military support to Saudi has </w:t>
      </w:r>
      <w:r w:rsidRPr="00E30A86">
        <w:rPr>
          <w:u w:val="single"/>
        </w:rPr>
        <w:t>failed</w:t>
      </w:r>
      <w:r>
        <w:t xml:space="preserve"> to deter Iran influence </w:t>
      </w:r>
    </w:p>
    <w:p w:rsidR="00CF1470" w:rsidRDefault="00CF1470" w:rsidP="00CF1470">
      <w:r w:rsidRPr="00E30A86">
        <w:rPr>
          <w:rStyle w:val="Style13ptBold"/>
        </w:rPr>
        <w:t>Reisener 19</w:t>
      </w:r>
      <w:r>
        <w:t xml:space="preserve"> – a program associate at the Center for the National Interest. (Matthew, “America Must Question Ally Actions in Yemen” National Interest, February 23, 2019, </w:t>
      </w:r>
      <w:hyperlink r:id="rId29" w:history="1">
        <w:r w:rsidRPr="002563A5">
          <w:rPr>
            <w:rStyle w:val="Hyperlink"/>
          </w:rPr>
          <w:t>https://nationalinterest.org/print/blog/middle-east-watch/america-must-question-ally-actions-yemen-45112</w:t>
        </w:r>
      </w:hyperlink>
      <w:r>
        <w:t>)//RP</w:t>
      </w:r>
    </w:p>
    <w:p w:rsidR="00CF1470" w:rsidRDefault="00CF1470" w:rsidP="00CF1470">
      <w:r>
        <w:t xml:space="preserve">Ironically, </w:t>
      </w:r>
      <w:r w:rsidRPr="009C4C72">
        <w:rPr>
          <w:rStyle w:val="Emphasis"/>
        </w:rPr>
        <w:t>Saudi Arabia’s involvement in the conflict seems to be have strengthened the positions of the forces it sought to oppose</w:t>
      </w:r>
      <w:r>
        <w:t xml:space="preserve">. At an event hosted by the Center for the National Interest last December, Daniel Byman of the Brookings Institute argued that </w:t>
      </w:r>
      <w:r w:rsidRPr="00CB7BFE">
        <w:rPr>
          <w:u w:val="single"/>
        </w:rPr>
        <w:t xml:space="preserve">while Iran offered limited support to the Houthis during the early stages of the conflict, the ties between the two Shia forces have deepened as a result of Saudi intervention, </w:t>
      </w:r>
      <w:r w:rsidRPr="00CB7BFE">
        <w:rPr>
          <w:b/>
          <w:bCs/>
          <w:u w:val="single"/>
        </w:rPr>
        <w:t>strengthening Iran’s position on the Arabian Peninsula</w:t>
      </w:r>
      <w:r w:rsidRPr="00CB7BFE">
        <w:rPr>
          <w:b/>
          <w:bCs/>
        </w:rPr>
        <w:t>.</w:t>
      </w:r>
      <w:r>
        <w:t xml:space="preserve"> Furthermore, in addition to benefiting from increased access to American-made weaponry, terror groups like Al Qaeda have capitalized on the chaos brought about by the near-collapse of the Yemeni state and solidified their foothold in the war-torn country. The longer the conflict rages and the more American-made bombs are dropped on civilians, the easier it becomes for groups like the Houthis and Al Qaeda to recruit new generations of militants into their ranks. The Saudi campaign has become self-defeating.</w:t>
      </w:r>
    </w:p>
    <w:p w:rsidR="00CF1470" w:rsidRDefault="00CF1470" w:rsidP="00CF1470">
      <w:r w:rsidRPr="008C41C4">
        <w:rPr>
          <w:b/>
          <w:bCs/>
          <w:u w:val="single"/>
        </w:rPr>
        <w:t>Ending American support for the coalition</w:t>
      </w:r>
      <w:r w:rsidRPr="008C41C4">
        <w:rPr>
          <w:u w:val="single"/>
        </w:rPr>
        <w:t xml:space="preserve"> and threatening to suspend arms sales to its leading members </w:t>
      </w:r>
      <w:r w:rsidRPr="008C41C4">
        <w:rPr>
          <w:b/>
          <w:bCs/>
          <w:u w:val="single"/>
        </w:rPr>
        <w:t xml:space="preserve">would force Saudi Arabia </w:t>
      </w:r>
      <w:r w:rsidRPr="008C41C4">
        <w:rPr>
          <w:u w:val="single"/>
        </w:rPr>
        <w:t xml:space="preserve">and the UAE </w:t>
      </w:r>
      <w:r w:rsidRPr="008C41C4">
        <w:rPr>
          <w:b/>
          <w:bCs/>
          <w:u w:val="single"/>
        </w:rPr>
        <w:t>to end</w:t>
      </w:r>
      <w:r w:rsidRPr="008C41C4">
        <w:rPr>
          <w:u w:val="single"/>
        </w:rPr>
        <w:t xml:space="preserve"> or dramatically reduce their </w:t>
      </w:r>
      <w:r w:rsidRPr="008C41C4">
        <w:rPr>
          <w:b/>
          <w:bCs/>
          <w:u w:val="single"/>
        </w:rPr>
        <w:t>military operations in Yemen</w:t>
      </w:r>
      <w:r w:rsidRPr="008C41C4">
        <w:rPr>
          <w:b/>
          <w:bCs/>
        </w:rPr>
        <w:t>.</w:t>
      </w:r>
      <w:r>
        <w:t xml:space="preserve"> </w:t>
      </w:r>
      <w:r w:rsidRPr="00E30A86">
        <w:rPr>
          <w:u w:val="single"/>
        </w:rPr>
        <w:t>“The Saudi military is heavily dependent on U.S. weapons and support, and could not operate effectively without them,”</w:t>
      </w:r>
      <w:r>
        <w:t xml:space="preserve"> according to a report from the Center for International Policy. Additionally, while the UAE’s offensive is largely ground-based and relies more on the daily cooperation of mercenaries than it does the United States, America can still influence Emirati policy due to the UAE’s strong reliance on American arms sales.</w:t>
      </w:r>
    </w:p>
    <w:p w:rsidR="00CF1470" w:rsidRDefault="00CF1470" w:rsidP="00CF1470">
      <w:r>
        <w:t xml:space="preserve">Saudi Arabia and the UAE depend broadly on American military support to guarantee their regional security and would be far more likely to begrudgingly comply with American demands than risk alienating their most important ally. If nothing else, </w:t>
      </w:r>
      <w:r w:rsidRPr="00E30A86">
        <w:rPr>
          <w:u w:val="single"/>
        </w:rPr>
        <w:t>ending weapon sales would drastically disrupt their ability to conduct military operations in the short-term</w:t>
      </w:r>
      <w:r>
        <w:t xml:space="preserve"> while putting at risk the supply of weapons they need on to continue the war in the long-term.</w:t>
      </w:r>
    </w:p>
    <w:p w:rsidR="00CF1470" w:rsidRDefault="00CF1470" w:rsidP="00CF1470">
      <w:r>
        <w:t>Furthermore, while the United States has a vested interest in eliminating Al Qaeda’s foothold in Yemen, it can continue its solo campaign against the terror group even while withdrawing support for the fight against the Houthis. If nothing else, a strong U.S. response to the revelations of Saudi and Emirati mishandling of American arms coupled with a threat to stop future arms sales would reduce the likelihood that American weapons would be transferred to these militias in the future, imperiling the survivability of these groups in the face of America’s counter-terror offensive.</w:t>
      </w:r>
    </w:p>
    <w:p w:rsidR="00CF1470" w:rsidRDefault="00CF1470" w:rsidP="00CF1470">
      <w:r>
        <w:t>The United States must also demand greater Saudi and Emirati leadership in the pursuit of peace in Yemen. Yemen’s rival factions made some progress in recent peace talks in Stockholm, but no long-term peace can be attained without participation from the outside powers responsible for turning an internal conflict into a regional proxy war. Any political settlement must include Iran, Saudi Arabia, and the UAE, and pushing the coalition to initiate this process and offer a mutual cessation of violence could open the door for such negotiations. Even if a comprehensive end to the fighting remains unattainable now, a real contract among these outside actors to reduce their military involvement in Yemen, facilitate humanitarian aid efforts, and agree in principal to accept a future power-sharing agreement between the internal combatants would still markedly improve the daily realities of millions in Yemen.</w:t>
      </w:r>
    </w:p>
    <w:p w:rsidR="00CF1470" w:rsidRDefault="00CF1470" w:rsidP="00CF1470">
      <w:r>
        <w:t xml:space="preserve">This strategy is certainly not without risk; ending American participation and </w:t>
      </w:r>
      <w:r w:rsidRPr="00E30A86">
        <w:rPr>
          <w:u w:val="single"/>
        </w:rPr>
        <w:t>undercutting Saudi and Emirati efforts in Yemen’s civil war could result in greater Iranian empowerment</w:t>
      </w:r>
      <w:r>
        <w:t xml:space="preserve"> through the success of the Houthis or could, as former Defense Secretary James Mattis warned, result in the loss of civilian life if Saudi Arabia continues its bombing campaigns absent the support of American intelligence or targeting assistance. However, </w:t>
      </w:r>
      <w:r w:rsidRPr="00E30A86">
        <w:rPr>
          <w:b/>
          <w:bCs/>
          <w:u w:val="single"/>
        </w:rPr>
        <w:t>both of these scenarios are happening now even with America’s involvement</w:t>
      </w:r>
      <w:r>
        <w:t xml:space="preserve">, </w:t>
      </w:r>
      <w:r w:rsidRPr="00E30A86">
        <w:rPr>
          <w:u w:val="single"/>
        </w:rPr>
        <w:t>and Saudi-led efforts to broker a political settlement could only stand to improve the deteriorating conditions on the ground</w:t>
      </w:r>
      <w:r>
        <w:t xml:space="preserve">. </w:t>
      </w:r>
      <w:r w:rsidRPr="00E30A86">
        <w:rPr>
          <w:b/>
          <w:bCs/>
          <w:u w:val="single"/>
        </w:rPr>
        <w:t>American military support has proven insufficient to prevent Iranian influence from spreading into Yemen or spare civilians from the horrors of the conflict</w:t>
      </w:r>
      <w:r w:rsidRPr="00E30A86">
        <w:rPr>
          <w:u w:val="single"/>
        </w:rPr>
        <w:t>, and there is no reason to suspect that continuing these failing policies will eventually bring about a different end.</w:t>
      </w:r>
    </w:p>
    <w:p w:rsidR="00CF1470" w:rsidRPr="00DE252B" w:rsidRDefault="00CF1470" w:rsidP="00CF1470">
      <w:pPr>
        <w:pStyle w:val="Heading4"/>
      </w:pPr>
      <w:r w:rsidRPr="00DE252B">
        <w:rPr>
          <w:u w:val="single"/>
        </w:rPr>
        <w:t>Maximum pressure</w:t>
      </w:r>
      <w:r>
        <w:t xml:space="preserve"> strategies are not an effective deterrent  </w:t>
      </w:r>
    </w:p>
    <w:p w:rsidR="00CF1470" w:rsidRDefault="00CF1470" w:rsidP="00CF1470">
      <w:pPr>
        <w:rPr>
          <w:rStyle w:val="Style13ptBold"/>
          <w:b w:val="0"/>
          <w:bCs w:val="0"/>
          <w:szCs w:val="18"/>
        </w:rPr>
      </w:pPr>
      <w:r w:rsidRPr="00DE252B">
        <w:rPr>
          <w:rStyle w:val="Style13ptBold"/>
        </w:rPr>
        <w:t>Stein 19</w:t>
      </w:r>
      <w:r>
        <w:rPr>
          <w:rStyle w:val="Style13ptBold"/>
          <w:b w:val="0"/>
          <w:bCs w:val="0"/>
          <w:szCs w:val="18"/>
        </w:rPr>
        <w:t xml:space="preserve"> – the director of the Middle East Program at the Foreign Policy Research Institute. (Aaron, “</w:t>
      </w:r>
      <w:r w:rsidRPr="00A2711D">
        <w:rPr>
          <w:rStyle w:val="Style13ptBold"/>
          <w:b w:val="0"/>
          <w:bCs w:val="0"/>
          <w:szCs w:val="18"/>
        </w:rPr>
        <w:t>THE TRUMP ADMINISTRATION’S IRAN POLICY IS A MESS</w:t>
      </w:r>
      <w:r>
        <w:rPr>
          <w:rStyle w:val="Style13ptBold"/>
          <w:b w:val="0"/>
          <w:bCs w:val="0"/>
          <w:szCs w:val="18"/>
        </w:rPr>
        <w:t xml:space="preserve">,” </w:t>
      </w:r>
      <w:hyperlink r:id="rId30" w:history="1">
        <w:r w:rsidRPr="002563A5">
          <w:rPr>
            <w:rStyle w:val="Hyperlink"/>
          </w:rPr>
          <w:t xml:space="preserve">War on the Rocks, April 12, 2019, </w:t>
        </w:r>
        <w:r w:rsidRPr="002563A5">
          <w:rPr>
            <w:rStyle w:val="Hyperlink"/>
            <w:szCs w:val="18"/>
          </w:rPr>
          <w:t>https://warontherocks.com/2019/04/the-trump-administrations-iran-policy-is-a-mess)//RP</w:t>
        </w:r>
      </w:hyperlink>
    </w:p>
    <w:p w:rsidR="00CF1470" w:rsidRDefault="00CF1470" w:rsidP="00CF1470">
      <w:r w:rsidRPr="00E30A86">
        <w:rPr>
          <w:u w:val="single"/>
        </w:rPr>
        <w:t>The Trump administration is on the precipice of undermining the JCPOA,</w:t>
      </w:r>
      <w:r>
        <w:t xml:space="preserve"> which verifies that Iran continues to abide by its pledge to not seek out nuclear weapons, and undercutting efforts to include language that bars enrichment and reprocessing in countries that sign nuclear cooperation agreements with the United States. All of this could stem from interlinked decision-making to pressure Iran for long-halted past activities, and to use sanctions to prevent future American concessions to Iran (which would to induce real political change in the country). </w:t>
      </w:r>
      <w:r w:rsidRPr="00E30A86">
        <w:rPr>
          <w:rStyle w:val="Emphasis"/>
        </w:rPr>
        <w:t>This approach</w:t>
      </w:r>
      <w:r>
        <w:t xml:space="preserve">, all in the name of the </w:t>
      </w:r>
      <w:r w:rsidRPr="00E30A86">
        <w:rPr>
          <w:rStyle w:val="Emphasis"/>
        </w:rPr>
        <w:t>“maximum pressure” strategy</w:t>
      </w:r>
      <w:r w:rsidRPr="00E30A86">
        <w:rPr>
          <w:u w:val="single"/>
        </w:rPr>
        <w:t>, is not working and is now being implemented so as to tie the hands of future American administrations —in ways that undermine America’s relationship with Europe and erode trust in international organizations</w:t>
      </w:r>
      <w:r>
        <w:t>. The outcome, of course, is a weaker Washington, independent of any notional changes in Iran. This isn’t a smart strategy; in fact, it is counter-productive and harmful to American interests.</w:t>
      </w:r>
    </w:p>
    <w:p w:rsidR="00CF1470" w:rsidRDefault="00CF1470" w:rsidP="00CF1470">
      <w:r>
        <w:t>From the outset of his time in office, President Donald Trump has sought to dismantle the JCPOA, arguing incorrectly that the agreement needs to be “fixed” to enshrine the inspection provisions in the nuclear agreement forever. Brian Hook, the Trump administration’s special representative for Iran, incorrectly asserted that nations should demand that Tehran “end the pursuit of nuclear weapons,” an assertion at odds with American intelligence estimates. In a more nefarious way, the Trump administration is moving the goal posts, claiming that Iran’s harboring of Al Qaeda operatives after the October 2001 invasion of Afghanistan toppled the Taliban is proof that Tehran supports Al Qaeda. Therefore, a U.S. military strike would be legal under the Authorization to Use Military Force (AUMF), which authorized military action against nations and actors linked to the 9/11 attacks.</w:t>
      </w:r>
    </w:p>
    <w:p w:rsidR="00CF1470" w:rsidRDefault="00CF1470" w:rsidP="00CF1470">
      <w:r>
        <w:t>The administration’s goals are twofold. First, Trump’s national security team is using the media to reinforce a narrative about Iran’s relationship with Al Qaeda to keep options to circumvent the congressional check on the use of force, no matter how flimsy that has become since 9/11. Second, this effort signals to Iran that “all options” remain on the table to bolster sanctions and to pressure the regime. In the case of the latter, Mark Dubowitz, the head of the Foundation for Defense of Democracies, made the case directly in an op-ed, where he argued that the United States should pair sanctions with clandestine support for Iranian labor unions to foment unrest similar to the labor strikes in 1980s era Poland that eventually led to the end of communist rule in 1989.This unrest, then, would either lead to the toppling of the regime, or a country so weak that it would capitulate to American demands and modify its foreign policy. Iran’s demonstrated track-record would suggest that the regime would react violently to any mass protest, and recent lessons from the Middle East suggest that even weak regimes are capable of using overwhelming force to ensure that the regime survives. American tools, in cases where the regime does choose to stand and fight, are quite limited.</w:t>
      </w:r>
    </w:p>
    <w:p w:rsidR="00CF1470" w:rsidRDefault="00CF1470" w:rsidP="00CF1470">
      <w:r w:rsidRPr="00DE252B">
        <w:rPr>
          <w:u w:val="single"/>
        </w:rPr>
        <w:t>The Trump administration’s heavy use of sanctions to compel changes in Iranian policy does not have the necessary support from key American allies</w:t>
      </w:r>
      <w:r>
        <w:t xml:space="preserve"> (Europe), </w:t>
      </w:r>
      <w:r w:rsidRPr="00DE252B">
        <w:rPr>
          <w:u w:val="single"/>
        </w:rPr>
        <w:t xml:space="preserve">is opposed by American adversaries </w:t>
      </w:r>
      <w:r>
        <w:t xml:space="preserve">(Russia and China), </w:t>
      </w:r>
      <w:r w:rsidRPr="00DE252B">
        <w:rPr>
          <w:u w:val="single"/>
        </w:rPr>
        <w:t>and is beyond U.S. capabilities to unilaterally implemen</w:t>
      </w:r>
      <w:r>
        <w:t xml:space="preserve">t. These three factors, in combination, will ensure that the self-declared </w:t>
      </w:r>
      <w:r w:rsidRPr="00DE252B">
        <w:rPr>
          <w:b/>
          <w:bCs/>
          <w:u w:val="single"/>
        </w:rPr>
        <w:t>“maximum pressure” effort will fail</w:t>
      </w:r>
      <w:r>
        <w:t>. In a vacuum, the failure of an American foreign policy is not that big of a deal. Policy fails. Leaders change. New policy is enacted.</w:t>
      </w:r>
    </w:p>
    <w:p w:rsidR="00CF1470" w:rsidRDefault="00CF1470" w:rsidP="00CF1470">
      <w:pPr>
        <w:pStyle w:val="Heading4"/>
      </w:pPr>
      <w:r>
        <w:t>Trump’s deterrence strategy fails against Iran</w:t>
      </w:r>
    </w:p>
    <w:p w:rsidR="00CF1470" w:rsidRDefault="00CF1470" w:rsidP="00CF1470">
      <w:r>
        <w:rPr>
          <w:b/>
          <w:bCs/>
          <w:sz w:val="26"/>
          <w:szCs w:val="26"/>
        </w:rPr>
        <w:t>Cohen 19</w:t>
      </w:r>
      <w:r>
        <w:t xml:space="preserve"> (Cohen, Raphael S., Associate Director, Strategy and Doctrine Program, Project Air Force; Political Scientist; Professor, Pardee RAND Graduate School, "The Flawed Logic of Proportionality," No Publication, https://www.rand.org/blog/2019/07/the-flawed-logic-of-proportionality.html)SEM</w:t>
      </w:r>
    </w:p>
    <w:p w:rsidR="00CF1470" w:rsidRDefault="00CF1470" w:rsidP="00CF1470">
      <w:pPr>
        <w:rPr>
          <w:sz w:val="16"/>
        </w:rPr>
      </w:pPr>
      <w:r>
        <w:rPr>
          <w:sz w:val="16"/>
        </w:rPr>
        <w:t xml:space="preserve">President </w:t>
      </w:r>
      <w:r>
        <w:rPr>
          <w:rStyle w:val="StyleUnderline"/>
        </w:rPr>
        <w:t>Trump recently halted a retaliatory strike against Iran on the basis that it</w:t>
      </w:r>
      <w:r>
        <w:rPr>
          <w:sz w:val="16"/>
        </w:rPr>
        <w:t xml:space="preserve"> would have claimed many Iranian lives and </w:t>
      </w:r>
      <w:r>
        <w:rPr>
          <w:rStyle w:val="StyleUnderline"/>
        </w:rPr>
        <w:t>was “not proportionate to shooting down an unmanned drone</w:t>
      </w:r>
      <w:r>
        <w:rPr>
          <w:sz w:val="16"/>
        </w:rPr>
        <w:t xml:space="preserve">.” The decision angered some within his own party and drew grudging praise from unlikely corners, ranging from members of the House Democratic leadership to the New York Times editorial page. But in the flurry of commentary since the decision, relatively little attention has been given to Trump's reason for doubling back on his decision: the logic of proportionality. There are plenty of good reasons to avoid bombing Iran. With the sudden resignation of Acting Secretary of Defense Patrick Shanahan, the Defense Department's leadership is in flux. The president himself is a controversial figure and would likely face an uphill battle in trying to rally support at home and abroad for another war. A new war may require congressional approval and Congress has not approved such action. Many European allies are skeptical of the United States' hardline policies towards Iran and are cautioning restraint. Perhaps above all, after decades of wars in Iraq and Afghanistan, the American public may not want yet another Middle Eastern conflict. Missing on this long list, however, is proportionality. </w:t>
      </w:r>
      <w:r>
        <w:rPr>
          <w:rStyle w:val="StyleUnderline"/>
        </w:rPr>
        <w:t>The logic of striking Iran rests on reestablishing deterrence</w:t>
      </w:r>
      <w:r>
        <w:rPr>
          <w:sz w:val="16"/>
        </w:rPr>
        <w:t xml:space="preserve">. By downing an American drone in what the U.S. claims was international airspace, Iran dared the U.S. to act. Leaving such a challenge unanswered could set a dangerous precedent, especially after Iran attacked two tankers in the Strait of Hormuz the previous week. As Sen. Tom Cotton (R-Ark.) summed up: “What I see is Iran steadily marching up the escalation chain. I fear that if Iran doesn't have a firm set of boundaries drawn around its behavior, we're going to see an attack on a U.S. ship or a U.S. manned aircraft.” </w:t>
      </w:r>
      <w:r>
        <w:rPr>
          <w:rStyle w:val="StyleUnderline"/>
        </w:rPr>
        <w:t>Deterrence, in turn, rests on</w:t>
      </w:r>
      <w:r>
        <w:rPr>
          <w:sz w:val="16"/>
        </w:rPr>
        <w:t xml:space="preserve"> what Nobel Prize-winning economist Thomas Schelling called, </w:t>
      </w:r>
      <w:r>
        <w:rPr>
          <w:rStyle w:val="StyleUnderline"/>
        </w:rPr>
        <w:t>“the power to hurt.” For deterrence to work, the U.S. may need to demonstrate not only the capability but also the will to inflict more hurt on Iran than it</w:t>
      </w:r>
      <w:r>
        <w:rPr>
          <w:sz w:val="16"/>
        </w:rPr>
        <w:t xml:space="preserve">, in turn, </w:t>
      </w:r>
      <w:r>
        <w:rPr>
          <w:rStyle w:val="StyleUnderline"/>
        </w:rPr>
        <w:t>could inflict on the United States</w:t>
      </w:r>
      <w:r>
        <w:rPr>
          <w:sz w:val="16"/>
        </w:rPr>
        <w:t xml:space="preserve">. If Iran takes a proverbial pawn, the U.S. could take a knight. A knight could be met with a rook and so on in the dangerous game of chess that is international politics. </w:t>
      </w:r>
      <w:r>
        <w:rPr>
          <w:rStyle w:val="StyleUnderline"/>
        </w:rPr>
        <w:t xml:space="preserve">Proportional uses of force accomplish none of this. Striking Iran either through </w:t>
      </w:r>
      <w:r>
        <w:rPr>
          <w:rStyle w:val="Emphasis"/>
        </w:rPr>
        <w:t>cyber-attacks</w:t>
      </w:r>
      <w:r>
        <w:rPr>
          <w:rStyle w:val="StyleUnderline"/>
        </w:rPr>
        <w:t xml:space="preserve"> or</w:t>
      </w:r>
      <w:r>
        <w:rPr>
          <w:sz w:val="16"/>
        </w:rPr>
        <w:t xml:space="preserve"> through $1.4 million-a-pop cruise </w:t>
      </w:r>
      <w:r>
        <w:rPr>
          <w:rStyle w:val="Emphasis"/>
        </w:rPr>
        <w:t>missile strikes</w:t>
      </w:r>
      <w:r>
        <w:rPr>
          <w:sz w:val="16"/>
        </w:rPr>
        <w:t xml:space="preserve"> (which may cost more than the damage they inflict) </w:t>
      </w:r>
      <w:r>
        <w:rPr>
          <w:rStyle w:val="Emphasis"/>
        </w:rPr>
        <w:t>arguably does little to establish American credibility</w:t>
      </w:r>
      <w:r>
        <w:rPr>
          <w:sz w:val="16"/>
        </w:rPr>
        <w:t xml:space="preserve">. Indeed, the accounts of the Iran's Islamic Revolutionary Guard Corps celebrating the downing the American drone, despite the reported cyber-based retaliation for the oil tanker attacks, seems to prove this point. </w:t>
      </w:r>
      <w:r>
        <w:rPr>
          <w:rStyle w:val="Emphasis"/>
        </w:rPr>
        <w:t>Proportional responses are not likely to solve anything. They may infuriate an adversary by striking its territory without intimidating it from further escalation</w:t>
      </w:r>
      <w:r>
        <w:rPr>
          <w:sz w:val="16"/>
        </w:rPr>
        <w:t xml:space="preserve">. They come with the moral repercussions inherent in any use of force, without the plausible justification that such a one-time use of force may reestablish deterrence and with it, peace. If anything, </w:t>
      </w:r>
      <w:r>
        <w:rPr>
          <w:rStyle w:val="StyleUnderline"/>
        </w:rPr>
        <w:t xml:space="preserve">proportional responses demonstrate that the United States may be more interested in the </w:t>
      </w:r>
      <w:r>
        <w:rPr>
          <w:rStyle w:val="Emphasis"/>
        </w:rPr>
        <w:t>appearance, rather than reality, of action</w:t>
      </w:r>
      <w:r>
        <w:rPr>
          <w:rStyle w:val="StyleUnderline"/>
        </w:rPr>
        <w:t xml:space="preserve">, more to serve its own domestic ends than accomplish its international objectives. </w:t>
      </w:r>
      <w:r>
        <w:rPr>
          <w:sz w:val="16"/>
        </w:rPr>
        <w:t xml:space="preserve">One need only look at the United States' recent uses of force as evidence of their ineffectiveness. Early in the </w:t>
      </w:r>
      <w:r>
        <w:rPr>
          <w:rStyle w:val="StyleUnderline"/>
        </w:rPr>
        <w:t>Trump</w:t>
      </w:r>
      <w:r>
        <w:rPr>
          <w:sz w:val="16"/>
        </w:rPr>
        <w:t xml:space="preserve"> administration, the U.S. </w:t>
      </w:r>
      <w:r>
        <w:rPr>
          <w:rStyle w:val="StyleUnderline"/>
        </w:rPr>
        <w:t>struck Syria in retaliation for</w:t>
      </w:r>
      <w:r>
        <w:rPr>
          <w:sz w:val="16"/>
        </w:rPr>
        <w:t xml:space="preserve"> the Assad regime's use of </w:t>
      </w:r>
      <w:r>
        <w:rPr>
          <w:rStyle w:val="StyleUnderline"/>
        </w:rPr>
        <w:t>chemical weapons</w:t>
      </w:r>
      <w:r>
        <w:rPr>
          <w:sz w:val="16"/>
        </w:rPr>
        <w:t xml:space="preserve"> against its own people. </w:t>
      </w:r>
      <w:r>
        <w:rPr>
          <w:rStyle w:val="StyleUnderline"/>
        </w:rPr>
        <w:t>The strike did little to limit Assad's brutality</w:t>
      </w:r>
      <w:r>
        <w:rPr>
          <w:sz w:val="16"/>
        </w:rPr>
        <w:t xml:space="preserve">. Thousands more have died since those cruise strikes—including by chemical weapons—and Assad himself has consolidated control over his country. Previous administrations also have advocated such behavior. The Obama administration talked about an equally limited strike on Syria to punish Assad for crossing its “red line” on chemical weapons before opting instead for an equally hollow diplomatic solution. The Clinton administration launched impotent strikes on Osama bin Laden after the attacks on two U.S. embassies in a failed attempt to deter al Qaeda. These demonstrations might seem to show American resolve in the moment, but they rarely prove successful in hindsight. </w:t>
      </w:r>
      <w:r>
        <w:rPr>
          <w:rStyle w:val="StyleUnderline"/>
        </w:rPr>
        <w:t>Presidents should never use force lightly abroad</w:t>
      </w:r>
      <w:r>
        <w:rPr>
          <w:sz w:val="16"/>
        </w:rPr>
        <w:t xml:space="preserve">, and, as mentioned earlier, there are plenty of good reasons why the U.S. should avoid attacking Iran. But if the United States must resort to force, </w:t>
      </w:r>
      <w:r>
        <w:rPr>
          <w:rStyle w:val="Emphasis"/>
        </w:rPr>
        <w:t>it might be best to avoid the flawed logic of proportionality</w:t>
      </w:r>
      <w:r>
        <w:rPr>
          <w:sz w:val="16"/>
        </w:rPr>
        <w:t>. Rather, it could consider the lessons of Schelling on inflicting hurt.</w:t>
      </w:r>
    </w:p>
    <w:p w:rsidR="00CF1470" w:rsidRDefault="00CF1470" w:rsidP="00CF1470"/>
    <w:p w:rsidR="00CF1470" w:rsidRDefault="00CF1470" w:rsidP="00CF1470">
      <w:pPr>
        <w:pStyle w:val="Heading4"/>
      </w:pPr>
      <w:r>
        <w:t xml:space="preserve">Containing Iran fails and risks war – only a </w:t>
      </w:r>
      <w:r>
        <w:rPr>
          <w:u w:val="single"/>
        </w:rPr>
        <w:t>multi-sided</w:t>
      </w:r>
      <w:r>
        <w:t xml:space="preserve"> approach preserves US influence</w:t>
      </w:r>
    </w:p>
    <w:p w:rsidR="00CF1470" w:rsidRDefault="00CF1470" w:rsidP="00CF1470">
      <w:r>
        <w:rPr>
          <w:b/>
          <w:bCs/>
          <w:sz w:val="26"/>
          <w:szCs w:val="26"/>
        </w:rPr>
        <w:t>Walt 19</w:t>
      </w:r>
      <w:r>
        <w:t xml:space="preserve"> (Stephen M. Walt is the Robert and Renée Belfer professor of international relations at Harvard University, 6-24-2019, "Dear President Trump, Let's Talk About Iran," Foreign Policy, https://foreignpolicy.com/2019/06/24/dear-president-trump-lets-talk-about-iran/)SEM</w:t>
      </w:r>
    </w:p>
    <w:p w:rsidR="00CF1470" w:rsidRDefault="00CF1470" w:rsidP="00CF1470">
      <w:pPr>
        <w:rPr>
          <w:sz w:val="16"/>
        </w:rPr>
      </w:pPr>
      <w:r>
        <w:rPr>
          <w:sz w:val="16"/>
        </w:rPr>
        <w:t xml:space="preserve">Dear President Donald Trump: We’ve never met, and given that you’re not much of a reader, I doubt you even know who I am. But maybe—just maybe—someone on your staff will bring this letter to your attention. I’m writing because your Middle East policy, and especially your </w:t>
      </w:r>
      <w:r>
        <w:rPr>
          <w:rStyle w:val="StyleUnderline"/>
        </w:rPr>
        <w:t>policy toward Iran, seems really confused at the moment</w:t>
      </w:r>
      <w:r>
        <w:rPr>
          <w:sz w:val="16"/>
        </w:rPr>
        <w:t xml:space="preserve">, and I’d like to help you out. I’ll try to use small words—the best words!—the same way you do whenever you tweet or when you speak at those big rallies of yours. Just between us, Mr. </w:t>
      </w:r>
      <w:r>
        <w:rPr>
          <w:rStyle w:val="StyleUnderline"/>
        </w:rPr>
        <w:t>President</w:t>
      </w:r>
      <w:r>
        <w:rPr>
          <w:sz w:val="16"/>
        </w:rPr>
        <w:t xml:space="preserve">, </w:t>
      </w:r>
      <w:r>
        <w:rPr>
          <w:rStyle w:val="StyleUnderline"/>
        </w:rPr>
        <w:t>you made a mistake when you tore up the nuclear deal with Iran.</w:t>
      </w:r>
      <w:r>
        <w:rPr>
          <w:sz w:val="16"/>
        </w:rPr>
        <w:t xml:space="preserve"> I still wonder if you actually understood its provisions because you seem to get a lot of things wrong whenever you talk about it. But never mind that: I’m sure you thought it was the right move at the time, and you may even have believed it was a “terrible” deal. But here I’m afraid you listened to the wrong people. Instead of taking advice from Sheldon Adelson, Mohammed bin Salman, or Benjamin Netanyahu, you should have heeded the wise counsel of James Mattis, H.R. McMaster, all of the United States’ European allies, or your buddy Vladimir Putin. They understood that </w:t>
      </w:r>
      <w:r>
        <w:rPr>
          <w:rStyle w:val="StyleUnderline"/>
        </w:rPr>
        <w:t>the Iran nuclear deal was pretty good and that it was achieving its main purpose: keeping Iran from getting a nuclear weapon</w:t>
      </w:r>
      <w:r>
        <w:rPr>
          <w:sz w:val="16"/>
        </w:rPr>
        <w:t xml:space="preserve">. And they would have been happy to work with you to build on that agreement and address other concerns about Iran. Now look where you are. </w:t>
      </w:r>
      <w:r>
        <w:rPr>
          <w:rStyle w:val="StyleUnderline"/>
        </w:rPr>
        <w:t>The United States walked away from the deal</w:t>
      </w:r>
      <w:r>
        <w:rPr>
          <w:sz w:val="16"/>
        </w:rPr>
        <w:t xml:space="preserve"> and compounded that error by threatening to punish other states if they stuck to it and continued to trade or invest in Iran. </w:t>
      </w:r>
      <w:r>
        <w:rPr>
          <w:rStyle w:val="StyleUnderline"/>
        </w:rPr>
        <w:t xml:space="preserve">With the situation heating up, the United States finds itself with no major power support for its position. Moreover, it </w:t>
      </w:r>
      <w:r>
        <w:rPr>
          <w:rStyle w:val="Emphasis"/>
        </w:rPr>
        <w:t>undercuts the moderates</w:t>
      </w:r>
      <w:r>
        <w:rPr>
          <w:rStyle w:val="StyleUnderline"/>
        </w:rPr>
        <w:t xml:space="preserve"> who genuinely hoped to turn Iran into a non-revolutionary country</w:t>
      </w:r>
      <w:r>
        <w:rPr>
          <w:sz w:val="16"/>
        </w:rPr>
        <w:t>—which is what Secretary of State Mike Pompeo says is the long-term goal—</w:t>
      </w:r>
      <w:r>
        <w:rPr>
          <w:rStyle w:val="Emphasis"/>
        </w:rPr>
        <w:t>and strengthened the hard-line forces</w:t>
      </w:r>
      <w:r>
        <w:rPr>
          <w:rStyle w:val="StyleUnderline"/>
        </w:rPr>
        <w:t xml:space="preserve"> who have long viewed the United States as irrevocably hostile and untrustworthy. </w:t>
      </w:r>
      <w:r>
        <w:rPr>
          <w:sz w:val="16"/>
        </w:rPr>
        <w:t xml:space="preserve">Which brings me to my second point. Your </w:t>
      </w:r>
      <w:r>
        <w:rPr>
          <w:rStyle w:val="StyleUnderline"/>
        </w:rPr>
        <w:t>policy of “</w:t>
      </w:r>
      <w:r>
        <w:rPr>
          <w:rStyle w:val="Emphasis"/>
        </w:rPr>
        <w:t>maximum pressure</w:t>
      </w:r>
      <w:r>
        <w:rPr>
          <w:rStyle w:val="StyleUnderline"/>
        </w:rPr>
        <w:t>” isn’t working</w:t>
      </w:r>
      <w:r>
        <w:rPr>
          <w:sz w:val="16"/>
        </w:rPr>
        <w:t xml:space="preserve"> the way your advisors said it would. I’m not quite sure what the real goal of the policy is—are you hoping </w:t>
      </w:r>
      <w:r>
        <w:rPr>
          <w:rStyle w:val="StyleUnderline"/>
        </w:rPr>
        <w:t>to get a new nuclear deal, topple the regime, or maybe just contain Iran’s regional activities</w:t>
      </w:r>
      <w:r>
        <w:rPr>
          <w:sz w:val="16"/>
        </w:rPr>
        <w:t xml:space="preserve">?—but </w:t>
      </w:r>
      <w:r>
        <w:rPr>
          <w:rStyle w:val="StyleUnderline"/>
        </w:rPr>
        <w:t>we don’t seem to be getting closer to any of those goals</w:t>
      </w:r>
      <w:r>
        <w:rPr>
          <w:sz w:val="16"/>
        </w:rPr>
        <w:t xml:space="preserve">. A recent report by the Center for Strategic and International Studies suggests </w:t>
      </w:r>
      <w:r>
        <w:rPr>
          <w:rStyle w:val="Emphasis"/>
        </w:rPr>
        <w:t>Iran’s regional activities have not diminished</w:t>
      </w:r>
      <w:r>
        <w:rPr>
          <w:sz w:val="16"/>
        </w:rPr>
        <w:t xml:space="preserve"> (I personally think the report is a bit alarmist but still), </w:t>
      </w:r>
      <w:r>
        <w:rPr>
          <w:rStyle w:val="StyleUnderline"/>
        </w:rPr>
        <w:t xml:space="preserve">and the Iranians are gradually edging away from the nuclear deal and thus getting a bit </w:t>
      </w:r>
      <w:r>
        <w:rPr>
          <w:rStyle w:val="Emphasis"/>
        </w:rPr>
        <w:t>closer to an actual bomb</w:t>
      </w:r>
      <w:r>
        <w:rPr>
          <w:sz w:val="16"/>
        </w:rPr>
        <w:t xml:space="preserve">. Given that the United States walked away first, you can’t really blame them (though of course you’ll try). </w:t>
      </w:r>
      <w:r>
        <w:rPr>
          <w:rStyle w:val="StyleUnderline"/>
        </w:rPr>
        <w:t>Iran’s leaders also seem to be going out of their way to show you that they won’t be cowed, coerced, or browbeaten into submission</w:t>
      </w:r>
      <w:r>
        <w:rPr>
          <w:sz w:val="16"/>
        </w:rPr>
        <w:t xml:space="preserve">, and the whole situation threatens to drag you into exactly the sort of war you always said you wanted to avoid. Mr. President, it’s important that you understand why this confrontation is playing out this way. Iran’s response might seem confusing because the United States is vastly more powerful and additional economic sanctions are undoubtedly creating serious hardships there. So why isn’t Tehran saying “uncle” and agreeing to do whatever you, Bolton, or Pompeo want? Is it because its leaders are stubborn religious fanatics who just won’t see reason? Nope. Here’s what’s really going on. </w:t>
      </w:r>
      <w:r>
        <w:rPr>
          <w:rStyle w:val="StyleUnderline"/>
        </w:rPr>
        <w:t>If a much weaker country like Iran let you bully it once, you might conclude that you could bully it again. And then again. Or whenever you wanted. It is therefore in that country’s interest to show you that it can’t be intimidated and get you to give it some of what it wants in any subsequent agreement.</w:t>
      </w:r>
      <w:r>
        <w:rPr>
          <w:sz w:val="16"/>
        </w:rPr>
        <w:t xml:space="preserve"> That’s what </w:t>
      </w:r>
      <w:r>
        <w:rPr>
          <w:rStyle w:val="StyleUnderline"/>
        </w:rPr>
        <w:t>Iran’s leaders</w:t>
      </w:r>
      <w:r>
        <w:rPr>
          <w:sz w:val="16"/>
        </w:rPr>
        <w:t xml:space="preserve"> mean when they talk about the need for the United States to show “respect.” They’re not just trying to save face; they </w:t>
      </w:r>
      <w:r>
        <w:rPr>
          <w:rStyle w:val="StyleUnderline"/>
        </w:rPr>
        <w:t>are telling you that America’s superior power isn’t enough to get them to capitulate and that you’ll have to bargain fairly</w:t>
      </w:r>
      <w:r>
        <w:rPr>
          <w:sz w:val="16"/>
        </w:rPr>
        <w:t xml:space="preserve">, even if you hold more high cards than they do. You may have noticed that North Korea, Mexico, and some other countries are acting the same way, consistent with what some scholars argue too. Let me explain this to you in a way I’m sure you’ll grasp. Remember that advice you got from Roy Cohn, who told you to tell the Justice Department, after your real estate company was accused of race discrimination, to “go to hell” and to go on the offensive instead? Cohn taught you that </w:t>
      </w:r>
      <w:r>
        <w:rPr>
          <w:rStyle w:val="StyleUnderline"/>
        </w:rPr>
        <w:t>when your position is weak, you have to attack even more, to keep people from taking advantage of you. That’s basically what Iran is doing and why “maximum pressure” isn’t working</w:t>
      </w:r>
      <w:r>
        <w:rPr>
          <w:sz w:val="16"/>
        </w:rPr>
        <w:t xml:space="preserve">. Do you get it now? More broadly, your entire </w:t>
      </w:r>
      <w:r>
        <w:rPr>
          <w:rStyle w:val="StyleUnderline"/>
        </w:rPr>
        <w:t xml:space="preserve">approach to the Middle East is based on the mistaken belief that a combination of unconditional support for familiar U.S. partners (Israel, Saudi Arabia, Egypt, the Gulf states, etc.) and unrelenting hostility to long-standing adversaries like Iran is the path to success. </w:t>
      </w:r>
      <w:r>
        <w:rPr>
          <w:sz w:val="16"/>
        </w:rPr>
        <w:t xml:space="preserve">But here’s what your advisors aren’t telling you: Just as you like to say that you’ll always put U.S. interests first, </w:t>
      </w:r>
      <w:r>
        <w:rPr>
          <w:rStyle w:val="StyleUnderline"/>
        </w:rPr>
        <w:t>America’s so-called friends in the region are out for themselves too. That’s why the country’s current partners</w:t>
      </w:r>
      <w:r>
        <w:rPr>
          <w:sz w:val="16"/>
        </w:rPr>
        <w:t xml:space="preserve"> (and their supporters or paid lobbyists in the United States) </w:t>
      </w:r>
      <w:r>
        <w:rPr>
          <w:rStyle w:val="StyleUnderline"/>
        </w:rPr>
        <w:t xml:space="preserve">are happy to watch America confront Iran while they look on from the sidelines. </w:t>
      </w:r>
      <w:r>
        <w:rPr>
          <w:sz w:val="16"/>
        </w:rPr>
        <w:t xml:space="preserve">In foreign policy, </w:t>
      </w:r>
      <w:r>
        <w:rPr>
          <w:rStyle w:val="StyleUnderline"/>
        </w:rPr>
        <w:t>we call this strategy “</w:t>
      </w:r>
      <w:r>
        <w:rPr>
          <w:rStyle w:val="Emphasis"/>
        </w:rPr>
        <w:t>buck-passing</w:t>
      </w:r>
      <w:r>
        <w:rPr>
          <w:rStyle w:val="StyleUnderline"/>
        </w:rPr>
        <w:t>.”</w:t>
      </w:r>
      <w:r>
        <w:rPr>
          <w:sz w:val="16"/>
        </w:rPr>
        <w:t xml:space="preserve"> Instead of taking on costly burdens or dangerous risks, smart states try to get others to fight their battles for them. Sometimes this isn’t possible—the United States couldn’t pass the buck to others during most of the Cold War, for example—but today’s Middle East is one place where you can and should. </w:t>
      </w:r>
      <w:r>
        <w:rPr>
          <w:rStyle w:val="StyleUnderline"/>
        </w:rPr>
        <w:t>All we really want there is a balance of power so that no single country is able to dominate the region and the oil keeps flowing</w:t>
      </w:r>
      <w:r>
        <w:rPr>
          <w:sz w:val="16"/>
        </w:rPr>
        <w:t xml:space="preserve"> to world markets. The good news is that no country today is in a position to take over the region; if anything, the region is more divided than it has ever been. </w:t>
      </w:r>
      <w:r>
        <w:rPr>
          <w:rStyle w:val="StyleUnderline"/>
        </w:rPr>
        <w:t>There is</w:t>
      </w:r>
      <w:r>
        <w:rPr>
          <w:sz w:val="16"/>
        </w:rPr>
        <w:t xml:space="preserve"> therefore </w:t>
      </w:r>
      <w:r>
        <w:rPr>
          <w:rStyle w:val="StyleUnderline"/>
        </w:rPr>
        <w:t>no reason for the United States to be on the front lines</w:t>
      </w:r>
      <w:r>
        <w:rPr>
          <w:sz w:val="16"/>
        </w:rPr>
        <w:t xml:space="preserve"> there, no matter what you’re hearing. Instead of letting Middle East states pass the buck to the United States, it should be passing it back to them. Lastly, a good way to make your Middle East policy more effective would be to establish a businesslike relationship with Iran as well. Why? Because it will give them less incentive to sprint for a bomb, and it would give you more leverage when dealing with everyone else. When Pompeo goes to Riyadh, you want Crown Prince Mohammed bin Salman to know that Pompeo’s next stop is Tehran. That way, the crown prince has a reason to do at least some of what Pompeo asks of him. And when he’s in Tehran, you want the Iranians to know his next stop is Tel Aviv so that they start thinking about ways to keep you happy, too. And in Tel Aviv, you want the Israelis to know that Pompeo just came from Iran and is headed for Ankara or Beirut next so that they don’t take U.S. support for granted either. </w:t>
      </w:r>
      <w:r>
        <w:rPr>
          <w:rStyle w:val="Emphasis"/>
        </w:rPr>
        <w:t>The United States should</w:t>
      </w:r>
      <w:r>
        <w:rPr>
          <w:sz w:val="16"/>
        </w:rPr>
        <w:t xml:space="preserve"> be more like Russia or China, both of which </w:t>
      </w:r>
      <w:r>
        <w:rPr>
          <w:rStyle w:val="Emphasis"/>
        </w:rPr>
        <w:t>talk to everyone in the Middle East</w:t>
      </w:r>
      <w:r>
        <w:rPr>
          <w:rStyle w:val="StyleUnderline"/>
        </w:rPr>
        <w:t xml:space="preserve">, a policy that gives them </w:t>
      </w:r>
      <w:r>
        <w:rPr>
          <w:rStyle w:val="Emphasis"/>
        </w:rPr>
        <w:t>more influence</w:t>
      </w:r>
      <w:r>
        <w:rPr>
          <w:rStyle w:val="StyleUnderline"/>
        </w:rPr>
        <w:t xml:space="preserve"> than they would have if they dealt with only one side. </w:t>
      </w:r>
      <w:r>
        <w:rPr>
          <w:sz w:val="16"/>
        </w:rPr>
        <w:t>I realize what I’m suggesting would be a big adjustment and would probably require you to replace some of your top advisors. But so what? I’m not trying to flatter you, but I can’t think of any president who was better at reversing himself without apology, and you are without question the best president ever when it comes to getting people to leave your administration. As you said awhile back, given the shambles that your advisors seem to have dragged you into, it might be a good time for a bit more housecleaning. Mr. President: I didn’t vote for you, and based on your performance thus far, it’s unlikely you’ll be my choice in 2020. But I don’t want the U.S. standing in the world to decline any further, and I certainly don’t want you to repeat the same mistakes that your predecessors—and especially the George W. Bush administration—made in the Middle East. So I hope you’ll think seriously about the advice I’ve given. Oh, and one more thing: If by some rare chance you decide to take it, I won’t be bothered at all if you don’t give me any credit. Sincerely, Stephen M. Walt</w:t>
      </w:r>
    </w:p>
    <w:p w:rsidR="00CF1470" w:rsidRDefault="00CF1470" w:rsidP="00CF1470">
      <w:pPr>
        <w:pStyle w:val="Heading3"/>
      </w:pPr>
      <w:r>
        <w:t xml:space="preserve">at: oil scenario </w:t>
      </w:r>
    </w:p>
    <w:p w:rsidR="00CF1470" w:rsidRDefault="00CF1470" w:rsidP="00CF1470">
      <w:pPr>
        <w:pStyle w:val="Heading4"/>
      </w:pPr>
      <w:r>
        <w:t xml:space="preserve">Oil attacks are </w:t>
      </w:r>
      <w:r w:rsidRPr="0051275C">
        <w:rPr>
          <w:u w:val="single"/>
        </w:rPr>
        <w:t>inevitable</w:t>
      </w:r>
      <w:r>
        <w:t xml:space="preserve"> in the status quo – Iran </w:t>
      </w:r>
      <w:r w:rsidRPr="0051275C">
        <w:rPr>
          <w:u w:val="single"/>
        </w:rPr>
        <w:t>exploits</w:t>
      </w:r>
      <w:r>
        <w:t xml:space="preserve"> the conflict to act aggressively</w:t>
      </w:r>
    </w:p>
    <w:p w:rsidR="00CF1470" w:rsidRPr="00652AB6" w:rsidRDefault="00CF1470" w:rsidP="00CF1470">
      <w:r w:rsidRPr="0051275C">
        <w:rPr>
          <w:rStyle w:val="Style13ptBold"/>
        </w:rPr>
        <w:t>Cordesman 19</w:t>
      </w:r>
      <w:r>
        <w:t xml:space="preserve"> – holds the Arleigh A. Burke chair in Strategy at the Center for Strategic and International Studies in Washington, D.C. He has served as a consultant on Afghanistan to the United States Department of Defense and the United States Department of State. (Anthony, “The Strategic Threat from Iranian Hybrid Warfare in the Gulf” Center for Strategic and International Studies, </w:t>
      </w:r>
      <w:hyperlink r:id="rId31" w:history="1">
        <w:r>
          <w:rPr>
            <w:rStyle w:val="Hyperlink"/>
          </w:rPr>
          <w:t>https://www.csis.org/analysis/strategic-threat-iranian-hybrid-warfare-gulf</w:t>
        </w:r>
      </w:hyperlink>
      <w:r>
        <w:t>)//RP</w:t>
      </w:r>
    </w:p>
    <w:p w:rsidR="00CF1470" w:rsidRDefault="00CF1470" w:rsidP="00CF1470">
      <w:r>
        <w:t xml:space="preserve">The threat of war with Iran may seem distant to many in United States and Europe, but its strategic implications became all too clear only hours after two freshly loaded tankers – the Frontline and the Kokuka Courageous – were attacked in the Gulf of Oman on June 12, 2019 – just outside the "Persian" or "Arab" Gulf. These </w:t>
      </w:r>
      <w:r w:rsidRPr="0051275C">
        <w:rPr>
          <w:u w:val="single"/>
        </w:rPr>
        <w:t>attacks came less than a month after four previous attacks on tankers near a port in the UAE, and after months of rising tensions over Iran's nuclear programs, the war in Yemen, and the growing arms race in the region.</w:t>
      </w:r>
      <w:r>
        <w:t xml:space="preserve"> The fear of further attacks, and interruption in the continued export of petroleum sudden raised the global price of crude oil by 4% – a global price rise that everyone in the world must pay – including Americans – regardless of the fact the U.S. is no longer a major petroleum importer. The reasons why such incidents can lead to immediate price rises, as well as growing concerns over far more serious patterns of conflict are simple. First, the military confrontation between Iran, the U.S., and the Arab Gulf states over everything from the JCPOA to Yemen can easily escalate to hybrid warfare that has far more serious forms of attack. And second, such attacks can impact critical aspects of the flow of energy to key industrial states and exporters that shape the success of the global economy as well as the economy of the U.S. The Threat of Hybrid Warfare </w:t>
      </w:r>
      <w:r w:rsidRPr="0051275C">
        <w:rPr>
          <w:u w:val="single"/>
        </w:rPr>
        <w:t>Iran</w:t>
      </w:r>
      <w:r>
        <w:t xml:space="preserve"> can use its naval, air, and/or missile forces and proxies to attack ships anywhere in the Gulf, around the Strait of Hormuz, in the Gulf of Oman outside the Gulf, and in Indian Ocean waters near the Strait of Hormuz. It </w:t>
      </w:r>
      <w:r w:rsidRPr="0051275C">
        <w:rPr>
          <w:u w:val="single"/>
        </w:rPr>
        <w:t>has long threatened to "close the Gulf" at the Strait of Hormuz</w:t>
      </w:r>
      <w:r>
        <w:t xml:space="preserve">, but its military exercises involve dispersing its naval of Revolutionary Guard forces broadly in the Gulf and near it. Iran also does not have to launch a major war. It can conduct sporadic, low-level attacks that do not necessarily provoke a major U.S. or Arab reaction, but create sudden risk premiums in petroleum prices and the equivalent of a war of attrition. Tankers are inherently vulnerable to relatively small anti-ship missiles and UCAVs, and attacks by submersibles and radio-controlled small craft filled with high explosives. Iran can plant "smart" mines in the bottom of tanker routes that can detect large tankers and home in on them, and be set to arm at widely space intervals. These methods of "hybrid" attack can be carried by individual ships and dhows that are not part of Iran's armed forces, that do not have Iranian flags or operators wearing Iranian uniforms, and that cannot be directly tied to actions by the Iranian government. They can be operated by proxies like the Houthis or "false flag" groups made up for the occasion, and the Islamic Republic of Iran Navy (IRIN) and Islamic Revolution Guards Corps Navy (IRGCN) have established a growing presence in the Gulf of Oman based at Chabahar – to "prevent smuggling" – and in the Gulf of Aden and near Yemen to "deal with Somali pirates." </w:t>
      </w:r>
      <w:r w:rsidRPr="0051275C">
        <w:rPr>
          <w:u w:val="single"/>
        </w:rPr>
        <w:t>Its growing role in the Gulf of Oman includes basing for its Kilo submarines to reduce U.S. ability to track and cover their movements,</w:t>
      </w:r>
      <w:r>
        <w:t xml:space="preserve"> and IHS Janes reports that Iran plans to establish three new bases on its Makran Coast on in the Gulf of Oman – one of which at near Pasabandar (close to the Pakistani border) was completed in February 2017. At the same time, outside extremist groups like ISIS can also carry out such attacks – potentially dragging Iran, the U.S., and Arab states into some form of clash or war. No one cans safely assume that Iran is the cause in the absence of reliable intelligence or evidence. Even "implausible" Iranian denial can limit the military response of other states, particularly since virtually any such response risks triggering a far more serious conflict and an even more serious reduction in the flow of Gulf oil. The Threat to the Global and U.S. Economy Petroleum is a global commodity, and any serious risk or reduction in the supply affects prices everywhere in the world. The Arabian Peninsula and the Gulf are critical sources of exports, and some 60-million barrels of oil, plus product and natural gas, move out of the Gulf by sea every day. While the volume of the Gulf petroleum exports varies over time, the U.S. government's Energy Information Agency's estimates note that the volume has risen by about 9% in the half-decade between 2011 and 2016, and that, The Strait of Hormuz is the world’s most important chokepoint, with an oil flow of 18.5 million b/d in 2016. The Strait of Hormuz connects the Persian Gulf with the Gulf of Oman and the Arabian Sea, and in 2015 its daily flow of oil accounted for 30% of all seaborne-traded crude oil and other liquids. More than 30% of global liquefied natural gas trade also transited the Strait of Hormuz in 2016. At its narrowest point, the Strait of Hormuz is 21 miles wide, but the width of the shipping lane in either direction is only two miles wide, separated by a two-mile buffer zone. There are limited options to bypass the Strait of Hormuz. Only Saudi Arabia and the United Arab Emirates have pipelines that can ship crude oil outside of the Persian Gulf and have additional pipeline capacity to circumvent the Strait of Hormuz. At the end of 2016, the total available crude oil pipeline capacity from the two countries combined was estimated at 6.6 million b/d, while the two countries combined had roughly 3.9 million b/d of unused bypass capacity. The only options to this traffic by sea are a limited pipeline through Iraq to a port in Turkey that offers little real-world surplus capacity. There is another comparatively small Abu Dhabi Crude Oil Pipeline that can more 1.5 million barrels per day (MMBD) of crude to a point on the Indian Ocean Coast of the UAE where tanker loadings are almost as vulnerable as those in the Gulf. And finally, these is a bigger 4.8 MMBD Petroline (East-West Pipeline) through Saudi Arabia from Abqiaq near the Gulf to a port at Yanbu on the Red Sea. This pipeline has had less than 2.9 MMBD in surplus capacity in recent years. Even in a best case, this amounts to less than 20% of the petroleum that now flows daily out of the Gulf. In practice, however, Saudi Arabia already had to shut this pipeline down after an attack in mid-May 2019 when the Saudi Press Agency reported that it suffered limited damage from armed drones and a "terrorist and sabotage act." </w:t>
      </w:r>
      <w:r w:rsidRPr="0051275C">
        <w:rPr>
          <w:b/>
          <w:bCs/>
          <w:u w:val="single"/>
        </w:rPr>
        <w:t>The civil war in Yemen has given Iran considerable influence over the Houthi, and a growing potential to uses missiles, mines,</w:t>
      </w:r>
      <w:r>
        <w:t xml:space="preserve"> </w:t>
      </w:r>
      <w:r w:rsidRPr="0051275C">
        <w:rPr>
          <w:u w:val="single"/>
        </w:rPr>
        <w:t>or unattributable smaller boasts and ships to attack targets going south out of the Red Sea through the Bab el-Mandeb or North through the Suez Canal or Sumed Pipeline</w:t>
      </w:r>
      <w:r>
        <w:t>.</w:t>
      </w:r>
    </w:p>
    <w:p w:rsidR="00CF1470" w:rsidRDefault="00CF1470" w:rsidP="00CF1470">
      <w:pPr>
        <w:pStyle w:val="Heading4"/>
      </w:pPr>
      <w:r>
        <w:t>It’s inevitable</w:t>
      </w:r>
    </w:p>
    <w:p w:rsidR="00CF1470" w:rsidRPr="00EF73DE" w:rsidRDefault="00CF1470" w:rsidP="00CF1470">
      <w:r w:rsidRPr="00EF73DE">
        <w:rPr>
          <w:rStyle w:val="Style13ptBold"/>
        </w:rPr>
        <w:t>Johnson 19</w:t>
      </w:r>
      <w:r>
        <w:t xml:space="preserve"> – Foreign Policy's global geoeconomics correspondent. He has been at FP since 2013, after spending 15 years covering terrorism, energy, airlines, politics, foreign affairs, and the economy for the Wall Street Journal. (Keith, “Using Proxies, Iran Appears to Be Hitting Back in the Fight Over Oil” Foreign Policy, May 14, 2019, </w:t>
      </w:r>
      <w:hyperlink r:id="rId32" w:history="1">
        <w:r w:rsidRPr="00F000D5">
          <w:rPr>
            <w:rStyle w:val="Hyperlink"/>
          </w:rPr>
          <w:t>https://foreignpolicy.com/2019/05/14/using-proxies-iran-appears-to-be-hitting-back-in-the-fight-over-oil-houthis-drone-fujairah-pipeline)//RP</w:t>
        </w:r>
      </w:hyperlink>
    </w:p>
    <w:p w:rsidR="00CF1470" w:rsidRDefault="00CF1470" w:rsidP="00CF1470">
      <w:r w:rsidRPr="004A17DC">
        <w:rPr>
          <w:u w:val="single"/>
        </w:rPr>
        <w:t xml:space="preserve">The Saudi tanker </w:t>
      </w:r>
      <w:r>
        <w:t xml:space="preserve">Amjad </w:t>
      </w:r>
      <w:r w:rsidRPr="004A17DC">
        <w:rPr>
          <w:u w:val="single"/>
        </w:rPr>
        <w:t>was</w:t>
      </w:r>
      <w:r>
        <w:t xml:space="preserve"> one of two </w:t>
      </w:r>
      <w:r w:rsidRPr="004A17DC">
        <w:rPr>
          <w:u w:val="single"/>
        </w:rPr>
        <w:t>damaged by sabotage attacks near the Emirati port</w:t>
      </w:r>
      <w:r>
        <w:t xml:space="preserve"> of Fujairah, </w:t>
      </w:r>
      <w:r w:rsidRPr="004A17DC">
        <w:rPr>
          <w:rStyle w:val="Emphasis"/>
        </w:rPr>
        <w:t>part of an apparent pattern of Iranian retaliation for U.S. pressure</w:t>
      </w:r>
      <w:r>
        <w:t xml:space="preserve">, on May 13. With two suspicious attacks in three days on Saudi oil installations, </w:t>
      </w:r>
      <w:r w:rsidRPr="004A17DC">
        <w:rPr>
          <w:rStyle w:val="Emphasis"/>
        </w:rPr>
        <w:t xml:space="preserve">Iran appears to be signaling that the U.S. maximum pressure campaign </w:t>
      </w:r>
      <w:r w:rsidRPr="004A17DC">
        <w:t xml:space="preserve">to choke off its oil exports and strangle its economy </w:t>
      </w:r>
      <w:r w:rsidRPr="004A17DC">
        <w:rPr>
          <w:rStyle w:val="Emphasis"/>
        </w:rPr>
        <w:t>will come at a price.</w:t>
      </w:r>
      <w:r>
        <w:rPr>
          <w:rStyle w:val="Emphasis"/>
        </w:rPr>
        <w:t xml:space="preserve"> </w:t>
      </w:r>
      <w:r>
        <w:t xml:space="preserve">On Tuesday, an apparent Houthi drone strike damaged a pair of pumping stations on a crucial Saudi oil pipeline, the East-West pipeline that sends Saudi crude across the desert from the shores of the Persian Gulf to the Red Sea, far from Iran and the vulnerable Strait of Hormuz. Saudi officials said damage was minor, but they did temporarily halt the pipeline, which can ship as much as 5 million barrels a day. Riyadh blamed Iran-backed Houthi rebels in Yemen for the attack. </w:t>
      </w:r>
      <w:r w:rsidRPr="004A17DC">
        <w:rPr>
          <w:u w:val="single"/>
        </w:rPr>
        <w:t>Those strikes came just days after a still-unexplained attack on four vessels off a key oil-export port</w:t>
      </w:r>
      <w:r>
        <w:t xml:space="preserve"> in the United Arab Emirates, including two Saudi oil tankers. While regional governments have yet to point the finger at Iran for that attack, </w:t>
      </w:r>
      <w:r w:rsidRPr="004A17DC">
        <w:rPr>
          <w:rStyle w:val="Emphasis"/>
        </w:rPr>
        <w:t>a U.S. official</w:t>
      </w:r>
      <w:r>
        <w:t xml:space="preserve"> told The Wall Street Journal that it </w:t>
      </w:r>
      <w:r w:rsidRPr="004A17DC">
        <w:rPr>
          <w:rStyle w:val="Emphasis"/>
        </w:rPr>
        <w:t>believes Iran was behind the sabotage.</w:t>
      </w:r>
      <w:r>
        <w:rPr>
          <w:rStyle w:val="Emphasis"/>
        </w:rPr>
        <w:t xml:space="preserve"> </w:t>
      </w:r>
      <w:r w:rsidRPr="004A17DC">
        <w:rPr>
          <w:rStyle w:val="Emphasis"/>
        </w:rPr>
        <w:t>“The Iranians are signalling–if you keep pushing, this is the kind of world you’re going to be living in,</w:t>
      </w:r>
      <w:r>
        <w:t xml:space="preserve">” said Michael Knights, a Persian Gulf expert at the Washington Institute for Near East Policy. If the ship attacks are still unexplained, the drone strike seems to have a clearer authorship, according to Saudi oil officials. Saudi Arabia for years has battled Iran-backed Houthis in a desperate war for control of Yemen, and Houthis have in the past targeted Saudi tankers passing near the Yemeni coast. Knights, who has studied Houthi rebels for more than a decade, said he doubted such a long-range drone attack was their doing alone. “It’s not within Houthi capability, nor do they have the intention.” Indeed, from a Houthi point of view, the timing is odd. The rebels are trying to keep their end of a U.N.-brokered deal to move their forces out of the Yemeni port of Hodeidah. On Tuesday, the same day as the drone attack, U.N. officials verified the first phase of the redeployment of Houthi forces away from Hodeidah and a pair of other important ports. “To throw an attack into the Saudi oil sector in the midst of the [Red Sea peace process] is not in the Houthi strategic interest. </w:t>
      </w:r>
      <w:r w:rsidRPr="00EF73DE">
        <w:rPr>
          <w:u w:val="single"/>
        </w:rPr>
        <w:t>They are trying to show they are not delaying peace on the Red Sea,”</w:t>
      </w:r>
      <w:r>
        <w:t xml:space="preserve"> Knights said. He speculated that Houthis may have received direction from Iran to carry out the attack. </w:t>
      </w:r>
      <w:r w:rsidRPr="00EF73DE">
        <w:rPr>
          <w:u w:val="single"/>
        </w:rPr>
        <w:t xml:space="preserve">Other experts see an even </w:t>
      </w:r>
      <w:r w:rsidRPr="00EF73DE">
        <w:rPr>
          <w:b/>
          <w:bCs/>
          <w:u w:val="single"/>
        </w:rPr>
        <w:t>clearer sign of Iranian involvement</w:t>
      </w:r>
      <w:r w:rsidRPr="00EF73DE">
        <w:rPr>
          <w:u w:val="single"/>
        </w:rPr>
        <w:t>, since Iran has watched its lifeline of oil exports shrivel from more than 1 million barrels a day</w:t>
      </w:r>
      <w:r>
        <w:t xml:space="preserve"> shrink to almost nothing due to tougher U.S. sanctions that went into effect at the beginning of the month. At the time, Iran vowed to retaliate in some fashion. “</w:t>
      </w:r>
      <w:r w:rsidRPr="00EF73DE">
        <w:rPr>
          <w:b/>
          <w:bCs/>
          <w:u w:val="single"/>
        </w:rPr>
        <w:t>This has Iranian fingerprints all over it. The timing, the tactics, the targets all suggest Iran has a hand in these attacks</w:t>
      </w:r>
      <w:r>
        <w:t>,” said Matthew Reed, vice president at energy consultancy Foreign Reports. “It should surprise no one when Iran is feeling the squeeze of sanctions more than ever and oil export volumes are cratering.”</w:t>
      </w:r>
    </w:p>
    <w:p w:rsidR="00CF1470" w:rsidRPr="00652AB6" w:rsidRDefault="00CF1470" w:rsidP="00CF1470"/>
    <w:p w:rsidR="00CF1470" w:rsidRPr="00CF1470" w:rsidRDefault="00CF1470" w:rsidP="00CF1470">
      <w:pPr>
        <w:pStyle w:val="Heading2"/>
      </w:pPr>
      <w:r w:rsidRPr="00CF1470">
        <w:t>relations/alliances</w:t>
      </w:r>
    </w:p>
    <w:p w:rsidR="00CF1470" w:rsidRDefault="00CF1470" w:rsidP="00CF1470">
      <w:pPr>
        <w:pStyle w:val="Heading3"/>
      </w:pPr>
      <w:r>
        <w:t xml:space="preserve">2ac relations low </w:t>
      </w:r>
    </w:p>
    <w:p w:rsidR="00CF1470" w:rsidRPr="00EF73DE" w:rsidRDefault="00CF1470" w:rsidP="00CF1470"/>
    <w:p w:rsidR="00CF1470" w:rsidRPr="00151F68" w:rsidRDefault="00CF1470" w:rsidP="00CF1470">
      <w:pPr>
        <w:pStyle w:val="Heading4"/>
      </w:pPr>
      <w:r>
        <w:t xml:space="preserve">Relations low now – the </w:t>
      </w:r>
      <w:r w:rsidRPr="00F30CC1">
        <w:rPr>
          <w:u w:val="single"/>
        </w:rPr>
        <w:t>Khas</w:t>
      </w:r>
      <w:r>
        <w:rPr>
          <w:u w:val="single"/>
        </w:rPr>
        <w:t>h</w:t>
      </w:r>
      <w:r w:rsidRPr="00F30CC1">
        <w:rPr>
          <w:u w:val="single"/>
        </w:rPr>
        <w:t>oggi affair</w:t>
      </w:r>
      <w:r>
        <w:t xml:space="preserve"> proves</w:t>
      </w:r>
    </w:p>
    <w:p w:rsidR="00CF1470" w:rsidRPr="00DE0523" w:rsidRDefault="00CF1470" w:rsidP="00CF1470">
      <w:r w:rsidRPr="00151F68">
        <w:rPr>
          <w:rStyle w:val="Style13ptBold"/>
        </w:rPr>
        <w:t>Fuchs 18</w:t>
      </w:r>
      <w:r>
        <w:t xml:space="preserve"> – a senior fellow at the Center for American Progress, and a former deputy assistant secretary of state for east Asian and Pacific affairs. (Michael, “</w:t>
      </w:r>
      <w:r w:rsidRPr="00DE0523">
        <w:rPr>
          <w:b/>
          <w:bCs/>
          <w:u w:val="single"/>
        </w:rPr>
        <w:t>Khashoggi's fate is proof the US-Saudi relationship is over</w:t>
      </w:r>
      <w:r>
        <w:t xml:space="preserve">” </w:t>
      </w:r>
      <w:r>
        <w:rPr>
          <w:i/>
        </w:rPr>
        <w:t xml:space="preserve">The Guardian, </w:t>
      </w:r>
      <w:r>
        <w:t>October 19, 2018, https://www.theguardian.com/commentisfree/2018/oct/19/khashoggi-</w:t>
      </w:r>
      <w:r w:rsidRPr="00DE0523">
        <w:t>fate-us-saudi-relationship)//RP</w:t>
      </w:r>
    </w:p>
    <w:p w:rsidR="00CF1470" w:rsidRPr="00CB3D57" w:rsidRDefault="00CF1470" w:rsidP="00CF1470">
      <w:pPr>
        <w:rPr>
          <w:sz w:val="16"/>
        </w:rPr>
      </w:pPr>
      <w:r w:rsidRPr="00DE0523">
        <w:rPr>
          <w:rStyle w:val="Emphasis"/>
        </w:rPr>
        <w:t>The relationship between the United States and Saudi Arabia was broken long before the apparent murder of Jamal Khashoggi</w:t>
      </w:r>
      <w:r w:rsidRPr="00DE0523">
        <w:rPr>
          <w:sz w:val="16"/>
        </w:rPr>
        <w:t xml:space="preserve">. It’s far past time for a fundamental break in the relationship. The United States must view the Saudis not as flawed partners, but rather as malign actors undermining US interests. Khashoggi’s presumed murder in Turkey – where he disappeared after entering a Saudi consulate – has shocked the world. But no one should have been surprised. Saudi Arabia is a monarchy that rules through repression. Freedom House ranked Saudi Arabia as “not free” in 2018, while the 2017 </w:t>
      </w:r>
      <w:r w:rsidRPr="00DE0523">
        <w:rPr>
          <w:rStyle w:val="StyleUnderline"/>
        </w:rPr>
        <w:t xml:space="preserve">US Human Rights report on Saudi Arabia detailed abuses by government including, “unlawful killings, torture, arbitrary arrest and detention,violence and official gender discrimination against women”. </w:t>
      </w:r>
      <w:r w:rsidRPr="00DE0523">
        <w:rPr>
          <w:sz w:val="16"/>
        </w:rPr>
        <w:t xml:space="preserve">And yet, specious arguments for a robust US-Saudi partnership have dominated policy circles and government. We need Saudi Arabia to combat terrorism, we are told. Mere whispers of the words “but, terrorism cooperation” have long won debates in Washington over the need to work with the Saudis. </w:t>
      </w:r>
      <w:r w:rsidRPr="00DE0523">
        <w:rPr>
          <w:rStyle w:val="StyleUnderline"/>
        </w:rPr>
        <w:t>But is Saudi Arabia a real partner? Fifteen of the 19 men who attacked America on 9/11 were Saudis.</w:t>
      </w:r>
      <w:r w:rsidRPr="00DE0523">
        <w:rPr>
          <w:sz w:val="16"/>
        </w:rPr>
        <w:t xml:space="preserve"> And according to a leaked US government memo from 2009, “donors in Saudi Arabia constitute the most significant source of funding to Sunni terrorist groups worldwide”. Khashoggi's fate isn't a surprise: Trump has emboldened Saudi Arabia Another argument claims the United States needs Saudi Arabia for regional stability. But the facts tell a different story. In Yemen, Saudi Arabia has been waging a war – with US support – for more than three years, causing one of the world’s worst humanitarian disasters. With thousands of Yemenis dead and millions displaced, the United Nations is now warning that up to 13 million Yemenis are at risk of starvation. And while Iran is also to blame for backing violence in Yemen, Saudi Arabia has escalated significantly. Ah, yes, Iran! Combatting Iran’s malign influence is another magic end that supposedly justifies the means of the United States working with Saudi Arabia. But what has the relationship achieved for the United States? Saudi Arabia tried to prevent the United States from negotiating a deal that verifiably stopped Iran’s pursuit of a nuclear weapon, and then encouraged the Trump administration to withdraw despite the fact that the deal was working. Iran is no doubt a destabilizing actor, funding terrorism and threatening Israel. But Saudi Arabia is also a destabilizing actor, and by taking Saudi Arabia’s side against Iran it is entirely possible that the United States helps fuel the deadly regional rivalry. One more recent justification for the US-Saudi relationship has been Israel. With the quietly growing ties between Israel and Gulf states, Saudi Arabia no longer plays a lead role in condemning Israel. And while lower tensions between Israel and its neighbors is a good thing, their improving relationship is not about the United States – it’s about increasingly shared anti-Iran views. The United States can continue to support Israel’s security without supporting Saudi Arabia. But don’t we need Saudi Arabia for oil? Not as much as we once did. And Saudi Arabia has its own interest in continuing to pump oil, which is the country’s sole stream of revenue. Furthermore, the world must rapidly transition to clean energy to avert the most cataclysmic effects of climate change, so this can help provide a kickstart. Which brings us back to Khashoggi. The fate of one man illustrates how destructive the US-Saudi relationship has become. </w:t>
      </w:r>
      <w:r w:rsidRPr="00DE0523">
        <w:rPr>
          <w:rStyle w:val="Emphasis"/>
        </w:rPr>
        <w:t>It is now widely believed that Saudi Arabia felt emboldened enough to kill a US resident with impunity in another country</w:t>
      </w:r>
      <w:r w:rsidRPr="00DE0523">
        <w:rPr>
          <w:sz w:val="16"/>
        </w:rPr>
        <w:t xml:space="preserve">. And Trump’s response? Help the Saudis cover up the reported murder. Trump has given Crown Prince Mohammad bin Salman (MBS) a blank check in the Middle East. The result has been an emboldened Saudi Arabia, which under MBS’s leadership reportedly kidnapped the prime minister of Lebanon and downgraded the Canada-Saudi Arabia relationship over Canadian criticism of Saudi Arabia’s human rights abuses. Trump has supported MBS’s dangerous policies, from the blockade of Qatar to the devastating war in Yemen. Trump even refused to back America’s ally Canada in its dispute with Saudi Arabia. The reported murder of Khashoggi is a byproduct of this morally bankrupt relationship. Khashoggi’s blood is also on Trump’s hands. Why would Trump assist Saudi Arabia in policies so damaging to US interests? Perhaps it is because of Trump’s blatant disregard for human rights at home and abroad. Or perhaps it is because of longstanding personal financial ties between Trump and Saudi Arabia, including a massive jump in Saudi patronage of Trump hotels since Trump became president. With reports that the Trump administration may have known in advance of an alleged Saudi plot against Khashoggi and did nothing to warn him, we need answers as to what the Trump administration knew and when they knew it. </w:t>
      </w:r>
      <w:r w:rsidRPr="00DE0523">
        <w:rPr>
          <w:rStyle w:val="Emphasis"/>
        </w:rPr>
        <w:t>The US-Saudi relationship</w:t>
      </w:r>
      <w:r w:rsidRPr="00DE0523">
        <w:rPr>
          <w:sz w:val="16"/>
        </w:rPr>
        <w:t xml:space="preserve"> as we know it </w:t>
      </w:r>
      <w:r w:rsidRPr="00DE0523">
        <w:rPr>
          <w:rStyle w:val="Emphasis"/>
        </w:rPr>
        <w:t>is over, and Khashoggi’s</w:t>
      </w:r>
      <w:r w:rsidRPr="00DE0523">
        <w:rPr>
          <w:sz w:val="16"/>
        </w:rPr>
        <w:t xml:space="preserve"> apparent </w:t>
      </w:r>
      <w:r w:rsidRPr="00DE0523">
        <w:rPr>
          <w:rStyle w:val="Emphasis"/>
        </w:rPr>
        <w:t>murder is helping wake everyone up to a relationship that soured long ago</w:t>
      </w:r>
      <w:r w:rsidRPr="00DE0523">
        <w:rPr>
          <w:sz w:val="16"/>
        </w:rPr>
        <w:t xml:space="preserve">. </w:t>
      </w:r>
      <w:r w:rsidRPr="00DE0523">
        <w:rPr>
          <w:rStyle w:val="Emphasis"/>
        </w:rPr>
        <w:t>It’s time to</w:t>
      </w:r>
      <w:r w:rsidRPr="00DE0523">
        <w:rPr>
          <w:sz w:val="16"/>
        </w:rPr>
        <w:t xml:space="preserve"> finally </w:t>
      </w:r>
      <w:r w:rsidRPr="00DE0523">
        <w:rPr>
          <w:rStyle w:val="Emphasis"/>
        </w:rPr>
        <w:t>ground any engagement with Saudi Arabia</w:t>
      </w:r>
      <w:r w:rsidRPr="00DE0523">
        <w:rPr>
          <w:sz w:val="16"/>
        </w:rPr>
        <w:t xml:space="preserve"> solely on genuine US interests in regional peace and human rights. </w:t>
      </w:r>
      <w:r w:rsidRPr="00DE0523">
        <w:rPr>
          <w:rStyle w:val="StyleUnderline"/>
        </w:rPr>
        <w:t>That means no more arms sales</w:t>
      </w:r>
      <w:r w:rsidRPr="00DE0523">
        <w:rPr>
          <w:sz w:val="16"/>
        </w:rPr>
        <w:t>. No more taking sides in a regional war between fundamentalist, repressive regimes. No more support for the war in Yemen. US officials should trigger the Global Magnitsky Human Rights Accountability Act to impose sanctions on MBS and Saudi leadership for human rights violations. And when we need cooperation on counter-terrorism, be transactional – and sanction Saudi officials if they don’t target terrorist funding coming</w:t>
      </w:r>
      <w:r w:rsidRPr="00CB3D57">
        <w:rPr>
          <w:sz w:val="16"/>
        </w:rPr>
        <w:t xml:space="preserve"> from within their country. At the end of the day, this is about more than the US-Saudi relationship. It’s about whether or not America will stand up for democratic values and human rights, including against the growing brazenness of autocracies like Russia and China to reach beyond their borders to murder and abduct critics. The United States must take a stand.</w:t>
      </w:r>
    </w:p>
    <w:p w:rsidR="00CF1470" w:rsidRPr="00251085" w:rsidRDefault="00CF1470" w:rsidP="00CF1470"/>
    <w:p w:rsidR="00CF1470" w:rsidRPr="00CF1470" w:rsidRDefault="00CF1470" w:rsidP="00CF1470">
      <w:pPr>
        <w:pStyle w:val="Heading2"/>
      </w:pPr>
      <w:r w:rsidRPr="00CF1470">
        <w:t xml:space="preserve">fill in </w:t>
      </w:r>
    </w:p>
    <w:p w:rsidR="00CF1470" w:rsidRPr="00603657" w:rsidRDefault="00CF1470" w:rsidP="00CF1470">
      <w:pPr>
        <w:pStyle w:val="Heading3"/>
      </w:pPr>
      <w:r>
        <w:t xml:space="preserve">2ac – interoperability </w:t>
      </w:r>
    </w:p>
    <w:p w:rsidR="00CF1470" w:rsidRPr="001A36E9" w:rsidRDefault="00CF1470" w:rsidP="00CF1470">
      <w:pPr>
        <w:pStyle w:val="Heading4"/>
      </w:pPr>
      <w:r w:rsidRPr="001A36E9">
        <w:rPr>
          <w:u w:val="single"/>
        </w:rPr>
        <w:t>Interoperability</w:t>
      </w:r>
      <w:r>
        <w:t xml:space="preserve"> fails – highly classified documents prove</w:t>
      </w:r>
    </w:p>
    <w:p w:rsidR="00CF1470" w:rsidRDefault="00CF1470" w:rsidP="00CF1470">
      <w:r w:rsidRPr="00603657">
        <w:rPr>
          <w:rStyle w:val="Style13ptBold"/>
        </w:rPr>
        <w:t>Emmons 19</w:t>
      </w:r>
      <w:r>
        <w:t xml:space="preserve"> – a reporter covering national security, foreign affairs, human rights, and politics. Prior to joining The Intercept, he worked for Amnesty International and the American Civil Liberties Union on their campaigns against targeted killing, mass surveillance, and Guantánamo Bay. (Alex, “SECRET REPORT REVEALS SAUDI INCOMPETENCE AND WIDESPREAD USE OF U.S. WEAPONS IN YEMEN,” The Intercept, April 14, 2019, https://theintercept.com/2019/04/15/saudi-weapons-yemen-us-france)//RP</w:t>
      </w:r>
    </w:p>
    <w:p w:rsidR="00CF1470" w:rsidRDefault="00CF1470" w:rsidP="00CF1470">
      <w:r>
        <w:t>“I don’t like the concept of stopping an investment of $110 billion into the United States,” Trump told reporters in October, referring to a collection of intent letters signed with the Saudis in the early months of his presidency. “You know what they are going to do? They’re going to take that money and spend it in Russia or China or someplace else.”</w:t>
      </w:r>
    </w:p>
    <w:p w:rsidR="00CF1470" w:rsidRDefault="00CF1470" w:rsidP="00CF1470">
      <w:r w:rsidRPr="00586CC7">
        <w:rPr>
          <w:rStyle w:val="StyleUnderline"/>
        </w:rPr>
        <w:t xml:space="preserve">But </w:t>
      </w:r>
      <w:r w:rsidRPr="00586CC7">
        <w:rPr>
          <w:rStyle w:val="Emphasis"/>
        </w:rPr>
        <w:t>a highly classified document</w:t>
      </w:r>
      <w:r w:rsidRPr="00586CC7">
        <w:rPr>
          <w:rStyle w:val="StyleUnderline"/>
        </w:rPr>
        <w:t xml:space="preserve"> produced by the French Directorate of Military Intelligence </w:t>
      </w:r>
      <w:r w:rsidRPr="00586CC7">
        <w:rPr>
          <w:rStyle w:val="Emphasis"/>
        </w:rPr>
        <w:t>shows that Saudi</w:t>
      </w:r>
      <w:r>
        <w:t xml:space="preserve"> Arabia </w:t>
      </w:r>
      <w:r w:rsidRPr="00586CC7">
        <w:rPr>
          <w:rStyle w:val="StyleUnderline"/>
        </w:rPr>
        <w:t>and the U</w:t>
      </w:r>
      <w:r>
        <w:t xml:space="preserve">nited </w:t>
      </w:r>
      <w:r w:rsidRPr="00586CC7">
        <w:rPr>
          <w:rStyle w:val="StyleUnderline"/>
        </w:rPr>
        <w:t>A</w:t>
      </w:r>
      <w:r>
        <w:t xml:space="preserve">rab </w:t>
      </w:r>
      <w:r w:rsidRPr="00586CC7">
        <w:rPr>
          <w:rStyle w:val="StyleUnderline"/>
        </w:rPr>
        <w:t>E</w:t>
      </w:r>
      <w:r>
        <w:t>mirates a</w:t>
      </w:r>
      <w:r w:rsidRPr="00586CC7">
        <w:rPr>
          <w:rStyle w:val="StyleUnderline"/>
        </w:rPr>
        <w:t xml:space="preserve">re </w:t>
      </w:r>
      <w:r w:rsidRPr="00586CC7">
        <w:rPr>
          <w:rStyle w:val="Emphasis"/>
        </w:rPr>
        <w:t>overwhelmingly dependent on Western-produced weapon systems</w:t>
      </w:r>
      <w:r w:rsidRPr="00586CC7">
        <w:rPr>
          <w:rStyle w:val="StyleUnderline"/>
        </w:rPr>
        <w:t xml:space="preserve"> to wage their devastating war in Yemen.</w:t>
      </w:r>
      <w:r>
        <w:t xml:space="preserve"> </w:t>
      </w:r>
      <w:r w:rsidRPr="00586CC7">
        <w:rPr>
          <w:rStyle w:val="StyleUnderline"/>
        </w:rPr>
        <w:t xml:space="preserve">Many of the </w:t>
      </w:r>
      <w:r w:rsidRPr="00586CC7">
        <w:rPr>
          <w:rStyle w:val="Emphasis"/>
        </w:rPr>
        <w:t>systems</w:t>
      </w:r>
      <w:r w:rsidRPr="00586CC7">
        <w:rPr>
          <w:rStyle w:val="StyleUnderline"/>
        </w:rPr>
        <w:t xml:space="preserve"> listed </w:t>
      </w:r>
      <w:r w:rsidRPr="00586CC7">
        <w:rPr>
          <w:rStyle w:val="Emphasis"/>
        </w:rPr>
        <w:t>are only compatible with</w:t>
      </w:r>
      <w:r w:rsidRPr="00586CC7">
        <w:rPr>
          <w:rStyle w:val="StyleUnderline"/>
        </w:rPr>
        <w:t xml:space="preserve"> munitions, spare parts, and communications systems produced in NATO countrie</w:t>
      </w:r>
      <w:r>
        <w:t>s, meaning that the Saudis and UAE would have to replace large portions of their arsenals to continue with Russian or Chinese weapons.</w:t>
      </w:r>
    </w:p>
    <w:p w:rsidR="00CF1470" w:rsidRPr="003E4FD2" w:rsidRDefault="00CF1470" w:rsidP="00CF1470">
      <w:pPr>
        <w:rPr>
          <w:rStyle w:val="StyleUnderline"/>
        </w:rPr>
      </w:pPr>
      <w:r w:rsidRPr="003E4FD2">
        <w:rPr>
          <w:rStyle w:val="Emphasis"/>
        </w:rPr>
        <w:t xml:space="preserve"> “You can’t</w:t>
      </w:r>
      <w:r w:rsidRPr="003E4FD2">
        <w:rPr>
          <w:rStyle w:val="StyleUnderline"/>
        </w:rPr>
        <w:t xml:space="preserve"> just </w:t>
      </w:r>
      <w:r w:rsidRPr="003E4FD2">
        <w:rPr>
          <w:rStyle w:val="Emphasis"/>
        </w:rPr>
        <w:t>swap out the missiles</w:t>
      </w:r>
      <w:r w:rsidRPr="003E4FD2">
        <w:rPr>
          <w:rStyle w:val="StyleUnderline"/>
        </w:rPr>
        <w:t xml:space="preserve"> that are </w:t>
      </w:r>
      <w:r w:rsidRPr="003E4FD2">
        <w:rPr>
          <w:rStyle w:val="Emphasis"/>
        </w:rPr>
        <w:t>used in U.S. planes for</w:t>
      </w:r>
      <w:r w:rsidRPr="003E4FD2">
        <w:rPr>
          <w:rStyle w:val="StyleUnderline"/>
        </w:rPr>
        <w:t xml:space="preserve"> suddenly using </w:t>
      </w:r>
      <w:r w:rsidRPr="003E4FD2">
        <w:rPr>
          <w:rStyle w:val="Emphasis"/>
        </w:rPr>
        <w:t>Chinese and Russian missiles</w:t>
      </w:r>
      <w:r w:rsidRPr="003E4FD2">
        <w:rPr>
          <w:rStyle w:val="StyleUnderline"/>
        </w:rPr>
        <w:t>,</w:t>
      </w:r>
      <w:r>
        <w:t>” said Rachel Stohl, managing director of the Conventional Defense Program at the Stimson Center in Washington, D.C. “</w:t>
      </w:r>
      <w:r w:rsidRPr="003E4FD2">
        <w:rPr>
          <w:rStyle w:val="StyleUnderline"/>
        </w:rPr>
        <w:t>It takes decades to build your air force. It’s not something you do in one fell swoop.”</w:t>
      </w:r>
    </w:p>
    <w:p w:rsidR="00CF1470" w:rsidRPr="003E4FD2" w:rsidRDefault="00CF1470" w:rsidP="00CF1470">
      <w:pPr>
        <w:rPr>
          <w:rStyle w:val="StyleUnderline"/>
        </w:rPr>
      </w:pPr>
      <w:r w:rsidRPr="003E4FD2">
        <w:rPr>
          <w:rStyle w:val="StyleUnderline"/>
        </w:rPr>
        <w:t>The Saudi-led bombing campaign in</w:t>
      </w:r>
      <w:r>
        <w:t xml:space="preserve"> North </w:t>
      </w:r>
      <w:r w:rsidRPr="003E4FD2">
        <w:rPr>
          <w:rStyle w:val="StyleUnderline"/>
        </w:rPr>
        <w:t>Yemen primarily relies on three types of aircraft:</w:t>
      </w:r>
      <w:r>
        <w:t xml:space="preserve"> American F-15s, British EF-2000 Typhoons, and European Tornado fighters. The </w:t>
      </w:r>
      <w:r w:rsidRPr="003E4FD2">
        <w:rPr>
          <w:rStyle w:val="StyleUnderline"/>
        </w:rPr>
        <w:t xml:space="preserve">Saudis fly American Apache and Black Hawk helicopters into Yemen from military bases in Saudi </w:t>
      </w:r>
      <w:r>
        <w:t xml:space="preserve">Arabia, as well as the French AS-532 Cougar. They have lined the Saudi-Yemen border with American Abrams and French AMX 30 tanks, reinforced by at least five types of Western-made artillery guns. And </w:t>
      </w:r>
      <w:r w:rsidRPr="003E4FD2">
        <w:rPr>
          <w:rStyle w:val="StyleUnderline"/>
        </w:rPr>
        <w:t>the coalition blockade</w:t>
      </w:r>
      <w:r>
        <w:t xml:space="preserve">, which is aimed at cutting off aid to the Houthi rebels but has also interfered with humanitarian aid shipments, </w:t>
      </w:r>
      <w:r w:rsidRPr="003E4FD2">
        <w:rPr>
          <w:rStyle w:val="StyleUnderline"/>
        </w:rPr>
        <w:t>relies on U.S., French, and German models of attack ships with, as well as two types of French naval helicopters.</w:t>
      </w:r>
    </w:p>
    <w:p w:rsidR="00CF1470" w:rsidRDefault="00CF1470" w:rsidP="00CF1470">
      <w:r>
        <w:t xml:space="preserve">The catalogue of weapon systems is just one revelation in the classified report, which was obtained by the French investigative news organization Disclose and is being published in full by The Intercept, Disclose, and four other French media organizations. </w:t>
      </w:r>
      <w:r w:rsidRPr="003E4FD2">
        <w:rPr>
          <w:rStyle w:val="StyleUnderline"/>
        </w:rPr>
        <w:t xml:space="preserve">The report also harshly criticizes Saudi military capabilities in Yemen, describing the </w:t>
      </w:r>
      <w:r w:rsidRPr="003E4FD2">
        <w:rPr>
          <w:rStyle w:val="Emphasis"/>
        </w:rPr>
        <w:t>Saudis as operating “ineffectively” and</w:t>
      </w:r>
      <w:r w:rsidRPr="003E4FD2">
        <w:rPr>
          <w:rStyle w:val="StyleUnderline"/>
        </w:rPr>
        <w:t xml:space="preserve"> characterizing their </w:t>
      </w:r>
      <w:r w:rsidRPr="003E4FD2">
        <w:rPr>
          <w:rStyle w:val="Emphasis"/>
        </w:rPr>
        <w:t>efforts to secure their border</w:t>
      </w:r>
      <w:r w:rsidRPr="003E4FD2">
        <w:rPr>
          <w:rStyle w:val="StyleUnderline"/>
        </w:rPr>
        <w:t xml:space="preserve"> with Yemen as </w:t>
      </w:r>
      <w:r w:rsidRPr="003E4FD2">
        <w:rPr>
          <w:rStyle w:val="Emphasis"/>
        </w:rPr>
        <w:t>“a failure.”</w:t>
      </w:r>
      <w:r>
        <w:t xml:space="preserve"> And it suggests that U.S.  assistance with Saudi targeting in Yemen may go beyond what has previously been acknowledged.</w:t>
      </w:r>
    </w:p>
    <w:p w:rsidR="002F3070" w:rsidRDefault="002F3070" w:rsidP="002F3070">
      <w:pPr>
        <w:pStyle w:val="Heading3"/>
      </w:pPr>
      <w:bookmarkStart w:id="3" w:name="_Hlk14617161"/>
      <w:r>
        <w:t>at deterrence/fill in</w:t>
      </w:r>
    </w:p>
    <w:p w:rsidR="002F3070" w:rsidRDefault="002F3070" w:rsidP="002F3070">
      <w:pPr>
        <w:pStyle w:val="Heading4"/>
      </w:pPr>
      <w:r>
        <w:t>Arms aren’t a deterrent – Gulf militaries are ineffective, troop presence solves, and there’s no risk of fill in</w:t>
      </w:r>
    </w:p>
    <w:p w:rsidR="002F3070" w:rsidRDefault="002F3070" w:rsidP="002F3070">
      <w:r>
        <w:rPr>
          <w:b/>
          <w:bCs/>
          <w:sz w:val="26"/>
          <w:szCs w:val="26"/>
        </w:rPr>
        <w:t>Exum 19</w:t>
      </w:r>
      <w:r>
        <w:t xml:space="preserve"> (Andrew Exum is a contributing editor at The Atlantic. From 2015 to 2016, he was the U.S. deputy assistant secretary of defense for Middle East policy., 6-21-2019, "U.S. Arms Sales to the Gulf Have Failed," Atlantic, https://www.theatlantic.com/ideas/archive/2019/06/us-military-support-gulf-all-backwards/592249/)SEM</w:t>
      </w:r>
    </w:p>
    <w:p w:rsidR="002F3070" w:rsidRDefault="002F3070" w:rsidP="002F3070">
      <w:pPr>
        <w:rPr>
          <w:sz w:val="16"/>
        </w:rPr>
      </w:pPr>
      <w:r>
        <w:rPr>
          <w:sz w:val="16"/>
        </w:rPr>
        <w:t xml:space="preserve">First, let me be impolite but clear: </w:t>
      </w:r>
      <w:r>
        <w:rPr>
          <w:rStyle w:val="StyleUnderline"/>
        </w:rPr>
        <w:t xml:space="preserve">Despite spending billions of dollars on military hardware, </w:t>
      </w:r>
      <w:r>
        <w:rPr>
          <w:rStyle w:val="Emphasis"/>
        </w:rPr>
        <w:t>our Gulf partners do not have very good militaries</w:t>
      </w:r>
      <w:r>
        <w:rPr>
          <w:rStyle w:val="StyleUnderline"/>
        </w:rPr>
        <w:t>. They sport large collections of weapons</w:t>
      </w:r>
      <w:r>
        <w:rPr>
          <w:sz w:val="16"/>
        </w:rPr>
        <w:t xml:space="preserve"> and equipment—some shiny, some rusted—</w:t>
      </w:r>
      <w:r>
        <w:rPr>
          <w:rStyle w:val="StyleUnderline"/>
        </w:rPr>
        <w:t>but not real capabilities</w:t>
      </w:r>
      <w:r>
        <w:rPr>
          <w:sz w:val="16"/>
        </w:rPr>
        <w:t xml:space="preserve">. That’s why </w:t>
      </w:r>
      <w:r>
        <w:rPr>
          <w:rStyle w:val="StyleUnderline"/>
        </w:rPr>
        <w:t>I raise my eyebrows when administration officials cite the threat posed by Iran as a reason to keep arming these partners</w:t>
      </w:r>
      <w:r>
        <w:rPr>
          <w:sz w:val="16"/>
        </w:rPr>
        <w:t xml:space="preserve"> over the objections of Congress: </w:t>
      </w:r>
      <w:r>
        <w:rPr>
          <w:rStyle w:val="Emphasis"/>
        </w:rPr>
        <w:t>In an actual war with Iran, we would likely not ask our Gulf partners to do much more than stay out of the way</w:t>
      </w:r>
      <w:r>
        <w:rPr>
          <w:rStyle w:val="StyleUnderline"/>
        </w:rPr>
        <w:t>. We do not</w:t>
      </w:r>
      <w:r>
        <w:rPr>
          <w:sz w:val="16"/>
        </w:rPr>
        <w:t xml:space="preserve">, for the most part, </w:t>
      </w:r>
      <w:r>
        <w:rPr>
          <w:rStyle w:val="StyleUnderline"/>
        </w:rPr>
        <w:t>trust their ability to participate in what would be a very stressful, very challenging, and highly kinetic conflict. The war in Yemen has been</w:t>
      </w:r>
      <w:r>
        <w:rPr>
          <w:sz w:val="16"/>
        </w:rPr>
        <w:t xml:space="preserve"> a humanitarian nightmare, but it has also been </w:t>
      </w:r>
      <w:r>
        <w:rPr>
          <w:rStyle w:val="StyleUnderline"/>
        </w:rPr>
        <w:t>illuminating</w:t>
      </w:r>
      <w:r>
        <w:rPr>
          <w:sz w:val="16"/>
        </w:rPr>
        <w:t xml:space="preserve"> from the perspective of defense policy. </w:t>
      </w:r>
      <w:r>
        <w:rPr>
          <w:rStyle w:val="StyleUnderline"/>
        </w:rPr>
        <w:t>We can finally see what</w:t>
      </w:r>
      <w:r>
        <w:rPr>
          <w:sz w:val="16"/>
        </w:rPr>
        <w:t xml:space="preserve"> our various regional partners—</w:t>
      </w:r>
      <w:r>
        <w:rPr>
          <w:rStyle w:val="StyleUnderline"/>
        </w:rPr>
        <w:t xml:space="preserve">the Saudis, the Kuwaitis, the Bahrainis, the Emiratis—can and cannot do. The result has not, for the most part, been pretty. </w:t>
      </w:r>
      <w:r>
        <w:rPr>
          <w:sz w:val="16"/>
        </w:rPr>
        <w:t xml:space="preserve">When I was at the Pentagon in my last job, we determined that the majority of civilian deaths in Yemen were not caused by crimes of malice but by crimes of incompetence: </w:t>
      </w:r>
      <w:r>
        <w:rPr>
          <w:rStyle w:val="StyleUnderline"/>
        </w:rPr>
        <w:t>The Saudi-led coalition’s air force simply could not plan and execute an independent air campaign that either accomplished its strategic objectives or</w:t>
      </w:r>
      <w:r>
        <w:rPr>
          <w:sz w:val="16"/>
        </w:rPr>
        <w:t xml:space="preserve">, failing to do that, at least </w:t>
      </w:r>
      <w:r>
        <w:rPr>
          <w:rStyle w:val="StyleUnderline"/>
        </w:rPr>
        <w:t>minimized civilian casualties</w:t>
      </w:r>
      <w:r>
        <w:rPr>
          <w:sz w:val="16"/>
        </w:rPr>
        <w:t xml:space="preserve">.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 Compounding these failures is the fact that </w:t>
      </w:r>
      <w:r>
        <w:rPr>
          <w:rStyle w:val="StyleUnderline"/>
        </w:rPr>
        <w:t>our Gulf partners have largely invested in those areas where they cannot match the United States, and not in those areas for which the United States could actually use partner capacity. They have spent a lot of money building very expensive air forces</w:t>
      </w:r>
      <w:r>
        <w:rPr>
          <w:sz w:val="16"/>
        </w:rPr>
        <w:t xml:space="preserve">, for example, that largely cannot do what their leaders need them to do. </w:t>
      </w:r>
      <w:r>
        <w:rPr>
          <w:rStyle w:val="StyleUnderline"/>
        </w:rPr>
        <w:t>But these countries</w:t>
      </w:r>
      <w:r>
        <w:rPr>
          <w:sz w:val="16"/>
        </w:rPr>
        <w:t>—whose economies depend on their ability to move oil and gas to the market by sea—</w:t>
      </w:r>
      <w:r>
        <w:rPr>
          <w:rStyle w:val="Emphasis"/>
        </w:rPr>
        <w:t>haven’t spent much money at all on naval forces</w:t>
      </w:r>
      <w:r>
        <w:rPr>
          <w:rStyle w:val="StyleUnderline"/>
        </w:rPr>
        <w:t xml:space="preserve"> that can patrol their sea lanes</w:t>
      </w:r>
      <w:r>
        <w:rPr>
          <w:sz w:val="16"/>
        </w:rPr>
        <w:t xml:space="preserve">, or minesweepers that can reopen those same sea lanes </w:t>
      </w:r>
      <w:r>
        <w:rPr>
          <w:rStyle w:val="StyleUnderline"/>
        </w:rPr>
        <w:t xml:space="preserve">through either the Strait of Hormuz or the Bab el-Mandeb. </w:t>
      </w:r>
      <w:r>
        <w:rPr>
          <w:sz w:val="16"/>
        </w:rPr>
        <w:t xml:space="preserve">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 But </w:t>
      </w:r>
      <w:r>
        <w:rPr>
          <w:rStyle w:val="StyleUnderline"/>
        </w:rPr>
        <w:t>ground forces don’t fare much better</w:t>
      </w:r>
      <w:r>
        <w:rPr>
          <w:sz w:val="16"/>
        </w:rPr>
        <w:t xml:space="preserve">. Like naval surface warfare, ground combat and the things one has to do to be good at it are not sexy. </w:t>
      </w:r>
      <w:r>
        <w:rPr>
          <w:rStyle w:val="StyleUnderline"/>
        </w:rPr>
        <w:t>You need to be physically fit</w:t>
      </w:r>
      <w:r>
        <w:rPr>
          <w:sz w:val="16"/>
        </w:rPr>
        <w:t xml:space="preserve"> (which involves running a lot), </w:t>
      </w:r>
      <w:r>
        <w:rPr>
          <w:rStyle w:val="StyleUnderline"/>
        </w:rPr>
        <w:t>spend a lot of time on the rifle range</w:t>
      </w:r>
      <w:r>
        <w:rPr>
          <w:sz w:val="16"/>
        </w:rPr>
        <w:t xml:space="preserve"> (which involves sweating a lot), </w:t>
      </w:r>
      <w:r>
        <w:rPr>
          <w:rStyle w:val="StyleUnderline"/>
        </w:rPr>
        <w:t>and rehearse battle drills and other collective tasks ad nauseam</w:t>
      </w:r>
      <w:r>
        <w:rPr>
          <w:sz w:val="16"/>
        </w:rPr>
        <w:t xml:space="preserve"> (which involve both running and sweating a lot). 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w:t>
      </w:r>
      <w:r>
        <w:rPr>
          <w:rStyle w:val="StyleUnderline"/>
        </w:rPr>
        <w:t xml:space="preserve">along the border with Yemen, Saudi ground forces in particular have proved </w:t>
      </w:r>
      <w:r>
        <w:rPr>
          <w:rStyle w:val="Emphasis"/>
        </w:rPr>
        <w:t>largely incapable of closing with and engaging the enemy</w:t>
      </w:r>
      <w:r>
        <w:rPr>
          <w:sz w:val="16"/>
        </w:rPr>
        <w:t xml:space="preserve">—which is the entire point of possessing ground-maneuver forces. </w:t>
      </w:r>
      <w:r>
        <w:rPr>
          <w:rStyle w:val="StyleUnderline"/>
        </w:rPr>
        <w:t>The failure of Saudi and allied ground forces has contributed to their overreliance on air forces, which have spent most of the past few decades practicing air-to-air combat (which they’re still not very good at</w:t>
      </w:r>
      <w:r>
        <w:rPr>
          <w:sz w:val="16"/>
        </w:rPr>
        <w:t xml:space="preserve">, if we’re not grading on a curve) </w:t>
      </w:r>
      <w:r>
        <w:rPr>
          <w:rStyle w:val="StyleUnderline"/>
        </w:rPr>
        <w:t>and were largely unprepared for what they were asked to do over Yemen</w:t>
      </w:r>
      <w:r>
        <w:rPr>
          <w:sz w:val="16"/>
        </w:rPr>
        <w:t xml:space="preserve">—as lots of Yemeni civilians sadly discovered. The silver lining to all this bad news is that none of our Gulf partners looks ready to challenge Israel’s qualitative military edge anytime soon, individually or collectively, and we retain some leverage over our partners so long as they remain reliant on us for their collective defense. The good news, meanwhile, is that some of our partners in the region—not many, but some—have developed real and formidable military capabilities. Our Emirati partners, for example, are able to conduct truly independent military operations, and their air forces and special forces are capable of operating alongside ours. They have done so, in fact, over the past decade—including in Afghanistan. 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 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 So why does the current administration fight so hard to keep arming our partners in the Gulf? I don’t think it’s as simple as the need to support the U.S. military industrial base, though that is a concern I’m sure it has. Some </w:t>
      </w:r>
      <w:r>
        <w:rPr>
          <w:rStyle w:val="StyleUnderline"/>
        </w:rPr>
        <w:t>U.S. strategists genuinely fear that if we do not arm our partners, our Russian or Chinese rivals will.</w:t>
      </w:r>
      <w:r>
        <w:rPr>
          <w:sz w:val="16"/>
        </w:rPr>
        <w:t xml:space="preserve">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 I’m just not sure that is a good-enough reason. </w:t>
      </w:r>
      <w:r>
        <w:rPr>
          <w:rStyle w:val="Emphasis"/>
        </w:rPr>
        <w:t>Russia and China cannot</w:t>
      </w:r>
      <w:r>
        <w:rPr>
          <w:rStyle w:val="StyleUnderline"/>
        </w:rPr>
        <w:t xml:space="preserve">, in the near term, </w:t>
      </w:r>
      <w:r>
        <w:rPr>
          <w:rStyle w:val="Emphasis"/>
        </w:rPr>
        <w:t>rival the numbers of personnel we have deployed in the region</w:t>
      </w:r>
      <w:r>
        <w:rPr>
          <w:rStyle w:val="StyleUnderline"/>
        </w:rPr>
        <w:t>. None of our partners is going to call the Chinese military to save them from the Iranian navy</w:t>
      </w:r>
      <w:r>
        <w:rPr>
          <w:sz w:val="16"/>
        </w:rPr>
        <w:t xml:space="preserve">. So </w:t>
      </w:r>
      <w:r>
        <w:rPr>
          <w:rStyle w:val="Emphasis"/>
        </w:rPr>
        <w:t>we should probably stop being so scared of the Russian or Chinese bogeymen</w:t>
      </w:r>
      <w:r>
        <w:rPr>
          <w:rStyle w:val="StyleUnderline"/>
        </w:rPr>
        <w:t>, no matter how much our partners might publicly flirt with our rivals</w:t>
      </w:r>
      <w:r>
        <w:rPr>
          <w:sz w:val="16"/>
        </w:rPr>
        <w:t xml:space="preserve">. One of the reasons they do that, after all, is because their strategic interests diverge from ours: We want to rebalance our resources toward future security challenges, while they want to keep as many of our forces tied down in their region as possible. Going forward, </w:t>
      </w:r>
      <w:r>
        <w:rPr>
          <w:rStyle w:val="StyleUnderline"/>
        </w:rPr>
        <w:t xml:space="preserve">we can afford to focus on building our allies’ capacity </w:t>
      </w:r>
      <w:r>
        <w:rPr>
          <w:rStyle w:val="Emphasis"/>
        </w:rPr>
        <w:t>only when we expect to reap a direct benefit</w:t>
      </w:r>
      <w:r>
        <w:rPr>
          <w:rStyle w:val="StyleUnderline"/>
        </w:rPr>
        <w:t>. Especially following large recent sales of aircraft to Saudi Arabia</w:t>
      </w:r>
      <w:r>
        <w:rPr>
          <w:sz w:val="16"/>
        </w:rPr>
        <w:t xml:space="preserve"> (F-15s), Kuwait (F-18s), and Qatar (F-15s), </w:t>
      </w:r>
      <w:r>
        <w:rPr>
          <w:rStyle w:val="StyleUnderline"/>
        </w:rPr>
        <w:t>we’ve probably sold enough advanced fighter aircraft to the region</w:t>
      </w:r>
      <w:r>
        <w:rPr>
          <w:sz w:val="16"/>
        </w:rPr>
        <w:t xml:space="preserve">. The Saudis and others will claim they now need F-35s and F-22s to deter Iran, but </w:t>
      </w:r>
      <w:r>
        <w:rPr>
          <w:rStyle w:val="Emphasis"/>
        </w:rPr>
        <w:t>there is no evidence to suggest that Iran has been in any way deterred</w:t>
      </w:r>
      <w:r>
        <w:rPr>
          <w:rStyle w:val="StyleUnderline"/>
        </w:rPr>
        <w:t xml:space="preserve"> by the fourth-generation fighters</w:t>
      </w:r>
      <w:r>
        <w:rPr>
          <w:sz w:val="16"/>
        </w:rPr>
        <w:t xml:space="preserve">, so I’m not sure why fifth-generation fighter aircraft would suddenly cause Qasem Soleimani &amp; Co. to change their behavior. 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w:t>
      </w:r>
      <w:r>
        <w:rPr>
          <w:rStyle w:val="StyleUnderline"/>
        </w:rPr>
        <w:t>the Gulf militaries are not the beneficiaries of U.S. largesse in the form of foreign military financing</w:t>
      </w:r>
      <w:r>
        <w:rPr>
          <w:sz w:val="16"/>
        </w:rPr>
        <w:t xml:space="preserve">, a mechanism whereby we give countries funds to spend on U.S. weapons and training. The Gulf states have their own dollars that they can spend as they like, and they don’t have to spend those dollars on U.S. weapons. If we don’t sell them a certain weapon system, they can </w:t>
      </w:r>
      <w:r>
        <w:rPr>
          <w:rStyle w:val="StyleUnderline"/>
        </w:rPr>
        <w:t>buy a similar one elsewhere</w:t>
      </w:r>
      <w:r>
        <w:rPr>
          <w:sz w:val="16"/>
        </w:rPr>
        <w:t xml:space="preserve">. But they do so </w:t>
      </w:r>
      <w:r>
        <w:rPr>
          <w:rStyle w:val="StyleUnderline"/>
        </w:rPr>
        <w:t>at their own risk. If you buy a bunch of Chinese drones</w:t>
      </w:r>
      <w:r>
        <w:rPr>
          <w:sz w:val="16"/>
        </w:rPr>
        <w:t xml:space="preserve"> and allow Chinese engineers to walk around your air bases, </w:t>
      </w:r>
      <w:r>
        <w:rPr>
          <w:rStyle w:val="StyleUnderline"/>
        </w:rPr>
        <w:t xml:space="preserve">it will not be long before those U.S. aircraft and U.S. military personnel </w:t>
      </w:r>
      <w:r>
        <w:rPr>
          <w:rStyle w:val="Emphasis"/>
        </w:rPr>
        <w:t xml:space="preserve">find another base. And our Gulf partners don’t want that. They like keeping us close. </w:t>
      </w:r>
      <w:r>
        <w:rPr>
          <w:sz w:val="16"/>
        </w:rPr>
        <w:t xml:space="preserve">Second, </w:t>
      </w:r>
      <w:r>
        <w:rPr>
          <w:rStyle w:val="StyleUnderline"/>
        </w:rPr>
        <w:t>our Gulf partners have been masterful at scaring the wits out of</w:t>
      </w:r>
      <w:r>
        <w:rPr>
          <w:sz w:val="16"/>
        </w:rPr>
        <w:t xml:space="preserve"> successive U.S. </w:t>
      </w:r>
      <w:r>
        <w:rPr>
          <w:rStyle w:val="StyleUnderline"/>
        </w:rPr>
        <w:t>administrations, by suggesting they fear we will abandon them</w:t>
      </w:r>
      <w:r>
        <w:rPr>
          <w:sz w:val="16"/>
        </w:rPr>
        <w:t xml:space="preserve">. Condoleezza Rice, for example, came back from a meeting with the late King Abdullah of Saudi Arabia in the second term of the George W. Bush administration, alarmed by the king’s worry the United States was leaving the region—this at a time in which we had 150,000 troops in Iraq alone. </w:t>
      </w:r>
      <w:r>
        <w:rPr>
          <w:rStyle w:val="StyleUnderline"/>
        </w:rPr>
        <w:t xml:space="preserve">That fear helped spark what has now been a decade-long push to sell more U.S. weapons to our Gulf partners, </w:t>
      </w:r>
      <w:r>
        <w:rPr>
          <w:rStyle w:val="Emphasis"/>
        </w:rPr>
        <w:t xml:space="preserve">increasing interoperability and thus deepening the bilateral ties between our respective militaries. </w:t>
      </w:r>
      <w:r>
        <w:rPr>
          <w:sz w:val="16"/>
        </w:rPr>
        <w:t xml:space="preserve">But </w:t>
      </w:r>
      <w:r>
        <w:rPr>
          <w:rStyle w:val="StyleUnderline"/>
        </w:rPr>
        <w:t>our Gulf partners will always claim we are abandoning the region</w:t>
      </w:r>
      <w:r>
        <w:rPr>
          <w:sz w:val="16"/>
        </w:rPr>
        <w:t>; even permanently relocating the XVIII Airborne Corps to Kuwait would not change that. They did it during the Bush administration, they did it during the Obama administration, and I bet they are doing it today, during the Trump administration. That fear is grounded in a clear-eyed view of our presence in the region. They can see it makes little sense—not in our current numbers. They know, in their hearts, that we have bigger priorities elsewhere.</w:t>
      </w:r>
    </w:p>
    <w:p w:rsidR="00CF1470" w:rsidRPr="00CF1470" w:rsidRDefault="00CF1470" w:rsidP="00CF1470">
      <w:pPr>
        <w:pStyle w:val="Heading2"/>
      </w:pPr>
      <w:r w:rsidRPr="00CF1470">
        <w:t>negotiations/escalate cp</w:t>
      </w:r>
    </w:p>
    <w:p w:rsidR="00CF1470" w:rsidRDefault="002F3070" w:rsidP="00CF1470">
      <w:pPr>
        <w:pStyle w:val="Heading3"/>
      </w:pPr>
      <w:r>
        <w:t>2ac negotiations/backchannel cp</w:t>
      </w:r>
    </w:p>
    <w:p w:rsidR="00CF1470" w:rsidRDefault="00CF1470" w:rsidP="00CF1470">
      <w:pPr>
        <w:pStyle w:val="Heading4"/>
      </w:pPr>
      <w:r>
        <w:t>No negotiations – personal motivations of MBS and the Houthi leadership mean they won’t accept a draw</w:t>
      </w:r>
    </w:p>
    <w:p w:rsidR="00CF1470" w:rsidRDefault="00CF1470" w:rsidP="00CF1470">
      <w:r>
        <w:rPr>
          <w:b/>
          <w:bCs/>
          <w:sz w:val="26"/>
          <w:szCs w:val="26"/>
        </w:rPr>
        <w:t>Salisbury 18</w:t>
      </w:r>
      <w:r>
        <w:t xml:space="preserve"> (Peter Salisbury, Senior Consulting Fellow, Middle East and North Africa Programme, "Why Yemen’s civil war is personal for Mohammed bin Salman – Saudi Arabia’s involvement in Yemen explained," https://www.slow-journalism.com/delayed-gratification-magazine/why-yemens-civil-war-is-personal-for-mohammed-bin-salman-saudi-arabias-involvement-in-yemen-explained)SEM</w:t>
      </w:r>
    </w:p>
    <w:p w:rsidR="00CF1470" w:rsidRDefault="00CF1470" w:rsidP="00CF1470">
      <w:pPr>
        <w:rPr>
          <w:sz w:val="16"/>
        </w:rPr>
      </w:pPr>
      <w:r>
        <w:rPr>
          <w:sz w:val="16"/>
        </w:rPr>
        <w:t xml:space="preserve">Abdullah would go on to oversee the Houthis’ triumphant capture of the Yemeni capital of Sana’a </w:t>
      </w:r>
      <w:r>
        <w:rPr>
          <w:rFonts w:ascii="Tahoma" w:hAnsi="Tahoma" w:cs="Tahoma"/>
          <w:sz w:val="16"/>
        </w:rPr>
        <w:t> </w:t>
      </w:r>
      <w:r>
        <w:rPr>
          <w:sz w:val="16"/>
        </w:rPr>
        <w:t xml:space="preserve">and Mohammed would spend billions of dollars attempting to halt his progress. Today </w:t>
      </w:r>
      <w:r>
        <w:rPr>
          <w:rStyle w:val="StyleUnderline"/>
        </w:rPr>
        <w:t>Abdullah and Mohammed represent the two sides of Yemen’s civil war</w:t>
      </w:r>
      <w:r>
        <w:rPr>
          <w:sz w:val="16"/>
        </w:rPr>
        <w:t xml:space="preserve">, which has left 22 million people – three-quarters of the Yemeni population – in need of humanitarian aid and protection. </w:t>
      </w:r>
      <w:r>
        <w:rPr>
          <w:rStyle w:val="StyleUnderline"/>
        </w:rPr>
        <w:t xml:space="preserve">Wars in the Middle East are </w:t>
      </w:r>
      <w:r>
        <w:rPr>
          <w:rStyle w:val="Emphasis"/>
        </w:rPr>
        <w:t>often seen through the lens of identity, ideology and geopolitics</w:t>
      </w:r>
      <w:r>
        <w:rPr>
          <w:sz w:val="16"/>
        </w:rPr>
        <w:t xml:space="preserve"> – tribe versus tribe, Sunni versus Shia, Iran and its proxies versus the US and its allies. </w:t>
      </w:r>
      <w:r>
        <w:rPr>
          <w:rStyle w:val="StyleUnderline"/>
        </w:rPr>
        <w:t>But the motivations of many of those involved in the region’s civil conflicts are often much more</w:t>
      </w:r>
      <w:r>
        <w:rPr>
          <w:rStyle w:val="Emphasis"/>
        </w:rPr>
        <w:t xml:space="preserve"> personal, opaque and rooted in individual experiences</w:t>
      </w:r>
      <w:r>
        <w:rPr>
          <w:rStyle w:val="StyleUnderline"/>
        </w:rPr>
        <w:t>, and can defy the logic of sect or rational battlefield calculations</w:t>
      </w:r>
      <w:r>
        <w:rPr>
          <w:rStyle w:val="Emphasis"/>
        </w:rPr>
        <w:t>. Understanding the personalities and motivations of Abdullah</w:t>
      </w:r>
      <w:r>
        <w:rPr>
          <w:sz w:val="16"/>
        </w:rPr>
        <w:t xml:space="preserve"> al-Hakem </w:t>
      </w:r>
      <w:r>
        <w:rPr>
          <w:rStyle w:val="Emphasis"/>
        </w:rPr>
        <w:t>and M</w:t>
      </w:r>
      <w:r>
        <w:rPr>
          <w:sz w:val="16"/>
        </w:rPr>
        <w:t xml:space="preserve">ohammed </w:t>
      </w:r>
      <w:r>
        <w:rPr>
          <w:rStyle w:val="Emphasis"/>
        </w:rPr>
        <w:t>b</w:t>
      </w:r>
      <w:r>
        <w:rPr>
          <w:sz w:val="16"/>
        </w:rPr>
        <w:t xml:space="preserve">in </w:t>
      </w:r>
      <w:r>
        <w:rPr>
          <w:rStyle w:val="Emphasis"/>
        </w:rPr>
        <w:t>S</w:t>
      </w:r>
      <w:r>
        <w:rPr>
          <w:sz w:val="16"/>
        </w:rPr>
        <w:t xml:space="preserve">alman </w:t>
      </w:r>
      <w:r>
        <w:rPr>
          <w:rStyle w:val="Emphasis"/>
        </w:rPr>
        <w:t xml:space="preserve">takes us some way towards explaining the intractable nature of the bloody war in Yemen. </w:t>
      </w:r>
      <w:r>
        <w:rPr>
          <w:sz w:val="16"/>
        </w:rPr>
        <w:t xml:space="preserve">Abdullah: perpetual Houthi warrior Abdullah al-Hakem, also known by the nom de guerre ‘Abu Ali’, emerged into the public consciousness in Yemen over the course of a few months in 2014 when he led a group of rebels from the Ansar Allah (Partisans of God) movement out from their stronghold, the northern province of Sa’dah, and seized, in quick succession, Amran governorate, the base for the group’s biggest tribal rivals, and the capital city, Sana’a. Ansar Allah is also known as the Houthis, named for its founder Hussein al-Houthi. A theological movement affiliated with the Zaydi sect of Shia Islam, this offshoot of a revivalist movement </w:t>
      </w:r>
      <w:r>
        <w:rPr>
          <w:rFonts w:ascii="Tahoma" w:hAnsi="Tahoma" w:cs="Tahoma"/>
          <w:sz w:val="16"/>
        </w:rPr>
        <w:t> </w:t>
      </w:r>
      <w:r>
        <w:rPr>
          <w:sz w:val="16"/>
        </w:rPr>
        <w:t xml:space="preserve">began in the early 1990s and evolved into a highly efficient militia over the course of six wars with the central government between 2004 and 2010. After the Houthis forced the government of Abd Rabbu Mansour Hadi to sue for peace in 2014, effectively handing them control of the capital, they spread out south, east and west, precipitating the current civil war. Local media reports and the Yemeni rumour mill pointed to one man, a shadowy military commander who had spent much of his adult life at war, as the architect of the southwards drive to Sana’a. </w:t>
      </w:r>
      <w:r>
        <w:rPr>
          <w:rStyle w:val="StyleUnderline"/>
        </w:rPr>
        <w:t>Abdullah</w:t>
      </w:r>
      <w:r>
        <w:rPr>
          <w:sz w:val="16"/>
        </w:rPr>
        <w:t xml:space="preserve"> al-Hakem </w:t>
      </w:r>
      <w:r>
        <w:rPr>
          <w:rStyle w:val="StyleUnderline"/>
        </w:rPr>
        <w:t>was</w:t>
      </w:r>
      <w:r>
        <w:rPr>
          <w:sz w:val="16"/>
        </w:rPr>
        <w:t xml:space="preserve">, a Houthi-supporter friend told me at the time, “the big fucker” in the movement, not just </w:t>
      </w:r>
      <w:r>
        <w:rPr>
          <w:rStyle w:val="StyleUnderline"/>
        </w:rPr>
        <w:t>the top military commander</w:t>
      </w:r>
      <w:r>
        <w:rPr>
          <w:sz w:val="16"/>
        </w:rPr>
        <w:t xml:space="preserve"> but also </w:t>
      </w:r>
      <w:r>
        <w:rPr>
          <w:rStyle w:val="StyleUnderline"/>
        </w:rPr>
        <w:t>the main strategist for the Houthi takeover of government institutions</w:t>
      </w:r>
      <w:r>
        <w:rPr>
          <w:sz w:val="16"/>
        </w:rPr>
        <w:t xml:space="preserve">, a fierce warrior who also oversaw day-to-day management of hospitals and schools and clashed regularly with the so-called “moderate” political wing of the Houthis. I was based in Sana’a during the Houthi takeover of 2014 and Abdullah was a blurry image who finally came into sharp focus when we met face to face in late September of that year, a few days after the Houthis had seized the capital. The group’s media people had invited journalists on a tour of the 1st Armoured Division headquarters, the military base of Ali Mohsen al-Ahmar, a Sunni Islamist general who had led the battle against the Houthis in Sa’dah. Once known as the “Iron Fist” of the Saleh regime, al-Ahmar – who split from the regime in 2011 – had fled the capital as the Houthis closed in on his base. In a sports hall on the southern edge of the facility, a small group of Houthi fighters arrived and was soon swamped by local photographers and journalists who recognised one man in particular. In the middle of the group, appraising the scene with a practised eye, was Abdullah, a man so small and slight that from some angles he looked more like a teenage boy than a top military commander. His face was mobile, inquisitive, his gaze sharp and searching. Notorious for his distaste for journalists – he is said to have threatened to cut out and burn the tongues of journalists who were critical of the Houthis – he permitted me a few questions but despatched them swiftly, his eyes boring into mine. </w:t>
      </w:r>
      <w:r>
        <w:rPr>
          <w:rStyle w:val="StyleUnderline"/>
        </w:rPr>
        <w:t>The Houthis, he said, would follow “the people’s will” and put an end to corruption</w:t>
      </w:r>
      <w:r>
        <w:rPr>
          <w:sz w:val="16"/>
        </w:rPr>
        <w:t xml:space="preserve">. He avoided questions about former president Ali Abdullah Saleh, the Houthis’ one-time nemesis who, it was becoming increasingly clear, had cut a deal with the group that had eased their path into Sana’a. He was not going to give anything away. But his new position in </w:t>
      </w:r>
      <w:r>
        <w:rPr>
          <w:rStyle w:val="StyleUnderline"/>
        </w:rPr>
        <w:t xml:space="preserve">the spotlight did not appear to faze him; he radiated ease in his role. </w:t>
      </w:r>
      <w:r>
        <w:rPr>
          <w:sz w:val="16"/>
        </w:rPr>
        <w:t xml:space="preserve">Abdullah is a member of a prominent Sayyid family – descendants of the prophet Mohammed who made up Yemen’s ruling class under the Zaydi Imamate that prevailed for the better part of a millennium until a republican revolution in the 1960s. </w:t>
      </w:r>
      <w:r>
        <w:rPr>
          <w:rStyle w:val="StyleUnderline"/>
        </w:rPr>
        <w:t xml:space="preserve">He was known from a young age as someone who harboured </w:t>
      </w:r>
      <w:r>
        <w:rPr>
          <w:rStyle w:val="Emphasis"/>
        </w:rPr>
        <w:t>strong beliefs and stronger emotions</w:t>
      </w:r>
      <w:r>
        <w:rPr>
          <w:rStyle w:val="StyleUnderline"/>
        </w:rPr>
        <w:t>.</w:t>
      </w:r>
      <w:r>
        <w:rPr>
          <w:sz w:val="16"/>
        </w:rPr>
        <w:t xml:space="preserve"> He became involved in the Believing Youth, a revivalist movement for the Shia Zaydi doctrine that was a peaceful precursor to the Houthis’ armed insurrection. A Zaydi religious scholar and early member of Believing Youth laughed when I inquired about Abdullah. How, I asked, had someone who had been a primary-school teacher come to occupy such an important position in Yemen? “That guy is crazy,” he said simply. Abdullah, who is rumoured to have spent a short stint in the military before returning home, was never going to settle for teaching children their alifs, bas and tas. I was told by another Houthi supporter that he was set from an early age on restoring Zaydi Sayyids to what he saw as their proper place in Yemen’s political order. His ambitions were bolstered by his abilities as a battlefield commander, which became evident during the six wars between the Houthis and the Saleh regime. Abdullah, writes Marieke Brandt, a leading scholar of the Houthi movement, is “known for his intelligence, his brilliant strategic skills and his relentless heavy-handed approach to his opponents… Because of his powerful position and his swift strategic moves, some people likened him to the queen piece in a chess game.” Starting as a local field commander during the early days of the Houthis’ ragtag insurgency, </w:t>
      </w:r>
      <w:r>
        <w:rPr>
          <w:rStyle w:val="StyleUnderline"/>
        </w:rPr>
        <w:t>Abdullah</w:t>
      </w:r>
      <w:r>
        <w:rPr>
          <w:sz w:val="16"/>
        </w:rPr>
        <w:t xml:space="preserve"> rose through the ranks, going on to oversee the movement’s most significant battlefield victories, often </w:t>
      </w:r>
      <w:r>
        <w:rPr>
          <w:rStyle w:val="StyleUnderline"/>
        </w:rPr>
        <w:t>demonstrat</w:t>
      </w:r>
      <w:r>
        <w:rPr>
          <w:sz w:val="16"/>
        </w:rPr>
        <w:t xml:space="preserve">ing </w:t>
      </w:r>
      <w:r>
        <w:rPr>
          <w:rStyle w:val="Emphasis"/>
        </w:rPr>
        <w:t>a hyper-aggressive, winner-takes-all mentality</w:t>
      </w:r>
      <w:r>
        <w:rPr>
          <w:rStyle w:val="StyleUnderline"/>
        </w:rPr>
        <w:t xml:space="preserve">. Yemen has a deep history of tribal </w:t>
      </w:r>
      <w:r>
        <w:rPr>
          <w:rStyle w:val="Emphasis"/>
        </w:rPr>
        <w:t>mediation</w:t>
      </w:r>
      <w:r>
        <w:rPr>
          <w:rStyle w:val="StyleUnderline"/>
        </w:rPr>
        <w:t xml:space="preserve"> in conflict</w:t>
      </w:r>
      <w:r>
        <w:rPr>
          <w:sz w:val="16"/>
        </w:rPr>
        <w:t xml:space="preserve">, a set of traditions that translates into a rulebook for fighting, </w:t>
      </w:r>
      <w:r>
        <w:rPr>
          <w:rStyle w:val="Emphasis"/>
        </w:rPr>
        <w:t>which Abdullah has repeatedly ignored</w:t>
      </w:r>
      <w:r>
        <w:rPr>
          <w:sz w:val="16"/>
        </w:rPr>
        <w:t xml:space="preserve">. During fighting in 2008, </w:t>
      </w:r>
      <w:r>
        <w:rPr>
          <w:rStyle w:val="StyleUnderline"/>
        </w:rPr>
        <w:t>he</w:t>
      </w:r>
      <w:r>
        <w:rPr>
          <w:sz w:val="16"/>
        </w:rPr>
        <w:t xml:space="preserve"> is said to have </w:t>
      </w:r>
      <w:r>
        <w:rPr>
          <w:rStyle w:val="StyleUnderline"/>
        </w:rPr>
        <w:t>rejected overtures from members of the al-Hamati tribe for a deal to end fighting in their area, telling them, in Brandt’s account, “</w:t>
      </w:r>
      <w:r>
        <w:rPr>
          <w:rStyle w:val="Emphasis"/>
        </w:rPr>
        <w:t>If you are men, we meet on the battlefield</w:t>
      </w:r>
      <w:r>
        <w:rPr>
          <w:rStyle w:val="StyleUnderline"/>
        </w:rPr>
        <w:t xml:space="preserve">.” </w:t>
      </w:r>
      <w:r>
        <w:rPr>
          <w:sz w:val="16"/>
        </w:rPr>
        <w:t xml:space="preserve">Later, he allegedly used the death of a tribal leader – which would usually lead to a temporary truce to allow for funeral preparations – as an opportunity to seize the tribe’s town. He is renowned within the movement for his fallings-out with his fellow commanders, including Abdelmalek al-Houthi, the Houthi leader, who fought alongside Abdullah as a field commander during the early Sa’dah wars. </w:t>
      </w:r>
      <w:r>
        <w:rPr>
          <w:rStyle w:val="StyleUnderline"/>
        </w:rPr>
        <w:t>He’s also known for his dislike of</w:t>
      </w:r>
      <w:r>
        <w:rPr>
          <w:sz w:val="16"/>
        </w:rPr>
        <w:t xml:space="preserve"> politically oriented members of the movement, who counselled </w:t>
      </w:r>
      <w:r>
        <w:rPr>
          <w:rStyle w:val="StyleUnderline"/>
        </w:rPr>
        <w:t>a more consensus-based approach including participation in</w:t>
      </w:r>
      <w:r>
        <w:rPr>
          <w:sz w:val="16"/>
        </w:rPr>
        <w:t xml:space="preserve"> broadly inclusive </w:t>
      </w:r>
      <w:r>
        <w:rPr>
          <w:rStyle w:val="StyleUnderline"/>
        </w:rPr>
        <w:t>peace talks</w:t>
      </w:r>
      <w:r>
        <w:rPr>
          <w:sz w:val="16"/>
        </w:rPr>
        <w:t xml:space="preserve"> in Sana’a between 2013 and 2014. “Abdullah has been fighting since he was 19,” says someone with ties to the Houthis who asks not to be named because of the sensitivity around discussing the group’s inner workings. “It is all he knows. He spent six years fighting the government, hiding in caves and living on bread and water, and carrying on because of the strength of his convictions. He has been imprisoned, tortured and had the Saudis try and kill him repeatedly. War is all he has known.” Frequently reported to have been killed during Yemeni and Saudi airstrikes, Abdullah was briefly captured by the Saleh regime, but escaped from a Sana’a prison in 2006 along with other Houthi leaders before going on to become the movement’s battlefield supremo. In August 2017, Abdullah was named the head of the general intelligence authority in Sana’a. A few months later, former Yemeni president Ali Abdullah Saleh, who had allied with the Houthis in 2014 in the hope of returning his family to power, decided to break from the alliance. It was Abdullah al-Hakem who oversaw the fight with the Houthis’ rival-turned-ally-turned-rival-again, who was killed on 4th December 2017, within 48 hours of announcing the split. He was subsequently promoted to commander of the Republican Guard, the elite military unit seen as one of the main instruments of Saleh’s power. The Saudis had hoped that Saleh’s split from the Houthis would be the group’s undoing. In the days before the former president was killed, both Saleh and Ali Mohsen al-Ahmar, the Saudi-backed commander of anti-Houthi forces, made calls to leaders of the so-called ‘collar tribes’ who surround Sana’a, urging them to turn on the Houthis. Shortly after Saleh died, footage emerged of Abdullah talking calmly with the same group of tribesmen. His message, I was told, was a simple one: if you betray us, we will besiege your homes and destroy them and you; remain neutral and you will be well compensated. Ultimately, Abdullah’s words carried more weight than those of either Saleh or Mohsen, who for much of his lifetime had been the most feared man in Yemen. “</w:t>
      </w:r>
      <w:r>
        <w:rPr>
          <w:rStyle w:val="StyleUnderline"/>
        </w:rPr>
        <w:t>Abdullah is now almost the most powerful man within the movement, second only to</w:t>
      </w:r>
      <w:r>
        <w:rPr>
          <w:sz w:val="16"/>
        </w:rPr>
        <w:t xml:space="preserve"> Abdulmalek </w:t>
      </w:r>
      <w:r>
        <w:rPr>
          <w:rStyle w:val="StyleUnderline"/>
        </w:rPr>
        <w:t xml:space="preserve">al-Houthi, and is probably the </w:t>
      </w:r>
      <w:r>
        <w:rPr>
          <w:rStyle w:val="Emphasis"/>
        </w:rPr>
        <w:t>more important decision maker</w:t>
      </w:r>
      <w:r>
        <w:rPr>
          <w:rStyle w:val="StyleUnderline"/>
        </w:rPr>
        <w:t xml:space="preserve"> when it comes to strategic decisions,” says a security analyst with close ties to the military establishment in Sana’a.</w:t>
      </w:r>
      <w:r>
        <w:rPr>
          <w:sz w:val="16"/>
        </w:rPr>
        <w:t xml:space="preserve"> Fifteen years on from his days as a primary-school teacher in Dahyan, Abdullah has tens of thousands of men under his command and receives a significant cut from Yemen’s thriving war economy. </w:t>
      </w:r>
      <w:r>
        <w:rPr>
          <w:rStyle w:val="Emphasis"/>
        </w:rPr>
        <w:t>He is also likely to have</w:t>
      </w:r>
      <w:r>
        <w:rPr>
          <w:sz w:val="16"/>
        </w:rPr>
        <w:t xml:space="preserve"> an important say, if not </w:t>
      </w:r>
      <w:r>
        <w:rPr>
          <w:rStyle w:val="Emphasis"/>
        </w:rPr>
        <w:t>the final word, on any deal to end the war</w:t>
      </w:r>
      <w:r>
        <w:rPr>
          <w:sz w:val="16"/>
        </w:rPr>
        <w:t xml:space="preserve">. Mohammed: the “young prince in a hurry” On the other side of the border, Saudi Arabia’s king, Salman, who came to power in 2015 at the age of 79, had long harboured plans to shake up the status quo of the al-Sauds’ absolute monarchy. As the internal enforcer of family order during his 48 years as governor of Riyadh – which included running a private jail for misbehaving princes – Salman had become disillusioned with a system that relied on consensus among an ageing set of royals. They seemed interested in little more than amassing power and wealth as the country remained almost entirely dependent on oil exports and stubbornly resistant to reform. As he aged, however, Salman recognised that he needed a younger man to implement his plans. He looked to his favourite son, Mohammed, to act as his avatar and eventual successor. While </w:t>
      </w:r>
      <w:r>
        <w:rPr>
          <w:rStyle w:val="StyleUnderline"/>
        </w:rPr>
        <w:t>Mohammed</w:t>
      </w:r>
      <w:r>
        <w:rPr>
          <w:sz w:val="16"/>
        </w:rPr>
        <w:t xml:space="preserve">’s name had not been much discussed around the royal court or in diplomatic circles, he had been, in the words of a longtime Saudi-watcher, “hiding in plain sight” for much of the decade before his father’s accession to the throne. An increasingly influential adviser to Salman, he </w:t>
      </w:r>
      <w:r>
        <w:rPr>
          <w:rStyle w:val="StyleUnderline"/>
        </w:rPr>
        <w:t xml:space="preserve">nurtured major ambitions and had inherited his father’s assertive and direct nature. </w:t>
      </w:r>
      <w:r>
        <w:rPr>
          <w:sz w:val="16"/>
        </w:rPr>
        <w:t>A story often told in Riyadh – and denied by the Saudi government – involves Mohammed in his youth sending a civil servant a plain envelope containing a single bullet after the official refused to transfer a parcel of land to the prince. Mohammed, often referred to as ‘</w:t>
      </w:r>
      <w:r>
        <w:rPr>
          <w:rStyle w:val="StyleUnderline"/>
        </w:rPr>
        <w:t>MbS’</w:t>
      </w:r>
      <w:r>
        <w:rPr>
          <w:sz w:val="16"/>
        </w:rPr>
        <w:t xml:space="preserve">, </w:t>
      </w:r>
      <w:r>
        <w:rPr>
          <w:rStyle w:val="StyleUnderline"/>
        </w:rPr>
        <w:t>is</w:t>
      </w:r>
      <w:r>
        <w:rPr>
          <w:sz w:val="16"/>
        </w:rPr>
        <w:t xml:space="preserve"> also </w:t>
      </w:r>
      <w:r>
        <w:rPr>
          <w:rStyle w:val="StyleUnderline"/>
        </w:rPr>
        <w:t>decidedly Saudi</w:t>
      </w:r>
      <w:r>
        <w:rPr>
          <w:sz w:val="16"/>
        </w:rPr>
        <w:t xml:space="preserve">. He did not study abroad, has cultivated ties to the kingdom’s tribes rather than to foreigners and reveres Abdulaziz, the kingdom’s founder, seeing himself as being made in the same mould – an iconic nation-builder who did not seek help from outside. </w:t>
      </w:r>
      <w:r>
        <w:rPr>
          <w:rStyle w:val="StyleUnderline"/>
        </w:rPr>
        <w:t>“He sees himself as a man of destiny, someone who will improve and change things,” says</w:t>
      </w:r>
      <w:r>
        <w:rPr>
          <w:sz w:val="16"/>
        </w:rPr>
        <w:t xml:space="preserve"> Professor Bernard </w:t>
      </w:r>
      <w:r>
        <w:rPr>
          <w:rStyle w:val="StyleUnderline"/>
        </w:rPr>
        <w:t>Haykel, a Middle East expert at Princeton University who has close ties to the Saud family</w:t>
      </w:r>
      <w:r>
        <w:rPr>
          <w:sz w:val="16"/>
        </w:rPr>
        <w:t xml:space="preserve">. “The country was sclerotic and running towards a disaster, incapable of making decisions. MbS sees the country as unsustainable if unreformed. He sees the [George W] Bush decision to invade Iraq and the disaster that followed, the Obama administration that just wanted to cosy up to Iran and the abandonment of [deposed former Egyptian president] Hosni Mubarak as signs that Saudi Arabia is on its own. </w:t>
      </w:r>
      <w:r>
        <w:rPr>
          <w:rStyle w:val="StyleUnderline"/>
        </w:rPr>
        <w:t>He decided that Saudi Arabia needed to be able to look after itself and defend itself</w:t>
      </w:r>
      <w:r>
        <w:rPr>
          <w:sz w:val="16"/>
        </w:rPr>
        <w:t>.” “MbS sees himself as a great man, the next version of Abdulaziz,” adds a European diplomat with lengthy experience in the Middle East. “</w:t>
      </w:r>
      <w:r>
        <w:rPr>
          <w:rStyle w:val="StyleUnderline"/>
        </w:rPr>
        <w:t>He wants to push back Iran, make Saudi Arabia great again and to rule for the next generation or two</w:t>
      </w:r>
      <w:r>
        <w:rPr>
          <w:sz w:val="16"/>
        </w:rPr>
        <w:t xml:space="preserve">.” With his father’s blessing, Mohammed has shaken things up while consolidating an unprecedented level of power around himself. In June 2017 King Salman removed Mohammed’s cousin from the line of succession, making his 31-year-old son crown prince. Mohammed has restructured the government, sidelining potential rivals and placing the country’s intelligence, security services and military under his direct control. In October 2017 he ordered the arrest of dozens of high-profile businessmen, accusing them of corruption and imprisoning them in the Ritz-Carlton in Riyadh until they handed back what he saw as their ill-gotten gains. Mohammed has cut benefits and civil service pay, reduced government subsidies and introduced VAT. </w:t>
      </w:r>
      <w:r>
        <w:rPr>
          <w:rStyle w:val="StyleUnderline"/>
        </w:rPr>
        <w:t>He</w:t>
      </w:r>
      <w:r>
        <w:rPr>
          <w:sz w:val="16"/>
        </w:rPr>
        <w:t xml:space="preserve"> planned to take Aramco – the state-run oil company and main driver of the Saudi economy – public, although this now appears to be on hold, and </w:t>
      </w:r>
      <w:r>
        <w:rPr>
          <w:rStyle w:val="StyleUnderline"/>
        </w:rPr>
        <w:t>has adopted an aggressively hawkish foreign policy stance</w:t>
      </w:r>
      <w:r>
        <w:rPr>
          <w:sz w:val="16"/>
        </w:rPr>
        <w:t xml:space="preserve">. As well as </w:t>
      </w:r>
      <w:r>
        <w:rPr>
          <w:rStyle w:val="StyleUnderline"/>
        </w:rPr>
        <w:t>escalating Saudi involvement in the war in Yemen</w:t>
      </w:r>
      <w:r>
        <w:rPr>
          <w:sz w:val="16"/>
        </w:rPr>
        <w:t xml:space="preserve">, he has taken a leading role in a blockade of neighbouring Qatar, temporarily placed the Lebanese prime minister Saad Hariri under house arrest and quietly reached out to Israel in the hope of building a new regional order. Most recently, in August 2018, he severed diplomatic relations with Canada in response to Ottawa’s criticisms of Saudi treatment of human rights activists. Some worry that the “young prince in a hurry” is moving too fast, overstretching himself and not being realistic about the prospects for success of many of his initiatives. Saudi, Yemeni and western officials point to Saudi Arabia’s role in the Yemen war as a cautionary tale. Mohammed was defence minister when, in March 2015, Saudi Arabia began bombing Houthi rebels, which it saw as fighting a proxy war on behalf of its major regional opponent, Iran. The kingdom launched a massive series of airstrikes against Houthi positions and announced the formation of an international coalition comprised largely of Sunni Arab countries. Saudi officials predicted a quick war of a few weeks or months at most. In March 2018 Saudi involvement in the conflict entered its fourth year, with no end in sight. </w:t>
      </w:r>
      <w:r>
        <w:rPr>
          <w:rStyle w:val="StyleUnderline"/>
        </w:rPr>
        <w:t>Ostensibly, the Yemen war is being fought between the Houthis on one side and the government of</w:t>
      </w:r>
      <w:r>
        <w:rPr>
          <w:sz w:val="16"/>
        </w:rPr>
        <w:t xml:space="preserve"> ousted Yemeni president Abd Rabbu Mansour </w:t>
      </w:r>
      <w:r>
        <w:rPr>
          <w:rStyle w:val="StyleUnderline"/>
        </w:rPr>
        <w:t xml:space="preserve">Hadi on the other. But the reality is more complicated. Anti-Houthi fighters are drawn from a wide array of groups on the ground, few of them particularly loyal to Hadi. Funding for the different groups comes from Saudi Arabia and the UAE while air support provided by Riyadh and Abu Dhabi has been crucial in keeping the Houthis at bay in Yemen’s northern highlands. </w:t>
      </w:r>
      <w:r>
        <w:rPr>
          <w:sz w:val="16"/>
        </w:rPr>
        <w:t xml:space="preserve">“Without Saudi Arabia and the UAE, the Houthis would have won the war quickly, and they would control Yemen,” says a member of Islah, a Sunni Islamist party that has played a leading role in the anti-Houthi war effort. </w:t>
      </w:r>
      <w:r>
        <w:rPr>
          <w:rStyle w:val="StyleUnderline"/>
        </w:rPr>
        <w:t>While UN-led mediation efforts have focused on brokering a truce</w:t>
      </w:r>
      <w:r>
        <w:rPr>
          <w:sz w:val="16"/>
        </w:rPr>
        <w:t xml:space="preserve"> between the Hadi government and the Houthis, </w:t>
      </w:r>
      <w:r>
        <w:rPr>
          <w:rStyle w:val="StyleUnderline"/>
        </w:rPr>
        <w:t xml:space="preserve">diplomats are clear in saying that </w:t>
      </w:r>
      <w:r>
        <w:rPr>
          <w:rStyle w:val="Emphasis"/>
        </w:rPr>
        <w:t>Saudi Arabia has the final veto on any deal</w:t>
      </w:r>
      <w:r>
        <w:rPr>
          <w:rStyle w:val="StyleUnderline"/>
        </w:rPr>
        <w:t xml:space="preserve">, and that Mohammed bin Salman is the ultimate decision maker. But Mohammed is said to see a Houthi surrender, or outright military victory, as the only acceptable outcome. </w:t>
      </w:r>
      <w:r>
        <w:rPr>
          <w:sz w:val="16"/>
        </w:rPr>
        <w:t xml:space="preserve">The cost of peace In 2018 the focus for diplomats working to broker an end to the war has been on Hodeidah, a port city on Yemen’s western Red Sea coast. The Houthis have held the city since late 2014, and it has become an increasingly vital economic lifeline for the territory they control in the northwest of the country, as well as a major part of the war economy. At the start of the war, the Saudi-led coalition tried to blockade the port, which accounts for some 70 percent of all food imports into Yemen, but was convinced by the UN to allow ships to enter after it set up a monitoring system to prevent arms from being smuggled in. In 2016 the UAE, the Saudis’ main partner in the war, mooted an amphibious assault on the port and requested support from the US: the US refused to help and warned Abu Dhabi against the move. Since early 2017, UAE-backed Yemeni forces have been moving their way up the coast towards Hodeidah. In June, they arrived on the outskirts of the city. The battle for Hodeidah, which began on 13th June 2018, looked from the start to be the bloodiest of the war to date. Martin </w:t>
      </w:r>
      <w:r>
        <w:rPr>
          <w:rStyle w:val="StyleUnderline"/>
        </w:rPr>
        <w:t>Griffiths</w:t>
      </w:r>
      <w:r>
        <w:rPr>
          <w:sz w:val="16"/>
        </w:rPr>
        <w:t xml:space="preserve">, the UN special envoy tasked with ending the war in Yemen, </w:t>
      </w:r>
      <w:r>
        <w:rPr>
          <w:rStyle w:val="StyleUnderline"/>
        </w:rPr>
        <w:t xml:space="preserve">tried to avert a fight for Hodeidah. </w:t>
      </w:r>
      <w:r>
        <w:rPr>
          <w:rStyle w:val="Emphasis"/>
        </w:rPr>
        <w:t>The response to his efforts was telling of the attitude of both Abdullah and Mohammed to any suggestion of a climb-down</w:t>
      </w:r>
      <w:r>
        <w:rPr>
          <w:rStyle w:val="StyleUnderline"/>
        </w:rPr>
        <w:t>.</w:t>
      </w:r>
      <w:r>
        <w:rPr>
          <w:sz w:val="16"/>
        </w:rPr>
        <w:t xml:space="preserve"> In June, Griffiths was able to extract a concession from the Houthis to hand over the port of Hodeidah to the UN, although not the city. The offer came after internal consultations within the Houthi movement in which </w:t>
      </w:r>
      <w:r>
        <w:rPr>
          <w:rStyle w:val="StyleUnderline"/>
        </w:rPr>
        <w:t>Abdullah is</w:t>
      </w:r>
      <w:r>
        <w:rPr>
          <w:sz w:val="16"/>
        </w:rPr>
        <w:t xml:space="preserve"> said to have been </w:t>
      </w:r>
      <w:r>
        <w:rPr>
          <w:rStyle w:val="StyleUnderline"/>
        </w:rPr>
        <w:t>a vociferous opponent of compromise of any kind</w:t>
      </w:r>
      <w:r>
        <w:rPr>
          <w:sz w:val="16"/>
        </w:rPr>
        <w:t xml:space="preserve">. In meetings with </w:t>
      </w:r>
      <w:r>
        <w:rPr>
          <w:rStyle w:val="StyleUnderline"/>
        </w:rPr>
        <w:t>Mohammed bin Salman</w:t>
      </w:r>
      <w:r>
        <w:rPr>
          <w:sz w:val="16"/>
        </w:rPr>
        <w:t xml:space="preserve">, diplomats were told that the crown prince </w:t>
      </w:r>
      <w:r>
        <w:rPr>
          <w:rStyle w:val="StyleUnderline"/>
        </w:rPr>
        <w:t>would accept nothing less than a complete Houthi withdrawal</w:t>
      </w:r>
      <w:r>
        <w:rPr>
          <w:sz w:val="16"/>
        </w:rPr>
        <w:t xml:space="preserve"> from the city if a battle were to be averted. International-relations academics talk about how so-called “mutually hurting stalemates” are often a precursor to a peace deal. “Any theory of conflict resolution will say that the parties need to get to a point where they recognise there is more to be gained from peace than war. In the first weeks of a war, it’s unlikely that you are going to agree to that,” says Alex de Waal, executive director of the World Peace Foundation and an expert on peace processes. Ordinarily, the longer a conflict lasts, the more likely it is that it will be “ripe” for peace. </w:t>
      </w:r>
      <w:r>
        <w:rPr>
          <w:rStyle w:val="StyleUnderline"/>
        </w:rPr>
        <w:t>On paper Yemen’s war</w:t>
      </w:r>
      <w:r>
        <w:rPr>
          <w:sz w:val="16"/>
        </w:rPr>
        <w:t xml:space="preserve"> – which has lasted years, eviscerated the Yemeni economy, killed tens of thousands, led to mass outbreaks of cholera and has seen the Houthis launch dozens of missile strikes on Saudi Arabia, which in turn has suffered reputational damage for its role in a humanitarian disaster – </w:t>
      </w:r>
      <w:r>
        <w:rPr>
          <w:rStyle w:val="StyleUnderline"/>
        </w:rPr>
        <w:t xml:space="preserve">would to be ripe for peace. </w:t>
      </w:r>
      <w:r>
        <w:rPr>
          <w:rStyle w:val="Emphasis"/>
        </w:rPr>
        <w:t>But that assumes a relatively simplistic calculus on the part of men like Mohammed and Abdullah</w:t>
      </w:r>
      <w:r>
        <w:rPr>
          <w:sz w:val="16"/>
        </w:rPr>
        <w:t>, the respective powers behind the thrones of Saudi Arabia and the Houthis. “</w:t>
      </w:r>
      <w:r>
        <w:rPr>
          <w:rStyle w:val="StyleUnderline"/>
        </w:rPr>
        <w:t>For Mohammed bin Salman, this is</w:t>
      </w:r>
      <w:r>
        <w:rPr>
          <w:sz w:val="16"/>
        </w:rPr>
        <w:t xml:space="preserve"> not his primary game, it’s </w:t>
      </w:r>
      <w:r>
        <w:rPr>
          <w:rStyle w:val="StyleUnderline"/>
        </w:rPr>
        <w:t>his secondary game</w:t>
      </w:r>
      <w:r>
        <w:rPr>
          <w:sz w:val="16"/>
        </w:rPr>
        <w:t xml:space="preserve">,” says de Waal. That is to say, bin </w:t>
      </w:r>
      <w:r>
        <w:rPr>
          <w:rStyle w:val="StyleUnderline"/>
        </w:rPr>
        <w:t xml:space="preserve">Salman’s main aim is to consolidate himself as the centre of power in Saudi Arabia, and Saudi as the central power in the region; Yemen is just a subplot. And </w:t>
      </w:r>
      <w:r>
        <w:rPr>
          <w:rStyle w:val="Emphasis"/>
        </w:rPr>
        <w:t>a man who wants to lead his country for the next two generations might not want to blot his reputation by fighting the first war he entered to a draw</w:t>
      </w:r>
      <w:r>
        <w:rPr>
          <w:sz w:val="16"/>
        </w:rPr>
        <w:t>, particularly given that he sees the hand of Iran behind the Houthis’ rise.</w:t>
      </w:r>
    </w:p>
    <w:p w:rsidR="002F3070" w:rsidRDefault="002F3070" w:rsidP="00CF1470">
      <w:pPr>
        <w:rPr>
          <w:sz w:val="16"/>
        </w:rPr>
      </w:pPr>
    </w:p>
    <w:p w:rsidR="00CF1470" w:rsidRDefault="00CF1470" w:rsidP="00CF1470">
      <w:pPr>
        <w:pStyle w:val="Heading4"/>
      </w:pPr>
      <w:r>
        <w:t xml:space="preserve">Negotiations fail without </w:t>
      </w:r>
      <w:r>
        <w:rPr>
          <w:u w:val="single"/>
        </w:rPr>
        <w:t>US arms reductions</w:t>
      </w:r>
      <w:r>
        <w:t xml:space="preserve"> – no pressure for either side to come to the table</w:t>
      </w:r>
    </w:p>
    <w:p w:rsidR="00CF1470" w:rsidRDefault="00CF1470" w:rsidP="00CF1470">
      <w:r>
        <w:t>*I think this could be paired nicely with some of the thrall and dorminey stuff out saying cutting sales makes the US a good-faith negotiator – also the spindel ev</w:t>
      </w:r>
    </w:p>
    <w:p w:rsidR="00CF1470" w:rsidRDefault="00CF1470" w:rsidP="00CF1470">
      <w:r>
        <w:rPr>
          <w:b/>
          <w:bCs/>
          <w:sz w:val="26"/>
          <w:szCs w:val="26"/>
        </w:rPr>
        <w:t>Johnsen 18</w:t>
      </w:r>
      <w:r>
        <w:t xml:space="preserve"> (Gregory D. Johnsen, former Fulbright Fellow in Yemen, PhD candidate at Princeton University and the Michael Hastings National Security Fellow, 12-19-2018, "A Roadmap for Yemen Peace Talks," Century Foundation, https://tcf.org/content/report/roadmap-yemen-peace-talks/)SEM</w:t>
      </w:r>
    </w:p>
    <w:p w:rsidR="00CF1470" w:rsidRDefault="00CF1470" w:rsidP="00CF1470">
      <w:pPr>
        <w:rPr>
          <w:sz w:val="10"/>
        </w:rPr>
      </w:pPr>
      <w:r>
        <w:rPr>
          <w:sz w:val="10"/>
        </w:rPr>
        <w:t xml:space="preserve">On March 25, 2015, Saudi Arabia announced the beginning of military operations in </w:t>
      </w:r>
      <w:r>
        <w:rPr>
          <w:rStyle w:val="StyleUnderline"/>
        </w:rPr>
        <w:t>Yemen</w:t>
      </w:r>
      <w:r>
        <w:rPr>
          <w:sz w:val="10"/>
        </w:rPr>
        <w:t xml:space="preserve">. Nearly four years on that </w:t>
      </w:r>
      <w:r>
        <w:rPr>
          <w:rStyle w:val="StyleUnderline"/>
        </w:rPr>
        <w:t>war has been a disaster: for Saudi Arabia, for the United States and</w:t>
      </w:r>
      <w:r>
        <w:rPr>
          <w:sz w:val="10"/>
        </w:rPr>
        <w:t xml:space="preserve">, most of all, </w:t>
      </w:r>
      <w:r>
        <w:rPr>
          <w:rStyle w:val="StyleUnderline"/>
        </w:rPr>
        <w:t>for the Yemeni civilians</w:t>
      </w:r>
      <w:r>
        <w:rPr>
          <w:sz w:val="10"/>
        </w:rPr>
        <w:t xml:space="preserve"> caught in the middle. The UN calls Yemen “the world’s worst humanitarian crisis,” a judgment that is made all the more striking by the fact that the crisis is entirely man-made. Yemen is a disaster of choice. </w:t>
      </w:r>
      <w:r>
        <w:rPr>
          <w:rStyle w:val="StyleUnderline"/>
        </w:rPr>
        <w:t>Saudi Arabia needed U.S. support to start its war in Yemen and it will need U.S. support to end it. No other country has sufficient leverage to influence Saudi behavior</w:t>
      </w:r>
      <w:r>
        <w:rPr>
          <w:sz w:val="10"/>
        </w:rPr>
        <w:t xml:space="preserve">. President </w:t>
      </w:r>
      <w:r>
        <w:rPr>
          <w:rStyle w:val="StyleUnderline"/>
        </w:rPr>
        <w:t>Trump</w:t>
      </w:r>
      <w:r>
        <w:rPr>
          <w:sz w:val="10"/>
        </w:rPr>
        <w:t xml:space="preserve"> has been clear that when it comes to Saudi Arabia he </w:t>
      </w:r>
      <w:r>
        <w:rPr>
          <w:rStyle w:val="StyleUnderline"/>
        </w:rPr>
        <w:t>marches in lockstep with</w:t>
      </w:r>
      <w:r>
        <w:rPr>
          <w:sz w:val="10"/>
        </w:rPr>
        <w:t xml:space="preserve"> kingdom’s young crown prince and de facto leader, </w:t>
      </w:r>
      <w:r>
        <w:rPr>
          <w:rStyle w:val="StyleUnderline"/>
        </w:rPr>
        <w:t>M</w:t>
      </w:r>
      <w:r>
        <w:rPr>
          <w:sz w:val="10"/>
        </w:rPr>
        <w:t xml:space="preserve">ohammed </w:t>
      </w:r>
      <w:r>
        <w:rPr>
          <w:rStyle w:val="StyleUnderline"/>
        </w:rPr>
        <w:t>b</w:t>
      </w:r>
      <w:r>
        <w:rPr>
          <w:sz w:val="10"/>
        </w:rPr>
        <w:t xml:space="preserve">in </w:t>
      </w:r>
      <w:r>
        <w:rPr>
          <w:rStyle w:val="StyleUnderline"/>
        </w:rPr>
        <w:t>S</w:t>
      </w:r>
      <w:r>
        <w:rPr>
          <w:sz w:val="10"/>
        </w:rPr>
        <w:t xml:space="preserve">alman, which means it is up to Congress to impose limits and save Saudi Arabia from its own poor decision making. </w:t>
      </w:r>
      <w:r>
        <w:rPr>
          <w:rStyle w:val="StyleUnderline"/>
        </w:rPr>
        <w:t>The UN special envoy</w:t>
      </w:r>
      <w:r>
        <w:rPr>
          <w:sz w:val="10"/>
        </w:rPr>
        <w:t xml:space="preserve"> to Saudi Arabia </w:t>
      </w:r>
      <w:r>
        <w:rPr>
          <w:rStyle w:val="StyleUnderline"/>
        </w:rPr>
        <w:t xml:space="preserve">has the space and the talent to propose some creative diplomatic steps, but </w:t>
      </w:r>
      <w:r>
        <w:rPr>
          <w:rStyle w:val="Emphasis"/>
        </w:rPr>
        <w:t>absent sustained and significant U.S. pressure these will be steps that come and go and the war will continue</w:t>
      </w:r>
      <w:r>
        <w:rPr>
          <w:sz w:val="10"/>
        </w:rPr>
        <w:t xml:space="preserve">. It has happened before—in previous years with previous special envoys—and it can happen again. </w:t>
      </w:r>
      <w:r>
        <w:rPr>
          <w:rStyle w:val="Emphasis"/>
        </w:rPr>
        <w:t>There is, as has been clear for years, no military solution to this conflict</w:t>
      </w:r>
      <w:r>
        <w:rPr>
          <w:rStyle w:val="StyleUnderline"/>
        </w:rPr>
        <w:t>. Saudi Arabia’s military options are limited: airstrikes alone are not going to uproot the Houthis, sending ground troops into the north Yemeni highlands would be as bloody as it would be foolish, and complete Saudi withdrawal</w:t>
      </w:r>
      <w:r>
        <w:rPr>
          <w:sz w:val="10"/>
        </w:rPr>
        <w:t>—which would legitimize the Houthi coup—</w:t>
      </w:r>
      <w:r>
        <w:rPr>
          <w:rStyle w:val="StyleUnderline"/>
        </w:rPr>
        <w:t xml:space="preserve">is something the Saudis refuse to contemplate. </w:t>
      </w:r>
      <w:r>
        <w:rPr>
          <w:sz w:val="10"/>
        </w:rPr>
        <w:t xml:space="preserve">The sad truth is that </w:t>
      </w:r>
      <w:r>
        <w:rPr>
          <w:rStyle w:val="StyleUnderline"/>
        </w:rPr>
        <w:t>right now fighting is easier than making</w:t>
      </w:r>
      <w:r>
        <w:rPr>
          <w:sz w:val="10"/>
        </w:rPr>
        <w:t xml:space="preserve"> the difficult </w:t>
      </w:r>
      <w:r>
        <w:rPr>
          <w:rStyle w:val="StyleUnderline"/>
        </w:rPr>
        <w:t>compromises</w:t>
      </w:r>
      <w:r>
        <w:rPr>
          <w:sz w:val="10"/>
        </w:rPr>
        <w:t xml:space="preserve"> necessary for peace. </w:t>
      </w:r>
      <w:r>
        <w:rPr>
          <w:rStyle w:val="Emphasis"/>
        </w:rPr>
        <w:t>Neither side is under much domestic pressure to end the war. Saudi Arabia has lost relatively few soldiers</w:t>
      </w:r>
      <w:r>
        <w:rPr>
          <w:rStyle w:val="StyleUnderline"/>
        </w:rPr>
        <w:t xml:space="preserve"> in the fighting, and</w:t>
      </w:r>
      <w:r>
        <w:rPr>
          <w:sz w:val="10"/>
        </w:rPr>
        <w:t xml:space="preserve"> the lack of body bags coming back to Riyadh along with Crown Prince </w:t>
      </w:r>
      <w:r>
        <w:rPr>
          <w:rStyle w:val="StyleUnderline"/>
        </w:rPr>
        <w:t>M</w:t>
      </w:r>
      <w:r>
        <w:rPr>
          <w:sz w:val="10"/>
        </w:rPr>
        <w:t xml:space="preserve">ohammed </w:t>
      </w:r>
      <w:r>
        <w:rPr>
          <w:rStyle w:val="StyleUnderline"/>
        </w:rPr>
        <w:t>b</w:t>
      </w:r>
      <w:r>
        <w:rPr>
          <w:sz w:val="10"/>
        </w:rPr>
        <w:t xml:space="preserve">in </w:t>
      </w:r>
      <w:r>
        <w:rPr>
          <w:rStyle w:val="StyleUnderline"/>
        </w:rPr>
        <w:t>S</w:t>
      </w:r>
      <w:r>
        <w:rPr>
          <w:sz w:val="10"/>
        </w:rPr>
        <w:t>alman</w:t>
      </w:r>
      <w:r>
        <w:rPr>
          <w:rStyle w:val="StyleUnderline"/>
        </w:rPr>
        <w:t xml:space="preserve">’s inability to stomach criticism has meant there is little in the way of an anti-war movement </w:t>
      </w:r>
      <w:r>
        <w:rPr>
          <w:sz w:val="10"/>
        </w:rPr>
        <w:t xml:space="preserve">inside the kingdom. </w:t>
      </w:r>
      <w:r>
        <w:rPr>
          <w:rStyle w:val="Emphasis"/>
        </w:rPr>
        <w:t>The Houthis</w:t>
      </w:r>
      <w:r>
        <w:rPr>
          <w:sz w:val="10"/>
        </w:rPr>
        <w:t xml:space="preserve">, whose top leadership is largely insulated from the shortages associated with the war, </w:t>
      </w:r>
      <w:r>
        <w:rPr>
          <w:rStyle w:val="Emphasis"/>
        </w:rPr>
        <w:t>believe themselves to be in a stronger position than the Saudi-led coalition</w:t>
      </w:r>
      <w:r>
        <w:rPr>
          <w:sz w:val="10"/>
        </w:rPr>
        <w:t xml:space="preserve">. After all, </w:t>
      </w:r>
      <w:r>
        <w:rPr>
          <w:rStyle w:val="StyleUnderline"/>
        </w:rPr>
        <w:t>they hold the territory</w:t>
      </w:r>
      <w:r>
        <w:rPr>
          <w:sz w:val="10"/>
        </w:rPr>
        <w:t xml:space="preserve">. As </w:t>
      </w:r>
      <w:r>
        <w:rPr>
          <w:rStyle w:val="StyleUnderline"/>
        </w:rPr>
        <w:t>one Houthi politician recently told</w:t>
      </w:r>
      <w:r>
        <w:rPr>
          <w:sz w:val="10"/>
        </w:rPr>
        <w:t xml:space="preserve"> Robert Worth of the </w:t>
      </w:r>
      <w:r>
        <w:rPr>
          <w:rStyle w:val="StyleUnderline"/>
        </w:rPr>
        <w:t>New York Times</w:t>
      </w:r>
      <w:r>
        <w:rPr>
          <w:sz w:val="10"/>
        </w:rPr>
        <w:t xml:space="preserve"> Magazine: </w:t>
      </w:r>
      <w:r>
        <w:rPr>
          <w:rStyle w:val="StyleUnderline"/>
        </w:rPr>
        <w:t>“We expect this war to be very long. It is a war of bone-breaking—they break us or we break them.”</w:t>
      </w:r>
      <w:r>
        <w:rPr>
          <w:sz w:val="10"/>
        </w:rPr>
        <w:t xml:space="preserve">1 </w:t>
      </w:r>
      <w:r>
        <w:rPr>
          <w:rStyle w:val="Emphasis"/>
        </w:rPr>
        <w:t>The Houthi leaders don’t want to surrender diplomatically what they have gained militarily</w:t>
      </w:r>
      <w:r>
        <w:rPr>
          <w:rStyle w:val="StyleUnderline"/>
        </w:rPr>
        <w:t xml:space="preserve">, so they are more than happy to sit back and wait the Saudis out. </w:t>
      </w:r>
      <w:r>
        <w:rPr>
          <w:rStyle w:val="Emphasis"/>
        </w:rPr>
        <w:t>The only thing that can offset the lack of domestic pressure is intense and sustained international pressure</w:t>
      </w:r>
      <w:r>
        <w:rPr>
          <w:rStyle w:val="StyleUnderline"/>
        </w:rPr>
        <w:t>. The United States has been critically implicated in the Yemen war since</w:t>
      </w:r>
      <w:r>
        <w:rPr>
          <w:sz w:val="10"/>
        </w:rPr>
        <w:t xml:space="preserve"> the Saudis began fighting in March </w:t>
      </w:r>
      <w:r>
        <w:rPr>
          <w:rStyle w:val="StyleUnderline"/>
        </w:rPr>
        <w:t>2015</w:t>
      </w:r>
      <w:r>
        <w:rPr>
          <w:sz w:val="10"/>
        </w:rPr>
        <w:t xml:space="preserve">. But wars that are easy to begin are notoriously difficult to end, and the fighting in Yemen, which is really three separate but overlapping wars,2 is more complex than most. A clear understanding of the war’s historical roots is essential in order to plot a path to peace. Deep Roots for a Long War Depending on who you ask, the roots of Yemen’s current war can be traced back to the Yemeni revolution of 1962, the Iranian revolution of 1979, the beginning of the Houthi wars in 2004, or the collapse of former Yemeni president Ali Abdullah Saleh’s regime in 2011 and 2012. But no matter what origin date you prefer, the active fighting starts at the same time: July, 2014.3 That was when the Houthis moved out of their home governorate of Sa‘dah, on Yemen’s northern border with Saudi Arabia, overran a military base in Amran, and began their march on the capital city of Sanaa. What followed was a slow-moving coup d’etat. By September 2014, the Houthis had taken control of Sanaa and forced the resignation of Yemen’s prime minister. Several weeks later, in January 2015, they placed Yemen’s internationally recognized president, Abdu Rabbu Mansour Hadi, under house arrest. Hadi eventually submitted his resignation before escaping Houthi control for the southern Yemeni port city of Aden, where he retracted his resignation and left for the safety of a Saudi exile, from which he has yet to permanently return. Once in Saudi Arabia, Hadi drafted a letter asking for military assistance to remove the Houthis from Sanaa.4 Saudi Arabia had never liked the Houthis, but for years it had viewed the group as a domestic Yemeni issue. When the Houthi wars began in June 2004, then-Yemeni president Ali Abdullah Saleh had attempted to gain Saudi and U.S. support by saying the Houthis were an Iranian proxy. (The Houthis are Zaydi Shi‘a, which is doctrinally distinct from the type of Shi‘ism practiced in Iran). The only problem was that no one believed him. As late as 2009, after five separate rounds of war, the U.S. ambassador to Yemen, Stephen Seche, wrote a diplomatic cable back to Washington stating </w:t>
      </w:r>
      <w:r>
        <w:rPr>
          <w:rStyle w:val="StyleUnderline"/>
        </w:rPr>
        <w:t>there was “no evidence” of Iranian support for the Houthis.</w:t>
      </w:r>
      <w:r>
        <w:rPr>
          <w:sz w:val="10"/>
        </w:rPr>
        <w:t xml:space="preserve">5 The Saudis were similarly skeptical, telling one Yemeni tribal shaykh that “We know Saleh is lying about Iran, but there’s nothing we can do about it now.”6 But in November, 2009, in the midst of the sixth Houthi war, a group of Houthi fighters crossed into Saudi Arabia. Their purpose was to take control of some elevated ground inside Saudi Arabia, which they said the Yemeni army was using to outflank them. But as they crossed the border they encountered a Saudi patrol, and in the ensuing gun battle one Saudi guard was killed and another was wounded and later died.7 That small clash, which was quickly followed by several more, represented the beginning of the internationalization of the Houthi conflict. For years Saudi Arabia had spent lavishly on its military, building a well-equipped but poorly trained fighting force. The clashes with the Houthis were a national embarrassment. Barefoot Houthi fighters overran Saudi military camps, driving off in brand new military vehicles that they later displayed on YouTube. More than a thousand miles away, Iran took notice of the Houthis’ military prowess and Saudi Arabia’s correspondingly poor performance. Indeed, over the past nine years, </w:t>
      </w:r>
      <w:r>
        <w:rPr>
          <w:rStyle w:val="StyleUnderline"/>
        </w:rPr>
        <w:t>Saudi fears of Iranian involvement in Yemen have largely become a self-fulfilling prophecy. The more Saudi Arabia acts in Yemen, the more Iran reacts, looking for ways to weaken its rival</w:t>
      </w:r>
      <w:r>
        <w:rPr>
          <w:sz w:val="10"/>
        </w:rPr>
        <w:t xml:space="preserve">. Five years later, when Hadi’s resignation letter came through, things had changed in Saudi Arabia. The old, cautious way of doing things—soft words and a ready checkbook—was on the way out, and a bold new vision for engaging with the region was taking shape. Leading the charge for that new vision was a brash young prince, Mohammed bin Salman, who in 2015 had just been named minister of defense. He saw the war in Yemen as a way to do two things at once: restore Saudi Arabia’s honor after a poor military performance in 2009 and 2010, and deal a blow to Iran, which had begun supporting the Houthis. If the war also helped him gain a better grasp on Saudi Arabia’s military in preparation to one day become king, so much the better. An Arabian War Is Launched—from Washington Around 7:30 in the evening on March 25, 2015, Adel al-Jubeir, Saudi Arabia’s then-ambassador to the United States, called a press conference in Washington, D.C. “I wanted to meet with you,” al-Jubeir said from behind the podium, “to inform you that the Kingdom of Saudi Arabia launched military operations in Yemen.”8 It was an odd way to announce the beginning of a war: through an ambassador in a foreign capital thousands of miles from the fighting. But it was also, in its own way, telling. Saudi Arabia needed U.S. support, or, at the very least, its acquiescence, to begin bombing in Yemen. By early 2015, the U.S.–Saudi relationship, never warm under the Obama administration, had dipped to one of its lowest points. The Saudis didn’t trust Obama, believing he had abandoned traditional allies like Hosni Mubarak of Egypt much too quickly during the Arab Spring protests. That decision and others like it, Saudi Arabia argued, had contributed to the post-protests chaos in the region. More recently, Saudi Arabia had grown increasingly concerned with the Obama administration’s push for an Iran nuclear deal, which was nearing completion at the time. There was a “real deep sense of betrayal” from the Gulf countries, Dafna Rand, an assistant secretary of state in the Obama administration, recently told a Brookings audience.9 It “was on the tip of the tongue every time we had diplomatic meetings with these partners.” So when Saudi Arabia told the Obama administration in March, 2015 that the country was planning to start a war with Yemen and asked for U.S. support, Obama had to make a call: agree to an ill-conceived war or risk further alienating an ally? The Obama administration, eager to limit opposition to the Iran deal, gave a tepid “yes, but” response to Saudi Arabia. It would support Saudi Arabia’s war in Yemen, but it would not join the coalition. It would facilitate the fighting, but it would not itself take part in the fighting. This, according to Rand, was the United States’ “original mistake” when it came to the war in Yemen.10 Saudi Arabia had told the United States that the campaign to retake the Yemeni capital of Sanaa would take six weeks. But the United States never tried to hold Saudi Arabia to a schedule. It didn’t put a clock on its support. And for whatever reason, the Obama administration, which had come into office stuck in unwinnable wars in Iraq and Afghanistan, failed to think through the implications and costs of signing up, even indirectly, for another open-ended war in the region. Instead, on March 25, 2015, the same evening as al-Jubeir’s press conference, the United States announced that it was establishing a “Joint Planning Cell” in Saudi Arabia to coordinate “U.S. military and intelligence support.”11 The United States was now involved. Its name was associated with the Saudi bombing campaign and, rightly or wrongly, it would be held responsible for military operations over which it had no control. Operation Decisive Storm Initially, at least, things went well for the Saudi-led coalition. They pushed the Houthis out of Aden, the southern port city that had fallen in mid-2015. But as the Houthis retreated north, the Saudi offensive started to slow. By early 2016, the battle lines had hardened. The Houthis held the capital of Sanaa, much of the northern highlands, and the Red Sea port city of Hudaydah, where much of Yemen’s food and aid enters the country. The internationally recognized government, which was still mostly in exile, claimed the rest of the country. But in reality, what was left of Yemen had been parceled out among a variety of actors, few of which owed any allegiance to a central state. Al Qaeda in the Arabian Peninsula (AQAP) held the eastern port city of al-Mukalla for nearly a year, until April 2016 when they struck a deal to withdraw ahead of a United Arab Emirates (UAE) offensive.12 The group now carries out attacks across parts of southern and eastern Yemen. ISIS, which is smaller and weaker than AQAP, has a small enclave in the central governorate of al-Baydha from which they launch attacks against all sides: the Houthis, the Yemeni government, and even, recently, AQAP. Yemen, as should be clear, has a Humpty Dumpty problem: the country has broken into several different pieces and is unlikely to ever be put back together again. The governor of Marib, Sultan al-Iradah, is ostensibly loyal to President Hadi, but in reality runs his region more like an autonomous state. In 2017, the United States sanctioned his brother for supporting AQAP.13 The UAE has roughly 5,000 troops in Yemen, mostly stationed in and around Aden. But it has also funded and equipped a network of proxy forces in the south and east, which combat AQAP and the Houthis as well as, at times, troops loyal to President Hadi. At the same time, a group of former governors appointed by President Hadi have broken with his government to form the Southern Transition Council, which is calling for southern secession. Elsewhere, a variety of different militias—Salafi, tribal, and criminal—hold sway. Yemen, as should be clear, has a Humpty Dumpty problem: the country has broken into several different pieces and is unlikely to ever be put back together again. Its three wars—a war on terror, a regional war, and a local civil war—are happening simultaneously and bleeding into one another. With such a chaotic, seemingly hopeless environment in the country, the international community has, for much of the past four years, simply thrown up its hands and looked away. Humanitarian organizations have issued increasingly dire warnings, and UN panels have written sobering reports—but nothing has changed. The UN Security Council, the last stop for the world’s unsolvable problems, has appointed three special envoys in four years. Each has operated under Resolution 2216 and each, so far, has ended their term in failure. The Khashoggi Effect That trend of </w:t>
      </w:r>
      <w:r>
        <w:rPr>
          <w:rStyle w:val="StyleUnderline"/>
        </w:rPr>
        <w:t>willful ignorance and diplomatic failure likely would have continued had it not been for</w:t>
      </w:r>
      <w:r>
        <w:rPr>
          <w:sz w:val="10"/>
        </w:rPr>
        <w:t xml:space="preserve"> Saudi Arabia’s decision to murder Jamal </w:t>
      </w:r>
      <w:r>
        <w:rPr>
          <w:rStyle w:val="StyleUnderline"/>
        </w:rPr>
        <w:t>Khashoggi</w:t>
      </w:r>
      <w:r>
        <w:rPr>
          <w:sz w:val="10"/>
        </w:rPr>
        <w:t xml:space="preserve">, a U.S. resident and Washington Post columnist, in the Saudi consulate in Istanbul on October 2. That one gruesome act galvanized international opinion against Saudi Arabia and Mohammed bin Salman like no picture or story from the war in Yemen ever has. And the pictures had been impossible to unsee if one was willing to actually look: a hollowed-out and starving seven-year-old girl in the New York Times, for instance, who died days after the photograph was taken.15 Photographs, also, of Yemenis eating leaves to survive,16 depleting what little savings they had, eating the seeds that would have been next year’s crop. But none of it was enough to change the conversation until Saudi Arabia killed Jamal Khashoggi. In the aftermath of Khashoggi’s murder, both Secretary of State </w:t>
      </w:r>
      <w:r>
        <w:rPr>
          <w:rStyle w:val="StyleUnderline"/>
        </w:rPr>
        <w:t>Pompeo and</w:t>
      </w:r>
      <w:r>
        <w:rPr>
          <w:sz w:val="10"/>
        </w:rPr>
        <w:t xml:space="preserve"> Secretary of Defense </w:t>
      </w:r>
      <w:r>
        <w:rPr>
          <w:rStyle w:val="StyleUnderline"/>
        </w:rPr>
        <w:t>Mattis called for a ceasefire</w:t>
      </w:r>
      <w:r>
        <w:rPr>
          <w:sz w:val="10"/>
        </w:rPr>
        <w:t xml:space="preserve">.17 A Senate resolution calling for the withdrawal of U.S. troops from Yemen that had failed in February passed in December. And in December, the UN special envoy to Yemen, Martin </w:t>
      </w:r>
      <w:r>
        <w:rPr>
          <w:rStyle w:val="StyleUnderline"/>
        </w:rPr>
        <w:t>Griffiths, convinced both the Houthis and the Yemeni government to send representatives to Sweden to meet for initial talks</w:t>
      </w:r>
      <w:r>
        <w:rPr>
          <w:sz w:val="10"/>
        </w:rPr>
        <w:t xml:space="preserve"> about a framework for eventual peace negotiations. These are all positive </w:t>
      </w:r>
      <w:r>
        <w:rPr>
          <w:rStyle w:val="StyleUnderline"/>
        </w:rPr>
        <w:t>steps</w:t>
      </w:r>
      <w:r>
        <w:rPr>
          <w:sz w:val="10"/>
        </w:rPr>
        <w:t xml:space="preserve">, but even taken together they </w:t>
      </w:r>
      <w:r>
        <w:rPr>
          <w:rStyle w:val="StyleUnderline"/>
        </w:rPr>
        <w:t xml:space="preserve">are likely to be </w:t>
      </w:r>
      <w:r>
        <w:rPr>
          <w:rStyle w:val="Emphasis"/>
        </w:rPr>
        <w:t>insufficient</w:t>
      </w:r>
      <w:r>
        <w:rPr>
          <w:rStyle w:val="StyleUnderline"/>
        </w:rPr>
        <w:t xml:space="preserve"> to end the war in Yemen</w:t>
      </w:r>
      <w:r>
        <w:rPr>
          <w:sz w:val="10"/>
        </w:rPr>
        <w:t xml:space="preserve">. After calling for a ceasefire within thirty days, both Pompeo and Mattis lobbied Congress not to end U.S. support for the Saudi-led coalition.18The Senate resolution, which passed on December 13, is more of a political statement than something with legal weight.19 The bill, which invokes the War Powers Resolution, put in place after the Vietnam War in order to check the executive’s power to commit to armed conflict, calls on the United States to remove all troops from military operations in Yemen. But the position of both the Obama and Trump administrations has been that U.S. troops are not taking part in military operations in Yemen, they are only providing logistical and intelligence support to the Saudi-led coalition.20 Similarly, the Sweden talks are a beginning, not an end. Not even all the parties attended: Saudi Arabia and the UAE, both of whom are driving this war, were absent, as were representatives from the Southern Transition Council and most other Yemeni groups. </w:t>
      </w:r>
      <w:r>
        <w:rPr>
          <w:rStyle w:val="StyleUnderline"/>
        </w:rPr>
        <w:t xml:space="preserve">These talks, as was clear from the start, were never going to end the war. At best, they were a half step in the right direction. </w:t>
      </w:r>
      <w:r>
        <w:rPr>
          <w:sz w:val="10"/>
        </w:rPr>
        <w:t xml:space="preserve">Creative Diplomacy </w:t>
      </w:r>
      <w:r>
        <w:rPr>
          <w:rStyle w:val="StyleUnderline"/>
        </w:rPr>
        <w:t xml:space="preserve">What Yemen needs is creative diplomacy, and the sort of intense and sustained international pressure that can not only force all sides to the negotiating table, but keep them there. </w:t>
      </w:r>
      <w:r>
        <w:rPr>
          <w:rStyle w:val="Emphasis"/>
        </w:rPr>
        <w:t>Getting the warring parties in Yemen to talk is</w:t>
      </w:r>
      <w:r>
        <w:rPr>
          <w:sz w:val="10"/>
        </w:rPr>
        <w:t xml:space="preserve"> the </w:t>
      </w:r>
      <w:r>
        <w:rPr>
          <w:rStyle w:val="Emphasis"/>
        </w:rPr>
        <w:t>easy</w:t>
      </w:r>
      <w:r>
        <w:rPr>
          <w:sz w:val="10"/>
        </w:rPr>
        <w:t xml:space="preserve"> part; </w:t>
      </w:r>
      <w:r>
        <w:rPr>
          <w:rStyle w:val="Emphasis"/>
        </w:rPr>
        <w:t>what’s difficult is getting them to agree and then stick to their agreement</w:t>
      </w:r>
      <w:r>
        <w:rPr>
          <w:sz w:val="10"/>
        </w:rPr>
        <w:t xml:space="preserve">. In Sweden, Special Envoy </w:t>
      </w:r>
      <w:r>
        <w:rPr>
          <w:rStyle w:val="StyleUnderline"/>
        </w:rPr>
        <w:t>Griffiths</w:t>
      </w:r>
      <w:r>
        <w:rPr>
          <w:sz w:val="10"/>
        </w:rPr>
        <w:t xml:space="preserve"> succeeded in getting two agreements: a </w:t>
      </w:r>
      <w:r>
        <w:rPr>
          <w:rStyle w:val="StyleUnderline"/>
        </w:rPr>
        <w:t>ceasefire</w:t>
      </w:r>
      <w:r>
        <w:rPr>
          <w:sz w:val="10"/>
        </w:rPr>
        <w:t xml:space="preserve"> and military withdrawal in Hudaydah, and a committee on de-escalation in Taizz. But these are agreements on paper that </w:t>
      </w:r>
      <w:r>
        <w:rPr>
          <w:rStyle w:val="StyleUnderline"/>
        </w:rPr>
        <w:t>may prove difficult to implement on the ground. The Hudaydah agreement is littered with ambiguities</w:t>
      </w:r>
      <w:r>
        <w:rPr>
          <w:sz w:val="10"/>
        </w:rPr>
        <w:t xml:space="preserve"> such as who the “local security forces” responsible for the security of Hudaydah would be and which of Yemen’s two central banks—one under Houthi control and one under government control—would receive the funds from the port. In Taizz the Houthis and the government are only two of the myriad forces fighting in the city, and the only two to sign the agreement. These are the confidence building measures that the special envoy wants to build on for the next round of talks, currently scheduled for January 2019. In Sweden, the special envoy also discussed the reopening of the Sanaa Airport, although the two sides could not reach an agreement on this. If there are problems with the Hudaydah military withdrawal and ceasefire this might be a solution. The Houthis want the airport reopened. The Saudis have air dominance over Yemen and have kept the airport in Sanaa closed since the early days of the war. This means civilian air travel in and out of the capital is impossible, and traveling out of the country to receive medical aid now involves a lengthy overland journey to get to government-held territory. </w:t>
      </w:r>
      <w:r>
        <w:rPr>
          <w:rStyle w:val="StyleUnderline"/>
        </w:rPr>
        <w:t>Saudi Arabia, despite little evidence, is convinced the Houthis are receiving smuggled Iranian ballistic missiles</w:t>
      </w:r>
      <w:r>
        <w:rPr>
          <w:sz w:val="10"/>
        </w:rPr>
        <w:t xml:space="preserve"> through Hudaydah (the more likely route is that the missiles come overland from eastern Yemen through government-held territory).21 Saudi Arabia also wants to deprive the Houthis of an outlet to the sea, which is why Hudaydah has emerged as such a flashpoint over the past year. Both sides of the deal—reopening the airport and a Houthi pullback from the Hudaydah port—have risks. </w:t>
      </w:r>
      <w:r>
        <w:rPr>
          <w:rStyle w:val="StyleUnderline"/>
        </w:rPr>
        <w:t>The Saudis are worried that the Houthis would receive smuggled weapons</w:t>
      </w:r>
      <w:r>
        <w:rPr>
          <w:sz w:val="10"/>
        </w:rPr>
        <w:t xml:space="preserve"> and material </w:t>
      </w:r>
      <w:r>
        <w:rPr>
          <w:rStyle w:val="StyleUnderline"/>
        </w:rPr>
        <w:t>from Iran</w:t>
      </w:r>
      <w:r>
        <w:rPr>
          <w:sz w:val="10"/>
        </w:rPr>
        <w:t xml:space="preserve"> should the airport be reopened, </w:t>
      </w:r>
      <w:r>
        <w:rPr>
          <w:rStyle w:val="StyleUnderline"/>
        </w:rPr>
        <w:t>and the Houthis worry that Saudi Arabia may try to tighten its economic blockade</w:t>
      </w:r>
      <w:r>
        <w:rPr>
          <w:sz w:val="10"/>
        </w:rPr>
        <w:t xml:space="preserve"> on the country if they withdraw from the port. Currently, ships going into Hudaydah, which already are facing high insurance premiums because of the war, are forced to undergo two separate inspections: one by the UN verification and inspection team (UNVIM) and one by the Saudi-led coalition. This should stop. It creates needless delays; drives up the price of goods (as does illegal Houthi taxation on the material coming into the country), thereby contributing to famine; and does nothing to stop the flow of weapons into the country. Instead, the Saudis should allow the UN inspectors to do their job, while also arranging for similar UN inspectors at the airport in Sanaa. This would do two things at once: first, it would give both sides something they desperately want; second, and more importantly, it would ease the Saudi blockade on the country, which has caused the famine-like conditions in Yemen. (The UN has been unable to call what is happening in Yemen a famine because, as Samuel Oakford points out, data collection has been so difficult amidst the war—and by the time a famine is declared it is usually too late for an international response to have much impact.)22 Resolution 2216 also calls for the complete disarmament of the Houthis. That is almost certainly a non-starter. Instead, the special envoy should work on “transitional arms control.” In such a scenario, Saudi Arabia would agree to cease all airstrikes in Yemen in exchange for the Houthis placing all their ballistic missiles under lock and key. The Houthis, however, would keep the key. Should they feel threatened or should the Saudis break their deal and continue to bomb in Yemen, the Houthis would be able to access their ballistic missiles. This is a confidence building measure that stops the fighting but doesn’t require a final peace deal. Finally, the most important thing that the special envoy can do is to convince Saudi Arabia, the UAE, and the Yemeni government to once again pay salaries to civil servants in areas controlled by the Houthis. Early in the war, the Saudi-led coalition and the Yemeni government decided on a two-tiered approach: military strikes and economic pressure.23 The idea was that airstrikes would weaken the Houthis and the economic depravations would stir domestic unrest and create internal security issues for the Houthis, essentially forcing them to fight on two fronts simultaneously. That has not happened. Instead, Yemen’s starving civilians, who are under aerial bombardment, have largely given the Houthis a pass on governing. The </w:t>
      </w:r>
      <w:r>
        <w:rPr>
          <w:rStyle w:val="StyleUnderline"/>
        </w:rPr>
        <w:t>airstrikes have done little to dislodge the Houthis, while all too frequently killing civilians</w:t>
      </w:r>
      <w:r>
        <w:rPr>
          <w:sz w:val="10"/>
        </w:rPr>
        <w:t xml:space="preserve">. Similarly, economic decisions, like not paying salaries24 and splitting Yemen’s central bank,25 have done little to weaken the Houthis’ hold on power. Instead they have created the atmosphere for economic instability, famine, and the world’s worst humanitarian crisis. As the UN Panel of Experts on Yemen wrote in its last report: “This has had the effect of using the threat of starvation as an instrument of war.”26 This is wrong, and it should stop. The Houthis are brutal in their own right—recruiting child soldiers and torturing prisoners27—but they are not the ones suffering the most from the Saudi coalition’s decisions. It is the Yemeni civilians who are paying the price for this war, and who are being used as human pawns by all sides. It is the Yemeni civilians who are paying the price for this war, and who are being used as human pawns by all sides. International Pressure These </w:t>
      </w:r>
      <w:r>
        <w:rPr>
          <w:rStyle w:val="Emphasis"/>
        </w:rPr>
        <w:t>diplomatic steps</w:t>
      </w:r>
      <w:r>
        <w:rPr>
          <w:sz w:val="10"/>
        </w:rPr>
        <w:t xml:space="preserve">, however, </w:t>
      </w:r>
      <w:r>
        <w:rPr>
          <w:rStyle w:val="Emphasis"/>
        </w:rPr>
        <w:t>will only happen if there is sustained international pressure. Without it, the sides will sit down and negotiate, but they won’t compromise, and they won’t come to an agreement</w:t>
      </w:r>
      <w:r>
        <w:rPr>
          <w:rStyle w:val="StyleUnderline"/>
        </w:rPr>
        <w:t>. Yemen has been here before. In 2016, there were more than 100 days of peace talks in Kuwait, but the sides</w:t>
      </w:r>
      <w:r>
        <w:rPr>
          <w:sz w:val="10"/>
        </w:rPr>
        <w:t xml:space="preserve"> couldn’t, or </w:t>
      </w:r>
      <w:r>
        <w:rPr>
          <w:rStyle w:val="StyleUnderline"/>
        </w:rPr>
        <w:t>wouldn’t, come to an agreement</w:t>
      </w:r>
      <w:r>
        <w:rPr>
          <w:sz w:val="10"/>
        </w:rPr>
        <w:t xml:space="preserve">, and the war kept going. Two years later, the sides are in a similar position. </w:t>
      </w:r>
      <w:r>
        <w:rPr>
          <w:rStyle w:val="Emphasis"/>
        </w:rPr>
        <w:t>Not much has changed militarily since then</w:t>
      </w:r>
      <w:r>
        <w:rPr>
          <w:sz w:val="10"/>
        </w:rPr>
        <w:t xml:space="preserve">. The battle lines are still largely the same today as they were in 2016, and </w:t>
      </w:r>
      <w:r>
        <w:rPr>
          <w:rStyle w:val="Emphasis"/>
        </w:rPr>
        <w:t>the war is still a stalemate</w:t>
      </w:r>
      <w:r>
        <w:rPr>
          <w:sz w:val="10"/>
        </w:rPr>
        <w:t xml:space="preserve">. But thousands more civilians have died since the last time there were peace talks—some by war, some from starvation, and some from a lack of medicine. There wasn’t much international pressure in 2016. The sides sat, talked, and left. That can’t happen when the sides next come together in January, 2019. </w:t>
      </w:r>
      <w:r>
        <w:rPr>
          <w:rStyle w:val="StyleUnderline"/>
        </w:rPr>
        <w:t>The Trump administration</w:t>
      </w:r>
      <w:r>
        <w:rPr>
          <w:sz w:val="10"/>
        </w:rPr>
        <w:t xml:space="preserve"> has shown it </w:t>
      </w:r>
      <w:r>
        <w:rPr>
          <w:rStyle w:val="StyleUnderline"/>
        </w:rPr>
        <w:t>is unwilling to use its leverage to force Saudi Arabia to compromise.</w:t>
      </w:r>
      <w:r>
        <w:rPr>
          <w:sz w:val="10"/>
        </w:rPr>
        <w:t xml:space="preserve"> That means </w:t>
      </w:r>
      <w:r>
        <w:rPr>
          <w:rStyle w:val="Emphasis"/>
        </w:rPr>
        <w:t>the only real option is for Congress to explicitly forbid U.S.</w:t>
      </w:r>
      <w:r>
        <w:rPr>
          <w:sz w:val="10"/>
        </w:rPr>
        <w:t xml:space="preserve"> logistical and intelligence </w:t>
      </w:r>
      <w:r>
        <w:rPr>
          <w:rStyle w:val="Emphasis"/>
        </w:rPr>
        <w:t>support to Saudi Arabia for its war in Yemen, while also shutting off the resupply of spare parts to the Saudi Air Force</w:t>
      </w:r>
      <w:r>
        <w:rPr>
          <w:sz w:val="10"/>
        </w:rPr>
        <w:t xml:space="preserve">. That is a different bill from the one the Senate passed this month, but it is the only one that will have any real impact on the war. The Senate bill will not become law, at least not this year. In the House, the Farm Bill passed with a rule stating that the provisions of the War Powers Resolution “shall not apply” for the rest of the year with respect to Yemen.28 This means that this Congress will not do anything to further limit U.S. support to the Saudi-led coalition in Yemen. And that means—with President Trump unwilling to apply pressure, and Congress unable to do so—the war in Yemen will continue, at least for now, regardless of what future concessions the special envoy is able to secure. Any change in U.S. policy will have to wait for the new Congress, which begins in January, 2019. It is far from certain that the new Congress will take up where this one has left off. But </w:t>
      </w:r>
      <w:r>
        <w:rPr>
          <w:rStyle w:val="StyleUnderline"/>
        </w:rPr>
        <w:t>what is certain is that U.S. leadership and sustained pressure is essential to ending the war. The United States is complicit</w:t>
      </w:r>
      <w:r>
        <w:rPr>
          <w:sz w:val="10"/>
        </w:rPr>
        <w:t xml:space="preserve"> morally, and perhaps legally, </w:t>
      </w:r>
      <w:r>
        <w:rPr>
          <w:rStyle w:val="StyleUnderline"/>
        </w:rPr>
        <w:t>in what is happening in Yemen</w:t>
      </w:r>
      <w:r>
        <w:rPr>
          <w:sz w:val="10"/>
        </w:rPr>
        <w:t>. America acquiesced to Saudi Arabia’s decision to go to war; now it needs to help Saudi Arabia end this war.</w:t>
      </w:r>
    </w:p>
    <w:p w:rsidR="00CF1470" w:rsidRDefault="00CF1470" w:rsidP="00CF1470"/>
    <w:p w:rsidR="00CF1470" w:rsidRPr="002F3070" w:rsidRDefault="00CF1470" w:rsidP="002F3070">
      <w:pPr>
        <w:pStyle w:val="Heading4"/>
        <w:rPr>
          <w:rStyle w:val="Emphasis"/>
          <w:b/>
          <w:iCs/>
          <w:u w:val="none"/>
          <w:bdr w:val="none" w:sz="0" w:space="0" w:color="auto"/>
        </w:rPr>
      </w:pPr>
      <w:r w:rsidRPr="002F3070">
        <w:rPr>
          <w:rStyle w:val="Emphasis"/>
          <w:b/>
          <w:iCs/>
          <w:u w:val="none"/>
          <w:bdr w:val="none" w:sz="0" w:space="0" w:color="auto"/>
        </w:rPr>
        <w:t>Only the aff solves – the Saudis won’t end the war without a cutoff of support – it’s key to MBS’s prestige</w:t>
      </w:r>
    </w:p>
    <w:p w:rsidR="00CF1470" w:rsidRDefault="00CF1470" w:rsidP="00CF1470">
      <w:r>
        <w:rPr>
          <w:b/>
          <w:bCs/>
          <w:sz w:val="26"/>
          <w:szCs w:val="26"/>
        </w:rPr>
        <w:t>Riedel 18</w:t>
      </w:r>
      <w:r>
        <w:t xml:space="preserve"> (Bruce Riedel is a senior fellow and director of the Brookings Intelligence Project, part of the Brookings Center for 21st Century Security and Intelligence. In addition, Riedel serves as a senior fellow in the Center for Middle East Policy, “U.S. POLICY AND THE WAR IN YEMEN,” Brookings, </w:t>
      </w:r>
      <w:hyperlink r:id="rId33" w:history="1">
        <w:r>
          <w:rPr>
            <w:rStyle w:val="Hyperlink"/>
          </w:rPr>
          <w:t>https://www.brookings.edu/wp-content/uploads/2018/10/fp_20181025_yemen_war_transcript.pdf</w:t>
        </w:r>
      </w:hyperlink>
      <w:r>
        <w:t>)SEM</w:t>
      </w:r>
    </w:p>
    <w:p w:rsidR="00CF1470" w:rsidRDefault="00CF1470" w:rsidP="00CF1470">
      <w:pPr>
        <w:rPr>
          <w:sz w:val="16"/>
        </w:rPr>
      </w:pPr>
      <w:r>
        <w:rPr>
          <w:sz w:val="16"/>
        </w:rPr>
        <w:t xml:space="preserve">MR. RIEDEL: If </w:t>
      </w:r>
      <w:r>
        <w:rPr>
          <w:rStyle w:val="StyleUnderline"/>
        </w:rPr>
        <w:t>U.S. policy</w:t>
      </w:r>
      <w:r>
        <w:rPr>
          <w:sz w:val="16"/>
        </w:rPr>
        <w:t xml:space="preserve"> was a yellow light two years ago, </w:t>
      </w:r>
      <w:r>
        <w:rPr>
          <w:rStyle w:val="StyleUnderline"/>
        </w:rPr>
        <w:t>it's a green light right now</w:t>
      </w:r>
      <w:r>
        <w:rPr>
          <w:sz w:val="16"/>
        </w:rPr>
        <w:t xml:space="preserve">. The United States has a general rule since 1946 when Harry Truman sent the first American delegation to northern Yemen. Has been that we don’t have a Yemen policy. We have a Saudi policy, a Saudi policy that the highest levels of the administration focus on tremendously including the president. And then Yemen is kind of a subset of that. There are advantages of this. The U.S. ambassadors in Yemen usually tend to have a lot of freedom for maneuver because no one is really watching back in Washington what they are doing since there are no political appointees to want to become ambassador to Sana’a, we end up with real professional diplomats who actually know what they are doing. But there are a lot of downsides of this. And the biggest downside is that essentially </w:t>
      </w:r>
      <w:r>
        <w:rPr>
          <w:rStyle w:val="StyleUnderline"/>
        </w:rPr>
        <w:t xml:space="preserve">whatever Saudi Arabia wants to do in Yemen, the United States supports. </w:t>
      </w:r>
      <w:r>
        <w:rPr>
          <w:sz w:val="16"/>
        </w:rPr>
        <w:t xml:space="preserve">There have been some rare exceptions to this. When John F. Kennedy in 1962 and 1963 refused to support the Saudi inspired insurgency against the republican government. He told the Saudi’s that they needed to reform. He actually set the ball in training for some modest reforms. Bill Clinton had a brief moment of not listening to the Saudi's during the southern civil war in the early 1990s but as a general rule, American presidents have endorsed whatever the Saudi's want to do. Since 2015 and the start of the Saudi led coalition war that was meant supporting the coalition warfare effort. Dafna has already mentioned the kinds of </w:t>
      </w:r>
      <w:r>
        <w:rPr>
          <w:rStyle w:val="StyleUnderline"/>
        </w:rPr>
        <w:t>military assistance we provide</w:t>
      </w:r>
      <w:r>
        <w:rPr>
          <w:sz w:val="16"/>
        </w:rPr>
        <w:t xml:space="preserve">, inter air refueling, some intelligence support. But </w:t>
      </w:r>
      <w:r>
        <w:rPr>
          <w:rStyle w:val="Emphasis"/>
        </w:rPr>
        <w:t>the most important one is</w:t>
      </w:r>
      <w:r>
        <w:rPr>
          <w:sz w:val="16"/>
        </w:rPr>
        <w:t xml:space="preserve"> not new arms sales, it is the continuation of </w:t>
      </w:r>
      <w:r>
        <w:rPr>
          <w:rStyle w:val="Emphasis"/>
        </w:rPr>
        <w:t>existing arms sales</w:t>
      </w:r>
      <w:r>
        <w:rPr>
          <w:rStyle w:val="StyleUnderline"/>
        </w:rPr>
        <w:t>. The Saudi Air Force must get spare parts, technical upgrades, maintenance, expertise</w:t>
      </w:r>
      <w:r>
        <w:rPr>
          <w:sz w:val="16"/>
        </w:rPr>
        <w:t xml:space="preserve">, you name it, jet tires </w:t>
      </w:r>
      <w:r>
        <w:rPr>
          <w:rStyle w:val="StyleUnderline"/>
        </w:rPr>
        <w:t xml:space="preserve">from the United States every single day in order to operate. </w:t>
      </w:r>
      <w:r>
        <w:rPr>
          <w:rStyle w:val="Emphasis"/>
        </w:rPr>
        <w:t>If that flow of spare parts came to a close tonight, the Royal Saudi Air Force would be grounded tomorrow morning</w:t>
      </w:r>
      <w:r>
        <w:rPr>
          <w:sz w:val="16"/>
        </w:rPr>
        <w:t xml:space="preserve"> or at least those aircraft that are American supply. The other aircraft are supplied by the United Kingdom so </w:t>
      </w:r>
      <w:r>
        <w:rPr>
          <w:rStyle w:val="StyleUnderline"/>
        </w:rPr>
        <w:t>the U.S.</w:t>
      </w:r>
      <w:r>
        <w:rPr>
          <w:sz w:val="16"/>
        </w:rPr>
        <w:t xml:space="preserve"> and the United Kingdom </w:t>
      </w:r>
      <w:r>
        <w:rPr>
          <w:rStyle w:val="StyleUnderline"/>
        </w:rPr>
        <w:t>have tremendous leverage here if they want to do it</w:t>
      </w:r>
      <w:r>
        <w:rPr>
          <w:sz w:val="16"/>
        </w:rPr>
        <w:t xml:space="preserve">. But it was more than military support and more than the ongoing logistics supply line. The United States also endorsed Saudi diplomacy and in particular, supported the UN Security Council Resolution 2216 which guides the UN mediation effort and which kind of sets the international tone for what is proper in Yemen. UN Security Council Resolution 2216 is completely unbalanced. This is basically written by the Saudi government and then presented to the council by one of its partners in the war at the time then Jordan. Jordan has more or less dropped out of the war since then. The resolution is essentially the Saudi indictment of the Houthi Ali Abdullah Saleh coalition. It sanctions the Houthis, it sanctions Saleh. It is so unbalanced that in my judgment it is actually a barrier to peace, not a pathway to peace. I think it is safe to say that the UN people involved in the negotiations also recognize this today although of course they are very careful not to say that in public. The resolution passed 14 to nothing. Only one country abstained and that was Russia. Rarely can you point to the Russians being the wise voice in international diplomacy but in this case, I think the Russians probably had it right. It is going to be very, very hard to pull this back. If the Obama Administration supported the coalition I think it is safe to say that it did so with a great deal of reluctance. And there was a real desire to see if we can't somehow adjust the course coming up to 2016 to minimize the damage caused by this. In the end they didn’t. There was some important </w:t>
      </w:r>
      <w:r>
        <w:rPr>
          <w:rStyle w:val="StyleUnderline"/>
        </w:rPr>
        <w:t>moves to control the munitions flow</w:t>
      </w:r>
      <w:r>
        <w:rPr>
          <w:sz w:val="16"/>
        </w:rPr>
        <w:t xml:space="preserve"> but in the end, those </w:t>
      </w:r>
      <w:r>
        <w:rPr>
          <w:rStyle w:val="StyleUnderline"/>
        </w:rPr>
        <w:t>didn’t really stop the war.</w:t>
      </w:r>
      <w:r>
        <w:rPr>
          <w:sz w:val="16"/>
        </w:rPr>
        <w:t xml:space="preserve"> There are complex reasons why the Obama Administration supported the Saudi's. I think they almost all have to do with Iran. But if the Obama Administration was somewhat reluctant and kept hoping that maybe they could find a way out, Donald </w:t>
      </w:r>
      <w:r>
        <w:rPr>
          <w:rStyle w:val="StyleUnderline"/>
        </w:rPr>
        <w:t>Trump has shown no reluctance whatsoever</w:t>
      </w:r>
      <w:r>
        <w:rPr>
          <w:sz w:val="16"/>
        </w:rPr>
        <w:t xml:space="preserve">. He has doubled down on the debt here, he has endorsed the Saudi's completely and as a consequence </w:t>
      </w:r>
      <w:r>
        <w:rPr>
          <w:rStyle w:val="StyleUnderline"/>
        </w:rPr>
        <w:t xml:space="preserve">he has endorsed the war completely. </w:t>
      </w:r>
      <w:r>
        <w:rPr>
          <w:rStyle w:val="Emphasis"/>
        </w:rPr>
        <w:t xml:space="preserve">There is a fantasy in the Trump Administration that somehow if the Saudi's are able to defeat the Houthis this will be a mortal blow to the government of Iran. This is a complete fantasy. </w:t>
      </w:r>
      <w:r>
        <w:rPr>
          <w:rStyle w:val="StyleUnderline"/>
        </w:rPr>
        <w:t>For Iran, Yemen is a significant strategic opportunity to bog down</w:t>
      </w:r>
      <w:r>
        <w:rPr>
          <w:sz w:val="16"/>
        </w:rPr>
        <w:t xml:space="preserve"> their number one and number two enemy, </w:t>
      </w:r>
      <w:r>
        <w:rPr>
          <w:rStyle w:val="StyleUnderline"/>
        </w:rPr>
        <w:t>Saudi Arabia</w:t>
      </w:r>
      <w:r>
        <w:rPr>
          <w:sz w:val="16"/>
        </w:rPr>
        <w:t xml:space="preserve"> and the United Arab Emirates </w:t>
      </w:r>
      <w:r>
        <w:rPr>
          <w:rStyle w:val="StyleUnderline"/>
        </w:rPr>
        <w:t>in a quagmire</w:t>
      </w:r>
      <w:r>
        <w:rPr>
          <w:sz w:val="16"/>
        </w:rPr>
        <w:t xml:space="preserve"> that they hope will go on forever. For good reason. </w:t>
      </w:r>
      <w:r>
        <w:rPr>
          <w:rStyle w:val="Emphasis"/>
        </w:rPr>
        <w:t>It costs the Saudi's at least 50 billon dollars a year to continue the war</w:t>
      </w:r>
      <w:r>
        <w:rPr>
          <w:sz w:val="16"/>
        </w:rPr>
        <w:t xml:space="preserve"> they are fighting in Yemen. You want to know why Saudi Arabia is the third largest defense budget in the world. Because it is in a war in Yemen that costs it a fortune. </w:t>
      </w:r>
      <w:r>
        <w:rPr>
          <w:rStyle w:val="StyleUnderline"/>
        </w:rPr>
        <w:t>The amount of money that Iran provides to the Houthis</w:t>
      </w:r>
      <w:r>
        <w:rPr>
          <w:sz w:val="16"/>
        </w:rPr>
        <w:t xml:space="preserve"> is an unknown quantity but it is safe to say </w:t>
      </w:r>
      <w:r>
        <w:rPr>
          <w:rStyle w:val="StyleUnderline"/>
        </w:rPr>
        <w:t xml:space="preserve">it’s a pittance in characterization of the 50 billion dollars. </w:t>
      </w:r>
      <w:r>
        <w:rPr>
          <w:sz w:val="16"/>
        </w:rPr>
        <w:t xml:space="preserve">To give you another example, one that Jamal Khashoggi brought up. The Houthis are firing ballistic missiles basically made in automotive shop repair factories in Sana’a which cost maybe a few tens or thousands of dollars at most. With assistance from Hezbollah and Iran. They have all been successfully shot down by Patriot Missiles since this began. Each Patriot Missile costs three million dollars to fire at a Houthi ballistic missile. If you were the CEO of any cooperation in the world you would say get me out of this mess but so far that hasn’t happened. The main reason for that it think it is safe to say is Mohammed Bin Salman. </w:t>
      </w:r>
      <w:r>
        <w:rPr>
          <w:rStyle w:val="Emphasis"/>
        </w:rPr>
        <w:t>The Saudi war in Yemen is M</w:t>
      </w:r>
      <w:r>
        <w:rPr>
          <w:sz w:val="16"/>
        </w:rPr>
        <w:t xml:space="preserve">ohammed </w:t>
      </w:r>
      <w:r>
        <w:rPr>
          <w:rStyle w:val="Emphasis"/>
        </w:rPr>
        <w:t>B</w:t>
      </w:r>
      <w:r>
        <w:rPr>
          <w:sz w:val="16"/>
        </w:rPr>
        <w:t xml:space="preserve">in </w:t>
      </w:r>
      <w:r>
        <w:rPr>
          <w:rStyle w:val="Emphasis"/>
        </w:rPr>
        <w:t>S</w:t>
      </w:r>
      <w:r>
        <w:rPr>
          <w:sz w:val="16"/>
        </w:rPr>
        <w:t>alman</w:t>
      </w:r>
      <w:r>
        <w:rPr>
          <w:rStyle w:val="Emphasis"/>
        </w:rPr>
        <w:t>’s signature policy initiative</w:t>
      </w:r>
      <w:r>
        <w:rPr>
          <w:sz w:val="16"/>
        </w:rPr>
        <w:t xml:space="preserve">. He embarked upon it shortly after he became defense minister. I think it is safe to say the that Saudi's panicked when they saw the Houthis advancing on Aden, when they saw the Houthis doing some really foolish things like announcing that they were going to be air service direct between Sana’a and Tehran. Not that air service is all that bad, but </w:t>
      </w:r>
      <w:r>
        <w:rPr>
          <w:rStyle w:val="StyleUnderline"/>
        </w:rPr>
        <w:t>it was kind of sticking it into the Saudis right at the point that they're going to be most likely to react. The panic resulted in war effort that has no strategy, that has no achievable end state</w:t>
      </w:r>
      <w:r>
        <w:rPr>
          <w:sz w:val="16"/>
        </w:rPr>
        <w:t xml:space="preserve">. It was supposed to be Operation Decisive Storm in order to attract all of you who are Desert Storm supporters. It was changed from Decisive Storm pretty quickly when it became clear that there was not going to be anything decisive about it. If you go back and look at the videos and the news coverage of the war in its first month, Mohammad Bin Salman’s picture was in everything. He was everywhere. Now I have nothing to do with it. Have nothing to do with it. But he has everything to do with it. </w:t>
      </w:r>
      <w:r>
        <w:rPr>
          <w:rStyle w:val="Emphasis"/>
        </w:rPr>
        <w:t xml:space="preserve">His prestige is linked to the outcome of this war and he needs some kind of victory whatever that is to be done. </w:t>
      </w:r>
      <w:r>
        <w:rPr>
          <w:sz w:val="16"/>
        </w:rPr>
        <w:t xml:space="preserve">Now of course it is also tied up in the whole question of what happened to Jamal Khashoggi. Jamal Khashoggi and the Istanbul murder investigation. Probably the murder investigation of the century that we are looking at. There is an opportunity in all of this, I think, for the United States and the opportunity is to refocus attention on Yemen and focus attention on ending the war in Yemen as quickly as possible. But Jamal in his last op-ed called for a very simple solution. Saudi Arabia and its allies to announce a unilateral cease fire to halt all airstrikes, all military activity on the ground, lift the blockage immediately, not partially but absolutely immediately and convene he suggested in Ta'if in Saudi Arabia the conference of all the Yemeni parties. The Houthis, the secessionists, everyone to try to come up with a new solution. The odds that this would necessarily result in an agreement among the Yemeni parties as I think you have laid out pretty clearly is not good but at least it would get us off the battlefield and into the negotiating table. I don’t see much chance that the </w:t>
      </w:r>
      <w:r>
        <w:rPr>
          <w:rStyle w:val="StyleUnderline"/>
        </w:rPr>
        <w:t>Trump</w:t>
      </w:r>
      <w:r>
        <w:rPr>
          <w:sz w:val="16"/>
        </w:rPr>
        <w:t xml:space="preserve"> Administration is going to do this, they </w:t>
      </w:r>
      <w:r>
        <w:rPr>
          <w:rStyle w:val="StyleUnderline"/>
        </w:rPr>
        <w:t>haven’t shown much interest in trying to find a political solution.</w:t>
      </w:r>
      <w:r>
        <w:rPr>
          <w:sz w:val="16"/>
        </w:rPr>
        <w:t xml:space="preserve"> As I said earlier I think </w:t>
      </w:r>
      <w:r>
        <w:rPr>
          <w:rStyle w:val="StyleUnderline"/>
        </w:rPr>
        <w:t>they live in the fantasy world that somehow this is going to strike a blow to Iran that will be mortal</w:t>
      </w:r>
      <w:r>
        <w:rPr>
          <w:sz w:val="16"/>
        </w:rPr>
        <w:t xml:space="preserve"> and crippling. But I do think that the Congress of the United States has an opportunity here and I, Dafna has nicely laid out what the Congress is looking at. </w:t>
      </w:r>
      <w:r>
        <w:rPr>
          <w:rStyle w:val="Emphasis"/>
        </w:rPr>
        <w:t>Now is the time for the Congress to take the big step and cut that spare parts logistical line and compel an end to this war</w:t>
      </w:r>
      <w:r>
        <w:rPr>
          <w:sz w:val="16"/>
        </w:rPr>
        <w:t xml:space="preserve">. Thank you very much. </w:t>
      </w:r>
    </w:p>
    <w:p w:rsidR="00CF1470" w:rsidRDefault="00CF1470" w:rsidP="00CF1470">
      <w:pPr>
        <w:rPr>
          <w:sz w:val="16"/>
        </w:rPr>
      </w:pPr>
    </w:p>
    <w:p w:rsidR="00CF1470" w:rsidRDefault="00CF1470" w:rsidP="00CF1470">
      <w:pPr>
        <w:pStyle w:val="Heading4"/>
      </w:pPr>
      <w:r>
        <w:t>Cutting sales is key – it immediately grounds offensive operations</w:t>
      </w:r>
    </w:p>
    <w:p w:rsidR="00CF1470" w:rsidRDefault="00CF1470" w:rsidP="00CF1470">
      <w:r>
        <w:rPr>
          <w:b/>
          <w:bCs/>
          <w:sz w:val="26"/>
          <w:szCs w:val="26"/>
        </w:rPr>
        <w:t>Bridgeman 19</w:t>
      </w:r>
      <w:r>
        <w:t xml:space="preserve"> (Tess Bridgeman is Senior Editor at Just Security. She is also a Senior Fellow and Visiting Scholar at the Reiss Center on Law and Security, NYU School of Law, 2-12-2019, "Congress, Saudi Arabia, and the Conflict in Yemen: Where do We Go from Here?," Just Security, https://www.justsecurity.org/62560/congress-saudi-arabia-conflict-yemen-here/)SEM</w:t>
      </w:r>
    </w:p>
    <w:p w:rsidR="00CF1470" w:rsidRDefault="00CF1470" w:rsidP="00CF1470">
      <w:pPr>
        <w:rPr>
          <w:sz w:val="12"/>
        </w:rPr>
      </w:pPr>
      <w:r>
        <w:rPr>
          <w:sz w:val="12"/>
        </w:rPr>
        <w:t xml:space="preserve">In a welcome resurgence of congressional interest in asserting its constitutional prerogatives, </w:t>
      </w:r>
      <w:r>
        <w:rPr>
          <w:rStyle w:val="StyleUnderline"/>
        </w:rPr>
        <w:t>Congress is considering</w:t>
      </w:r>
      <w:r>
        <w:rPr>
          <w:sz w:val="12"/>
        </w:rPr>
        <w:t xml:space="preserve"> two types of bills relating to the U.S. role in the devastating conflict in Yemen: legislation currently in the House focused squarely on </w:t>
      </w:r>
      <w:r>
        <w:rPr>
          <w:rStyle w:val="StyleUnderline"/>
        </w:rPr>
        <w:t>cutting off U.S. involvement with the Saudi-led coalition</w:t>
      </w:r>
      <w:r>
        <w:rPr>
          <w:sz w:val="12"/>
        </w:rPr>
        <w:t xml:space="preserve">, and legislation in the Senate spurred by the brutal murder of journalist Jamal Khashoggi that addresses a broader range of issues in the U.S.-Saudi Arabia relationship, including involvement in Yemen’s civil war. Both bills are back in the new Congress, but it remains unclear whether either has a path to becoming law. Even if they fail as stand-alone bills, however, today’s </w:t>
      </w:r>
      <w:r>
        <w:rPr>
          <w:rStyle w:val="StyleUnderline"/>
        </w:rPr>
        <w:t>debates</w:t>
      </w:r>
      <w:r>
        <w:rPr>
          <w:sz w:val="12"/>
        </w:rPr>
        <w:t xml:space="preserve"> are worth watching closely: they </w:t>
      </w:r>
      <w:r>
        <w:rPr>
          <w:rStyle w:val="StyleUnderline"/>
        </w:rPr>
        <w:t>could inform content on the Yemen war and</w:t>
      </w:r>
      <w:r>
        <w:rPr>
          <w:sz w:val="12"/>
        </w:rPr>
        <w:t xml:space="preserve"> our relationship with Saudi Arabia in </w:t>
      </w:r>
      <w:r>
        <w:rPr>
          <w:rStyle w:val="StyleUnderline"/>
        </w:rPr>
        <w:t>a must-pass vehicle, like the</w:t>
      </w:r>
      <w:r>
        <w:rPr>
          <w:sz w:val="12"/>
        </w:rPr>
        <w:t xml:space="preserve"> National Defense Authorization Act (</w:t>
      </w:r>
      <w:r>
        <w:rPr>
          <w:rStyle w:val="StyleUnderline"/>
        </w:rPr>
        <w:t>NDAA</w:t>
      </w:r>
      <w:r>
        <w:rPr>
          <w:sz w:val="12"/>
        </w:rPr>
        <w:t xml:space="preserve">) that Congress is almost certain to put on the President’s desk later this year. With recent revelations that Saudi coalition members have transferred U.S. weapons to al-Qaeda linked groups and other extremists in Yemen, and the Trump administration choosing to skip a deadline last week to report on whether Saudi Crown Prince Mohammed bin Salman is responsible for Khashoggi’s death (as the Senate determined last year), Congress has every reason to keep the pressure on the Executive branch on both U.S. involvement in Yemen’s civil war and Saudi human rights abuses. Where we are on the War Powers Resolution Last night, the House Rules Committee voted 9-3 to advance H.J. Res. 37, the House version of legislation under the War Powers Resolution of 1973 (WPR) that “directs the President to remove United States Armed Forces from hostilities in or affecting the Republic of Yemen, except” those engaged in operations against al-Qaeda or its associated forces. The bill, and the White House’s Statement of Administration Policy (SAP) opposing it, are largely a replay of S.J. Res. 54 — the War Powers Resolution bill that passed the Senate in December — and the White House’s SAP on S.J. Res. 54 declaring that the bill would not constrain the Executive’s current support for the Saudi coalition even if it survived a promised presidential veto because that support doesn’t implicate the WPR at all. How could a bill under the WPR fail to constrain U.S. involvement in Yemen’s civil war? While important as a symbolic rebuke, the bill directs the President to cease activity that the Trump and Obama administrations both argued has never occurred — the involvement of U.S. forces in “hostilities” in Yemen’s civil war. As Steve Pomper and I explained here, even if a WPR bill were enacted over the President’s veto, the Administration would argue that intelligence sharing and logistics support to the Saudi-led coalition do not constitute involvement of U.S. forces in “hostilities,” and thus may lawfully continue (the same would apply to aerial refueling, but the Trump administration stopped that activity of its own accord late last year). Two amendments to H.J. Res. 37 were made “in order” by the Rules Committee and now may be subject to debate when the bill moves to the House floor. First, a rule of construction offered by Rep. Buck (R-Colo.) declares that nothing in H.J. Res 37 “may be construed to influence or disrupt any intelligence, counterintelligence, or investigative activities” conducted by or with the U.S. government involving the collection, analysis, or sharing of intelligence “between the United States and any foreign country if the President determines such sharing is appropriate and in the national security interests of the United States.” Given the Executive has made clear it does not believe intelligence sharing constitutes involvement in “hostilities” for WPR purposes, it’s unlikely this amendment would have any practical impact. Rather, it would make clear that Congress intends for intelligence sharing to continue, irrespective of differences between the two branches on the scope of the term “hostilities” more broadly. The other amendment replaces the carve-out for “operations directed at al Qaeda or associated forces” (found in both H.J. Res. 37 and S.J. Res. 54) with a specific statement that the “hostilities” U.S. forces must be removed from are those “directed at Houthi forces.” It also adds a rule of construction that the bill does not “limit, expand, or otherwise modify” the 2001 Authorization for Use of Military Force (AUMF). Again, the practical import of this amendment may be essentially null – the Executive branch has long argued that the 2001 AUMF authorizes the use of military force against associated forces of al-Qaeda, most notably al-Qaeda in the Arabian Peninsula (AQAP) operating in Yemen (the Executive also argues that the 2001 AUMF covers ISIS in Yemen, though not necessarily as an “associated force” of al-Qaeda). But while Congress has embraced the concept of associated forces in the detention context, it hasn’t codified specific associated forces as falling under the scope of the 2001 AUMF, including AQAP. For this reason, the ACLU argued that the carve-out’s implicit endorsement of the Executive interpretation of the 2001 AUMF is a “fatal flaw” in S.J. Res. 54. This amendment would essentially save for another day the debate on whether Congress truly authorized the use of force against AQAP in the 2001 AUMF. If H.J. Res. 37 passes in the House, the new Senate will still need to pass a companion bill. It’s not clear whether a bill in the Senate currently has a path forward, particularly if it would need to be reconciled with a House bill that has been altered by either of the amendments described above. If it did pass, both Houses would still need to override a veto by President Trump before the bill could become law. The Saudi Arabia Accountability and Yemen Act of 2019 Meanwhile, timed to coincide with the Trump Administration continuing to dig in its heels on failing to hold Saudi Arabia to account for the murder of Jamal Khashoggi, a bipartisan group in the Senate has introduced the </w:t>
      </w:r>
      <w:r>
        <w:rPr>
          <w:rStyle w:val="StyleUnderline"/>
        </w:rPr>
        <w:t>Saudi Arabia Accountability and Yemen Act of 2019</w:t>
      </w:r>
      <w:r>
        <w:rPr>
          <w:sz w:val="12"/>
        </w:rPr>
        <w:t xml:space="preserve">, originally introduced in 2018. Its co-sponsors describe the bill as “comprehensive legislation to hold Saudi Arabia accountable for the murder of U.S. resident and journalist Jamal Khashoggi, and the Saudi-led coalition for its role in the devastating conflict in Yemen.” The bill imposes sanctions on those responsible for the death of Jamal Khashoggi, </w:t>
      </w:r>
      <w:r>
        <w:rPr>
          <w:rStyle w:val="StyleUnderline"/>
        </w:rPr>
        <w:t xml:space="preserve">prohibits some </w:t>
      </w:r>
      <w:r>
        <w:rPr>
          <w:rStyle w:val="Emphasis"/>
        </w:rPr>
        <w:t>arms sales to Saudi Arabia</w:t>
      </w:r>
      <w:r>
        <w:rPr>
          <w:sz w:val="12"/>
        </w:rPr>
        <w:t xml:space="preserve">, prohibits U.S. refueling of Saudi coalition aircraft engaged in Yemen’s civil war (which has been voluntarily stopped), imposes sanctions for blocking humanitarian access in Yemen, and requires the Executive branch to report on accountability for violations of international law in Yemen (including war crimes) and other harm to civilians, and on human rights in Saudi Arabia more broadly. It also imposes sanctions on those who support the Houthis in Yemen’s civil war. </w:t>
      </w:r>
      <w:r>
        <w:rPr>
          <w:rStyle w:val="StyleUnderline"/>
        </w:rPr>
        <w:t>This legislation</w:t>
      </w:r>
      <w:r>
        <w:rPr>
          <w:sz w:val="12"/>
        </w:rPr>
        <w:t xml:space="preserve"> is not only more comprehensive than the WPR bills under consideration (which, by definition, must be focused solely on cutting off U.S. involvement in hostilities or imminent hostilities), it </w:t>
      </w:r>
      <w:r>
        <w:rPr>
          <w:rStyle w:val="StyleUnderline"/>
        </w:rPr>
        <w:t>would</w:t>
      </w:r>
      <w:r>
        <w:rPr>
          <w:sz w:val="12"/>
        </w:rPr>
        <w:t xml:space="preserve"> also likely </w:t>
      </w:r>
      <w:r>
        <w:rPr>
          <w:rStyle w:val="StyleUnderline"/>
        </w:rPr>
        <w:t>have more impact in practice</w:t>
      </w:r>
      <w:r>
        <w:rPr>
          <w:sz w:val="12"/>
        </w:rPr>
        <w:t xml:space="preserve">. It uses a range of tools — from </w:t>
      </w:r>
      <w:r>
        <w:rPr>
          <w:rStyle w:val="StyleUnderline"/>
        </w:rPr>
        <w:t>cutting off</w:t>
      </w:r>
      <w:r>
        <w:rPr>
          <w:sz w:val="12"/>
        </w:rPr>
        <w:t xml:space="preserve"> some </w:t>
      </w:r>
      <w:r>
        <w:rPr>
          <w:rStyle w:val="StyleUnderline"/>
        </w:rPr>
        <w:t>weapons sales</w:t>
      </w:r>
      <w:r>
        <w:rPr>
          <w:sz w:val="12"/>
        </w:rPr>
        <w:t xml:space="preserve">, to sanctions, to reporting that creates transparency and could lay groundwork for further legislation — to address not just U.S. involvement in the war in Yemen, but also the broader humanitarian consequences of the conflict. And it seeks to shine a light on Saudi Arabia not just for the murder of Jamal Khashoggi, but also for the human rights abuses that, at least in part, motivate criticism of the Saudi government in the first place. Unfortunately, it is even less clear that there is a path forward for this comprehensive bill. No companion bill has emerged in the House. But even the Senate bill has yet to be scheduled for a mark-up in the Senate Foreign Relations Committee under its new Chairman, Sen. Risch (R-Idaho). While Sen. Risch signed a bipartisan letter to President Trump last October seeking an investigation and sanctions determination on Khashoggi’s disappearance under the Global Magnitsky Human Rights and Accountability Act of 2016, he voted against S.J. Res 54 in December. Given the legislation introduced in his committee is aimed at both accountability for Khashoggi’s death and constraining U.S. involvement in Yemen’s civil war, it remains to be seen whether he will support moving the bill through committee. Where do we go from here? Congress may find a path forward on one or both of these bills. But even if Congress is unable to pass legislation under the WPR or as a comprehensive stand-alone bill, the debates on these bills still give members a good place to start in crafting provisions that could become part of a must-pass vehicle, like the NDAA. Provisions in the Saudi Arabia Accountability and Yemen Act of 2019 provide a good starting point on accountability for human rights abuses and humanitarian access in Yemen’s civil war, for example. If the new </w:t>
      </w:r>
      <w:r>
        <w:rPr>
          <w:rStyle w:val="StyleUnderline"/>
        </w:rPr>
        <w:t>Congress</w:t>
      </w:r>
      <w:r>
        <w:rPr>
          <w:sz w:val="12"/>
        </w:rPr>
        <w:t xml:space="preserve"> is also serious about curbing U.S. participation in Yemen’s devastating civil war, it </w:t>
      </w:r>
      <w:r>
        <w:rPr>
          <w:rStyle w:val="StyleUnderline"/>
        </w:rPr>
        <w:t xml:space="preserve">should include a provision </w:t>
      </w:r>
      <w:r>
        <w:rPr>
          <w:rStyle w:val="Emphasis"/>
        </w:rPr>
        <w:t xml:space="preserve">explicitly cutting off specific forms of U.S. support </w:t>
      </w:r>
      <w:r>
        <w:rPr>
          <w:sz w:val="12"/>
        </w:rPr>
        <w:t xml:space="preserve">— not just directing withdrawal from “hostilities” — </w:t>
      </w:r>
      <w:r>
        <w:rPr>
          <w:rStyle w:val="StyleUnderline"/>
        </w:rPr>
        <w:t>in a must-pass vehicle</w:t>
      </w:r>
      <w:r>
        <w:rPr>
          <w:sz w:val="12"/>
        </w:rPr>
        <w:t xml:space="preserve">. </w:t>
      </w:r>
      <w:r>
        <w:rPr>
          <w:rStyle w:val="StyleUnderline"/>
        </w:rPr>
        <w:t>Congress has a number of very good options</w:t>
      </w:r>
      <w:r>
        <w:rPr>
          <w:sz w:val="12"/>
        </w:rPr>
        <w:t xml:space="preserve"> for doing so at its disposal. For example, two options, which could be combined for maximum impact, are (1) </w:t>
      </w:r>
      <w:r>
        <w:rPr>
          <w:rStyle w:val="StyleUnderline"/>
        </w:rPr>
        <w:t>expressly prohibiting any further U.S. assistance or support</w:t>
      </w:r>
      <w:r>
        <w:rPr>
          <w:sz w:val="12"/>
        </w:rPr>
        <w:t xml:space="preserve">, including intelligence sharing and logistics support activities, to any members of the Saudi-led coalition for the civil war in Yemen, </w:t>
      </w:r>
      <w:r>
        <w:rPr>
          <w:rStyle w:val="StyleUnderline"/>
        </w:rPr>
        <w:t>and</w:t>
      </w:r>
      <w:r>
        <w:rPr>
          <w:sz w:val="12"/>
        </w:rPr>
        <w:t xml:space="preserve"> (2) as Ryan Goodman has explained, </w:t>
      </w:r>
      <w:r>
        <w:rPr>
          <w:rStyle w:val="Emphasis"/>
        </w:rPr>
        <w:t xml:space="preserve">suspending Direct Commercial Sales </w:t>
      </w:r>
      <w:r>
        <w:rPr>
          <w:rStyle w:val="StyleUnderline"/>
        </w:rPr>
        <w:t xml:space="preserve">licenses for maintenance and sustainment of fighter aircraft used in the Saudi coalition’s offensive operations in Yemen. </w:t>
      </w:r>
      <w:r>
        <w:rPr>
          <w:sz w:val="12"/>
        </w:rPr>
        <w:t xml:space="preserve">The first option would have the impact of ending the activities the U.S. is actually undertaking in support of the Saudi-led coalition. The second </w:t>
      </w:r>
      <w:r>
        <w:rPr>
          <w:rStyle w:val="Emphasis"/>
        </w:rPr>
        <w:t>would create a strong incentive for the coalition to get serious about negotiations to end the conflict: it would have the impact of grounding the coalition’s fighter aircraft in short order</w:t>
      </w:r>
      <w:r>
        <w:rPr>
          <w:rStyle w:val="StyleUnderline"/>
        </w:rPr>
        <w:t xml:space="preserve">, as they rely on maintenance and spare parts provided under U.S. licenses. </w:t>
      </w:r>
      <w:r>
        <w:rPr>
          <w:sz w:val="12"/>
        </w:rPr>
        <w:t xml:space="preserve">Members on both sides of the aisle have expressed outrage at Saudi Arabia’s leadership for the devastating impact of its air campaign in Yemen’s civil war and its silencing of critics through murder and disappearance. If Congress wants to ensure in practice that the United States cannot continue to support the Saudi-led coalition in Yemen and that the Trump administration holds Saudi leaders accountable, it has strong options available to do so. </w:t>
      </w:r>
    </w:p>
    <w:p w:rsidR="00CF1470" w:rsidRDefault="00CF1470" w:rsidP="00CF1470">
      <w:pPr>
        <w:pStyle w:val="Heading4"/>
      </w:pPr>
      <w:r>
        <w:t>US weapons are instrumental to the war effort – documents prove</w:t>
      </w:r>
    </w:p>
    <w:p w:rsidR="00CF1470" w:rsidRDefault="00CF1470" w:rsidP="00CF1470">
      <w:r>
        <w:rPr>
          <w:b/>
          <w:bCs/>
          <w:sz w:val="26"/>
          <w:szCs w:val="26"/>
        </w:rPr>
        <w:t>Wilpert 19</w:t>
      </w:r>
      <w:r>
        <w:t xml:space="preserve"> (Greg Wilpert, 4-24-2019, "Leaked Report: Western Arms Are Essential to Saudi Arabia's War in Yemen," Real News Network, </w:t>
      </w:r>
      <w:hyperlink r:id="rId34" w:history="1">
        <w:r>
          <w:rPr>
            <w:rStyle w:val="Hyperlink"/>
          </w:rPr>
          <w:t>https://therealnews.com/stories/leaked-report-western-arms-are-essential-to-saudi-arabias-war-in-yemen</w:t>
        </w:r>
      </w:hyperlink>
      <w:r>
        <w:t>)SEM</w:t>
      </w:r>
    </w:p>
    <w:p w:rsidR="00CF1470" w:rsidRDefault="00CF1470" w:rsidP="00CF1470">
      <w:pPr>
        <w:rPr>
          <w:sz w:val="16"/>
        </w:rPr>
      </w:pPr>
      <w:r>
        <w:rPr>
          <w:sz w:val="16"/>
        </w:rPr>
        <w:t xml:space="preserve">A leak of classified </w:t>
      </w:r>
      <w:r>
        <w:rPr>
          <w:rStyle w:val="StyleUnderline"/>
        </w:rPr>
        <w:t>documents from the French Directorate of Military Intelligence shows that Saudi Arabia and the U</w:t>
      </w:r>
      <w:r>
        <w:rPr>
          <w:sz w:val="16"/>
        </w:rPr>
        <w:t xml:space="preserve">nited </w:t>
      </w:r>
      <w:r>
        <w:rPr>
          <w:rStyle w:val="StyleUnderline"/>
        </w:rPr>
        <w:t>A</w:t>
      </w:r>
      <w:r>
        <w:rPr>
          <w:sz w:val="16"/>
        </w:rPr>
        <w:t xml:space="preserve">rab </w:t>
      </w:r>
      <w:r>
        <w:rPr>
          <w:rStyle w:val="StyleUnderline"/>
        </w:rPr>
        <w:t>E</w:t>
      </w:r>
      <w:r>
        <w:rPr>
          <w:sz w:val="16"/>
        </w:rPr>
        <w:t xml:space="preserve">mirates </w:t>
      </w:r>
      <w:r>
        <w:rPr>
          <w:rStyle w:val="StyleUnderline"/>
        </w:rPr>
        <w:t xml:space="preserve">are </w:t>
      </w:r>
      <w:r>
        <w:rPr>
          <w:rStyle w:val="Emphasis"/>
        </w:rPr>
        <w:t>extremely dependent</w:t>
      </w:r>
      <w:r>
        <w:rPr>
          <w:rStyle w:val="StyleUnderline"/>
        </w:rPr>
        <w:t xml:space="preserve"> on U.S.</w:t>
      </w:r>
      <w:r>
        <w:rPr>
          <w:sz w:val="16"/>
        </w:rPr>
        <w:t xml:space="preserve"> and European </w:t>
      </w:r>
      <w:r>
        <w:rPr>
          <w:rStyle w:val="StyleUnderline"/>
        </w:rPr>
        <w:t>weapons for their war on Yemen</w:t>
      </w:r>
      <w:r>
        <w:rPr>
          <w:sz w:val="16"/>
        </w:rPr>
        <w:t xml:space="preserve">. The documents, released by French investigative journalism organization Disclose and translated by the Intercept, reveal that </w:t>
      </w:r>
      <w:r>
        <w:rPr>
          <w:rStyle w:val="StyleUnderline"/>
        </w:rPr>
        <w:t>the U.S.</w:t>
      </w:r>
      <w:r>
        <w:rPr>
          <w:sz w:val="16"/>
        </w:rPr>
        <w:t xml:space="preserve">, France, and the U.K. assist coalition forces with targeting, making these countries complicit in war crimes; that France is aware that their </w:t>
      </w:r>
      <w:r>
        <w:rPr>
          <w:rStyle w:val="StyleUnderline"/>
        </w:rPr>
        <w:t>weapons are routinely used in attacking civilians in Yemen</w:t>
      </w:r>
      <w:r>
        <w:rPr>
          <w:sz w:val="16"/>
        </w:rPr>
        <w:t xml:space="preserve">; and that </w:t>
      </w:r>
      <w:r>
        <w:rPr>
          <w:rStyle w:val="StyleUnderline"/>
        </w:rPr>
        <w:t xml:space="preserve">Saudi Arabia and U.A.E. are so dependent on NATO weaponry that it would take </w:t>
      </w:r>
      <w:r>
        <w:rPr>
          <w:rStyle w:val="Emphasis"/>
        </w:rPr>
        <w:t>decades to replace it</w:t>
      </w:r>
      <w:r>
        <w:rPr>
          <w:rStyle w:val="StyleUnderline"/>
        </w:rPr>
        <w:t xml:space="preserve"> with Chinese or Russian weapons and to retrain soldiers with the new equipment. The documents illustrate how crucial U.S. and Western ally support is to the war in Yemen</w:t>
      </w:r>
      <w:r>
        <w:rPr>
          <w:sz w:val="16"/>
        </w:rPr>
        <w:t xml:space="preserve">, explained The Real News Network’s Greg Wilpert. </w:t>
      </w:r>
      <w:r>
        <w:rPr>
          <w:rStyle w:val="StyleUnderline"/>
        </w:rPr>
        <w:t>If Saudi Arabia were to stop buying arms from the U.S.</w:t>
      </w:r>
      <w:r>
        <w:rPr>
          <w:sz w:val="16"/>
        </w:rPr>
        <w:t xml:space="preserve"> and its allies </w:t>
      </w:r>
      <w:r>
        <w:rPr>
          <w:rStyle w:val="StyleUnderline"/>
        </w:rPr>
        <w:t>they could not easily substitute them with other weapons purchases</w:t>
      </w:r>
      <w:r>
        <w:rPr>
          <w:sz w:val="16"/>
        </w:rPr>
        <w:t>, which contradicts the argument made by the U.S. and other governments that the war would continue regardless of their involvement. “</w:t>
      </w:r>
      <w:r>
        <w:rPr>
          <w:rStyle w:val="StyleUnderline"/>
        </w:rPr>
        <w:t>There is not a clear path for them to just switch over to Russian manufactured weapons. It's</w:t>
      </w:r>
      <w:r>
        <w:rPr>
          <w:sz w:val="16"/>
        </w:rPr>
        <w:t xml:space="preserve"> kind of like switching from Macintosh to Microsoft. It's just </w:t>
      </w:r>
      <w:r>
        <w:rPr>
          <w:rStyle w:val="StyleUnderline"/>
        </w:rPr>
        <w:t>not an easy transition. It takes a lot of time</w:t>
      </w:r>
      <w:r>
        <w:rPr>
          <w:sz w:val="16"/>
        </w:rPr>
        <w:t xml:space="preserve">,” Hassan El-Tayyab, co-director of Just Foreign Policy, said. “So again, it kind of deeply involves the United States, and there are bipartisan majorities that want to end this war. And now we have proof just how urgent that is and how much we could impact the situation on the ground for millions of Yemenis that are living on the brink of famine by stopping these arms sales.” “This secret report that was leaked just increases the urgency for the U.S. Senate to override Trump's veto and to push to end this illegal war. </w:t>
      </w:r>
      <w:r>
        <w:rPr>
          <w:rStyle w:val="StyleUnderline"/>
        </w:rPr>
        <w:t>It's horrifying to know just how complicit we are in Saudi coalition war crimes in Yemen</w:t>
      </w:r>
      <w:r>
        <w:rPr>
          <w:sz w:val="16"/>
        </w:rPr>
        <w:t>,” El-Tayyab said, referring to the Senate resolution invoking the 1973 War Powers Act since vetoed by Donald Trump. The resolution would direct Trump to remove U.S. forces from Yemen on the basis that there was no formal declaration of war. The House could override the veto with a two-thirds vote in both House and Senate, El-Tayyab explained.</w:t>
      </w:r>
    </w:p>
    <w:bookmarkEnd w:id="3"/>
    <w:p w:rsidR="00CF1470" w:rsidRDefault="00CF1470" w:rsidP="00CF1470">
      <w:pPr>
        <w:pStyle w:val="Heading4"/>
      </w:pPr>
      <w:r>
        <w:t>The aff ends the war and reins in MBS</w:t>
      </w:r>
    </w:p>
    <w:p w:rsidR="00CF1470" w:rsidRDefault="00CF1470" w:rsidP="00CF1470">
      <w:r>
        <w:rPr>
          <w:b/>
          <w:bCs/>
          <w:sz w:val="26"/>
          <w:szCs w:val="26"/>
        </w:rPr>
        <w:t>Riedel 19</w:t>
      </w:r>
      <w:r>
        <w:t xml:space="preserve"> (Bruce Riedel is a senior fellow and director of the Brookings Intelligence Project, part of the Brookings Center for 21st Century Security and Intelligence. In addition, Riedel serves as a senior fellow in the Center for Middle East Policy, 7-2-2019, "Trump critics rethink US policy toward Saudi Arabia," https://www.al-monitor.com/pulse/originals/2019/07/new-us-policy-saudi-arabia-trump-mbs-iran.html)SEM</w:t>
      </w:r>
    </w:p>
    <w:p w:rsidR="00CF1470" w:rsidRDefault="00CF1470" w:rsidP="00CF1470">
      <w:pPr>
        <w:rPr>
          <w:sz w:val="16"/>
        </w:rPr>
      </w:pPr>
      <w:r>
        <w:rPr>
          <w:sz w:val="16"/>
        </w:rPr>
        <w:t xml:space="preserve">Donald </w:t>
      </w:r>
      <w:r>
        <w:rPr>
          <w:rStyle w:val="StyleUnderline"/>
        </w:rPr>
        <w:t>Trump</w:t>
      </w:r>
      <w:r>
        <w:rPr>
          <w:sz w:val="16"/>
        </w:rPr>
        <w:t xml:space="preserve"> famously made Saudi Arabia his first foreign stop as president, where he </w:t>
      </w:r>
      <w:r>
        <w:rPr>
          <w:rStyle w:val="StyleUnderline"/>
        </w:rPr>
        <w:t>embraced the Saudi leadership unquestioningly</w:t>
      </w:r>
      <w:r>
        <w:rPr>
          <w:sz w:val="16"/>
        </w:rPr>
        <w:t xml:space="preserve">. There is a good possibility that Saudi Arabia will also be his last foreign port of call if he loses the November 2020 election. It makes sense for his critics now to start developing a new American strategy toward the kingdom. Despite mounting concern about the reckless and dangerous behavior of Saudi Crown Prince Mohammed bin Salman, Trump embraced him last week in Osaka at the G-20, just as he has embraced him in every meeting they have had. This is despite a new report from the United Nations special rapporteur that found the crown prince personally responsible for the kingdom’s premeditated murder of Jamal Khashoggi in Istanbul last year. The next G-20 will be held in Riyadh a couple of weeks after the American election. Trump could be a very lame duck. If he loses, not many countries will want to be hosting his final Twitter tantrums. As heinous as the coldblooded murder of a Washington Post journalist was, it pales next to the crown prince’s signature policy initiative, which is the bloody war in Yemen. Foolishly confident that he could gain a quick and decisive victory, the prince embarked on an invasion of Yemen with no strategy and no achievable end state. More than four years later, the war is a brutal stalemate. The Saudis and their allies have launched more than 20,000 airstrikes on Yemen, and the Houthi rebels are firing missiles, rockets and drones into the kingdom. The crown prince, often referred to by his initials MBS, has never visited Aden, the "capital" of his Yemeni allies, and most of his other allies have quietly deserted the war. Even the United Arab Emirates is pulling out its troops. The awful consequences for Yemenis is the worst humanitarian catastrophe in the world. Khashoggi rightly wrote in his last op-ed that </w:t>
      </w:r>
      <w:r>
        <w:rPr>
          <w:rStyle w:val="StyleUnderline"/>
        </w:rPr>
        <w:t xml:space="preserve">MBS is responsible for the carnage and should be held accountable. </w:t>
      </w:r>
      <w:r>
        <w:rPr>
          <w:sz w:val="16"/>
        </w:rPr>
        <w:t xml:space="preserve">There are striking parallels between the American relationship with the Saudi kingdom today and our relationship with the shah’s imperial Iran a half century ago. In both cases </w:t>
      </w:r>
      <w:r>
        <w:rPr>
          <w:rStyle w:val="StyleUnderline"/>
        </w:rPr>
        <w:t>we have sold huge quantities of arms to ruthless dictators without paying sufficient attention to their end use</w:t>
      </w:r>
      <w:r>
        <w:rPr>
          <w:sz w:val="16"/>
        </w:rPr>
        <w:t xml:space="preserve">. In both cases we have personalized a complex bilateral relationship into an unqualified endorsement of a delusional royal with visions of his future out of step with reality. Obviously Saudi Arabia has never aspired to be a democracy, but previous rulers have sought to build a consensus. MBS has instead shaken down the country’s elite in a so-called anti-corruption drive. No doubt many of them are corrupt, but the pot is calling the kettle black. Perhaps it is no accident that the MBS-controlled Saudi media recently featured an opinion piece written by the shah’s granddaughter. In the Iran case, the United States was blind to the weaknesses of our imperial partner. We ignored his bluster and paid far too little attention to the criticism from his own countrymen. We pretended that his reforms were genuine. To be fair to the presidents from Eisenhower to Carter, we needed Iran much more then than we need Saudi Arabia today. Iran was the crucial obstacle to Soviet domination of the Persian Gulf. America and our NATO allies desperately needed the oil from the Gulf at affordable prices. Today </w:t>
      </w:r>
      <w:r>
        <w:rPr>
          <w:rStyle w:val="StyleUnderline"/>
        </w:rPr>
        <w:t xml:space="preserve">America is the world’s biggest exporter of energy. The Saudis are desperate to keep oil prices up </w:t>
      </w:r>
      <w:r>
        <w:rPr>
          <w:sz w:val="16"/>
        </w:rPr>
        <w:t xml:space="preserve">in the face of too much oil in the market (so is Russia). The bargain struck by Franklin Delano Roosevelt in 1945 with King Abdul Aziz al Saud — America’s security shield in return for cheap oil — is out of date. Of course, we still have interests that are best served by a compatible partner in Saudi Arabia and by a productive dialogue with Riyadh. But it will be time in 2021 to refashion the relationship if MBS is still the heir apparent. The place to start is optics. No more embarrassing and silly embraces. Treat him as he is: the murderer of thousands of innocents. The most despotic prince in the country’s modern history who imprisons everyone from his predecessor as crown prince to the women who demanded the right to drive. Don’t give the crown prince and his entourage visas to visit America. Then </w:t>
      </w:r>
      <w:r>
        <w:rPr>
          <w:rStyle w:val="Emphasis"/>
        </w:rPr>
        <w:t>change the arms relationship. No more weapons, munitions, spare parts, upgrades or technical assistance until the war in Yemen stops.</w:t>
      </w:r>
      <w:r>
        <w:rPr>
          <w:sz w:val="16"/>
        </w:rPr>
        <w:t xml:space="preserve"> </w:t>
      </w:r>
      <w:r>
        <w:rPr>
          <w:rStyle w:val="Emphasis"/>
        </w:rPr>
        <w:t>The Saudis will have to abide</w:t>
      </w:r>
      <w:r>
        <w:rPr>
          <w:sz w:val="16"/>
        </w:rPr>
        <w:t xml:space="preserve">; contrary to Trump </w:t>
      </w:r>
      <w:r>
        <w:rPr>
          <w:rStyle w:val="Emphasis"/>
        </w:rPr>
        <w:t>you cannot run an American-supplied military with Russian or Chinese support</w:t>
      </w:r>
      <w:r>
        <w:rPr>
          <w:sz w:val="16"/>
        </w:rPr>
        <w:t xml:space="preserve">. If the British join in, </w:t>
      </w:r>
      <w:r>
        <w:rPr>
          <w:rStyle w:val="StyleUnderline"/>
        </w:rPr>
        <w:t>the Saudi war machine, which is already not very impressive, will be in grave dysfunction</w:t>
      </w:r>
      <w:r>
        <w:rPr>
          <w:sz w:val="16"/>
        </w:rPr>
        <w:t xml:space="preserve">. Congress has already taken some steps on arms and the impact in the kingdom is palpable. </w:t>
      </w:r>
      <w:r>
        <w:rPr>
          <w:rStyle w:val="Emphasis"/>
        </w:rPr>
        <w:t xml:space="preserve">The royal family does not want to break with America however much they complain about us. </w:t>
      </w:r>
      <w:r>
        <w:rPr>
          <w:sz w:val="16"/>
        </w:rPr>
        <w:t xml:space="preserve">The change in direction with the Saudis should be part of a broader change in policy to the region and especially with regard to Iran. Barack Obama’s nuclear deal was working to stop Tehran’s nuclear ambitions. The foolish decision to violate the deal is driving tensions to a dangerous end: another open-ended war in the Middle East that will cost a fortune in blood and treasure. </w:t>
      </w:r>
      <w:r>
        <w:rPr>
          <w:rStyle w:val="StyleUnderline"/>
        </w:rPr>
        <w:t>We should also encourage the Saudis to open a bilateral dialogue with Iran</w:t>
      </w:r>
      <w:r>
        <w:rPr>
          <w:sz w:val="16"/>
        </w:rPr>
        <w:t xml:space="preserve">. The intense confrontation between the two is dangerous and not in the kingdom’s best interest. My colleague at Carnegie Yasmine Farouk has laid out a better approach in a recent piece, and rightly notes that Saudi Arabia has far more to lose from a war with Iran than we do. </w:t>
      </w:r>
      <w:r>
        <w:rPr>
          <w:rStyle w:val="StyleUnderline"/>
        </w:rPr>
        <w:t>America</w:t>
      </w:r>
      <w:r>
        <w:rPr>
          <w:sz w:val="16"/>
        </w:rPr>
        <w:t xml:space="preserve"> does not and should not choose the leadership of Saudi Arabia, but we </w:t>
      </w:r>
      <w:r>
        <w:rPr>
          <w:rStyle w:val="StyleUnderline"/>
        </w:rPr>
        <w:t>should make our views known clearly</w:t>
      </w:r>
      <w:r>
        <w:rPr>
          <w:sz w:val="16"/>
        </w:rPr>
        <w:t>. It will be better to hold the crown prince at arm's length indefinitely than to embrace a dangerous imperial wannabe.</w:t>
      </w:r>
    </w:p>
    <w:p w:rsidR="00CF1470" w:rsidRDefault="00CF1470" w:rsidP="00CF1470"/>
    <w:p w:rsidR="00CF1470" w:rsidRDefault="002F3070" w:rsidP="00CF1470">
      <w:pPr>
        <w:pStyle w:val="Heading3"/>
      </w:pPr>
      <w:r>
        <w:t xml:space="preserve">1ar – </w:t>
      </w:r>
      <w:r w:rsidR="00CF1470">
        <w:t>houthis are willing to settle</w:t>
      </w:r>
    </w:p>
    <w:p w:rsidR="00CF1470" w:rsidRDefault="00CF1470" w:rsidP="00CF1470">
      <w:pPr>
        <w:pStyle w:val="Heading4"/>
      </w:pPr>
      <w:r>
        <w:t>Houthis will settle post-plan</w:t>
      </w:r>
    </w:p>
    <w:p w:rsidR="00CF1470" w:rsidRDefault="00CF1470" w:rsidP="00CF1470">
      <w:r>
        <w:rPr>
          <w:b/>
          <w:bCs/>
          <w:sz w:val="26"/>
          <w:szCs w:val="26"/>
        </w:rPr>
        <w:t>Edroos 18</w:t>
      </w:r>
      <w:r>
        <w:rPr>
          <w:sz w:val="26"/>
          <w:szCs w:val="26"/>
        </w:rPr>
        <w:t xml:space="preserve"> (</w:t>
      </w:r>
      <w:r>
        <w:t>Faisal Edroos is a news and features writer with Al Jazeera English. He reports on war, militancy, politics and human rights in Yemen and the GCC, 12-5-2018, "Houthis: Only a political solution can end the war in Yemen," No Publication, https://www.aljazeera.com/news/2018/12/houthis-political-solution-war-yemen-181205081849936.html)SEM</w:t>
      </w:r>
    </w:p>
    <w:p w:rsidR="00CF1470" w:rsidRDefault="00CF1470" w:rsidP="00CF1470">
      <w:pPr>
        <w:pBdr>
          <w:bottom w:val="single" w:sz="6" w:space="1" w:color="auto"/>
        </w:pBdr>
        <w:jc w:val="center"/>
        <w:rPr>
          <w:rFonts w:ascii="Arial" w:eastAsia="Times New Roman" w:hAnsi="Arial" w:cs="Arial"/>
          <w:vanish/>
          <w:sz w:val="16"/>
          <w:szCs w:val="16"/>
        </w:rPr>
      </w:pPr>
      <w:r>
        <w:rPr>
          <w:rFonts w:ascii="Arial" w:eastAsia="Times New Roman" w:hAnsi="Arial" w:cs="Arial"/>
          <w:vanish/>
          <w:sz w:val="16"/>
          <w:szCs w:val="16"/>
        </w:rPr>
        <w:t>Top of Form</w:t>
      </w:r>
    </w:p>
    <w:p w:rsidR="00CF1470" w:rsidRDefault="00CF1470" w:rsidP="00CF1470">
      <w:pPr>
        <w:rPr>
          <w:rStyle w:val="StyleUnderline"/>
        </w:rPr>
      </w:pPr>
      <w:r>
        <w:rPr>
          <w:sz w:val="16"/>
        </w:rPr>
        <w:t xml:space="preserve">Stockholm, Sweden - A senior </w:t>
      </w:r>
      <w:r>
        <w:rPr>
          <w:rStyle w:val="StyleUnderline"/>
        </w:rPr>
        <w:t>Houthi leader</w:t>
      </w:r>
      <w:r>
        <w:rPr>
          <w:sz w:val="16"/>
        </w:rPr>
        <w:t xml:space="preserve"> says his group </w:t>
      </w:r>
      <w:r>
        <w:rPr>
          <w:rStyle w:val="StyleUnderline"/>
        </w:rPr>
        <w:t>hopes upcoming peace talks</w:t>
      </w:r>
      <w:r>
        <w:rPr>
          <w:sz w:val="16"/>
        </w:rPr>
        <w:t xml:space="preserve"> in Sweden </w:t>
      </w:r>
      <w:r>
        <w:rPr>
          <w:rStyle w:val="StyleUnderline"/>
        </w:rPr>
        <w:t xml:space="preserve">will end the war in Yemen and lead to an "inclusive political dialogue". </w:t>
      </w:r>
      <w:r>
        <w:rPr>
          <w:sz w:val="16"/>
        </w:rPr>
        <w:t xml:space="preserve">Abdul Malik al-Ajri told Al Jazeera that the </w:t>
      </w:r>
      <w:r>
        <w:rPr>
          <w:rStyle w:val="StyleUnderline"/>
        </w:rPr>
        <w:t>Houthis are hoping to discuss</w:t>
      </w:r>
      <w:r>
        <w:rPr>
          <w:sz w:val="16"/>
        </w:rPr>
        <w:t xml:space="preserve"> a range of issues at the talks, including the </w:t>
      </w:r>
      <w:r>
        <w:rPr>
          <w:rStyle w:val="StyleUnderline"/>
        </w:rPr>
        <w:t xml:space="preserve">drafting of a new constitution and the decentralisation of power. </w:t>
      </w:r>
      <w:r>
        <w:rPr>
          <w:sz w:val="16"/>
        </w:rPr>
        <w:t>"We are hoping these negotiations will help end the war," al-Ajri said. "</w:t>
      </w:r>
      <w:r>
        <w:rPr>
          <w:rStyle w:val="StyleUnderline"/>
        </w:rPr>
        <w:t>We will be calling for the</w:t>
      </w:r>
      <w:r>
        <w:rPr>
          <w:sz w:val="16"/>
        </w:rPr>
        <w:t xml:space="preserve"> land, sea and air </w:t>
      </w:r>
      <w:r>
        <w:rPr>
          <w:rStyle w:val="StyleUnderline"/>
        </w:rPr>
        <w:t>blockade</w:t>
      </w:r>
      <w:r>
        <w:rPr>
          <w:sz w:val="16"/>
        </w:rPr>
        <w:t xml:space="preserve"> imposed on Yemen [by Saudi Arabia and the UAE] to be lifted, and for restrictions on goods entering the country </w:t>
      </w:r>
      <w:r>
        <w:rPr>
          <w:rStyle w:val="StyleUnderline"/>
        </w:rPr>
        <w:t>to be lifted</w:t>
      </w:r>
      <w:r>
        <w:rPr>
          <w:sz w:val="16"/>
        </w:rPr>
        <w:t xml:space="preserve">." Saudi Arabia has led a coalition fighting against the Houthis since March 2015, months after they toppled President Abd-Rabbu Mansour Hadi's government. Yemenis 'pray' upcoming talks will end war According to the UN, the planned "consultations", which could start on either Wednesday or Thursday, will be attended by the main "parties to the conflict" - even as Saudi Arabia and the UAE, who play a leading role in the war, and Iran, which supposedly backs the Houthis, are not invited. However, all three countries, which have considerable leverage over the opposing sides, have said they support the UN's initiative to end the war, al-Ajri said. The Special UN Envoy for Yemen, Martin </w:t>
      </w:r>
      <w:r>
        <w:rPr>
          <w:rStyle w:val="StyleUnderline"/>
        </w:rPr>
        <w:t xml:space="preserve">Griffith, has been hoping to get both sides to agree to a "framework" that "establishes the principles and parameters for UN-led, inclusive Yemeni negotiations to end the war, and restart a political transition". </w:t>
      </w:r>
      <w:r>
        <w:rPr>
          <w:sz w:val="16"/>
        </w:rPr>
        <w:t xml:space="preserve">"Yemen is a small and simple country. It is culturally homogenous and there are no ethnic or cultural divisions," al-Ajri said. "We hope to engage in an inclusive political dialogue that will lead to a new transitional process. "Yemen’s need for federalism is so that it can overcome one centre of power and the country’s wealth can be distributed fairly among everyone." 'Modest expectations' International pressure has mounted on Yemen's warring parties to end the conflict, which has killed more than 56,000 people, according to a recent estimate, and left more than 22 million Yemenis needing humanitarian assistance. However, one Western diplomatic source told Al Jazeera that it was best to have "modest expectations" heading into this first round of talks. </w:t>
      </w:r>
      <w:r>
        <w:rPr>
          <w:rStyle w:val="StyleUnderline"/>
        </w:rPr>
        <w:t>Both sides neither have the willingness to end the fight and the suffering of the people nor the readiness to make significant concessions.</w:t>
      </w:r>
    </w:p>
    <w:p w:rsidR="00CF1470" w:rsidRDefault="00CF1470" w:rsidP="00CF1470">
      <w:pPr>
        <w:pStyle w:val="Heading3"/>
      </w:pPr>
      <w:r>
        <w:t>at win the war/backchannels</w:t>
      </w:r>
    </w:p>
    <w:p w:rsidR="00CF1470" w:rsidRDefault="00CF1470" w:rsidP="00CF1470">
      <w:pPr>
        <w:pStyle w:val="Heading4"/>
      </w:pPr>
      <w:bookmarkStart w:id="4" w:name="_Hlk14617203"/>
      <w:r>
        <w:t>UAE withdrawal means the war can’t be won, but US arms mean there’s no incentive to negotiate</w:t>
      </w:r>
    </w:p>
    <w:p w:rsidR="00CF1470" w:rsidRDefault="00CF1470" w:rsidP="00CF1470">
      <w:r>
        <w:rPr>
          <w:b/>
          <w:bCs/>
          <w:sz w:val="26"/>
          <w:szCs w:val="26"/>
        </w:rPr>
        <w:t>Kirkpatrick 7/18</w:t>
      </w:r>
      <w:r>
        <w:t xml:space="preserve"> (David D. Kirkpatrick is an international correspondent based in the London bureau of the New York Times, 7-18-2019, "Yemen Has Been a Saudi Prince’s War. Now It’s His Quagmire.," https://www.nytimes.com/2019/07/18/world/middleeast/saudi-prince-yemen-emirates.html)SEM</w:t>
      </w:r>
    </w:p>
    <w:p w:rsidR="00CF1470" w:rsidRDefault="00CF1470" w:rsidP="00CF1470">
      <w:pPr>
        <w:rPr>
          <w:rStyle w:val="StyleUnderline"/>
        </w:rPr>
      </w:pPr>
      <w:r>
        <w:rPr>
          <w:sz w:val="14"/>
        </w:rPr>
        <w:t xml:space="preserve">From the beginning of Saudi Arabia’s intervention in Yemen, it was Prince Mohammed’s war. Prince Mohammed bin Salman, then 29 and in his third month as defense minister, was shown in official photographs surrounded by generals, poring over maps, inspecting a helicopter and even wearing a pilot’s headset while riding in the back of a military transport plane. Four years later, </w:t>
      </w:r>
      <w:r>
        <w:rPr>
          <w:rStyle w:val="StyleUnderline"/>
        </w:rPr>
        <w:t>the war is lodged in a stalemate and</w:t>
      </w:r>
      <w:r>
        <w:rPr>
          <w:sz w:val="14"/>
        </w:rPr>
        <w:t xml:space="preserve"> Prince Mohammed’s signature </w:t>
      </w:r>
      <w:r>
        <w:rPr>
          <w:rStyle w:val="StyleUnderline"/>
        </w:rPr>
        <w:t xml:space="preserve">fight has become a </w:t>
      </w:r>
      <w:r>
        <w:rPr>
          <w:rStyle w:val="Emphasis"/>
        </w:rPr>
        <w:t>quagmire</w:t>
      </w:r>
      <w:r>
        <w:rPr>
          <w:sz w:val="14"/>
        </w:rPr>
        <w:t xml:space="preserve">, diplomats and analysts say. A </w:t>
      </w:r>
      <w:r>
        <w:rPr>
          <w:rStyle w:val="StyleUnderline"/>
        </w:rPr>
        <w:t>steep pullout by</w:t>
      </w:r>
      <w:r>
        <w:rPr>
          <w:sz w:val="14"/>
        </w:rPr>
        <w:t xml:space="preserve"> his key ally, </w:t>
      </w:r>
      <w:r>
        <w:rPr>
          <w:rStyle w:val="StyleUnderline"/>
        </w:rPr>
        <w:t>the U</w:t>
      </w:r>
      <w:r>
        <w:rPr>
          <w:sz w:val="14"/>
        </w:rPr>
        <w:t xml:space="preserve">nited </w:t>
      </w:r>
      <w:r>
        <w:rPr>
          <w:rStyle w:val="StyleUnderline"/>
        </w:rPr>
        <w:t>A</w:t>
      </w:r>
      <w:r>
        <w:rPr>
          <w:sz w:val="14"/>
        </w:rPr>
        <w:t xml:space="preserve">rab </w:t>
      </w:r>
      <w:r>
        <w:rPr>
          <w:rStyle w:val="StyleUnderline"/>
        </w:rPr>
        <w:t>E</w:t>
      </w:r>
      <w:r>
        <w:rPr>
          <w:sz w:val="14"/>
        </w:rPr>
        <w:t xml:space="preserve">mirates, they say, </w:t>
      </w:r>
      <w:r>
        <w:rPr>
          <w:rStyle w:val="StyleUnderline"/>
        </w:rPr>
        <w:t>raises questions about Saudi Arabia’s ability to lead the war on its own. Emboldened by the hawkish comments of Trump</w:t>
      </w:r>
      <w:r>
        <w:rPr>
          <w:sz w:val="14"/>
        </w:rPr>
        <w:t xml:space="preserve"> administration </w:t>
      </w:r>
      <w:r>
        <w:rPr>
          <w:rStyle w:val="StyleUnderline"/>
        </w:rPr>
        <w:t>officials</w:t>
      </w:r>
      <w:r>
        <w:rPr>
          <w:sz w:val="14"/>
        </w:rPr>
        <w:t xml:space="preserve">, Prince </w:t>
      </w:r>
      <w:r>
        <w:rPr>
          <w:rStyle w:val="Emphasis"/>
        </w:rPr>
        <w:t>Mohammed is now hoping Washington will help make up the difference with new American military support</w:t>
      </w:r>
      <w:r>
        <w:rPr>
          <w:sz w:val="14"/>
        </w:rPr>
        <w:t xml:space="preserve">, according to diplomats with knowledge of the conversations. But congressional opposition to the war makes that highly unlikely, leaving the prince with some potentially humbling choices. “It hurts him because </w:t>
      </w:r>
      <w:r>
        <w:rPr>
          <w:rStyle w:val="StyleUnderline"/>
        </w:rPr>
        <w:t>it injures his credibility as a successful leader</w:t>
      </w:r>
      <w:r>
        <w:rPr>
          <w:sz w:val="14"/>
        </w:rPr>
        <w:t xml:space="preserve">,” said Kristin Smith Diwan, an analyst at the Arab Gulf States Institute. His personal investment, she said, could motivate him to search for some partial accommodation he could label a victory. “Not many people in Saudi Arabia feel this is a wise investment for the future,” she added. The Saudis launched the campaign in 2015 to try to roll back a takeover by the Houthis, a Yemeni faction backed by Iran. </w:t>
      </w:r>
      <w:r>
        <w:rPr>
          <w:rStyle w:val="StyleUnderline"/>
        </w:rPr>
        <w:t>The war has killed thousands of civilians and put more than 12 million people at risk of starvation but has failed to dislodge the Houthis from control of the capital and much of the country. While the Saudis have fought almost entirely from the air, the Emiratis</w:t>
      </w:r>
      <w:r>
        <w:rPr>
          <w:sz w:val="14"/>
        </w:rPr>
        <w:t xml:space="preserve">, seasoned by years of combat alongside the American military in Afghanistan and elsewhere, </w:t>
      </w:r>
      <w:r>
        <w:rPr>
          <w:rStyle w:val="Emphasis"/>
        </w:rPr>
        <w:t>led virtually every successful ground advance</w:t>
      </w:r>
      <w:r>
        <w:rPr>
          <w:sz w:val="14"/>
        </w:rPr>
        <w:t xml:space="preserve">. Behind the scenes, </w:t>
      </w:r>
      <w:r>
        <w:rPr>
          <w:rStyle w:val="StyleUnderline"/>
        </w:rPr>
        <w:t>Emirati officers, weapons and money played a</w:t>
      </w:r>
      <w:r>
        <w:rPr>
          <w:sz w:val="14"/>
        </w:rPr>
        <w:t xml:space="preserve">n equally </w:t>
      </w:r>
      <w:r>
        <w:rPr>
          <w:rStyle w:val="StyleUnderline"/>
        </w:rPr>
        <w:t xml:space="preserve">critical role in </w:t>
      </w:r>
      <w:r>
        <w:rPr>
          <w:rStyle w:val="Emphasis"/>
        </w:rPr>
        <w:t xml:space="preserve">holding together a fractious alliance </w:t>
      </w:r>
      <w:r>
        <w:rPr>
          <w:rStyle w:val="StyleUnderline"/>
        </w:rPr>
        <w:t>of mutually hostile Yemeni militias, which have already begun jostling to fill the power vacuum</w:t>
      </w:r>
      <w:r>
        <w:rPr>
          <w:sz w:val="14"/>
        </w:rPr>
        <w:t xml:space="preserve"> left by the Emiratis. As a result, analysts said, </w:t>
      </w:r>
      <w:r>
        <w:rPr>
          <w:rStyle w:val="Emphasis"/>
        </w:rPr>
        <w:t xml:space="preserve">the Emirati exit makes the prospect of a Saudi military victory even more remote. </w:t>
      </w:r>
      <w:r>
        <w:rPr>
          <w:sz w:val="14"/>
        </w:rPr>
        <w:t>“</w:t>
      </w:r>
      <w:r>
        <w:rPr>
          <w:rStyle w:val="StyleUnderline"/>
        </w:rPr>
        <w:t>Saudi Arabia can prevent peace from breaking out and can bleed the Houthis on a never-ending northern front</w:t>
      </w:r>
      <w:r>
        <w:rPr>
          <w:sz w:val="14"/>
        </w:rPr>
        <w:t>,” Michael Knights, a researcher at the Washington Institute for Near East Policy, argued in a report this week. “</w:t>
      </w:r>
      <w:r>
        <w:rPr>
          <w:rStyle w:val="StyleUnderline"/>
        </w:rPr>
        <w:t>But only the U.A.E. had the military potency and local allied forces to credibly threaten defeat for the Houthis</w:t>
      </w:r>
      <w:r>
        <w:rPr>
          <w:sz w:val="14"/>
        </w:rPr>
        <w:t xml:space="preserve">.” But the Saudis cannot easily withdraw either, partly because of the kingdom’s 1,100-mile border with Yemen. Since the Saudi intervention began, </w:t>
      </w:r>
      <w:r>
        <w:rPr>
          <w:rStyle w:val="StyleUnderline"/>
        </w:rPr>
        <w:t>the Houthis have fired</w:t>
      </w:r>
      <w:r>
        <w:rPr>
          <w:sz w:val="14"/>
        </w:rPr>
        <w:t xml:space="preserve"> more than 500 </w:t>
      </w:r>
      <w:r>
        <w:rPr>
          <w:rStyle w:val="StyleUnderline"/>
        </w:rPr>
        <w:t>missiles and sent</w:t>
      </w:r>
      <w:r>
        <w:rPr>
          <w:sz w:val="14"/>
        </w:rPr>
        <w:t xml:space="preserve"> more than 150 </w:t>
      </w:r>
      <w:r>
        <w:rPr>
          <w:rStyle w:val="StyleUnderline"/>
        </w:rPr>
        <w:t>explosive-laden drones into the kingdom</w:t>
      </w:r>
      <w:r>
        <w:rPr>
          <w:sz w:val="14"/>
        </w:rPr>
        <w:t xml:space="preserve">, Saudi researchers say. Although only a few have hit targets and the damage has been minimal, the escalating pace of the attacks makes it difficult for the Saudis to walk away. Even if the Houthis suspended the attacks, the Saudis argue, they could pose an even greater threat if they were allowed to consolidate their hold on the country. “The Saudis don’t have the luxury of walking out of Yemen,” said Farea al-Muslimi, chairman of the Sanaa Center for Strategic Studies, a research institute in the Yemeni capital. “There is no way to flee.” Some Western and United Nations </w:t>
      </w:r>
      <w:r>
        <w:rPr>
          <w:rStyle w:val="StyleUnderline"/>
        </w:rPr>
        <w:t>diplomats hope that the Emirati withdrawal will push Prince Mohammed to negotiate</w:t>
      </w:r>
      <w:r>
        <w:rPr>
          <w:sz w:val="14"/>
        </w:rPr>
        <w:t xml:space="preserve"> a deal with the Houthis, potentially trading an end to the Saudi-led air campaign for some measure of security on the long border. </w:t>
      </w:r>
      <w:r>
        <w:rPr>
          <w:rStyle w:val="StyleUnderline"/>
        </w:rPr>
        <w:t>He already faces mounting criticism in Congress and across the West</w:t>
      </w:r>
      <w:r>
        <w:rPr>
          <w:sz w:val="14"/>
        </w:rPr>
        <w:t xml:space="preserve"> for over the war’s devastating impact on the civilians population. </w:t>
      </w:r>
      <w:r>
        <w:rPr>
          <w:rStyle w:val="StyleUnderline"/>
        </w:rPr>
        <w:t>But Prince Mohammed</w:t>
      </w:r>
      <w:r>
        <w:rPr>
          <w:sz w:val="14"/>
        </w:rPr>
        <w:t xml:space="preserve"> has now consolidated power as the crown prince and de facto ruler under his aging father, King Salman, and </w:t>
      </w:r>
      <w:r>
        <w:rPr>
          <w:rStyle w:val="Emphasis"/>
        </w:rPr>
        <w:t>faces little domestic pressure to end the war</w:t>
      </w:r>
      <w:r>
        <w:rPr>
          <w:sz w:val="14"/>
        </w:rPr>
        <w:t xml:space="preserve">, diplomats and analysts say. </w:t>
      </w:r>
      <w:r>
        <w:rPr>
          <w:rStyle w:val="StyleUnderline"/>
        </w:rPr>
        <w:t>The crown prince appears to have suppressed any opposition from within the royal family</w:t>
      </w:r>
      <w:r>
        <w:rPr>
          <w:sz w:val="14"/>
        </w:rPr>
        <w:t xml:space="preserve">. The royal court controls the news media, and with Saudi forces largely in the air there have been few reports of Saudi casualties. Prince Mohammed “never seemed to me to see this as the most important thing in his life,” said Joseph W. Westphal, the former United States ambassador who served in Riyadh from the beginning of the intervention through early 2017. One reason the war has not generated more domestic opposition, he said, is that the fear of Iranian influence that motivated the intervention “is not just limited to the royal family — the Saudis just have an intense, passionate feeling that they are under threat.” Yet </w:t>
      </w:r>
      <w:r>
        <w:rPr>
          <w:rStyle w:val="StyleUnderline"/>
        </w:rPr>
        <w:t xml:space="preserve">the Emirati drawdown has also </w:t>
      </w:r>
      <w:r>
        <w:rPr>
          <w:rStyle w:val="Emphasis"/>
        </w:rPr>
        <w:t>severely weakened the Saudis’ bargaining power</w:t>
      </w:r>
      <w:r>
        <w:rPr>
          <w:rStyle w:val="StyleUnderline"/>
        </w:rPr>
        <w:t xml:space="preserve">, raising the potential cost to Prince Mohammed of any negotiations to end the Houthi attacks. </w:t>
      </w:r>
      <w:r>
        <w:rPr>
          <w:sz w:val="14"/>
        </w:rPr>
        <w:t xml:space="preserve">Boxed in, </w:t>
      </w:r>
      <w:r>
        <w:rPr>
          <w:rStyle w:val="StyleUnderline"/>
        </w:rPr>
        <w:t xml:space="preserve">he has asked for more aid from the United States. The Americans already provide logistical support and </w:t>
      </w:r>
      <w:r>
        <w:rPr>
          <w:rStyle w:val="Emphasis"/>
        </w:rPr>
        <w:t>sell weapons to the Saudis</w:t>
      </w:r>
      <w:r>
        <w:rPr>
          <w:sz w:val="14"/>
        </w:rPr>
        <w:t xml:space="preserve">. The Saudis are hoping for at least greater sharing of American intelligence and possibly the deployment of special forces teams or military advisers, diplomats said. But Washington, the Saudis complain, has sent mixed messages about its support for the war. To the surprise of the Saudi leaders, outrage over the Saudi killing and dismemberment last fall of the dissident journalist Jamal Khashoggi, who lived in Virginia and wrote for The Washington Post, prompted American lawmakers to look more skeptically at the war in Yemen. </w:t>
      </w:r>
      <w:r>
        <w:rPr>
          <w:rStyle w:val="StyleUnderline"/>
        </w:rPr>
        <w:t>Congress passed legislation this year demanding an end to</w:t>
      </w:r>
      <w:r>
        <w:rPr>
          <w:sz w:val="14"/>
        </w:rPr>
        <w:t xml:space="preserve"> United States military support for the war, including </w:t>
      </w:r>
      <w:r>
        <w:rPr>
          <w:rStyle w:val="StyleUnderline"/>
        </w:rPr>
        <w:t>arms sales to Saudi Arabia. Pentagon officials</w:t>
      </w:r>
      <w:r>
        <w:rPr>
          <w:sz w:val="14"/>
        </w:rPr>
        <w:t xml:space="preserve">, meanwhile, </w:t>
      </w:r>
      <w:r>
        <w:rPr>
          <w:rStyle w:val="StyleUnderline"/>
        </w:rPr>
        <w:t>have concluded on their own that the war has degenerated into an unwinnable quagmire and have urged the Saudis for months to try to negotiate an end to the fighting. But</w:t>
      </w:r>
      <w:r>
        <w:rPr>
          <w:sz w:val="14"/>
        </w:rPr>
        <w:t xml:space="preserve"> President </w:t>
      </w:r>
      <w:r>
        <w:rPr>
          <w:rStyle w:val="StyleUnderline"/>
        </w:rPr>
        <w:t>Trump has repeatedly vetoed legislation cutting off American support for the war</w:t>
      </w:r>
      <w:r>
        <w:rPr>
          <w:sz w:val="14"/>
        </w:rPr>
        <w:t xml:space="preserve">. As tensions with Iran have heated up, other administration </w:t>
      </w:r>
      <w:r>
        <w:rPr>
          <w:rStyle w:val="StyleUnderline"/>
        </w:rPr>
        <w:t>officials</w:t>
      </w:r>
      <w:r>
        <w:rPr>
          <w:sz w:val="14"/>
        </w:rPr>
        <w:t xml:space="preserve"> — like Secretary of State Mike Pompeo and John R. Bolton, the national security adviser — </w:t>
      </w:r>
      <w:r>
        <w:rPr>
          <w:rStyle w:val="StyleUnderline"/>
        </w:rPr>
        <w:t>have sounded almost as hawkish as the Saudis about the danger posed by the Iranian alliance with the Houthis.</w:t>
      </w:r>
    </w:p>
    <w:p w:rsidR="00CF1470" w:rsidRDefault="00CF1470" w:rsidP="00CF1470">
      <w:pPr>
        <w:pStyle w:val="Heading4"/>
      </w:pPr>
      <w:r>
        <w:t>The Coalition can’t win the war – especially minus the UAE</w:t>
      </w:r>
    </w:p>
    <w:p w:rsidR="00CF1470" w:rsidRDefault="00CF1470" w:rsidP="00CF1470">
      <w:r>
        <w:rPr>
          <w:b/>
          <w:bCs/>
          <w:sz w:val="26"/>
          <w:szCs w:val="26"/>
        </w:rPr>
        <w:t>Griffing 18</w:t>
      </w:r>
      <w:r>
        <w:t xml:space="preserve"> (Alexander Griffing is the Director of Digital Outreach at Haaretz English edition. He has a master's degree from Tel Aviv University in political science, "Why Saudi Arabia and ‘Little Sparta’ still can’t defeat Iran in Yemen," haaretz, https://www.haaretz.com/middle-east-news/saudi-arabia-vs-iran-why-the-arab-coalition-can-t-win-the-war-in-yemen-1.6273832)SEM</w:t>
      </w:r>
    </w:p>
    <w:p w:rsidR="00CF1470" w:rsidRDefault="00CF1470" w:rsidP="00CF1470">
      <w:pPr>
        <w:rPr>
          <w:rStyle w:val="Emphasis"/>
        </w:rPr>
      </w:pPr>
      <w:r>
        <w:rPr>
          <w:sz w:val="14"/>
        </w:rPr>
        <w:t xml:space="preserve">In the annual U.S. News &amp; World Report “Power Rankings” that came out last week, </w:t>
      </w:r>
      <w:r>
        <w:rPr>
          <w:rStyle w:val="StyleUnderline"/>
        </w:rPr>
        <w:t>Saudi Arabia and the United Arab Emirates</w:t>
      </w:r>
      <w:r>
        <w:rPr>
          <w:sz w:val="14"/>
        </w:rPr>
        <w:t xml:space="preserve"> were ranked the ninth and 10th most powerful countries in the world, respectively. Yet these two military powers </w:t>
      </w:r>
      <w:r>
        <w:rPr>
          <w:rStyle w:val="StyleUnderline"/>
        </w:rPr>
        <w:t>are currently embroiled in the fourth year of conflict in</w:t>
      </w:r>
      <w:r>
        <w:rPr>
          <w:sz w:val="14"/>
        </w:rPr>
        <w:t xml:space="preserve"> one of the world’s poorest countries, </w:t>
      </w:r>
      <w:r>
        <w:rPr>
          <w:rStyle w:val="StyleUnderline"/>
        </w:rPr>
        <w:t xml:space="preserve">Yemen, against Iran-backed rebels whom </w:t>
      </w:r>
      <w:r>
        <w:rPr>
          <w:rStyle w:val="Emphasis"/>
        </w:rPr>
        <w:t xml:space="preserve">they just can’t seem to defeat. </w:t>
      </w:r>
      <w:r>
        <w:rPr>
          <w:rStyle w:val="StyleUnderline"/>
        </w:rPr>
        <w:t>The Saudi and UAE militaries are two of the best funded and equipped in the world</w:t>
      </w:r>
      <w:r>
        <w:rPr>
          <w:sz w:val="14"/>
        </w:rPr>
        <w:t xml:space="preserve">. According to the Stockholm International Peace Research Institute, Saudi Arabia even surpassed Russia in 2017 with the world’s third-largest military expenditure, totalling $69.4 billion. The think tank also ranked Saudi Arabia as the second-largest importer of weapons in both 2015 and 2016, noting that such imports have increased by over 200 percent in the past six years. However, </w:t>
      </w:r>
      <w:r>
        <w:rPr>
          <w:rStyle w:val="StyleUnderline"/>
        </w:rPr>
        <w:t xml:space="preserve">the limitations of the Saudi military are well-known. Despite its massive budget and arms purchases, it suffers from a </w:t>
      </w:r>
      <w:r>
        <w:rPr>
          <w:rStyle w:val="Emphasis"/>
        </w:rPr>
        <w:t>lack of experience</w:t>
      </w:r>
      <w:r>
        <w:rPr>
          <w:rStyle w:val="StyleUnderline"/>
        </w:rPr>
        <w:t xml:space="preserve">, a </w:t>
      </w:r>
      <w:r>
        <w:rPr>
          <w:rStyle w:val="Emphasis"/>
        </w:rPr>
        <w:t>reliance on U.S. refueling and resupplying</w:t>
      </w:r>
      <w:r>
        <w:rPr>
          <w:rStyle w:val="StyleUnderline"/>
        </w:rPr>
        <w:t xml:space="preserve">, and from </w:t>
      </w:r>
      <w:r>
        <w:rPr>
          <w:rStyle w:val="Emphasis"/>
        </w:rPr>
        <w:t xml:space="preserve">a human capital issue. </w:t>
      </w:r>
      <w:r>
        <w:rPr>
          <w:sz w:val="14"/>
        </w:rPr>
        <w:t>“</w:t>
      </w:r>
      <w:r>
        <w:rPr>
          <w:rStyle w:val="StyleUnderline"/>
        </w:rPr>
        <w:t>They haven’t fought a war since 1991</w:t>
      </w:r>
      <w:r>
        <w:rPr>
          <w:sz w:val="14"/>
        </w:rPr>
        <w:t xml:space="preserve">,” says Dr. Yoel Guzansky, a senior researcher at Tel Aviv University’s Institute for National Security Studies, </w:t>
      </w:r>
      <w:r>
        <w:rPr>
          <w:rStyle w:val="StyleUnderline"/>
        </w:rPr>
        <w:t xml:space="preserve">while on the other side the </w:t>
      </w:r>
      <w:r>
        <w:rPr>
          <w:rStyle w:val="Emphasis"/>
        </w:rPr>
        <w:t xml:space="preserve">Houthi rebels have “decades of guerrilla-warfare experience and fighting on this terrain, which is difficult.” </w:t>
      </w:r>
      <w:r>
        <w:rPr>
          <w:rStyle w:val="StyleUnderline"/>
        </w:rPr>
        <w:t>The Arab coalition</w:t>
      </w:r>
      <w:r>
        <w:rPr>
          <w:sz w:val="14"/>
        </w:rPr>
        <w:t xml:space="preserve"> fighting in Yemen, led by Saudi Arabia and the UAE, </w:t>
      </w:r>
      <w:r>
        <w:rPr>
          <w:rStyle w:val="StyleUnderline"/>
        </w:rPr>
        <w:t>has been forced into a stalemate in recent weeks following an attempt to take</w:t>
      </w:r>
      <w:r>
        <w:rPr>
          <w:sz w:val="14"/>
        </w:rPr>
        <w:t xml:space="preserve"> the key port city of </w:t>
      </w:r>
      <w:r>
        <w:rPr>
          <w:rStyle w:val="StyleUnderline"/>
        </w:rPr>
        <w:t>Hodeidah</w:t>
      </w:r>
      <w:r>
        <w:rPr>
          <w:sz w:val="14"/>
        </w:rPr>
        <w:t xml:space="preserve"> from the Iran-backed Houthis. Iran, which is fighting various proxy wars in the Middle East, has been accused by both the U.S. and Saudi intelligence agencies of arming the Houthis with weapons and rockets, which are currently aimed at Saudi Arabia’s Jizan Economic City, where Saudi Aramco, answering a call from U.S. President Donald Trump to help stabilize the global oil market, is building a 400,000-barrel-per-day refinery that is expected to become fully operational in 2019. The coalition claims its goal is to cut off the Houthis’ main supply line and force the group to the negotiating table. However, </w:t>
      </w:r>
      <w:r>
        <w:rPr>
          <w:rStyle w:val="StyleUnderline"/>
        </w:rPr>
        <w:t>little progress has been made since the campaign was launched</w:t>
      </w:r>
      <w:r>
        <w:rPr>
          <w:sz w:val="14"/>
        </w:rPr>
        <w:t xml:space="preserve"> on June 12, as the Red Sea city is heavily defended by land and sea mines. The United Nations fears the campaign could trigger even more widespread famine, since the port is a lifeline for an impoverished state where 8.4 million are believed to be on the verge of starvation. Heavy lifting Guzansky notes that in Yemen </w:t>
      </w:r>
      <w:r>
        <w:rPr>
          <w:rStyle w:val="Emphasis"/>
        </w:rPr>
        <w:t>it is actually the UAE, and not the Saudis, doing the heavy lifting</w:t>
      </w:r>
      <w:r>
        <w:rPr>
          <w:rStyle w:val="StyleUnderline"/>
        </w:rPr>
        <w:t>. The Saudis are primarily providing aerial support</w:t>
      </w:r>
      <w:r>
        <w:rPr>
          <w:sz w:val="14"/>
        </w:rPr>
        <w:t xml:space="preserve">, he says, </w:t>
      </w:r>
      <w:r>
        <w:rPr>
          <w:rStyle w:val="StyleUnderline"/>
        </w:rPr>
        <w:t>while the UAE has actual troops on the ground</w:t>
      </w:r>
      <w:r>
        <w:rPr>
          <w:sz w:val="14"/>
        </w:rPr>
        <w:t xml:space="preserve"> – albeit many of them mercenaries from countries like Sudan – constituting a fighting force to be reckoned with. The UAE has even “earned itself the nickname ‘Little Sparta,’” in the U.S. military, says Guzansky, citing current U.S. Defense Secretary and former U.S. Marines Gen. James Mattis as having “an admiration for what they’ve done – and what they can do.” The UAE, like the Saudis, is extremely well equipped with the most advanced weapons systems, purchased with its enormous financial resources. The Stockholm research institute claims the UAE should be listed among the world’s top 15 military spenders, but notes that the lack of publicly available data has resulted in the country’s absence from its survey. Additionally, and unlike the Saudis, the UAE has gained extensive operational experience in countries such as Afghanistan, Somalia and Bosnia. Its forces are led, at least in part, by former Australian Gen. Mike Hindmarsh, who is currently commander of the UAE Presidential Guard – a military division that includes both conventional and special-ops units, which are active in Yemen. Guzansky explains the extent of the UAE’s military reach, noting it is the only Arab country to have opened a military base outside of its borders with a naval and air force base in Eritrea - eyeing even more bases on the Red Sea and in Libya. However, the UAE’s involvement in Yemen does have its domestic critics, which was highlighted last last week by reports of the May defection of an Emirati prince to Qatar, who feared for his life after criticizing the war and accused the UAE of hiding the true death toll of Emirati soldiers in Yemen. Last week the UAE announced it extended compulsory military service for Emirati men from 12 to 16 months. The Saudi problem </w:t>
      </w:r>
      <w:r>
        <w:rPr>
          <w:rStyle w:val="StyleUnderline"/>
        </w:rPr>
        <w:t>The Saudi military has a highly centralized operational structure</w:t>
      </w:r>
      <w:r>
        <w:rPr>
          <w:sz w:val="14"/>
        </w:rPr>
        <w:t xml:space="preserve">, a feature common in many nondemocratic countries, where command and loyalty come from the top. Princes and other royals do not serve as soldiers, according to Guzansky, although “maybe they will pilot a fighter jet, something with prestige” – </w:t>
      </w:r>
      <w:r>
        <w:rPr>
          <w:rStyle w:val="StyleUnderline"/>
        </w:rPr>
        <w:t xml:space="preserve">an inequity that does not help to boost morale among the troops. </w:t>
      </w:r>
      <w:r>
        <w:rPr>
          <w:sz w:val="14"/>
        </w:rPr>
        <w:t xml:space="preserve">In February, Saudi King </w:t>
      </w:r>
      <w:r>
        <w:rPr>
          <w:rStyle w:val="StyleUnderline"/>
        </w:rPr>
        <w:t>Salman</w:t>
      </w:r>
      <w:r>
        <w:rPr>
          <w:sz w:val="14"/>
        </w:rPr>
        <w:t xml:space="preserve">, paving the way for his son Crown Prince Mohammed bin Salman to further consolidate power ahead of his ascension to the throne, </w:t>
      </w:r>
      <w:r>
        <w:rPr>
          <w:rStyle w:val="StyleUnderline"/>
        </w:rPr>
        <w:t>fired all his top military commanders. The crown prince</w:t>
      </w:r>
      <w:r>
        <w:rPr>
          <w:sz w:val="14"/>
        </w:rPr>
        <w:t xml:space="preserve">, who also serves as defense minister, </w:t>
      </w:r>
      <w:r>
        <w:rPr>
          <w:rStyle w:val="StyleUnderline"/>
        </w:rPr>
        <w:t>has staked his reputation and rule on winning the war in Yemen and rolling back Iranian influence</w:t>
      </w:r>
      <w:r>
        <w:rPr>
          <w:sz w:val="14"/>
        </w:rPr>
        <w:t xml:space="preserve"> in the Middle East. As a result, the Saudis keep information regarding the conflict secret. Guzansky notes that Crown Prince Mohammed “is afraid of casualties, which is why in four years of war there has never been an official count from the Saudis.” The ineffectiveness of the military mirrors deeper issues in Saudi society in general – particularly those involving the economy. The United States has been helping to equip and train Saudi armed forces since U.S. President Franklin Roosevelt and Saudi King Abdulaziz Al Saud struck an oil-for-security alliance in 1945. To this day, </w:t>
      </w:r>
      <w:r>
        <w:rPr>
          <w:rStyle w:val="StyleUnderline"/>
        </w:rPr>
        <w:t xml:space="preserve">the kingdom relies heavily on the United States for refueling and maintenance of its military assets. </w:t>
      </w:r>
      <w:r>
        <w:rPr>
          <w:sz w:val="14"/>
        </w:rPr>
        <w:t xml:space="preserve">In the 1970s, Dutch social psychologist Geert Hofstede created the Power Distance Index, which ranks how </w:t>
      </w:r>
      <w:r>
        <w:rPr>
          <w:rStyle w:val="StyleUnderline"/>
        </w:rPr>
        <w:t>hierarchical</w:t>
      </w:r>
      <w:r>
        <w:rPr>
          <w:sz w:val="14"/>
        </w:rPr>
        <w:t xml:space="preserve"> a </w:t>
      </w:r>
      <w:r>
        <w:rPr>
          <w:rStyle w:val="StyleUnderline"/>
        </w:rPr>
        <w:t>country</w:t>
      </w:r>
      <w:r>
        <w:rPr>
          <w:sz w:val="14"/>
        </w:rPr>
        <w:t xml:space="preserve"> is. Hofstede found that countries </w:t>
      </w:r>
      <w:r>
        <w:rPr>
          <w:rStyle w:val="StyleUnderline"/>
        </w:rPr>
        <w:t>such as Saudi Arabia and the UAE</w:t>
      </w:r>
      <w:r>
        <w:rPr>
          <w:sz w:val="14"/>
        </w:rPr>
        <w:t xml:space="preserve"> are among some of the most hierarchical in the world, and as a result their </w:t>
      </w:r>
      <w:r>
        <w:rPr>
          <w:rStyle w:val="StyleUnderline"/>
        </w:rPr>
        <w:t>flexibility in solving problems both large and small is limited, as is their ability to innovate.</w:t>
      </w:r>
      <w:r>
        <w:rPr>
          <w:sz w:val="14"/>
        </w:rPr>
        <w:t xml:space="preserve"> Israel, which is lauded for its military prowess and innovative economy, ranks second-lowest of all countries on Hofstede’s Power Distance Index of 2009. However, Guzansky cautions that, despite its military advantages, adaptability on the battlefield and experience fighting an insurgency, Israel would face many of the same problems in Yemen as the Saudis and the UAE, and would not necessarily be more successful against experienced guerrilla fighters. As a result, </w:t>
      </w:r>
      <w:r>
        <w:rPr>
          <w:rStyle w:val="Emphasis"/>
        </w:rPr>
        <w:t>the Arab coalition’s inability to win or even to advance in Yemen has a two-pronged diagnosis: The fact that the Houthis are well-situated to repel foreign fighting forces; and the fact that the Saudi military suffers from its own systemic ineffectiveness – despite the UAE’s efforts to bring its power to bear in the fight war.</w:t>
      </w:r>
    </w:p>
    <w:p w:rsidR="00CF1470" w:rsidRDefault="00CF1470" w:rsidP="00CF1470">
      <w:pPr>
        <w:pStyle w:val="Heading4"/>
      </w:pPr>
      <w:r>
        <w:t xml:space="preserve">Successful negotiations are </w:t>
      </w:r>
      <w:r>
        <w:rPr>
          <w:u w:val="single"/>
        </w:rPr>
        <w:t>impossible</w:t>
      </w:r>
      <w:r>
        <w:t xml:space="preserve"> absent US reduction in sales – only that pushes the Saudis to the table</w:t>
      </w:r>
    </w:p>
    <w:p w:rsidR="00CF1470" w:rsidRDefault="00CF1470" w:rsidP="00CF1470">
      <w:r>
        <w:t>Apparently this has been cut in another update file…</w:t>
      </w:r>
    </w:p>
    <w:p w:rsidR="00CF1470" w:rsidRDefault="00CF1470" w:rsidP="00CF1470">
      <w:r>
        <w:rPr>
          <w:b/>
          <w:bCs/>
          <w:sz w:val="26"/>
          <w:szCs w:val="26"/>
        </w:rPr>
        <w:t>Feltman 18</w:t>
      </w:r>
      <w:r>
        <w:t xml:space="preserve"> (JEFFREY FELTMAN is a Visiting Fellow at the Brookings Institution. He was United Nations Under-Secretary-General for Political Affairs from July 2012 until April 2018 and U.S. Assistant Secretary of State for Near Eastern Affairs from 2009 to 2012. 11-26-2018, "The Only Way to End the War in Yemen," Foreign Affairs, https://www.foreignaffairs.com/articles/yemen/2018-11-26/only-way-end-war-yemen)SEM</w:t>
      </w:r>
    </w:p>
    <w:p w:rsidR="00CF1470" w:rsidRDefault="00CF1470" w:rsidP="00CF1470">
      <w:pPr>
        <w:rPr>
          <w:rStyle w:val="Emphasis"/>
        </w:rPr>
      </w:pPr>
      <w:r>
        <w:rPr>
          <w:rStyle w:val="StyleUnderline"/>
        </w:rPr>
        <w:t>The war in Yemen has been a disaster for U.S. interests, for Saudi interests, and above all for the Yemeni people</w:t>
      </w:r>
      <w:r>
        <w:rPr>
          <w:sz w:val="16"/>
        </w:rPr>
        <w:t xml:space="preserve">. It has sparked the world’s largest humanitarian catastrophe: tens of thousands of civilians have been killed and 14 million people are at risk of starvation. </w:t>
      </w:r>
      <w:r>
        <w:rPr>
          <w:rStyle w:val="StyleUnderline"/>
        </w:rPr>
        <w:t>It has been a strategic blunder</w:t>
      </w:r>
      <w:r>
        <w:rPr>
          <w:sz w:val="16"/>
        </w:rPr>
        <w:t xml:space="preserve"> as well, </w:t>
      </w:r>
      <w:r>
        <w:rPr>
          <w:rStyle w:val="StyleUnderline"/>
        </w:rPr>
        <w:t>producing the exact results the Saudi-led military campaign was designed to prevent. The Houthis are more militarily sophisticated and better able to strike beyond Yemen’s borders than they were at the start of the war; Iranian influence has expanded; and the relationship between the Houthis and</w:t>
      </w:r>
      <w:r>
        <w:rPr>
          <w:sz w:val="16"/>
        </w:rPr>
        <w:t xml:space="preserve"> Lebanon’s </w:t>
      </w:r>
      <w:r>
        <w:rPr>
          <w:rStyle w:val="StyleUnderline"/>
        </w:rPr>
        <w:t>Hezbollah has only deepened</w:t>
      </w:r>
      <w:r>
        <w:rPr>
          <w:sz w:val="16"/>
        </w:rPr>
        <w:t xml:space="preserve">. Although the United Arab Emirates has waged an effective battle against al Qaeda in Yemen, terrorism remains a grave threat. For three and a half years, </w:t>
      </w:r>
      <w:r>
        <w:rPr>
          <w:rStyle w:val="StyleUnderline"/>
        </w:rPr>
        <w:t>Saudi Arabia has insisted</w:t>
      </w:r>
      <w:r>
        <w:rPr>
          <w:sz w:val="16"/>
        </w:rPr>
        <w:t xml:space="preserve">, with diminishing credibility, </w:t>
      </w:r>
      <w:r>
        <w:rPr>
          <w:rStyle w:val="StyleUnderline"/>
        </w:rPr>
        <w:t>that military victory was imminent</w:t>
      </w:r>
      <w:r>
        <w:rPr>
          <w:sz w:val="16"/>
        </w:rPr>
        <w:t xml:space="preserve">; and for just as long, the United States and other powers have largely turned a blind eye to the intervention’s consequences. But the murder of the journalist Jamal Khashoggi at the Saudi consulate in Istanbul in October has focused the world’s attention on the kingdom’s reckless conduct—including its disastrous war in Yemen. However belatedly, in October 2018, Mike </w:t>
      </w:r>
      <w:r>
        <w:rPr>
          <w:rStyle w:val="StyleUnderline"/>
        </w:rPr>
        <w:t>Pompeo</w:t>
      </w:r>
      <w:r>
        <w:rPr>
          <w:sz w:val="16"/>
        </w:rPr>
        <w:t xml:space="preserve">, U.S. secretary of state, </w:t>
      </w:r>
      <w:r>
        <w:rPr>
          <w:rStyle w:val="StyleUnderline"/>
        </w:rPr>
        <w:t>and</w:t>
      </w:r>
      <w:r>
        <w:rPr>
          <w:sz w:val="16"/>
        </w:rPr>
        <w:t xml:space="preserve"> James </w:t>
      </w:r>
      <w:r>
        <w:rPr>
          <w:rStyle w:val="StyleUnderline"/>
        </w:rPr>
        <w:t>Mattis</w:t>
      </w:r>
      <w:r>
        <w:rPr>
          <w:sz w:val="16"/>
        </w:rPr>
        <w:t xml:space="preserve">, U.S. secretary of defense, both </w:t>
      </w:r>
      <w:r>
        <w:rPr>
          <w:rStyle w:val="StyleUnderline"/>
        </w:rPr>
        <w:t>called for an end to the fighting and publicly expressed support for peace talks</w:t>
      </w:r>
      <w:r>
        <w:rPr>
          <w:sz w:val="16"/>
        </w:rPr>
        <w:t xml:space="preserve"> proposed by the United Nations. </w:t>
      </w:r>
      <w:r>
        <w:rPr>
          <w:rStyle w:val="Emphasis"/>
        </w:rPr>
        <w:t>But to bring a complex war such as Yemen’s to a cease-fire through talks will take time</w:t>
      </w:r>
      <w:r>
        <w:rPr>
          <w:sz w:val="16"/>
        </w:rPr>
        <w:t xml:space="preserve">, during which the country’s agony and the strategic crisis in the Gulf will only deepen. </w:t>
      </w:r>
      <w:r>
        <w:rPr>
          <w:rStyle w:val="Emphasis"/>
        </w:rPr>
        <w:t>There is only one expeditious way for Saudi Arabia to end this counterproductive war, and that is to stop its military campaign unilaterally</w:t>
      </w:r>
      <w:r>
        <w:rPr>
          <w:rStyle w:val="StyleUnderline"/>
        </w:rPr>
        <w:t xml:space="preserve"> and challenge the Houthis to respond in kind. Doing so will</w:t>
      </w:r>
      <w:r>
        <w:rPr>
          <w:sz w:val="16"/>
        </w:rPr>
        <w:t xml:space="preserve"> not end all of the fighting inside Yemen. But it will </w:t>
      </w:r>
      <w:r>
        <w:rPr>
          <w:rStyle w:val="StyleUnderline"/>
        </w:rPr>
        <w:t>create the conditions necessary for peace talks to gain traction and for Yemeni leaders</w:t>
      </w:r>
      <w:r>
        <w:rPr>
          <w:sz w:val="16"/>
        </w:rPr>
        <w:t xml:space="preserve">, supported by regional and international partners, </w:t>
      </w:r>
      <w:r>
        <w:rPr>
          <w:rStyle w:val="StyleUnderline"/>
        </w:rPr>
        <w:t>to address the country’s domestic troubles and the growing influence of Iran</w:t>
      </w:r>
      <w:r>
        <w:rPr>
          <w:sz w:val="16"/>
        </w:rPr>
        <w:t xml:space="preserve">. </w:t>
      </w:r>
      <w:r>
        <w:rPr>
          <w:rStyle w:val="Emphasis"/>
        </w:rPr>
        <w:t xml:space="preserve">The United States should lead an alliance of powers in pushing Saudi Arabia to move first, rather than letting it drag out talks as the war rages on. </w:t>
      </w:r>
      <w:r>
        <w:rPr>
          <w:sz w:val="16"/>
        </w:rPr>
        <w:t xml:space="preserve">JAW-JAW WON’T STOP WAR-WAR Charged with the difficult task of getting meaningful peace talks off the ground, Martin </w:t>
      </w:r>
      <w:r>
        <w:rPr>
          <w:rStyle w:val="StyleUnderline"/>
        </w:rPr>
        <w:t>Griffiths, the UN special envoy for Yemen</w:t>
      </w:r>
      <w:r>
        <w:rPr>
          <w:sz w:val="16"/>
        </w:rPr>
        <w:t xml:space="preserve"> since February 2018, has focused his efforts on several fronts at once. He </w:t>
      </w:r>
      <w:r>
        <w:rPr>
          <w:rStyle w:val="StyleUnderline"/>
        </w:rPr>
        <w:t>seeks to secure humanitarian access to</w:t>
      </w:r>
      <w:r>
        <w:rPr>
          <w:sz w:val="16"/>
        </w:rPr>
        <w:t xml:space="preserve"> the Red Sea port of </w:t>
      </w:r>
      <w:r>
        <w:rPr>
          <w:rStyle w:val="StyleUnderline"/>
        </w:rPr>
        <w:t>Hodeidah</w:t>
      </w:r>
      <w:r>
        <w:rPr>
          <w:sz w:val="16"/>
        </w:rPr>
        <w:t xml:space="preserve">, through which more than 70 percent of Yemen’s imports flow. At the same time, Griffiths is seeking to </w:t>
      </w:r>
      <w:r>
        <w:rPr>
          <w:rStyle w:val="StyleUnderline"/>
        </w:rPr>
        <w:t>persuade the Saudi-led coalition to refrain from air strikes in response to Houthi restraint from cross-border missile and rocket attacks</w:t>
      </w:r>
      <w:r>
        <w:rPr>
          <w:sz w:val="16"/>
        </w:rPr>
        <w:t xml:space="preserve">. The envoy is working to build confidence on both sides through steps such as prisoner exchanges, and he is leading political talks addressing transitional arrangements and the threat of southern secession. Griffiths’ approach seems sensible. </w:t>
      </w:r>
      <w:r>
        <w:rPr>
          <w:rStyle w:val="StyleUnderline"/>
        </w:rPr>
        <w:t>Leaders on both sides can more easily accept</w:t>
      </w:r>
      <w:r>
        <w:rPr>
          <w:sz w:val="16"/>
        </w:rPr>
        <w:t xml:space="preserve"> (and the UN can more easily monitor) </w:t>
      </w:r>
      <w:r>
        <w:rPr>
          <w:rStyle w:val="StyleUnderline"/>
        </w:rPr>
        <w:t>a quid pro quo cessation of Houthi missile strikes and Saudi air strikes than a comprehensive cease-fire.</w:t>
      </w:r>
      <w:r>
        <w:rPr>
          <w:sz w:val="16"/>
        </w:rPr>
        <w:t xml:space="preserve"> Griffiths is wise to begin political discussions without waiting for a cessation of hostilities or an answer to the “who goes first” question. Further, he has set forward his agenda for Yemen at exactly the moment the United States was most receptive. He seems to have won support from Trump administration officials during his recent consultations in Washington, including one with Mattis just days before the secretary of defense announced his support for peace talks at the Manama Dialogue, an annual high-profile security forum in Bahrain, sponsored by the International Institute for Strategic Studies. </w:t>
      </w:r>
      <w:r>
        <w:rPr>
          <w:rStyle w:val="Emphasis"/>
        </w:rPr>
        <w:t>But</w:t>
      </w:r>
      <w:r>
        <w:rPr>
          <w:sz w:val="16"/>
        </w:rPr>
        <w:t xml:space="preserve"> the problem with </w:t>
      </w:r>
      <w:r>
        <w:rPr>
          <w:rStyle w:val="Emphasis"/>
        </w:rPr>
        <w:t>Griffiths’ step-by-step negotiation strategy</w:t>
      </w:r>
      <w:r>
        <w:rPr>
          <w:sz w:val="16"/>
        </w:rPr>
        <w:t xml:space="preserve"> is that it </w:t>
      </w:r>
      <w:r>
        <w:rPr>
          <w:rStyle w:val="Emphasis"/>
        </w:rPr>
        <w:t>will take too long</w:t>
      </w:r>
      <w:r>
        <w:rPr>
          <w:sz w:val="16"/>
        </w:rPr>
        <w:t xml:space="preserve">. In Yemen, a catastrophic war drags on, and nearly half the population faces a potential famine. </w:t>
      </w:r>
      <w:r>
        <w:rPr>
          <w:rStyle w:val="StyleUnderline"/>
        </w:rPr>
        <w:t>This is no time for bickering, yet bickering is precisely what Griffiths’ process is likely to invite</w:t>
      </w:r>
      <w:r>
        <w:rPr>
          <w:sz w:val="16"/>
        </w:rPr>
        <w:t xml:space="preserve">. That is in part because </w:t>
      </w:r>
      <w:r>
        <w:rPr>
          <w:rStyle w:val="Emphasis"/>
        </w:rPr>
        <w:t>any of the belligerents could hold the negotiations hostage to unreasonable demands</w:t>
      </w:r>
      <w:r>
        <w:rPr>
          <w:rStyle w:val="StyleUnderline"/>
        </w:rPr>
        <w:t xml:space="preserve">; and attempts to negotiate a cease-fire could easily get tangled up with the question of transitional leadership. </w:t>
      </w:r>
      <w:r>
        <w:rPr>
          <w:sz w:val="16"/>
        </w:rPr>
        <w:t xml:space="preserve">Unpopular and in poor health, Abd-Rabbu Mansour </w:t>
      </w:r>
      <w:r>
        <w:rPr>
          <w:rStyle w:val="StyleUnderline"/>
        </w:rPr>
        <w:t>Hadi</w:t>
      </w:r>
      <w:r>
        <w:rPr>
          <w:sz w:val="16"/>
        </w:rPr>
        <w:t xml:space="preserve">, the president of Yemen, is widely considered dispensable. He knows that his patrons—Saudi Arabia and the United States—would happily trade him for a solution to the conflict, and this knowledge </w:t>
      </w:r>
      <w:r>
        <w:rPr>
          <w:rStyle w:val="StyleUnderline"/>
        </w:rPr>
        <w:t>makes</w:t>
      </w:r>
      <w:r>
        <w:rPr>
          <w:sz w:val="16"/>
        </w:rPr>
        <w:t xml:space="preserve"> him </w:t>
      </w:r>
      <w:r>
        <w:rPr>
          <w:rStyle w:val="StyleUnderline"/>
        </w:rPr>
        <w:t>a difficult and paranoid negotiator</w:t>
      </w:r>
      <w:r>
        <w:rPr>
          <w:sz w:val="16"/>
        </w:rPr>
        <w:t xml:space="preserve">. But replacing Hadi will be complicated. His vice president, General Ali Mohsen, is hated by the Houthis for his role in the brutal wars against them from 2004 to 2009 and distrusted by the Emiratis for being a member of Islah, Yemen’s Muslim Brotherhood party. </w:t>
      </w:r>
      <w:r>
        <w:rPr>
          <w:rStyle w:val="StyleUnderline"/>
        </w:rPr>
        <w:t xml:space="preserve">Without an obvious candidate for transitional leadership who could win support of a broad spectrum of Yemenis and their outside patrons, conditioning a cease-fire on a succession agreement </w:t>
      </w:r>
      <w:r>
        <w:rPr>
          <w:rStyle w:val="Emphasis"/>
        </w:rPr>
        <w:t xml:space="preserve">prolongs the fighting. </w:t>
      </w:r>
      <w:r>
        <w:rPr>
          <w:sz w:val="16"/>
        </w:rPr>
        <w:t xml:space="preserve">THE ROAD TO PEACE RUNS THROUGH RIYADH </w:t>
      </w:r>
      <w:r>
        <w:rPr>
          <w:rStyle w:val="StyleUnderline"/>
        </w:rPr>
        <w:t>Unilaterally ending its military campaign would serve Riyadh’s interests as much as it would everyone else’s.</w:t>
      </w:r>
      <w:r>
        <w:rPr>
          <w:sz w:val="16"/>
        </w:rPr>
        <w:t xml:space="preserve"> Not only would such a halt stanch the bloodshed in Yemen, it could slow or stop the slide in Saudi Arabia’s global reputation. </w:t>
      </w:r>
      <w:r>
        <w:rPr>
          <w:rStyle w:val="StyleUnderline"/>
        </w:rPr>
        <w:t xml:space="preserve">If Saudi Arabia waits to end the conflict through talks aimed at a cease-fire, the Houthis may decide that the kingdom loses more in a continuation of hostilities than they do. </w:t>
      </w:r>
      <w:r>
        <w:rPr>
          <w:rStyle w:val="Emphasis"/>
        </w:rPr>
        <w:t xml:space="preserve">The Houthis could gain the upper hand in negotiations and hold them hostage by making unreasonable demands on the Saudis. </w:t>
      </w:r>
      <w:r>
        <w:rPr>
          <w:rStyle w:val="StyleUnderline"/>
        </w:rPr>
        <w:t>Yet the Saudis do not seem to be moving in this direction. They answered the calls for peace</w:t>
      </w:r>
      <w:r>
        <w:rPr>
          <w:sz w:val="16"/>
        </w:rPr>
        <w:t xml:space="preserve"> from Pompeo and Mattis </w:t>
      </w:r>
      <w:r>
        <w:rPr>
          <w:rStyle w:val="StyleUnderline"/>
        </w:rPr>
        <w:t>with more air strikes.</w:t>
      </w:r>
      <w:r>
        <w:rPr>
          <w:sz w:val="16"/>
        </w:rPr>
        <w:t xml:space="preserve"> The Trump administration’s November </w:t>
      </w:r>
      <w:r>
        <w:rPr>
          <w:rStyle w:val="StyleUnderline"/>
        </w:rPr>
        <w:t>cessation of midair refueling</w:t>
      </w:r>
      <w:r>
        <w:rPr>
          <w:sz w:val="16"/>
        </w:rPr>
        <w:t xml:space="preserve"> of Saudi-coalition flights </w:t>
      </w:r>
      <w:r>
        <w:rPr>
          <w:rStyle w:val="StyleUnderline"/>
        </w:rPr>
        <w:t>does not seem to have changed Saudi calculations</w:t>
      </w:r>
      <w:r>
        <w:rPr>
          <w:sz w:val="16"/>
        </w:rPr>
        <w:t xml:space="preserve">. Clearly, </w:t>
      </w:r>
      <w:r>
        <w:rPr>
          <w:rStyle w:val="Emphasis"/>
        </w:rPr>
        <w:t>the United States needs other means to persuade them. There have been frequent calls to suspend arms sales to Riyadh.</w:t>
      </w:r>
      <w:r>
        <w:rPr>
          <w:sz w:val="16"/>
        </w:rPr>
        <w:t xml:space="preserve"> But Bruce Riedel, a senior fellow at the Brookings Institution, has pointed out that </w:t>
      </w:r>
      <w:r>
        <w:rPr>
          <w:rStyle w:val="StyleUnderline"/>
        </w:rPr>
        <w:t xml:space="preserve">suspending the sale of military spare parts to Saudi Arabia would quickly ground the Saudi air force and be </w:t>
      </w:r>
      <w:r>
        <w:rPr>
          <w:rStyle w:val="Emphasis"/>
        </w:rPr>
        <w:t>more effective</w:t>
      </w:r>
      <w:r>
        <w:rPr>
          <w:rStyle w:val="StyleUnderline"/>
        </w:rPr>
        <w:t>.</w:t>
      </w:r>
      <w:r>
        <w:rPr>
          <w:sz w:val="16"/>
        </w:rPr>
        <w:t xml:space="preserve"> The U.S. Congress is currently willing to take punitive actions against Saudi Arabia, and the Trump administration can use this as leverage. A unilateral Saudi cessation is risky. The Houthis—who sparked the war with their military takeover in 2014—would undoubtedly exploit it to trumpet the victory of their “resistance” against the greater firepower unleashed against them. And there is a chance this could be construed as a victory for Iran. Saudi Arabia and the United Arab Emirates exaggerated the degree of Iranian influence on the Houthis at the beginning of the war as part of their justification for intervening. But today, even though </w:t>
      </w:r>
      <w:r>
        <w:rPr>
          <w:rStyle w:val="StyleUnderline"/>
        </w:rPr>
        <w:t>the Houthis are still not quite a subsidiary of Iran in the same way as, say, Hezbollah</w:t>
      </w:r>
      <w:r>
        <w:rPr>
          <w:sz w:val="16"/>
        </w:rPr>
        <w:t xml:space="preserve"> in Lebanon, Iranian influence in Yemen has grown significantly. </w:t>
      </w:r>
      <w:r>
        <w:rPr>
          <w:rStyle w:val="Emphasis"/>
        </w:rPr>
        <w:t>The threat of expanding Iranian influence is not a reason to delay a cease-fire</w:t>
      </w:r>
      <w:r>
        <w:rPr>
          <w:sz w:val="16"/>
        </w:rPr>
        <w:t xml:space="preserve">, however. While </w:t>
      </w:r>
      <w:r>
        <w:rPr>
          <w:rStyle w:val="StyleUnderline"/>
        </w:rPr>
        <w:t>ending the war unilaterally and focusing on UN-sponsored political talks</w:t>
      </w:r>
      <w:r>
        <w:rPr>
          <w:sz w:val="16"/>
        </w:rPr>
        <w:t xml:space="preserve"> will not eliminate Iranian influence, such steps </w:t>
      </w:r>
      <w:r>
        <w:rPr>
          <w:rStyle w:val="StyleUnderline"/>
        </w:rPr>
        <w:t>could halt its expansion. A drawn-out war in Yemen, on the other hand, will only produce</w:t>
      </w:r>
      <w:r>
        <w:rPr>
          <w:sz w:val="16"/>
        </w:rPr>
        <w:t xml:space="preserve"> the same result as the wars in Iraq and Lebanon: </w:t>
      </w:r>
      <w:r>
        <w:rPr>
          <w:rStyle w:val="Emphasis"/>
        </w:rPr>
        <w:t xml:space="preserve">a permanently entrenched Iranian presence that operates through military proxies and is eventually able to direct domestic policy. </w:t>
      </w:r>
      <w:r>
        <w:rPr>
          <w:sz w:val="16"/>
        </w:rPr>
        <w:t xml:space="preserve">A Saudi cease-fire is not a panacea. There is no guarantee that the Houthis would respond by agreeing to share power with Saudi-backed Yemeni leaders or that the south would stop trying to secede. Lower-level domestic fighting would likely continue, even if the Saudi-Houthi war ends. But </w:t>
      </w:r>
      <w:r>
        <w:rPr>
          <w:rStyle w:val="StyleUnderline"/>
        </w:rPr>
        <w:t>Saudi Arabia stands to benefit from ceasing its military operations even if the Houthis respond by continuing to fire missiles</w:t>
      </w:r>
      <w:r>
        <w:rPr>
          <w:sz w:val="16"/>
        </w:rPr>
        <w:t xml:space="preserve"> across the border: the role reversal would be in the Saudis’ favor. </w:t>
      </w:r>
      <w:r>
        <w:rPr>
          <w:rStyle w:val="StyleUnderline"/>
        </w:rPr>
        <w:t>The world would turn its attention to the Houthis</w:t>
      </w:r>
      <w:r>
        <w:rPr>
          <w:sz w:val="16"/>
        </w:rPr>
        <w:t xml:space="preserve"> as the aggressors and spoilers, </w:t>
      </w:r>
      <w:r>
        <w:rPr>
          <w:rStyle w:val="StyleUnderline"/>
        </w:rPr>
        <w:t xml:space="preserve">and Saudi self-defense would be widely tolerated. </w:t>
      </w:r>
      <w:r>
        <w:rPr>
          <w:sz w:val="16"/>
        </w:rPr>
        <w:t xml:space="preserve">AFTER THE FIGHTING STOPS </w:t>
      </w:r>
      <w:r>
        <w:rPr>
          <w:rStyle w:val="StyleUnderline"/>
        </w:rPr>
        <w:t>Yemen’s war has deep roots in a politics laced with distrust</w:t>
      </w:r>
      <w:r>
        <w:rPr>
          <w:sz w:val="16"/>
        </w:rPr>
        <w:t xml:space="preserve">. From 2004 until his ouster in November 2011, former Yemeni President Ali Abdullah Saleh, backed by Saudi Arabia, instigated multiple military campaigns against Ansar Allah, the Houthis’ political movement. Saleh promised quick victories but was repeatedly undercut by surprisingly strong Houthi resistance, foreshadowing the Saudis’ fate in the current war. In 2011, the Houthis participated in popular protests against Saleh, convincing the Gulf Cooperation Council countries—concerned with maintaining stability—that he had to go. The GCC, with strong encouragement from the United States, helped nudge Saleh aside in favor of Hadi, his vice president at the time. Hadi took control of a transitional government that eventually morphed into the internationally recognized but virtually powerless one he leads today. The UN convened a 2013–14 conference charged with ending the transition period and reaching agreements on elections and power sharing. The Houthis were wary participants, and since then it has become clear that the Houthi delegation either failed to negotiate in good faith or never had the support of its political leadership. In September 2014, the Houthis exploited the opportunity of popular demonstrations against fuel prices to seize power by force. In February 2015, they fully occupied Sanaa. Saleh, the Houthis’ former adversary, provided critical assistance in this effort. Probably nursing a grudge from having been pushed aside in favor of Hadi in 2011, Saleh infuriated his former Saudi patrons by aligning himself and armed forces loyal to him with the Houthis, whom he had demonized and fruitlessly pummeled, with Saudi help, for years. (Saleh, in turn, was killed by the Houthis in December 2017 when he tried to switch sides again and join the Saudi fight against the Houthis.) The avowed purpose of the Saudi-led military campaign that began in March 2015 was to restore the internationally recognized, but now exiled, Hadi government to Sanaa. The United Kingdom and the United States pushed a resolution that provided cover to Saudi Arabia through the UN Security Council (Russia, presciently, abstained). </w:t>
      </w:r>
      <w:r>
        <w:rPr>
          <w:rStyle w:val="StyleUnderline"/>
        </w:rPr>
        <w:t>Resolution 2216 demanded that the Houthis “immediately and unconditionally” withdraw their forces from all areas they had captured; relinquish arms seized from the state; and “cease all actions that are exclusively within the authority of the legitimate Government of Yemen.” Resolution 2216 demanded something close to unconditional surrender from a movement that had repeatedly proven its military resilience</w:t>
      </w:r>
      <w:r>
        <w:rPr>
          <w:sz w:val="16"/>
        </w:rPr>
        <w:t xml:space="preserve">. Rather than providing a formula for a negotiated end to the conflict, </w:t>
      </w:r>
      <w:r>
        <w:rPr>
          <w:rStyle w:val="StyleUnderline"/>
        </w:rPr>
        <w:t>Resolution 2216 became an unhelpful litmus test in Saudi and Emirati hands</w:t>
      </w:r>
      <w:r>
        <w:rPr>
          <w:sz w:val="16"/>
        </w:rPr>
        <w:t xml:space="preserve">: if a UN envoy, for example, did not sufficiently emphasize the terms of the resolution, the Saudis and Emiratis would darkly hint that he or she held Houthi sympathies. If an envoy did emphasize the terms of 2216, on the other hand, it would play into Houthi suspicions and provoke Houthi boycotts of UN meetings. If Saudi Arabia decides to end its military operations, the Security Council should pass a new resolution in support of that decision, which would provide Griffiths and his UN team with a more realistic mandate for talks. CUTTING LOSSES After three and a half years, </w:t>
      </w:r>
      <w:r>
        <w:rPr>
          <w:rStyle w:val="StyleUnderline"/>
        </w:rPr>
        <w:t>the Saudi-led coalition’s goals remain elusive, while conditions on the ground deteriorate</w:t>
      </w:r>
      <w:r>
        <w:rPr>
          <w:sz w:val="16"/>
        </w:rPr>
        <w:t xml:space="preserve">: the humanitarian situation is worsening, disease is spreading, the Houthis are more entrenched than ever, and Iranian influence has grown. </w:t>
      </w:r>
      <w:r>
        <w:rPr>
          <w:rStyle w:val="StyleUnderline"/>
        </w:rPr>
        <w:t>Yemen desperately needs good-faith negotiations on long-term political and security arrangements</w:t>
      </w:r>
      <w:r>
        <w:rPr>
          <w:sz w:val="16"/>
        </w:rPr>
        <w:t xml:space="preserve">. Support from Pompeo and Mattis for UN-sponsored political talks is a welcome development. But </w:t>
      </w:r>
      <w:r>
        <w:rPr>
          <w:rStyle w:val="StyleUnderline"/>
        </w:rPr>
        <w:t>negotiations will not outpace the coming humanitarian calamity or distract the world from Saudi Arabia’s questionable conduct in this war</w:t>
      </w:r>
      <w:r>
        <w:rPr>
          <w:sz w:val="16"/>
        </w:rPr>
        <w:t xml:space="preserve">. The security risks to Saudi Arabia from an increasingly sophisticated Hezbollah-like militia and growing Iranian military presence just across the Saudi border are clear and become more acute as the war continues. </w:t>
      </w:r>
      <w:r>
        <w:rPr>
          <w:rStyle w:val="Emphasis"/>
        </w:rPr>
        <w:t>A unilateral Saudi cease-fire will save lives and could change the narrative of the war to focus on these very real threats. But Saudi Arabia is unlikely to make this move unless the United States demonstrates to it that continuing the war will come at a cost to the relationship between the two countries.</w:t>
      </w:r>
    </w:p>
    <w:p w:rsidR="00CF1470" w:rsidRDefault="00CF1470" w:rsidP="00CF1470">
      <w:pPr>
        <w:pStyle w:val="Heading4"/>
      </w:pPr>
      <w:r>
        <w:t xml:space="preserve">MBS won’t back down </w:t>
      </w:r>
      <w:r>
        <w:rPr>
          <w:u w:val="single"/>
        </w:rPr>
        <w:t>despite</w:t>
      </w:r>
      <w:r>
        <w:t xml:space="preserve"> UAE withdrawal – arms reductions are a precondition to peace negotiations</w:t>
      </w:r>
    </w:p>
    <w:p w:rsidR="00CF1470" w:rsidRDefault="00CF1470" w:rsidP="00CF1470">
      <w:r>
        <w:rPr>
          <w:b/>
          <w:bCs/>
          <w:sz w:val="26"/>
          <w:szCs w:val="26"/>
        </w:rPr>
        <w:t>WaPo Editorial Board 7-15</w:t>
      </w:r>
      <w:r>
        <w:t xml:space="preserve"> ("Opinion," Washington Post, https://www.washingtonpost.com/opinions/global-opinions/yemens-people-need-peace-they-wont-get-it-unless-theres-de-escalation-in-the-middle-east/2019/07/15/49b81b6e-a723-11e9-86dd-d7f0e60391e9_story.html?utm_term=.eb77a4e61184)SEM</w:t>
      </w:r>
    </w:p>
    <w:p w:rsidR="00CF1470" w:rsidRDefault="00CF1470" w:rsidP="00CF1470">
      <w:pPr>
        <w:rPr>
          <w:rStyle w:val="Emphasis"/>
        </w:rPr>
      </w:pPr>
      <w:r>
        <w:rPr>
          <w:rStyle w:val="StyleUnderline"/>
        </w:rPr>
        <w:t>SAUDI ARABIA and</w:t>
      </w:r>
      <w:r>
        <w:rPr>
          <w:sz w:val="16"/>
        </w:rPr>
        <w:t xml:space="preserve"> its de facto ruler, Crown Prince </w:t>
      </w:r>
      <w:r>
        <w:rPr>
          <w:rStyle w:val="StyleUnderline"/>
        </w:rPr>
        <w:t>M</w:t>
      </w:r>
      <w:r>
        <w:rPr>
          <w:sz w:val="16"/>
        </w:rPr>
        <w:t xml:space="preserve">ohammed </w:t>
      </w:r>
      <w:r>
        <w:rPr>
          <w:rStyle w:val="StyleUnderline"/>
        </w:rPr>
        <w:t>b</w:t>
      </w:r>
      <w:r>
        <w:rPr>
          <w:sz w:val="16"/>
        </w:rPr>
        <w:t xml:space="preserve">in </w:t>
      </w:r>
      <w:r>
        <w:rPr>
          <w:rStyle w:val="StyleUnderline"/>
        </w:rPr>
        <w:t>S</w:t>
      </w:r>
      <w:r>
        <w:rPr>
          <w:sz w:val="16"/>
        </w:rPr>
        <w:t xml:space="preserve">alman, </w:t>
      </w:r>
      <w:r>
        <w:rPr>
          <w:rStyle w:val="StyleUnderline"/>
        </w:rPr>
        <w:t>are commonly and justly blamed for a disastrous military intervention in Yemen</w:t>
      </w:r>
      <w:r>
        <w:rPr>
          <w:sz w:val="16"/>
        </w:rPr>
        <w:t xml:space="preserve"> that, while failing in its objective of defeating Iranian-backed forces, has killed thousands of civilians and triggered the world’s worst humanitarian crisis. </w:t>
      </w:r>
      <w:r>
        <w:rPr>
          <w:rStyle w:val="StyleUnderline"/>
        </w:rPr>
        <w:t>But an equal partner in the fiasco has been the United Arab Emirates</w:t>
      </w:r>
      <w:r>
        <w:rPr>
          <w:sz w:val="16"/>
        </w:rPr>
        <w:t xml:space="preserve">, which deployed thousands of troops to Yemen and launched a siege of the port city of Hodeidah that threatened the country’s food supply at a time when millions of people were at risk of starvation. </w:t>
      </w:r>
      <w:r>
        <w:rPr>
          <w:rStyle w:val="Emphasis"/>
        </w:rPr>
        <w:t>Now, the UAE has</w:t>
      </w:r>
      <w:r>
        <w:rPr>
          <w:sz w:val="16"/>
        </w:rPr>
        <w:t xml:space="preserve"> reportedly </w:t>
      </w:r>
      <w:r>
        <w:rPr>
          <w:rStyle w:val="Emphasis"/>
        </w:rPr>
        <w:t>pulled its forces out</w:t>
      </w:r>
      <w:r>
        <w:rPr>
          <w:sz w:val="16"/>
        </w:rPr>
        <w:t xml:space="preserve"> of the Hodeidah area </w:t>
      </w:r>
      <w:r>
        <w:rPr>
          <w:rStyle w:val="StyleUnderline"/>
        </w:rPr>
        <w:t>and drastically reduced its military commitment in Yemen</w:t>
      </w:r>
      <w:r>
        <w:rPr>
          <w:sz w:val="16"/>
        </w:rPr>
        <w:t xml:space="preserve">. It’s a long-overdue but welcome step that could contribute to the negotiated peace settlement that is the only way to end the civil war and humanitarian crisis. </w:t>
      </w:r>
      <w:r>
        <w:rPr>
          <w:rStyle w:val="StyleUnderline"/>
        </w:rPr>
        <w:t>The UAE decision appears to have been motivated in part by the growing backlash against the war in Congress</w:t>
      </w:r>
      <w:r>
        <w:rPr>
          <w:sz w:val="16"/>
        </w:rPr>
        <w:t xml:space="preserve">, which has voted on multiple occasions to suspend U.S. support for the Saudi-led coalition or to block arms sales to the two Persian Gulf countries. President Trump has vetoed one resolution and is expected to veto the others so far passed. But, last week, the House added an amendment to the annual defense authorization bill suspending air-to-ground arms sales to Saudi Arabia and the UAE for one year; if the measure emerges intact from a House-Senate conference committee, the White House could be forced to accept it. </w:t>
      </w:r>
      <w:r>
        <w:rPr>
          <w:rStyle w:val="StyleUnderline"/>
        </w:rPr>
        <w:t>A second reason for the UAE pullback is the mounting tension between the United States and Iran</w:t>
      </w:r>
      <w:r>
        <w:rPr>
          <w:sz w:val="16"/>
        </w:rPr>
        <w:t xml:space="preserve">, caused by Mr. Trump’s decision to reapply crippling sanctions. Concern that the Persian Gulf states could be a target for Iranian retaliation in the event of a military conflict seems to have motivated a decision to return Patriot anti-missile batteries and other defensive systems to the UAE from Yemen. In a briefing for reporters last week, a UAE official appeared to confirm that calculation, saying the UAE was not blind to “the overall geostrategic picture.” Unfortunately, </w:t>
      </w:r>
      <w:r>
        <w:rPr>
          <w:rStyle w:val="Emphasis"/>
        </w:rPr>
        <w:t>those same tensions may impede the settlement that Yemen desperately needs</w:t>
      </w:r>
      <w:r>
        <w:rPr>
          <w:sz w:val="16"/>
        </w:rPr>
        <w:t xml:space="preserve">. Having unnecessarily initiated a larger crisis with Iran, the </w:t>
      </w:r>
      <w:r>
        <w:rPr>
          <w:rStyle w:val="StyleUnderline"/>
        </w:rPr>
        <w:t>Trump</w:t>
      </w:r>
      <w:r>
        <w:rPr>
          <w:sz w:val="16"/>
        </w:rPr>
        <w:t xml:space="preserve"> administration </w:t>
      </w:r>
      <w:r>
        <w:rPr>
          <w:rStyle w:val="StyleUnderline"/>
        </w:rPr>
        <w:t>can hardly expect Tehran to lean on</w:t>
      </w:r>
      <w:r>
        <w:rPr>
          <w:sz w:val="16"/>
        </w:rPr>
        <w:t xml:space="preserve"> its Yemeni allies, known as th</w:t>
      </w:r>
      <w:r>
        <w:rPr>
          <w:rStyle w:val="StyleUnderline"/>
        </w:rPr>
        <w:t>e Houthis, to make peace with the Saudi-backed government.</w:t>
      </w:r>
      <w:r>
        <w:rPr>
          <w:sz w:val="16"/>
        </w:rPr>
        <w:t xml:space="preserve"> On the contrary, </w:t>
      </w:r>
      <w:r>
        <w:rPr>
          <w:rStyle w:val="StyleUnderline"/>
        </w:rPr>
        <w:t>the Houthis have been firing missiles at Saudi airports in recent weeks</w:t>
      </w:r>
      <w:r>
        <w:rPr>
          <w:sz w:val="16"/>
        </w:rPr>
        <w:t xml:space="preserve">. </w:t>
      </w:r>
      <w:r>
        <w:rPr>
          <w:rStyle w:val="Emphasis"/>
        </w:rPr>
        <w:t>M</w:t>
      </w:r>
      <w:r>
        <w:rPr>
          <w:sz w:val="16"/>
        </w:rPr>
        <w:t xml:space="preserve">ohammed </w:t>
      </w:r>
      <w:r>
        <w:rPr>
          <w:rStyle w:val="Emphasis"/>
        </w:rPr>
        <w:t>b</w:t>
      </w:r>
      <w:r>
        <w:rPr>
          <w:sz w:val="16"/>
        </w:rPr>
        <w:t xml:space="preserve">in </w:t>
      </w:r>
      <w:r>
        <w:rPr>
          <w:rStyle w:val="Emphasis"/>
        </w:rPr>
        <w:t>S</w:t>
      </w:r>
      <w:r>
        <w:rPr>
          <w:sz w:val="16"/>
        </w:rPr>
        <w:t xml:space="preserve">alman similarly </w:t>
      </w:r>
      <w:r>
        <w:rPr>
          <w:rStyle w:val="Emphasis"/>
        </w:rPr>
        <w:t xml:space="preserve">shows no sign of backing away from the war, even though the UAE withdrawal has made victory an even more remote prospect. </w:t>
      </w:r>
      <w:r>
        <w:rPr>
          <w:rStyle w:val="StyleUnderline"/>
        </w:rPr>
        <w:t>An enduring settlement in Yemen will</w:t>
      </w:r>
      <w:r>
        <w:rPr>
          <w:sz w:val="16"/>
        </w:rPr>
        <w:t xml:space="preserve"> almost certainly </w:t>
      </w:r>
      <w:r>
        <w:rPr>
          <w:rStyle w:val="StyleUnderline"/>
        </w:rPr>
        <w:t>require a de-escalation of tensions across the region — which, in turn, can come about only if the United States and Iran reach some kind of detente</w:t>
      </w:r>
      <w:r>
        <w:rPr>
          <w:sz w:val="16"/>
        </w:rPr>
        <w:t xml:space="preserve">. For now, Mr. </w:t>
      </w:r>
      <w:r>
        <w:rPr>
          <w:rStyle w:val="Emphasis"/>
        </w:rPr>
        <w:t>Trump appears bent on continuing</w:t>
      </w:r>
      <w:r>
        <w:rPr>
          <w:sz w:val="16"/>
        </w:rPr>
        <w:t xml:space="preserve"> his “</w:t>
      </w:r>
      <w:r>
        <w:rPr>
          <w:rStyle w:val="Emphasis"/>
        </w:rPr>
        <w:t>maximum pressure</w:t>
      </w:r>
      <w:r>
        <w:rPr>
          <w:sz w:val="16"/>
        </w:rPr>
        <w:t xml:space="preserve">” campaign against Iran </w:t>
      </w:r>
      <w:r>
        <w:rPr>
          <w:rStyle w:val="Emphasis"/>
        </w:rPr>
        <w:t>while supplying Saudi Arabia with fresh bombs for Yemen. So Congress could play a constructive role by ratifying the ban on those deliveries — and by sending the firm message that war with Iran is not an option.</w:t>
      </w:r>
    </w:p>
    <w:p w:rsidR="00CF1470" w:rsidRDefault="00CF1470" w:rsidP="00CF1470">
      <w:pPr>
        <w:pStyle w:val="Heading4"/>
      </w:pPr>
      <w:r>
        <w:t>Iran doesn’t have significant influence in Yemen – the only scenario for an Iranian threat is a continued conflict</w:t>
      </w:r>
    </w:p>
    <w:p w:rsidR="00CF1470" w:rsidRDefault="00CF1470" w:rsidP="00CF1470">
      <w:r>
        <w:t xml:space="preserve">Ahmed </w:t>
      </w:r>
      <w:r>
        <w:rPr>
          <w:b/>
          <w:bCs/>
          <w:sz w:val="26"/>
          <w:szCs w:val="26"/>
        </w:rPr>
        <w:t>Abdulkareem, 7-20</w:t>
      </w:r>
      <w:r>
        <w:t>-2019, Yemeni journalist. He covers the war in Yemen for MintPress News as well as local Yemeni media, "Trump's Middle East Policy is Pushing Yemen's Houthis into Iran's Hands," MintPress News, https://www.mintpressnews.com/trump-middle-east-policy-pushing-yemen-houthis-iran-hands/260719/)SEM</w:t>
      </w:r>
    </w:p>
    <w:p w:rsidR="00CF1470" w:rsidRDefault="00CF1470" w:rsidP="00CF1470">
      <w:pPr>
        <w:rPr>
          <w:rStyle w:val="Emphasis"/>
        </w:rPr>
      </w:pPr>
      <w:r>
        <w:rPr>
          <w:sz w:val="16"/>
        </w:rPr>
        <w:t xml:space="preserve">SANA’A, YEMEN — Leaders of Yemen’s </w:t>
      </w:r>
      <w:r>
        <w:rPr>
          <w:rStyle w:val="StyleUnderline"/>
        </w:rPr>
        <w:t>Houthi</w:t>
      </w:r>
      <w:r>
        <w:rPr>
          <w:sz w:val="16"/>
        </w:rPr>
        <w:t xml:space="preserve"> (Ansar Allah) movement </w:t>
      </w:r>
      <w:r>
        <w:rPr>
          <w:rStyle w:val="StyleUnderline"/>
        </w:rPr>
        <w:t>traded barbs with</w:t>
      </w:r>
      <w:r>
        <w:rPr>
          <w:sz w:val="16"/>
        </w:rPr>
        <w:t xml:space="preserve"> U.S. President Donald </w:t>
      </w:r>
      <w:r>
        <w:rPr>
          <w:rStyle w:val="StyleUnderline"/>
        </w:rPr>
        <w:t>Trump</w:t>
      </w:r>
      <w:r>
        <w:rPr>
          <w:sz w:val="16"/>
        </w:rPr>
        <w:t xml:space="preserve"> this week </w:t>
      </w:r>
      <w:r>
        <w:rPr>
          <w:rStyle w:val="StyleUnderline"/>
        </w:rPr>
        <w:t>after the president</w:t>
      </w:r>
      <w:r>
        <w:rPr>
          <w:sz w:val="16"/>
        </w:rPr>
        <w:t xml:space="preserve"> made remarks </w:t>
      </w:r>
      <w:r>
        <w:rPr>
          <w:rStyle w:val="StyleUnderline"/>
        </w:rPr>
        <w:t>renew</w:t>
      </w:r>
      <w:r>
        <w:rPr>
          <w:sz w:val="16"/>
        </w:rPr>
        <w:t xml:space="preserve">ing his </w:t>
      </w:r>
      <w:r>
        <w:rPr>
          <w:rStyle w:val="StyleUnderline"/>
        </w:rPr>
        <w:t>support for the Saudi-led coalition war and expressed a desire for Iran to “get out of Yemen.”</w:t>
      </w:r>
      <w:r>
        <w:rPr>
          <w:sz w:val="16"/>
        </w:rPr>
        <w:t xml:space="preserve"> On Tuesday, the U.S. president said during a White House cabinet meeting that “a lot of progress” had been made toward ending the volatile stand-off with Iran, adding that he wants Iran out of Yemen: And we want them to get out of Yemen. I asked Secretary Kerry, through people, “Why didn’t you get them out of Yemen when you gave them $150 billion?” He said it was too complicated. Oh, great. So we want them to get out of Yemen. Syria is a different kind of a situation, but it’s all working out.” </w:t>
      </w:r>
      <w:r>
        <w:rPr>
          <w:rStyle w:val="StyleUnderline"/>
        </w:rPr>
        <w:t>Trump provided no evidence to back his assertion that Iranian personnel are operating in Yemen</w:t>
      </w:r>
      <w:r>
        <w:rPr>
          <w:sz w:val="16"/>
        </w:rPr>
        <w:t xml:space="preserve"> and so far no evidence has been provided by the U.S. to back the claim. Mohammed Ali al-Houthi, a member of the Supreme Political Council and the Houthi’s second-in-command, responded to the U.S. president in a tweet on Tuesday, saying: Trump should milk [referring to the United States’ lucrative financial deals with Saudi Arabia] the Gulf in his dirty game away from Yemen, his statements do not legitimize the illegal aggression, and his continuation of the aggression confirms the deliberateness of his criminality and violation of international law.” Al-Houthi accused Trump of being a war criminal, a killer of Yemeni children and of supporting terrorist regimes. He wrote on Twitter that “Trump has failed in his battle with Iran in the Strait of Hormuz, and has returned to the Gulf through Yemen.” Mohamed Abdulsalam, the spokesman for the Houthis, wrote on Twitter following Trump’s comments that what the U.S. president said contradicts reality and facts and does not deserve a response. Abdulsalam reminded Trump of the U.S.’ own involvement in Yemen, writing: The war on the country [Yemen] was announced from Washington, massacres were committed with U.S. weapons and Congressional senators are demanding their country stop supporting the countries of the Coalition.” Facts on the ground Saudi Arabia launched its war on Yemen in March of 2015 under the leadership of Saudi Crown Prince </w:t>
      </w:r>
      <w:r>
        <w:rPr>
          <w:rStyle w:val="StyleUnderline"/>
        </w:rPr>
        <w:t>M</w:t>
      </w:r>
      <w:r>
        <w:rPr>
          <w:sz w:val="16"/>
        </w:rPr>
        <w:t xml:space="preserve">ohamed </w:t>
      </w:r>
      <w:r>
        <w:rPr>
          <w:rStyle w:val="StyleUnderline"/>
        </w:rPr>
        <w:t>B</w:t>
      </w:r>
      <w:r>
        <w:rPr>
          <w:sz w:val="16"/>
        </w:rPr>
        <w:t xml:space="preserve">in </w:t>
      </w:r>
      <w:r>
        <w:rPr>
          <w:rStyle w:val="StyleUnderline"/>
        </w:rPr>
        <w:t>S</w:t>
      </w:r>
      <w:r>
        <w:rPr>
          <w:sz w:val="16"/>
        </w:rPr>
        <w:t xml:space="preserve">alman. Salman </w:t>
      </w:r>
      <w:r>
        <w:rPr>
          <w:rStyle w:val="StyleUnderline"/>
        </w:rPr>
        <w:t>claimed his objective in launching the war was to roll back the Houthis and reinstate</w:t>
      </w:r>
      <w:r>
        <w:rPr>
          <w:sz w:val="16"/>
        </w:rPr>
        <w:t xml:space="preserve"> ousted former Yemeni president Abdrabbuh Mansur </w:t>
      </w:r>
      <w:r>
        <w:rPr>
          <w:rStyle w:val="StyleUnderline"/>
        </w:rPr>
        <w:t>Hadi</w:t>
      </w:r>
      <w:r>
        <w:rPr>
          <w:sz w:val="16"/>
        </w:rPr>
        <w:t xml:space="preserve">, who fled the country to Saudi Arabia following popular protests during the Arab Spring. From the moment the highly unpopular war began, </w:t>
      </w:r>
      <w:r>
        <w:rPr>
          <w:rStyle w:val="StyleUnderline"/>
        </w:rPr>
        <w:t xml:space="preserve">Saudi officials have worked hard to frame it as a necessary step in liberating the Arab country from Iran, repeating the still </w:t>
      </w:r>
      <w:r>
        <w:rPr>
          <w:rStyle w:val="Emphasis"/>
        </w:rPr>
        <w:t>unfounded claim</w:t>
      </w:r>
      <w:r>
        <w:rPr>
          <w:rStyle w:val="StyleUnderline"/>
        </w:rPr>
        <w:t xml:space="preserve"> that the Houthis are an Iranian proxy. </w:t>
      </w:r>
      <w:r>
        <w:rPr>
          <w:sz w:val="16"/>
        </w:rPr>
        <w:t xml:space="preserve">Yemen Houthi origins For their part, the Houthis have never denied their political alliance with Iran, one of the few countries to consistently and openly challenge the legitimacy of the now more than four-year-old Saudi-led war on Yemen. Yet, the Houthis and the Iranian government both insist that </w:t>
      </w:r>
      <w:r>
        <w:rPr>
          <w:rStyle w:val="StyleUnderline"/>
        </w:rPr>
        <w:t>Iran has never sent troops, military advisors or weapons to the Houthis and the Saudi-led Coalition</w:t>
      </w:r>
      <w:r>
        <w:rPr>
          <w:sz w:val="16"/>
        </w:rPr>
        <w:t xml:space="preserve"> – despite its control over large swaths of Yemen and the presence of its U.S-backed intelligence apparatus in the country – </w:t>
      </w:r>
      <w:r>
        <w:rPr>
          <w:rStyle w:val="StyleUnderline"/>
        </w:rPr>
        <w:t>has never been able to provide hard evidence of an Iranian presence on the ground</w:t>
      </w:r>
      <w:r>
        <w:rPr>
          <w:sz w:val="16"/>
        </w:rPr>
        <w:t xml:space="preserve">. As with any political alliance, a level of cooperation between Iran and the Houthis does exist. After the Houthis were successful in leading the movement to oust the Saudi-backed Hadi government from Yemen, Iran and the Houthis brokered a deal to begin weekly passenger flights between the two countries. The flights, which only lasted for one week, drew the ire of Saudi Arabia who subsequently used military force put an end to flights between Tehran and Sana’a and ultimately blockaded the Sana’a Airport completely, leading to a crippling humanitarian crisis. Houthi government figures still occasionally fly to Iran to attend talks, and some are thought to own property in the county. A 2018 report by the United Nations Security Council accused Iran of illegally shipping fuel to the Houthi government in Yemen. The report claims that the fuel was then sold and the proceeds used to purchase weapons that the Houthis used in their fight against the Saudi-led coalition. UN experts say that by providing fuel to the Houthis, Iran is “violating a UN arms embargo” and “directly or indirectly providing missiles and drones to the Houthis.” If Iran indeed did supply fuel to the Houthis, the move would be unlikely to change the balance of power in the Yemen war as Saudi Arabia spent over $80 billion on advanced weapons purchases from the United States in 2018 alone. They also enjoy U.S logistical and intelligence support in its war on the country. </w:t>
      </w:r>
      <w:r>
        <w:rPr>
          <w:rStyle w:val="StyleUnderline"/>
        </w:rPr>
        <w:t>Houthi reliance on Tehran for weapons is also unnecessary as the country is so awash in weapons that the risk of attempting to smuggle them in from Iran would</w:t>
      </w:r>
      <w:r>
        <w:rPr>
          <w:sz w:val="16"/>
        </w:rPr>
        <w:t xml:space="preserve"> not only be a foolhardy venture for the Houthis, it would </w:t>
      </w:r>
      <w:r>
        <w:rPr>
          <w:rStyle w:val="StyleUnderline"/>
        </w:rPr>
        <w:t>provide little benefit</w:t>
      </w:r>
      <w:r>
        <w:rPr>
          <w:sz w:val="16"/>
        </w:rPr>
        <w:t xml:space="preserve"> as the movement already has a sizable arsenal that it inherited from the government of former Houthi ally, the late Ali Abdullah Saleh. There is, undoubtedly, a convergence of interests between the Houthis and Iran, including opposition to Israel’s internationally-recognized theft of Palestinian land and Saudi funding for extremist groups in Yemen and across the Middle East. However, </w:t>
      </w:r>
      <w:r>
        <w:rPr>
          <w:rStyle w:val="StyleUnderline"/>
        </w:rPr>
        <w:t xml:space="preserve">Tehran’s support for the Houthis is limited to political, diplomatic and media support and the </w:t>
      </w:r>
      <w:r>
        <w:rPr>
          <w:rStyle w:val="Emphasis"/>
        </w:rPr>
        <w:t>country’s influence in Yemen is marginal at best</w:t>
      </w:r>
      <w:r>
        <w:rPr>
          <w:rStyle w:val="StyleUnderline"/>
        </w:rPr>
        <w:t>. There has been no evidence to show that Iran has any significant measure of influence over the Houthis’ decision-making</w:t>
      </w:r>
      <w:r>
        <w:rPr>
          <w:sz w:val="16"/>
        </w:rPr>
        <w:t xml:space="preserve">. In fact, </w:t>
      </w:r>
      <w:r>
        <w:rPr>
          <w:rStyle w:val="StyleUnderline"/>
        </w:rPr>
        <w:t>at the onset of its conflict</w:t>
      </w:r>
      <w:r>
        <w:rPr>
          <w:sz w:val="16"/>
        </w:rPr>
        <w:t xml:space="preserve"> with the Saudi-led coalition, the </w:t>
      </w:r>
      <w:r>
        <w:rPr>
          <w:rStyle w:val="StyleUnderline"/>
        </w:rPr>
        <w:t>Houthis quickly deported</w:t>
      </w:r>
      <w:r>
        <w:rPr>
          <w:sz w:val="16"/>
        </w:rPr>
        <w:t xml:space="preserve"> the less than one hundred </w:t>
      </w:r>
      <w:r>
        <w:rPr>
          <w:rStyle w:val="StyleUnderline"/>
        </w:rPr>
        <w:t>Iranian advisors</w:t>
      </w:r>
      <w:r>
        <w:rPr>
          <w:sz w:val="16"/>
        </w:rPr>
        <w:t xml:space="preserve"> that were present on the ground in Yemen, claiming their presence could hinder potential future negotiations with the Saudi coalition. Fiercely independent: the Houthis’ grass roots </w:t>
      </w:r>
      <w:r>
        <w:rPr>
          <w:rStyle w:val="Emphasis"/>
        </w:rPr>
        <w:t>The Houthis</w:t>
      </w:r>
      <w:r>
        <w:rPr>
          <w:sz w:val="16"/>
        </w:rPr>
        <w:t xml:space="preserve">, who refer to themselves as Ansar Allah, </w:t>
      </w:r>
      <w:r>
        <w:rPr>
          <w:rStyle w:val="Emphasis"/>
        </w:rPr>
        <w:t>have always been proud and fiercely independent</w:t>
      </w:r>
      <w:r>
        <w:rPr>
          <w:rStyle w:val="StyleUnderline"/>
        </w:rPr>
        <w:t>. Many take offense at the notion that their success in the struggle against the Saudi regime is rooted in foreign assistance rather than homegrown determination and grit</w:t>
      </w:r>
      <w:r>
        <w:rPr>
          <w:sz w:val="16"/>
        </w:rPr>
        <w:t xml:space="preserve">. A look at the movement’s inception and subsequent growth seems to confirm that the latter is the case. The group was first formed in the 1990s as a theological movement rooted in the Zaydi faith. While both U.S. and Gulf-sponsored media often paint the Houthi alliance with Iran as anchored by their shared Shia Muslim faith, Zaydis, who comprise forty percent of Yemen’s total population, are politically and theologically distinct from the Twelver branch of Shia Islam that is widely practiced in Iran. The Houthis passionately preserve both their faith and their political heritage, which has been a staple of Yemen’s identity for over a thousand years and has drawn inspiration from its ability to repel Yemen’s many would-be invaders. The group’s transition from religious sect to political party, which today includes Yemenis from a variety of religious backgrounds, came in the form of opposition to U.S. and Saudi support for the woefully corrupt regime of former Yemeni president Ali Abdullah Saleh in the 1990s. It was not only the corruption of the Saleh regime that spurred the growth of Houthis but fears that his heavy reliance on foreign governments would undermine Yemen’s sovereignty. Hussein Badreddin al-Houthi, the founder of the movement, laid the groundwork for the single most important operating principle of the Houthis. Badreddin said the following in the Malzem, the official doctrinal document on which the Houthi constitution is based: Residents should support themselves by themselves for independence because any other party offers nothing but its price.” Badreddin would later be assassinated by the Saudi-backed government of Saleh, sparking a years-long civil war. According to the articles of the Houthi constitution which is heavily-based on the Malzem, </w:t>
      </w:r>
      <w:r>
        <w:rPr>
          <w:rStyle w:val="StyleUnderline"/>
        </w:rPr>
        <w:t>external support to the Houthis is prohibited and criminalized</w:t>
      </w:r>
      <w:r>
        <w:rPr>
          <w:sz w:val="16"/>
        </w:rPr>
        <w:t xml:space="preserve"> if it is at all conditional. Support must be free of charge and not demand any influence over the movement or any member of the movement. In fact, </w:t>
      </w:r>
      <w:r>
        <w:rPr>
          <w:rStyle w:val="StyleUnderline"/>
        </w:rPr>
        <w:t>when the Houthis unveiled their National Vision to rebuild Yemen</w:t>
      </w:r>
      <w:r>
        <w:rPr>
          <w:sz w:val="16"/>
        </w:rPr>
        <w:t xml:space="preserve"> into a modern, stable and democratic state by 2030, many of the 175 goals set out in </w:t>
      </w:r>
      <w:r>
        <w:rPr>
          <w:rStyle w:val="StyleUnderline"/>
        </w:rPr>
        <w:t xml:space="preserve">manifesto outlining the vision focused on independence, freedom and non-submission to guardianship or foreign influence. Iran was no exception. According to the Houthis, direct Iranian intervention in their country would raise the risk of division within their Zaydi sect and would further inflame the current wave of Arab nationalism against them, an outcome they want to avoid. </w:t>
      </w:r>
      <w:r>
        <w:rPr>
          <w:sz w:val="16"/>
        </w:rPr>
        <w:t xml:space="preserve">Historically, </w:t>
      </w:r>
      <w:r>
        <w:rPr>
          <w:rStyle w:val="Emphasis"/>
        </w:rPr>
        <w:t>Iran has had little bearing on Yemeni affairs</w:t>
      </w:r>
      <w:r>
        <w:rPr>
          <w:sz w:val="16"/>
        </w:rPr>
        <w:t xml:space="preserve">. While it has long maintained a diplomatic presence in Sana’a, </w:t>
      </w:r>
      <w:r>
        <w:rPr>
          <w:rStyle w:val="StyleUnderline"/>
        </w:rPr>
        <w:t xml:space="preserve">its influence in the two decades leading up to the Saudi-led war was marginal at best. </w:t>
      </w:r>
      <w:r>
        <w:rPr>
          <w:rStyle w:val="Emphasis"/>
        </w:rPr>
        <w:t>Those two decades were rife with opportunity to peddle influence should a nation have desired to do so</w:t>
      </w:r>
      <w:r>
        <w:rPr>
          <w:rStyle w:val="StyleUnderline"/>
        </w:rPr>
        <w:t>, with dozens of wars occurring</w:t>
      </w:r>
      <w:r>
        <w:rPr>
          <w:sz w:val="16"/>
        </w:rPr>
        <w:t xml:space="preserve"> sometimes simultaneously and often involving myriad foreign governments. </w:t>
      </w:r>
      <w:r>
        <w:rPr>
          <w:rStyle w:val="Emphasis"/>
        </w:rPr>
        <w:t>Iran does not even recognize the current political council formed by Houthis</w:t>
      </w:r>
      <w:r>
        <w:rPr>
          <w:rStyle w:val="StyleUnderline"/>
        </w:rPr>
        <w:t xml:space="preserve"> and has no representatives in Sana’a or ambassadors to the Houthi government there.</w:t>
      </w:r>
      <w:r>
        <w:rPr>
          <w:u w:val="single"/>
        </w:rPr>
        <w:t xml:space="preserve"> </w:t>
      </w:r>
      <w:r>
        <w:rPr>
          <w:sz w:val="16"/>
        </w:rPr>
        <w:t xml:space="preserve">A self-fulfilling prophecy Thanks in large part to their resistance to the socio-economic and political oppression faced by Yemenis at the hands of former governments and to the influx of divisive Saudi-sponsored Salafist propaganda in the country, </w:t>
      </w:r>
      <w:r>
        <w:rPr>
          <w:rStyle w:val="StyleUnderline"/>
        </w:rPr>
        <w:t>the Houthis have been able to transform their opposition to the Saleh government into a successful movement with broad local support</w:t>
      </w:r>
      <w:r>
        <w:rPr>
          <w:sz w:val="16"/>
        </w:rPr>
        <w:t xml:space="preserve"> capable of denying one of the world’s most well-funded militaries a decisive victory in Yemen. </w:t>
      </w:r>
      <w:r>
        <w:rPr>
          <w:rStyle w:val="StyleUnderline"/>
        </w:rPr>
        <w:t>It is the Houthis rejection of Saudi and U.S. interference in their country</w:t>
      </w:r>
      <w:r>
        <w:rPr>
          <w:sz w:val="16"/>
        </w:rPr>
        <w:t xml:space="preserve">, participation in government and social services and support for Palestinian rights </w:t>
      </w:r>
      <w:r>
        <w:rPr>
          <w:rStyle w:val="StyleUnderline"/>
        </w:rPr>
        <w:t xml:space="preserve">that have allowed the Houthis to thrive in Yemen, not Iranian support. </w:t>
      </w:r>
      <w:r>
        <w:rPr>
          <w:sz w:val="16"/>
        </w:rPr>
        <w:t xml:space="preserve">That being said, </w:t>
      </w:r>
      <w:r>
        <w:rPr>
          <w:rStyle w:val="Emphasis"/>
        </w:rPr>
        <w:t>as both the United States and Saudi Arabia continue to wage war and economic blockades</w:t>
      </w:r>
      <w:r>
        <w:rPr>
          <w:sz w:val="16"/>
        </w:rPr>
        <w:t xml:space="preserve"> on both Yemen and Iran, </w:t>
      </w:r>
      <w:r>
        <w:rPr>
          <w:rStyle w:val="Emphasis"/>
        </w:rPr>
        <w:t>it is likely that the Houthi’s political alliance with Iran will grow, turning the fears of both the Saudi Arabia and the United States into a self-fulfilling prophecy.</w:t>
      </w:r>
    </w:p>
    <w:p w:rsidR="00CF1470" w:rsidRDefault="00CF1470" w:rsidP="00CF1470"/>
    <w:bookmarkEnd w:id="4"/>
    <w:p w:rsidR="00CF1470" w:rsidRDefault="00CF1470" w:rsidP="00CF1470">
      <w:pPr>
        <w:pStyle w:val="Heading3"/>
      </w:pPr>
      <w:r>
        <w:t>at win the war cp</w:t>
      </w:r>
    </w:p>
    <w:p w:rsidR="00CF1470" w:rsidRDefault="00CF1470" w:rsidP="00CF1470">
      <w:pPr>
        <w:pStyle w:val="Heading4"/>
      </w:pPr>
      <w:r>
        <w:t>UAE withdrawal means winning the war is impossible</w:t>
      </w:r>
    </w:p>
    <w:p w:rsidR="00CF1470" w:rsidRDefault="00CF1470" w:rsidP="00CF1470">
      <w:r>
        <w:rPr>
          <w:b/>
          <w:bCs/>
          <w:sz w:val="26"/>
          <w:szCs w:val="26"/>
        </w:rPr>
        <w:t>Walsh and Kirkpatrick 7-11</w:t>
      </w:r>
      <w:r>
        <w:t xml:space="preserve"> (Declan Walsh is the Cairo bureau chief, covering Egypt and the Middle East. David D. Kirkpatrick is an international correspondent based in the London bureau of the New York Times, 7-11-2019, "U.A.E. Pulls Most Forces From Yemen in Blow to Saudi War Effort," NY Times, https://www.nytimes.com/2019/07/11/world/middleeast/yemen-emirates-saudi-war.html)SEM</w:t>
      </w:r>
    </w:p>
    <w:p w:rsidR="00CF1470" w:rsidRDefault="00CF1470" w:rsidP="00CF1470">
      <w:pPr>
        <w:rPr>
          <w:sz w:val="14"/>
        </w:rPr>
      </w:pPr>
      <w:r>
        <w:rPr>
          <w:sz w:val="14"/>
        </w:rPr>
        <w:t xml:space="preserve">For four years, </w:t>
      </w:r>
      <w:r>
        <w:rPr>
          <w:rStyle w:val="Emphasis"/>
          <w:highlight w:val="cyan"/>
        </w:rPr>
        <w:t>the U</w:t>
      </w:r>
      <w:r>
        <w:rPr>
          <w:sz w:val="14"/>
        </w:rPr>
        <w:t xml:space="preserve">nited </w:t>
      </w:r>
      <w:r>
        <w:rPr>
          <w:rStyle w:val="Emphasis"/>
          <w:highlight w:val="cyan"/>
        </w:rPr>
        <w:t>A</w:t>
      </w:r>
      <w:r>
        <w:rPr>
          <w:sz w:val="14"/>
        </w:rPr>
        <w:t xml:space="preserve">rab </w:t>
      </w:r>
      <w:r>
        <w:rPr>
          <w:rStyle w:val="Emphasis"/>
          <w:highlight w:val="cyan"/>
        </w:rPr>
        <w:t>E</w:t>
      </w:r>
      <w:r>
        <w:rPr>
          <w:sz w:val="14"/>
        </w:rPr>
        <w:t xml:space="preserve">mirates </w:t>
      </w:r>
      <w:r>
        <w:rPr>
          <w:rStyle w:val="Emphasis"/>
          <w:highlight w:val="cyan"/>
        </w:rPr>
        <w:t>have been the military linchpin of the</w:t>
      </w:r>
      <w:r>
        <w:rPr>
          <w:rStyle w:val="Emphasis"/>
        </w:rPr>
        <w:t xml:space="preserve"> Saudi-led </w:t>
      </w:r>
      <w:r>
        <w:rPr>
          <w:rStyle w:val="Emphasis"/>
          <w:highlight w:val="cyan"/>
        </w:rPr>
        <w:t>war</w:t>
      </w:r>
      <w:r>
        <w:rPr>
          <w:rStyle w:val="Emphasis"/>
        </w:rPr>
        <w:t xml:space="preserve"> in Yemen</w:t>
      </w:r>
      <w:r>
        <w:rPr>
          <w:rStyle w:val="StyleUnderline"/>
        </w:rPr>
        <w:t xml:space="preserve">, providing weapons, money and thousands of ground troops to a campaign to drive out Yemen’s Houthi rebels. </w:t>
      </w:r>
      <w:r>
        <w:rPr>
          <w:rStyle w:val="StyleUnderline"/>
          <w:highlight w:val="cyan"/>
        </w:rPr>
        <w:t xml:space="preserve">Emirati forces led almost </w:t>
      </w:r>
      <w:r>
        <w:rPr>
          <w:rStyle w:val="Emphasis"/>
          <w:highlight w:val="cyan"/>
        </w:rPr>
        <w:t>every major advance</w:t>
      </w:r>
      <w:r>
        <w:rPr>
          <w:rStyle w:val="StyleUnderline"/>
        </w:rPr>
        <w:t xml:space="preserve"> the coalition made. Now they have decided they can go no further. </w:t>
      </w:r>
      <w:r>
        <w:rPr>
          <w:rStyle w:val="StyleUnderline"/>
          <w:highlight w:val="cyan"/>
        </w:rPr>
        <w:t>The Emiratis are withdrawing</w:t>
      </w:r>
      <w:r>
        <w:rPr>
          <w:rStyle w:val="StyleUnderline"/>
        </w:rPr>
        <w:t xml:space="preserve"> their forces at a scale and speed </w:t>
      </w:r>
      <w:r>
        <w:rPr>
          <w:rStyle w:val="StyleUnderline"/>
          <w:highlight w:val="cyan"/>
        </w:rPr>
        <w:t>that</w:t>
      </w:r>
      <w:r>
        <w:rPr>
          <w:rStyle w:val="StyleUnderline"/>
        </w:rPr>
        <w:t xml:space="preserve"> all but </w:t>
      </w:r>
      <w:r>
        <w:rPr>
          <w:rStyle w:val="Emphasis"/>
          <w:highlight w:val="cyan"/>
        </w:rPr>
        <w:t>rules out further ground advances</w:t>
      </w:r>
      <w:r>
        <w:rPr>
          <w:rStyle w:val="StyleUnderline"/>
        </w:rPr>
        <w:t>, a belated recognition that a</w:t>
      </w:r>
      <w:r>
        <w:rPr>
          <w:sz w:val="14"/>
        </w:rPr>
        <w:t xml:space="preserve"> grinding </w:t>
      </w:r>
      <w:r>
        <w:rPr>
          <w:rStyle w:val="StyleUnderline"/>
          <w:highlight w:val="cyan"/>
        </w:rPr>
        <w:t>war</w:t>
      </w:r>
      <w:r>
        <w:rPr>
          <w:sz w:val="14"/>
        </w:rPr>
        <w:t xml:space="preserve"> that has killed thousands of civilians and turned Yemen into a humanitarian disaster </w:t>
      </w:r>
      <w:r>
        <w:rPr>
          <w:rStyle w:val="Emphasis"/>
          <w:highlight w:val="cyan"/>
        </w:rPr>
        <w:t>is no longer winnable</w:t>
      </w:r>
      <w:r>
        <w:rPr>
          <w:sz w:val="14"/>
          <w:highlight w:val="cyan"/>
        </w:rPr>
        <w:t>.</w:t>
      </w:r>
      <w:r>
        <w:rPr>
          <w:sz w:val="14"/>
        </w:rPr>
        <w:t xml:space="preserve"> Emirati officials have been saying for several weeks that they have begun a phased and partial withdrawal of forces estimated at 5,000 troops a few years ago. But Western and Arab diplomats briefed on the drawdown say </w:t>
      </w:r>
      <w:r>
        <w:rPr>
          <w:rStyle w:val="StyleUnderline"/>
        </w:rPr>
        <w:t xml:space="preserve">a significant reduction has already occurred, and that the Emiratis are driven mostly by their desire to exit a war whose cost has become too high, even if it means angering their Saudi allies. In the past month, </w:t>
      </w:r>
      <w:r>
        <w:rPr>
          <w:rStyle w:val="StyleUnderline"/>
          <w:highlight w:val="cyan"/>
        </w:rPr>
        <w:t>the Emiratis have cut their deployment</w:t>
      </w:r>
      <w:r>
        <w:rPr>
          <w:rStyle w:val="StyleUnderline"/>
        </w:rPr>
        <w:t xml:space="preserve"> around Hudaydah</w:t>
      </w:r>
      <w:r>
        <w:rPr>
          <w:sz w:val="14"/>
        </w:rPr>
        <w:t xml:space="preserve">, the Red Sea port that was the war’s main battleground last year, </w:t>
      </w:r>
      <w:r>
        <w:rPr>
          <w:rStyle w:val="StyleUnderline"/>
          <w:highlight w:val="cyan"/>
        </w:rPr>
        <w:t>by 80 percent</w:t>
      </w:r>
      <w:r>
        <w:rPr>
          <w:sz w:val="14"/>
        </w:rPr>
        <w:t xml:space="preserve"> to fewer than 150 men, according to four people briefed on the drawdown. </w:t>
      </w:r>
      <w:r>
        <w:rPr>
          <w:rStyle w:val="StyleUnderline"/>
        </w:rPr>
        <w:t xml:space="preserve">They have </w:t>
      </w:r>
      <w:r>
        <w:rPr>
          <w:rStyle w:val="StyleUnderline"/>
          <w:highlight w:val="cyan"/>
        </w:rPr>
        <w:t>pulled</w:t>
      </w:r>
      <w:r>
        <w:rPr>
          <w:rStyle w:val="StyleUnderline"/>
        </w:rPr>
        <w:t xml:space="preserve"> out their attack </w:t>
      </w:r>
      <w:r>
        <w:rPr>
          <w:rStyle w:val="StyleUnderline"/>
          <w:highlight w:val="cyan"/>
        </w:rPr>
        <w:t>helicopters and heavy guns</w:t>
      </w:r>
      <w:r>
        <w:rPr>
          <w:sz w:val="14"/>
          <w:highlight w:val="cyan"/>
        </w:rPr>
        <w:t>,</w:t>
      </w:r>
      <w:r>
        <w:rPr>
          <w:sz w:val="14"/>
        </w:rPr>
        <w:t xml:space="preserve"> effectively precluding a military advance on the city. A senior Emirati official, speaking on the condition of anonymity in accordance with his government’s policy, said the drawdown was intended to support a shaky United Nations-brokered cease-fire in Hudaydah that came into effect in December. “Our commitment to Yemen remains,” the official said, adding that Emirati forces have trained 90,000 Yemeni soldiers to fill the vacuum after their departure. </w:t>
      </w:r>
      <w:r>
        <w:rPr>
          <w:rStyle w:val="StyleUnderline"/>
        </w:rPr>
        <w:t>Saudi Arabia and the United Arab Emirates intervened in Yemen in 2015</w:t>
      </w:r>
      <w:r>
        <w:rPr>
          <w:sz w:val="14"/>
        </w:rPr>
        <w:t xml:space="preserve"> to roll back an attempted takeover by the Houthis, a faction supported by Iran, and to restore Yemen’s fragile, internationally recognized government. </w:t>
      </w:r>
      <w:r>
        <w:rPr>
          <w:rStyle w:val="StyleUnderline"/>
        </w:rPr>
        <w:t>The war</w:t>
      </w:r>
      <w:r>
        <w:rPr>
          <w:sz w:val="14"/>
        </w:rPr>
        <w:t xml:space="preserve">, the signature initiative of Crown Prince Mohammed bin Salman and backed by the United States, </w:t>
      </w:r>
      <w:r>
        <w:rPr>
          <w:rStyle w:val="StyleUnderline"/>
        </w:rPr>
        <w:t xml:space="preserve">would be over in a matter of months, they said. </w:t>
      </w:r>
      <w:r>
        <w:rPr>
          <w:rStyle w:val="Emphasis"/>
        </w:rPr>
        <w:t>Four years later</w:t>
      </w:r>
      <w:r>
        <w:rPr>
          <w:rStyle w:val="StyleUnderline"/>
        </w:rPr>
        <w:t>, the war has failed to oust the Houthis and turned Yemen into</w:t>
      </w:r>
      <w:r>
        <w:rPr>
          <w:sz w:val="14"/>
        </w:rPr>
        <w:t xml:space="preserve"> what the United Nations has called </w:t>
      </w:r>
      <w:r>
        <w:rPr>
          <w:rStyle w:val="StyleUnderline"/>
        </w:rPr>
        <w:t>the world’s worst humanitarian crisis</w:t>
      </w:r>
      <w:r>
        <w:rPr>
          <w:sz w:val="14"/>
        </w:rPr>
        <w:t xml:space="preserve">. Mike Hindmarsh, a retired Australian major general who commands the Emirati presidential guard, recently told Western visitors that Yemen had become a quagmire where </w:t>
      </w:r>
      <w:r>
        <w:rPr>
          <w:rStyle w:val="StyleUnderline"/>
        </w:rPr>
        <w:t xml:space="preserve">the Houthis were the “Yemeni Viet Cong.” </w:t>
      </w:r>
      <w:r>
        <w:rPr>
          <w:sz w:val="14"/>
        </w:rPr>
        <w:t xml:space="preserve">The drawdown “is going to expose the Saudis to the reality that this war is a failure,” said Michael Stephens of the Royal United Services Institute, a research group in London. “It tells us the two main protagonists on the coalition side, </w:t>
      </w:r>
      <w:r>
        <w:rPr>
          <w:rStyle w:val="StyleUnderline"/>
        </w:rPr>
        <w:t>Saudi Arabia and the United Arab Emirates, don’t have the same idea of what success looks like</w:t>
      </w:r>
      <w:r>
        <w:rPr>
          <w:sz w:val="14"/>
        </w:rPr>
        <w:t xml:space="preserve">.” Diplomats said the Saudis were deeply disappointed by the Emirati decision. Top officials with the royal court personally intervened with the Emirati leaders to try to dissuade them from the drawdown, said a Western diplomat familiar with the matter. Several people briefed by the Emiratis said that they have avoided announcing their decision publicly in part to minimize the unhappiness of the Saudis. But an official in the Saudi embassy in Washington denied that the kingdom’s leaders were “unhappy.” The leaders of the two countries “remain strategically aligned on the goals for Yemen,” the official said, speaking on condition of anonymity according to Saudi rules. “Tactical or operational changes during campaigns are natural and are done in coordination with the coalition,” the official said, adding that any void left by the Emirati drawdown would be filled by Yemeni forces who had been trained to stand on their own. Emirati officials stress that they are not leaving Yemen entirely. A counterterrorism mission focused on hunting Al Qaeda militants, a core American concern in Yemen, remains untouched. The Emiratis will maintain a reduced presence in Aden, the main city in the south, and will continue to support a coalition of about 16 Yemeni militias, estimated to number about 20,000 men, who have been doing most of the fighting along the Red Sea coast in the Hudaydah area. But </w:t>
      </w:r>
      <w:r>
        <w:rPr>
          <w:rStyle w:val="StyleUnderline"/>
          <w:highlight w:val="cyan"/>
        </w:rPr>
        <w:t>command of the fractious Yemeni forces is passing to Saudi Arabia</w:t>
      </w:r>
      <w:r>
        <w:rPr>
          <w:sz w:val="14"/>
        </w:rPr>
        <w:t xml:space="preserve">. A senior Yemeni official said Thursday that Saudi officers had taken charge at the two main Emirati bases on the Red Sea, at Mokha and Khokha. Emirati officials say they will continue to support a coalition of about 16 Yemeni militias, estimated to number about 20,000 men. </w:t>
      </w:r>
      <w:r>
        <w:rPr>
          <w:rStyle w:val="Emphasis"/>
        </w:rPr>
        <w:t xml:space="preserve">The Saudis </w:t>
      </w:r>
      <w:r>
        <w:rPr>
          <w:rStyle w:val="Emphasis"/>
          <w:highlight w:val="cyan"/>
        </w:rPr>
        <w:t>have little experience on that front</w:t>
      </w:r>
      <w:r>
        <w:rPr>
          <w:rStyle w:val="StyleUnderline"/>
        </w:rPr>
        <w:t xml:space="preserve">, and the sudden changes have stoked fears that </w:t>
      </w:r>
      <w:r>
        <w:rPr>
          <w:rStyle w:val="Emphasis"/>
          <w:highlight w:val="cyan"/>
        </w:rPr>
        <w:t>without the</w:t>
      </w:r>
      <w:r>
        <w:rPr>
          <w:rStyle w:val="Emphasis"/>
        </w:rPr>
        <w:t xml:space="preserve"> heavily armed </w:t>
      </w:r>
      <w:r>
        <w:rPr>
          <w:rStyle w:val="Emphasis"/>
          <w:highlight w:val="cyan"/>
        </w:rPr>
        <w:t>Emiratis</w:t>
      </w:r>
      <w:r>
        <w:rPr>
          <w:rStyle w:val="Emphasis"/>
        </w:rPr>
        <w:t xml:space="preserve"> to keep the peace, </w:t>
      </w:r>
      <w:r>
        <w:rPr>
          <w:rStyle w:val="Emphasis"/>
          <w:highlight w:val="cyan"/>
        </w:rPr>
        <w:t>the Yemenis could start to feud among themselves</w:t>
      </w:r>
      <w:r>
        <w:rPr>
          <w:rStyle w:val="Emphasis"/>
        </w:rPr>
        <w:t xml:space="preserve">. </w:t>
      </w:r>
      <w:r>
        <w:rPr>
          <w:sz w:val="14"/>
        </w:rPr>
        <w:t>“</w:t>
      </w:r>
      <w:r>
        <w:rPr>
          <w:rStyle w:val="StyleUnderline"/>
        </w:rPr>
        <w:t>The only thing stopping the Houthis from taking over Yemen was the U.A.E. armed forces</w:t>
      </w:r>
      <w:r>
        <w:rPr>
          <w:sz w:val="14"/>
        </w:rPr>
        <w:t>,” said Michael Knights, a senior fellow at the Washington Institute. “</w:t>
      </w:r>
      <w:r>
        <w:rPr>
          <w:rStyle w:val="StyleUnderline"/>
        </w:rPr>
        <w:t xml:space="preserve">Now </w:t>
      </w:r>
      <w:r>
        <w:rPr>
          <w:rStyle w:val="StyleUnderline"/>
          <w:highlight w:val="cyan"/>
        </w:rPr>
        <w:t>the glue that was holding Yemen together is being withdrawn</w:t>
      </w:r>
      <w:r>
        <w:rPr>
          <w:rStyle w:val="StyleUnderline"/>
        </w:rPr>
        <w:t>.</w:t>
      </w:r>
      <w:r>
        <w:rPr>
          <w:sz w:val="14"/>
        </w:rPr>
        <w:t>” T</w:t>
      </w:r>
      <w:r>
        <w:rPr>
          <w:rStyle w:val="StyleUnderline"/>
        </w:rPr>
        <w:t xml:space="preserve">he drawdown could prompt the </w:t>
      </w:r>
      <w:r>
        <w:rPr>
          <w:rStyle w:val="StyleUnderline"/>
          <w:highlight w:val="cyan"/>
        </w:rPr>
        <w:t>Houthis</w:t>
      </w:r>
      <w:r>
        <w:rPr>
          <w:rStyle w:val="StyleUnderline"/>
        </w:rPr>
        <w:t xml:space="preserve"> to </w:t>
      </w:r>
      <w:r>
        <w:rPr>
          <w:rStyle w:val="Emphasis"/>
          <w:highlight w:val="cyan"/>
        </w:rPr>
        <w:t>take advantage of the vacuum</w:t>
      </w:r>
      <w:r>
        <w:rPr>
          <w:rStyle w:val="StyleUnderline"/>
          <w:highlight w:val="cyan"/>
        </w:rPr>
        <w:t xml:space="preserve"> and launch new attempts to capture ground</w:t>
      </w:r>
      <w:r>
        <w:rPr>
          <w:rStyle w:val="StyleUnderline"/>
        </w:rPr>
        <w:t xml:space="preserve"> they lost to the Emirati-led battle group last year</w:t>
      </w:r>
      <w:r>
        <w:rPr>
          <w:sz w:val="14"/>
        </w:rPr>
        <w:t xml:space="preserve">. Fighting has already surged in several strategic towns on the plains south of Hudaydah, threatening supply lines to Saudi-led forces positioned around the city. Aid officials warn the fighting could deepen an already grave humanitarian situation in those areas, threatening a fresh spike in disease and malnutrition levels in a country that has been threatened with famine for the past year. The Saudis and Emiratis have endured growing international criticism for the consequences of their air campaign, which has killed about 8,000 civilians, according to the Armed Conflict Location &amp; Event Data Project, and for policies of economic warfare that have constricted the food supply in much of the Houthi-controlled north. The Houthis have also been accused of contributing to the problem by diverting or manipulating international aid. As pressure has mounted, Saudi and Emirati interests in Yemen have openly diverged. The Emiratis have largely achieved their objective of protecting shipping routes in the Gulf of Aden and elsewhere around Yemen. </w:t>
      </w:r>
      <w:r>
        <w:rPr>
          <w:rStyle w:val="StyleUnderline"/>
        </w:rPr>
        <w:t>The Saudis</w:t>
      </w:r>
      <w:r>
        <w:rPr>
          <w:sz w:val="14"/>
        </w:rPr>
        <w:t xml:space="preserve">, however, </w:t>
      </w:r>
      <w:r>
        <w:rPr>
          <w:rStyle w:val="StyleUnderline"/>
        </w:rPr>
        <w:t xml:space="preserve">have become bogged down in protecting their long border with Yemen. </w:t>
      </w:r>
      <w:r>
        <w:rPr>
          <w:sz w:val="14"/>
        </w:rPr>
        <w:t xml:space="preserve">Since the fighting began in 2015, the Houthis have continually harassed Saudi Arabia with missiles, drones and other incursions into Saudi territory, raising the stakes for Riyadh. The Houthis have recently fired missiles at Saudi airports in retaliation for the Saudi blockade of airport in Sana, the Houthi-controlled capital. In June, a missile hit the arrivals terminal of an airport in Abha, Saudi Arabia, wounding 26 people. Last year the Emiratis led a sweeping military advance up the Red Sea Coast to the outskirts of Hudaydah, the main channel for food imports to Yemen. But the drive was halted by Houthi resistance and an international outcry over fears that Hudaydah could be cut off, endangering food supplies to millions of Yemenis threatened by famine. </w:t>
      </w:r>
      <w:r>
        <w:rPr>
          <w:rStyle w:val="StyleUnderline"/>
        </w:rPr>
        <w:t>American support for the Saudi-led coalition</w:t>
      </w:r>
      <w:r>
        <w:rPr>
          <w:sz w:val="14"/>
        </w:rPr>
        <w:t xml:space="preserve">, including intelligence and logistical support as well as the sale of planes and bombs, </w:t>
      </w:r>
      <w:r>
        <w:rPr>
          <w:rStyle w:val="StyleUnderline"/>
        </w:rPr>
        <w:t>has grown increasingly controversial</w:t>
      </w:r>
      <w:r>
        <w:rPr>
          <w:sz w:val="14"/>
        </w:rPr>
        <w:t xml:space="preserve"> in the United States as the war’s civilian toll has mounted. In the United States, opposition to the war mushroomed after Saudi agents killed the dissident journalist Jamal Khashoggi last fall. Congress passed a bipartisan resolution to end American involvement, but it was vetoed by President Trump, a strong supporter of the Saudi crown prince. Despite its role in the war, </w:t>
      </w:r>
      <w:r>
        <w:rPr>
          <w:rStyle w:val="StyleUnderline"/>
        </w:rPr>
        <w:t>Pentagon leaders have for years warned that military victory is not possible, urging the Saudi-led coalition to negotiate a political settlement</w:t>
      </w:r>
      <w:r>
        <w:rPr>
          <w:sz w:val="14"/>
        </w:rPr>
        <w:t xml:space="preserve">. American officials who encouraged the Emiratis to withdraw from Hudaydah included former Defense Secretary Jim Mattis, former Secretary of State John Kerry, and Senator Lindsey Graham, Republican of South Carolina. </w:t>
      </w:r>
      <w:r>
        <w:rPr>
          <w:rStyle w:val="StyleUnderline"/>
        </w:rPr>
        <w:t>The Emiratis “have simply tired of the stalemate and dim prospects for victory on the battlefield,”</w:t>
      </w:r>
      <w:r>
        <w:rPr>
          <w:sz w:val="14"/>
        </w:rPr>
        <w:t xml:space="preserve"> said one American official, who spoke on condition of anonymity to discuss internal government assessments. </w:t>
      </w:r>
      <w:r>
        <w:rPr>
          <w:rStyle w:val="Emphasis"/>
          <w:highlight w:val="cyan"/>
        </w:rPr>
        <w:t>The Saudis</w:t>
      </w:r>
      <w:r>
        <w:rPr>
          <w:rStyle w:val="Emphasis"/>
        </w:rPr>
        <w:t>,</w:t>
      </w:r>
      <w:r>
        <w:rPr>
          <w:sz w:val="14"/>
        </w:rPr>
        <w:t xml:space="preserve"> though, may </w:t>
      </w:r>
      <w:r>
        <w:rPr>
          <w:rStyle w:val="Emphasis"/>
          <w:highlight w:val="cyan"/>
        </w:rPr>
        <w:t>still believe in a military victory</w:t>
      </w:r>
      <w:r>
        <w:rPr>
          <w:rStyle w:val="StyleUnderline"/>
        </w:rPr>
        <w:t>. “There are voices in Riyadh who think the Houthis can be caused enough pain to do what Saudi Arabia wants,”</w:t>
      </w:r>
      <w:r>
        <w:rPr>
          <w:sz w:val="14"/>
        </w:rPr>
        <w:t xml:space="preserve"> said Peter Salisbury of the International Crisis Group. “</w:t>
      </w:r>
      <w:r>
        <w:rPr>
          <w:rStyle w:val="StyleUnderline"/>
        </w:rPr>
        <w:t xml:space="preserve">But </w:t>
      </w:r>
      <w:r>
        <w:rPr>
          <w:rStyle w:val="StyleUnderline"/>
          <w:highlight w:val="cyan"/>
        </w:rPr>
        <w:t xml:space="preserve">that feels like </w:t>
      </w:r>
      <w:r>
        <w:rPr>
          <w:rStyle w:val="Emphasis"/>
          <w:highlight w:val="cyan"/>
        </w:rPr>
        <w:t>wishful thinking</w:t>
      </w:r>
      <w:r>
        <w:rPr>
          <w:rStyle w:val="StyleUnderline"/>
          <w:highlight w:val="cyan"/>
        </w:rPr>
        <w:t>,</w:t>
      </w:r>
      <w:r>
        <w:rPr>
          <w:rStyle w:val="StyleUnderline"/>
        </w:rPr>
        <w:t xml:space="preserve"> which is not a good substitute for strategy.” </w:t>
      </w:r>
      <w:r>
        <w:rPr>
          <w:sz w:val="14"/>
        </w:rPr>
        <w:t xml:space="preserve">There are signs though that recent tensions with Iran are shifting Saudi calculations. The prospect of a conflict with Iran while fighting a rear-guard action against Houthi missiles coming across Saudi Arabia’s southern border may have persuaded Saudis to reach for peace with the Houthis, according to a Western official who has met with the Saudis. The Saudi official said that the kingdom’s goals had always been “a political solution to the conflict, one that will provide a sustainable peace and stability.” The military objective, the official said, was “to pressure the Houthi militia to return to the negotiating table.” But </w:t>
      </w:r>
      <w:r>
        <w:rPr>
          <w:rStyle w:val="StyleUnderline"/>
        </w:rPr>
        <w:t>Yemen’s government</w:t>
      </w:r>
      <w:r>
        <w:rPr>
          <w:sz w:val="14"/>
        </w:rPr>
        <w:t xml:space="preserve">, currently based in the southern city of Aden, </w:t>
      </w:r>
      <w:r>
        <w:rPr>
          <w:rStyle w:val="StyleUnderline"/>
        </w:rPr>
        <w:t xml:space="preserve">may be less interested in reaching a peaceful settlement. And in a conflict closely tied to Prince Mohammed’s legacy, any political settlement would require finding a means of saving face for both sides. </w:t>
      </w:r>
      <w:r>
        <w:rPr>
          <w:sz w:val="14"/>
        </w:rPr>
        <w:t xml:space="preserve">“The best way to end the war is for both sides to break bread,” said Mr. Salisbury. “But </w:t>
      </w:r>
      <w:r>
        <w:rPr>
          <w:rStyle w:val="Emphasis"/>
          <w:highlight w:val="cyan"/>
        </w:rPr>
        <w:t>the cost of ending the war might be too high for the Saudis, in terms of saving face</w:t>
      </w:r>
      <w:r>
        <w:rPr>
          <w:rStyle w:val="StyleUnderline"/>
          <w:highlight w:val="cyan"/>
        </w:rPr>
        <w:t>. And it could be blocked by the government of Yemen</w:t>
      </w:r>
      <w:r>
        <w:rPr>
          <w:sz w:val="14"/>
        </w:rPr>
        <w:t>.”</w:t>
      </w:r>
    </w:p>
    <w:p w:rsidR="00CF1470" w:rsidRDefault="00CF1470" w:rsidP="00CF1470"/>
    <w:p w:rsidR="00CF1470" w:rsidRDefault="00CF1470" w:rsidP="00CF1470"/>
    <w:p w:rsidR="00CF1470" w:rsidRDefault="00CF1470" w:rsidP="00CF1470">
      <w:pPr>
        <w:pStyle w:val="Heading4"/>
        <w:tabs>
          <w:tab w:val="left" w:pos="1064"/>
        </w:tabs>
      </w:pPr>
      <w:r>
        <w:t>Capturing Hodeidah fails and escalates suffering in Yemen</w:t>
      </w:r>
    </w:p>
    <w:p w:rsidR="00CF1470" w:rsidRDefault="00CF1470" w:rsidP="00CF1470">
      <w:r>
        <w:rPr>
          <w:b/>
          <w:bCs/>
          <w:sz w:val="26"/>
          <w:szCs w:val="26"/>
        </w:rPr>
        <w:t>ECFR 18</w:t>
      </w:r>
      <w:r>
        <w:t xml:space="preserve"> ("Hudayda on the brink: A turning point in Yemen’s war?," European Council on Foreign Relations, https://www.ecfr.eu/article/commentary_hudayda_on_the_brink_a_turning_point_in_yemens_war)SEM</w:t>
      </w:r>
    </w:p>
    <w:p w:rsidR="00CF1470" w:rsidRDefault="00CF1470" w:rsidP="00CF1470">
      <w:pPr>
        <w:rPr>
          <w:sz w:val="14"/>
        </w:rPr>
      </w:pPr>
      <w:r>
        <w:rPr>
          <w:rStyle w:val="StyleUnderline"/>
        </w:rPr>
        <w:t>The Yemen conflict may be relatively subdued for now, but this could soon change</w:t>
      </w:r>
      <w:r>
        <w:rPr>
          <w:sz w:val="14"/>
        </w:rPr>
        <w:t xml:space="preserve">. On 1 July, the United Arab Emirates announced a pause in its military operations against Hudayda. Since then, this front, which lies across a strategically important territory in the conflict, has been quiet and Hudayda port has continued to operate. But the arrival of fresh troops and equipment suggests that the UAE intends to resume the fight. UN Special Envoy Martin Griffiths is negotiating an interim truce, striving to prevent a potentially catastrophic resumption of hostilities. At this precarious moment, it is imperative that European leaders, in cooperation with the UN secretary-general, actively intervene to facilitate his efforts. The port of Hudayda must be shielded from further fighting. More than 70 percent of Yemen’s imports of basic commodities such as food, fuel, and medicine arrive through the Red Sea ports of Hudayda and Salif. Their continuous operation is vital to the survival of 20 million Yemenis. Wider geopolitical interests are also at stake: there is an increasing risk that the conflict will spill further outside Yemen’s borders. Should the Red Sea become a war zone, international trade would be threatened – as recent rocket attacks on Saudi oil tankers demonstrate. </w:t>
      </w:r>
      <w:r>
        <w:rPr>
          <w:rStyle w:val="Emphasis"/>
        </w:rPr>
        <w:t xml:space="preserve">Coalition capture of Hudayda could precipitate a catastrophe </w:t>
      </w:r>
      <w:r>
        <w:rPr>
          <w:rStyle w:val="StyleUnderline"/>
        </w:rPr>
        <w:t>Saudi Arabia</w:t>
      </w:r>
      <w:r>
        <w:rPr>
          <w:sz w:val="14"/>
        </w:rPr>
        <w:t xml:space="preserve"> and the UAE, leaders of the international coalition in Yemen, </w:t>
      </w:r>
      <w:r>
        <w:rPr>
          <w:rStyle w:val="StyleUnderline"/>
        </w:rPr>
        <w:t>argue that capturing Hudayda would increase pressure on the Houthis to sue for peace. This claim is based on questionable logic. One</w:t>
      </w:r>
      <w:r>
        <w:rPr>
          <w:sz w:val="14"/>
        </w:rPr>
        <w:t xml:space="preserve"> aspect of the </w:t>
      </w:r>
      <w:r>
        <w:rPr>
          <w:rStyle w:val="StyleUnderline"/>
        </w:rPr>
        <w:t>argument is that capturing Hudayda would stop Iran smuggling arms to the Houthis</w:t>
      </w:r>
      <w:r>
        <w:rPr>
          <w:sz w:val="14"/>
        </w:rPr>
        <w:t xml:space="preserve">. But </w:t>
      </w:r>
      <w:r>
        <w:rPr>
          <w:rStyle w:val="Emphasis"/>
        </w:rPr>
        <w:t>it is highly unlikely that such arms pass through Hudayda</w:t>
      </w:r>
      <w:r>
        <w:rPr>
          <w:rStyle w:val="StyleUnderline"/>
        </w:rPr>
        <w:t>. The Houthis obtained many of their weapons from the massive arsenal in the country at the beginning of the war, and have since acquired more through overland internal and cross-border trade</w:t>
      </w:r>
      <w:r>
        <w:rPr>
          <w:sz w:val="14"/>
        </w:rPr>
        <w:t xml:space="preserve">. Few experts on the conflict argue that Iran is as significant a supplier as the coalition claims – it is likely that ballistic missiles used against Saudi and Emirati targets are now manufactured locally with copies of Iranian components. A competent international body, the UN Verification and Inspection Mechanism for Yemen, or </w:t>
      </w:r>
      <w:r>
        <w:rPr>
          <w:rStyle w:val="StyleUnderline"/>
        </w:rPr>
        <w:t>UNVIM, already polices Hudayda port</w:t>
      </w:r>
      <w:r>
        <w:rPr>
          <w:sz w:val="14"/>
        </w:rPr>
        <w:t xml:space="preserve"> – as do Saudi inspectors the coalition deployed there (in contravention of the principles of UNVIM). </w:t>
      </w:r>
      <w:r>
        <w:rPr>
          <w:rStyle w:val="StyleUnderline"/>
        </w:rPr>
        <w:t>The second dubious claim is that the capture of Hudayda would force the Houthis to make peace because it would deprive them of port revenues</w:t>
      </w:r>
      <w:r>
        <w:rPr>
          <w:sz w:val="14"/>
        </w:rPr>
        <w:t xml:space="preserve">. </w:t>
      </w:r>
      <w:r>
        <w:rPr>
          <w:rStyle w:val="Emphasis"/>
        </w:rPr>
        <w:t>But they could still exact import duties inland – on supply routes and in markets</w:t>
      </w:r>
      <w:r>
        <w:rPr>
          <w:sz w:val="14"/>
        </w:rPr>
        <w:t xml:space="preserve">. The result would be double taxation that substantially drove up prices. This would exacerbate the suffering that has followed coalition blockades of Hudayda and Salif ports, which have created shortages of vital supplies and caused prices to sky-rocket. </w:t>
      </w:r>
      <w:r>
        <w:rPr>
          <w:rStyle w:val="StyleUnderline"/>
        </w:rPr>
        <w:t>Physical control of the port would only make it easier for the coalition to impose blockades</w:t>
      </w:r>
      <w:r>
        <w:rPr>
          <w:sz w:val="14"/>
        </w:rPr>
        <w:t xml:space="preserve"> that had an immediate effect on supply. The threat of an attack on Hudayda city and its port has, therefore, raised a chorus of alarm from the United Nations and humanitarian agencies trying to avert the nightmare scenario of mass starvation in Yemen. </w:t>
      </w:r>
      <w:r>
        <w:rPr>
          <w:rStyle w:val="Emphasis"/>
        </w:rPr>
        <w:t xml:space="preserve">Prolonged fighting for Hudayda would be disastrous </w:t>
      </w:r>
      <w:r>
        <w:rPr>
          <w:sz w:val="14"/>
        </w:rPr>
        <w:t xml:space="preserve">Proponents of an attack on Hudayda suggest that supplies to Yemen’s populous highland interior could travel through the port of Salif via the Hajja and Mahweit roads. But </w:t>
      </w:r>
      <w:r>
        <w:rPr>
          <w:rStyle w:val="StyleUnderline"/>
        </w:rPr>
        <w:t>Salif has no facilities for importing the fuel essential for transport, water supply</w:t>
      </w:r>
      <w:r>
        <w:rPr>
          <w:sz w:val="14"/>
        </w:rPr>
        <w:t xml:space="preserve"> (through pumps), </w:t>
      </w:r>
      <w:r>
        <w:rPr>
          <w:rStyle w:val="StyleUnderline"/>
        </w:rPr>
        <w:t>and domestic cooking</w:t>
      </w:r>
      <w:r>
        <w:rPr>
          <w:sz w:val="14"/>
        </w:rPr>
        <w:t xml:space="preserve">. And its grain silos have only half the capacity, and its mills one-third of the capacity, of Hudayda’s. The journey through the mountains to Sanaa and other highland centres is also much longer and more difficult if it involves alternative routes from Salif rather than from Hudayda. It is possible that the main supply routes from Hudayda through Manakha to Sanaa would remain open even if intense fighting broke out in Hudayda city, as this could be advantageous for both sides in the conflict. But it is just as likely that the </w:t>
      </w:r>
      <w:r>
        <w:rPr>
          <w:rStyle w:val="StyleUnderline"/>
        </w:rPr>
        <w:t xml:space="preserve">routes through both the northern suburbs and across the coastal plain would be hotly contested for military reasons. If the hostilities were prolonged, </w:t>
      </w:r>
      <w:r>
        <w:rPr>
          <w:rStyle w:val="Emphasis"/>
        </w:rPr>
        <w:t>there would be a sharp rise in severe malnutrition and starvation in Yemen</w:t>
      </w:r>
      <w:r>
        <w:rPr>
          <w:sz w:val="14"/>
        </w:rPr>
        <w:t xml:space="preserve">. Due to the limitations of the country’s storage facilities, stockpiles of food would run out and prices would surge unless international aid agencies secured continuous humanitarian access to populations in need. For the past year, Yemen has been on the brink of famine, saved only by a massive humanitarian intervention that costs the international community $2 billion annually. A squeeze on food supplies leads to a dramatic rise in prices of the flour and sugar the poorest Yemenis survive on – as seen most dramatically last November, when Saudi Arabia totally shut down Hudayda and Salif ports. Similarly, coalition military operations against Hudayda in June 2018 prompted panic buying and a 50 percent spike in wheat prices. Fuel shortages would also have devastating effects. Fuel prices have already doubled since March this year. Heightened conflict would increase transportation costs, further raising prices. Electricity generators could not function, threatening industries, health centres, and water supplies within Hudayda city and beyond. There are already outbreaks of cholera in the city – widely attributed to the Houthis’ construction of a defensive trench, which contaminated water supplies. In the event of large-scale fighting, these outbreaks will be impossible to contain. The recent bombing of Hudayda’s main hospital has already massively complicated the efforts under way. At the same time, many Yemenis’ incomes have declined or disappeared due to the non-payment of salaries, the displacement of communities, and coalition airstrikes on factories, farms, and fisheries. For example, many villagers from the Tihamah coast, the poorest region in Yemen, fled to Hudayda city for safety. More recently, around 350,000 people have escaped to the highlands, adding to the more than two million Yemenis still displaced by more than three years of war. Most seek to stay with relatives, adding to the financial strain on families already struggling to cope. Yemen’s economy has already shrunk by around 45 percent since the war began. Taiz, the country’s main industrial centre, is working at a fraction of its pre-crisis output. Hudayda will go the same way; its factories are highly vulnerable, and some have already been hit by airstrikes. It is inconceivable that any major battle for control of Hudayda city would spare the port or allow it to remain fully operational. </w:t>
      </w:r>
      <w:r>
        <w:rPr>
          <w:rStyle w:val="Emphasis"/>
        </w:rPr>
        <w:t>The coalition’s early talk of a “quick, clean victory” has now evaporated</w:t>
      </w:r>
      <w:r>
        <w:rPr>
          <w:sz w:val="14"/>
        </w:rPr>
        <w:t xml:space="preserve">. Instead, the UAE speaks of a “staged approach”. But </w:t>
      </w:r>
      <w:r>
        <w:rPr>
          <w:rStyle w:val="StyleUnderline"/>
        </w:rPr>
        <w:t>the longer the battle, the greater the loss of livelihoods, damage to the economy, and cost of emergency interventions to stave off outright collapse</w:t>
      </w:r>
      <w:r>
        <w:rPr>
          <w:sz w:val="14"/>
        </w:rPr>
        <w:t>. The US Famine Early Warning System projects that prolonged hostilities and import disruption would cause food supplies to run out in around two months, resulting in famine.</w:t>
      </w:r>
    </w:p>
    <w:p w:rsidR="00CF1470" w:rsidRDefault="00CF1470" w:rsidP="00CF1470"/>
    <w:p w:rsidR="00CF1470" w:rsidRDefault="00CF1470" w:rsidP="00CF1470">
      <w:pPr>
        <w:pStyle w:val="Heading4"/>
      </w:pPr>
      <w:r>
        <w:t>Momentum toward Saudi withdrawal is building now – UAE withdrawal means it’s inevitable in the long term, but escalation is a unique risk in the short term</w:t>
      </w:r>
    </w:p>
    <w:p w:rsidR="00CF1470" w:rsidRDefault="00CF1470" w:rsidP="00CF1470">
      <w:r>
        <w:rPr>
          <w:b/>
          <w:bCs/>
          <w:sz w:val="26"/>
          <w:szCs w:val="26"/>
        </w:rPr>
        <w:t>Islam Times, 7-18</w:t>
      </w:r>
      <w:r>
        <w:t>-2019 ("Bin Salman’s Hard Work in Yemen after UAE Exit," https://www.islamtimes.org/en/article/805595/bin-salman-s-hard-work-in-yemen-after-uae-exit)SEM</w:t>
      </w:r>
    </w:p>
    <w:p w:rsidR="00CF1470" w:rsidRDefault="00CF1470" w:rsidP="00CF1470">
      <w:pPr>
        <w:rPr>
          <w:sz w:val="16"/>
        </w:rPr>
      </w:pPr>
      <w:r>
        <w:rPr>
          <w:sz w:val="16"/>
        </w:rPr>
        <w:t xml:space="preserve">Islam Times - </w:t>
      </w:r>
      <w:r>
        <w:rPr>
          <w:rStyle w:val="StyleUnderline"/>
        </w:rPr>
        <w:t>Amid the daily reports of retaliatory missile and drone strikes by</w:t>
      </w:r>
      <w:r>
        <w:rPr>
          <w:sz w:val="16"/>
        </w:rPr>
        <w:t xml:space="preserve"> the Yemeni military and </w:t>
      </w:r>
      <w:r>
        <w:rPr>
          <w:rStyle w:val="StyleUnderline"/>
        </w:rPr>
        <w:t>Ansarullah</w:t>
      </w:r>
      <w:r>
        <w:rPr>
          <w:sz w:val="16"/>
        </w:rPr>
        <w:t xml:space="preserve"> movement’s forces in response to the Saudi-led coalition aggression, now unofficial </w:t>
      </w:r>
      <w:r>
        <w:rPr>
          <w:rStyle w:val="Emphasis"/>
        </w:rPr>
        <w:t>reports talk about</w:t>
      </w:r>
      <w:r>
        <w:rPr>
          <w:sz w:val="16"/>
        </w:rPr>
        <w:t xml:space="preserve"> Saudi Crown Prince </w:t>
      </w:r>
      <w:r>
        <w:rPr>
          <w:rStyle w:val="Emphasis"/>
        </w:rPr>
        <w:t>M</w:t>
      </w:r>
      <w:r>
        <w:rPr>
          <w:sz w:val="16"/>
        </w:rPr>
        <w:t xml:space="preserve">ohammed </w:t>
      </w:r>
      <w:r>
        <w:rPr>
          <w:rStyle w:val="Emphasis"/>
        </w:rPr>
        <w:t>b</w:t>
      </w:r>
      <w:r>
        <w:rPr>
          <w:sz w:val="16"/>
        </w:rPr>
        <w:t xml:space="preserve">in </w:t>
      </w:r>
      <w:r>
        <w:rPr>
          <w:rStyle w:val="Emphasis"/>
        </w:rPr>
        <w:t>S</w:t>
      </w:r>
      <w:r>
        <w:rPr>
          <w:sz w:val="16"/>
        </w:rPr>
        <w:t>alman</w:t>
      </w:r>
      <w:r>
        <w:rPr>
          <w:rStyle w:val="Emphasis"/>
        </w:rPr>
        <w:t>’s proposal to stop the war</w:t>
      </w:r>
      <w:r>
        <w:rPr>
          <w:sz w:val="16"/>
        </w:rPr>
        <w:t xml:space="preserve">. The news was first published by Mujtahed, </w:t>
      </w:r>
      <w:r>
        <w:rPr>
          <w:rStyle w:val="StyleUnderline"/>
        </w:rPr>
        <w:t>an anonymous Saudi Twitter activist</w:t>
      </w:r>
      <w:r>
        <w:rPr>
          <w:sz w:val="16"/>
        </w:rPr>
        <w:t xml:space="preserve">, who said he </w:t>
      </w:r>
      <w:r>
        <w:rPr>
          <w:rStyle w:val="StyleUnderline"/>
        </w:rPr>
        <w:t xml:space="preserve">was supplied with the info by Saudi court’s insiders. </w:t>
      </w:r>
      <w:r>
        <w:rPr>
          <w:sz w:val="16"/>
        </w:rPr>
        <w:t xml:space="preserve">Mujtahed claimed that </w:t>
      </w:r>
      <w:r>
        <w:rPr>
          <w:rStyle w:val="StyleUnderline"/>
        </w:rPr>
        <w:t>bin Salman suggested that Ansarullah movement takes control of the north of Yemen and leave the south to the Saudi allies.</w:t>
      </w:r>
      <w:r>
        <w:rPr>
          <w:sz w:val="16"/>
        </w:rPr>
        <w:t xml:space="preserve"> He also asked the revolutionary movement not to obstruct Saudi oil pipeline stretching from the kingdom to the Arabian Sea through Al Mahrah province south of Yemen. </w:t>
      </w:r>
      <w:r>
        <w:rPr>
          <w:rStyle w:val="StyleUnderline"/>
        </w:rPr>
        <w:t>But the Yemeni resistant movement</w:t>
      </w:r>
      <w:r>
        <w:rPr>
          <w:sz w:val="16"/>
        </w:rPr>
        <w:t xml:space="preserve"> that controls the capital Sana’a and the northern regions has </w:t>
      </w:r>
      <w:r>
        <w:rPr>
          <w:rStyle w:val="StyleUnderline"/>
        </w:rPr>
        <w:t xml:space="preserve">rejected the offer. </w:t>
      </w:r>
      <w:r>
        <w:rPr>
          <w:sz w:val="16"/>
        </w:rPr>
        <w:t xml:space="preserve">It said in addition to full control of the country it demands Riyadh compensation for war devastations and official apology as preconditions for the war end. </w:t>
      </w:r>
      <w:r>
        <w:rPr>
          <w:rStyle w:val="StyleUnderline"/>
        </w:rPr>
        <w:t xml:space="preserve">Bin Salman proposal comes after Yemeni attacks intensified </w:t>
      </w:r>
      <w:r>
        <w:rPr>
          <w:sz w:val="16"/>
        </w:rPr>
        <w:t xml:space="preserve">For those following Yemen war developments, the reciprocal reactions of the Yemeni forces over the past month look unprecedented. Over seven times of missile strikes at Abha airport in Asir province in southern Saudi Arabia is an example. The attacks pushed the Saudis to stop night flights of the airport. The military response is not limited to the airports. Yemeni forces struck a number of air bases in Jizan province, electricity supply facilities, and even oil pipelines into the Saudi territories as the Saudi atrocities continued. The spokesman to </w:t>
      </w:r>
      <w:r>
        <w:rPr>
          <w:rStyle w:val="StyleUnderline"/>
        </w:rPr>
        <w:t xml:space="preserve">the Yemeni army threatened Saudi Arabia with even stronger response if war continued with central regions of the kingdom being next aims. </w:t>
      </w:r>
      <w:r>
        <w:rPr>
          <w:rStyle w:val="Emphasis"/>
        </w:rPr>
        <w:t>The threat looks quite realistic with regard to the displayed military capabilities of Yemeni forces</w:t>
      </w:r>
      <w:r>
        <w:rPr>
          <w:sz w:val="16"/>
        </w:rPr>
        <w:t xml:space="preserve">. Recently, </w:t>
      </w:r>
      <w:r>
        <w:rPr>
          <w:rStyle w:val="StyleUnderline"/>
        </w:rPr>
        <w:t xml:space="preserve">Yemen held a military show in Sana’a suggesting that it has adequate number of missiles and combat drones to continue anti-Saudi operations. </w:t>
      </w:r>
      <w:r>
        <w:rPr>
          <w:sz w:val="16"/>
        </w:rPr>
        <w:t xml:space="preserve">So, </w:t>
      </w:r>
      <w:r>
        <w:rPr>
          <w:rStyle w:val="Emphasis"/>
        </w:rPr>
        <w:t>Riyadh’s call for a deal is forced by the recent developments and Yemen’s show of resolve to step up retaliatory actions</w:t>
      </w:r>
      <w:r>
        <w:rPr>
          <w:sz w:val="16"/>
        </w:rPr>
        <w:t xml:space="preserve">. Saudi call for a deal after UAE exit </w:t>
      </w:r>
      <w:r>
        <w:rPr>
          <w:rStyle w:val="StyleUnderline"/>
        </w:rPr>
        <w:t>Bin Salman's offer for a deal with Ansarullah came days after the UAE's announcement of exit</w:t>
      </w:r>
      <w:r>
        <w:rPr>
          <w:sz w:val="16"/>
        </w:rPr>
        <w:t xml:space="preserve"> from the war-ravaged country. A fortnight ago, Abu Dhabi said it will pull out of Yemen and focus on political settlement to the five-year crisis. The Saudi proposal follows the Emirati statement. But this, the analysts note, does not mean that so far the UAE presence blocked any Saudi deal with Yemeni army and popular forces. Rather, it means that the </w:t>
      </w:r>
      <w:r>
        <w:rPr>
          <w:rStyle w:val="StyleUnderline"/>
        </w:rPr>
        <w:t xml:space="preserve">proposal of a ceasefire is an outcome of understanding of the Yemeni battleground conditions and </w:t>
      </w:r>
      <w:r>
        <w:rPr>
          <w:rStyle w:val="Emphasis"/>
        </w:rPr>
        <w:t>Saudi Arabia now has begun to count the costs of staying in the war</w:t>
      </w:r>
      <w:r>
        <w:rPr>
          <w:rStyle w:val="StyleUnderline"/>
        </w:rPr>
        <w:t xml:space="preserve">. </w:t>
      </w:r>
      <w:r>
        <w:rPr>
          <w:sz w:val="16"/>
        </w:rPr>
        <w:t xml:space="preserve">In fact, </w:t>
      </w:r>
      <w:r>
        <w:rPr>
          <w:rStyle w:val="StyleUnderline"/>
        </w:rPr>
        <w:t>Riyadh has now concluded that a deal is much more advantageous than continuing the war, though Ansarullah</w:t>
      </w:r>
      <w:r>
        <w:rPr>
          <w:sz w:val="16"/>
        </w:rPr>
        <w:t xml:space="preserve">, a leading revolutionary force holding the administration in the capital Sana’a, </w:t>
      </w:r>
      <w:r>
        <w:rPr>
          <w:rStyle w:val="StyleUnderline"/>
        </w:rPr>
        <w:t>has rejected the offer</w:t>
      </w:r>
      <w:r>
        <w:rPr>
          <w:sz w:val="16"/>
        </w:rPr>
        <w:t xml:space="preserve">. But a set of reasons have driven Prince Mohammed to consider a peace deal with the Yemenis: Increased international pressures against Saudi Arabia After the UAE pullout, the Arab military coalition in Yemen will be equal with Saudi Arabia. If so far Saudi Arabia and the UAE were equally subjected to international community pressures for atrocities against the Yemeni civilians, with Abu Dhabi withdrawal Saudi Arabia has to solely shoulder the responsibility. From now on, the world will recognize the Saudi leaders as the sole culprits of bloodshed and destruction in Yemen, opening the door to further political attacks on them. An outlook of Saudi Arabia exclusively coming under fire has motivated Prince Mohammed to seek a deal. Ansarullah’s overall upper hand in the war </w:t>
      </w:r>
      <w:r>
        <w:rPr>
          <w:rStyle w:val="StyleUnderline"/>
        </w:rPr>
        <w:t>Ansarullah’s forces so far have been engaged in two separate fronts with Saudi and Emirati forces</w:t>
      </w:r>
      <w:r>
        <w:rPr>
          <w:sz w:val="16"/>
        </w:rPr>
        <w:t xml:space="preserve">. The distribution of the duty put extensive pressure on the Yemeni forces. </w:t>
      </w:r>
      <w:r>
        <w:rPr>
          <w:rStyle w:val="Emphasis"/>
        </w:rPr>
        <w:t xml:space="preserve">But after UAE exit, the Yemeni forces will bring their potentials to just one front. This will give Ansarullah an upper hand in a single-fronted war. </w:t>
      </w:r>
      <w:r>
        <w:rPr>
          <w:sz w:val="16"/>
        </w:rPr>
        <w:t xml:space="preserve">Bigger potentials for Yemeni ground advances Since the anti-Yemeni campaign, started in March 2015, the UAE forces mainly focused on ground operations in Yemen. In fact, a major part of the ground confrontation took place after Abu Dhabi sent forces to Yemen. </w:t>
      </w:r>
      <w:r>
        <w:rPr>
          <w:rStyle w:val="StyleUnderline"/>
        </w:rPr>
        <w:t>Now that the Emiratis are scaling down their operations, the Yemeni</w:t>
      </w:r>
      <w:r>
        <w:rPr>
          <w:sz w:val="16"/>
        </w:rPr>
        <w:t xml:space="preserve"> forces, an alliance of the army and popular fighters, </w:t>
      </w:r>
      <w:r>
        <w:rPr>
          <w:rStyle w:val="StyleUnderline"/>
        </w:rPr>
        <w:t>are expected to advance even faster in various confrontation areas</w:t>
      </w:r>
      <w:r>
        <w:rPr>
          <w:sz w:val="16"/>
        </w:rPr>
        <w:t xml:space="preserve">. After all, </w:t>
      </w:r>
      <w:r>
        <w:rPr>
          <w:rStyle w:val="Emphasis"/>
        </w:rPr>
        <w:t>Saudi Arabia cannot easily fill the vacuum caused by UAE withdrawal from the south</w:t>
      </w:r>
      <w:r>
        <w:rPr>
          <w:rStyle w:val="StyleUnderline"/>
        </w:rPr>
        <w:t>. At least in the short run Riyadh is incapable of filling the gap</w:t>
      </w:r>
      <w:r>
        <w:rPr>
          <w:sz w:val="16"/>
        </w:rPr>
        <w:t xml:space="preserve">. On the other side, the Saudi concentration on the southern front will mean leaving a vacuum in the northern front. </w:t>
      </w:r>
      <w:r>
        <w:rPr>
          <w:rStyle w:val="StyleUnderline"/>
        </w:rPr>
        <w:t xml:space="preserve">This is the ideal chance for the Yemeni forces to tighten their grip on the north. So, the UAE exit is slated to provide the Yemenis with a </w:t>
      </w:r>
      <w:r>
        <w:rPr>
          <w:rStyle w:val="Emphasis"/>
        </w:rPr>
        <w:t xml:space="preserve">resounding chance of advancement. </w:t>
      </w:r>
      <w:r>
        <w:rPr>
          <w:rStyle w:val="StyleUnderline"/>
        </w:rPr>
        <w:t xml:space="preserve">A collection of these conditions </w:t>
      </w:r>
      <w:r>
        <w:rPr>
          <w:rStyle w:val="Emphasis"/>
        </w:rPr>
        <w:t>makes continuation of the war for the Saudi Arabian forces difficult</w:t>
      </w:r>
      <w:r>
        <w:rPr>
          <w:rStyle w:val="StyleUnderline"/>
        </w:rPr>
        <w:t>.</w:t>
      </w:r>
      <w:r>
        <w:rPr>
          <w:sz w:val="16"/>
        </w:rPr>
        <w:t xml:space="preserve"> Apparently, </w:t>
      </w:r>
      <w:r>
        <w:rPr>
          <w:rStyle w:val="StyleUnderline"/>
        </w:rPr>
        <w:t>calculations based on these conditions have pushed the crown prince to think an end to the largely unsuccessful campaign.</w:t>
      </w:r>
      <w:r>
        <w:rPr>
          <w:sz w:val="16"/>
        </w:rPr>
        <w:t xml:space="preserve"> To put it differently, after the UAE withdrawal, </w:t>
      </w:r>
      <w:r>
        <w:rPr>
          <w:rStyle w:val="StyleUnderline"/>
        </w:rPr>
        <w:t>the war will be more costly to Arab kingdom</w:t>
      </w:r>
      <w:r>
        <w:rPr>
          <w:sz w:val="16"/>
        </w:rPr>
        <w:t xml:space="preserve">. So, perhaps the wisest move is the end of the war and compensation pay to Yemen. </w:t>
      </w:r>
      <w:r>
        <w:rPr>
          <w:rStyle w:val="StyleUnderline"/>
        </w:rPr>
        <w:t>The alliance of Yemeni forces has grown more emboldened in various front lines</w:t>
      </w:r>
      <w:r>
        <w:rPr>
          <w:sz w:val="16"/>
        </w:rPr>
        <w:t>, and mainly in Al Mahrah city, a recent center of a race for control between the opposite sides. Over the past few days, the city’s residents held massive protests calling for the Saudi forces and Riyadh’s mercenaries to leave.</w:t>
      </w:r>
    </w:p>
    <w:p w:rsidR="00CF1470" w:rsidRDefault="00CF1470" w:rsidP="00CF1470"/>
    <w:p w:rsidR="00CF1470" w:rsidRDefault="00CF1470" w:rsidP="00CF1470">
      <w:pPr>
        <w:pStyle w:val="Heading4"/>
      </w:pPr>
      <w:r>
        <w:t>Growing Houthi offensive capabilities mean the Saudis can’t win</w:t>
      </w:r>
    </w:p>
    <w:p w:rsidR="00CF1470" w:rsidRDefault="00CF1470" w:rsidP="00CF1470">
      <w:r>
        <w:rPr>
          <w:b/>
          <w:bCs/>
          <w:sz w:val="26"/>
          <w:szCs w:val="26"/>
        </w:rPr>
        <w:t>Al-Ashwal 7/8</w:t>
      </w:r>
      <w:r>
        <w:t xml:space="preserve"> (Ammar al-Ashwal is a Yemeni journalist who writes for several Yemeni and Arab newspapers, including the Yemen Today newspaper, An-Nahar and Al Akhbar. He is a master's student of information and communication sciences at the Lebanese University of Beirut, 7-8-2019, "Houthis taking battle to Saudis with upgraded weapons cache," https://www.al-monitor.com/pulse/originals/2019/07/yemen-houthis-drone-attacks-saudi-arabia-uae-iran.html)SEM</w:t>
      </w:r>
    </w:p>
    <w:p w:rsidR="00CF1470" w:rsidRDefault="00CF1470" w:rsidP="00CF1470">
      <w:pPr>
        <w:rPr>
          <w:rStyle w:val="Emphasis"/>
        </w:rPr>
      </w:pPr>
      <w:r>
        <w:rPr>
          <w:rStyle w:val="StyleUnderline"/>
        </w:rPr>
        <w:t>Houthi rebels launched several attacks against government targets</w:t>
      </w:r>
      <w:r>
        <w:rPr>
          <w:sz w:val="16"/>
        </w:rPr>
        <w:t xml:space="preserve"> in Yemen's Marib province July 4, </w:t>
      </w:r>
      <w:r>
        <w:rPr>
          <w:rStyle w:val="StyleUnderline"/>
        </w:rPr>
        <w:t>using a ballistic missile and armed drones</w:t>
      </w:r>
      <w:r>
        <w:rPr>
          <w:sz w:val="16"/>
        </w:rPr>
        <w:t xml:space="preserve">. The missile destroyed the governor's house and damaged others nearby, the government confirmed, adding that no one was killed. The Houthis also claimed to have killed dozens of people in other attacks in Marib that day, using drones armed with bombs. One attack was said to have been against a Patriot missile system that the Saudi-led military coalition — which supports the Yemeni government against the Houthis — had supplied to the government, but no other details were given. There were also reports that Saudi Arabia on July 4 intercepted drones targeting its Jizan airport. </w:t>
      </w:r>
      <w:r>
        <w:rPr>
          <w:rStyle w:val="StyleUnderline"/>
        </w:rPr>
        <w:t xml:space="preserve">In stepping up their attacks against Saudi Arabia recently, the Iran-backed </w:t>
      </w:r>
      <w:r>
        <w:rPr>
          <w:rStyle w:val="Emphasis"/>
        </w:rPr>
        <w:t>Houthis are displaying growth in their offensive capabilities</w:t>
      </w:r>
      <w:r>
        <w:rPr>
          <w:sz w:val="16"/>
        </w:rPr>
        <w:t xml:space="preserve">. It's been more than four years since the coalition announced it had destroyed 80% of the Houthis’ heavy-weapon warehouses and neutralized 95% of their arms used in airstrikes. But today, </w:t>
      </w:r>
      <w:r>
        <w:rPr>
          <w:rStyle w:val="StyleUnderline"/>
        </w:rPr>
        <w:t xml:space="preserve">Houthi missiles have </w:t>
      </w:r>
      <w:r>
        <w:rPr>
          <w:rStyle w:val="Emphasis"/>
        </w:rPr>
        <w:t>reached the depths</w:t>
      </w:r>
      <w:r>
        <w:rPr>
          <w:rStyle w:val="StyleUnderline"/>
        </w:rPr>
        <w:t xml:space="preserve"> of Saudi Arabia and the United Arab Emirates and </w:t>
      </w:r>
      <w:r>
        <w:rPr>
          <w:rStyle w:val="Emphasis"/>
        </w:rPr>
        <w:t>broken into their advanced defense systems</w:t>
      </w:r>
      <w:r>
        <w:rPr>
          <w:rStyle w:val="StyleUnderline"/>
        </w:rPr>
        <w:t xml:space="preserve">, targeting vital locations. </w:t>
      </w:r>
      <w:r>
        <w:rPr>
          <w:sz w:val="16"/>
        </w:rPr>
        <w:t xml:space="preserve">For example, in addition to the July 4 attacks, </w:t>
      </w:r>
      <w:r>
        <w:rPr>
          <w:rStyle w:val="StyleUnderline"/>
        </w:rPr>
        <w:t>the Houthis</w:t>
      </w:r>
      <w:r>
        <w:rPr>
          <w:sz w:val="16"/>
        </w:rPr>
        <w:t xml:space="preserve"> two days before had </w:t>
      </w:r>
      <w:r>
        <w:rPr>
          <w:rStyle w:val="StyleUnderline"/>
        </w:rPr>
        <w:t>targeted the Saudis' Abha airport</w:t>
      </w:r>
      <w:r>
        <w:rPr>
          <w:sz w:val="16"/>
        </w:rPr>
        <w:t xml:space="preserve">, wounding nine people. Houthi army spokesman Yahya Saree said Houthis attacked that airport 10 times in May and June — and during that time also launched airport attacks on Jizan seven times, Najran three times and once on Khamis Mushayt military base. A June 24 attack on Abha killed one person and wounded 24 others, and on June 12, a Houthi-launched cruise missile injured 26 civilians at that airport, according to the Saudi-led coalition. Houthi spokesman Mohammad Abdul Salam said in a statement to the rebel-run Al-Masirah website that </w:t>
      </w:r>
      <w:r>
        <w:rPr>
          <w:rStyle w:val="StyleUnderline"/>
        </w:rPr>
        <w:t>Houthi drones will continue attacking Saudi airports</w:t>
      </w:r>
      <w:r>
        <w:rPr>
          <w:sz w:val="16"/>
        </w:rPr>
        <w:t xml:space="preserve"> until the siege on Sanaa International Airport is lifted. He called on civilians and companies operating in Saudi Arabia to avoid military sites and airports, prompting South Korea to warn its citizens July 3 against traveling to southern Saudi Arabia. The UN Security Council has condemned the Houthi attacks on Saudi Arabia, calling for those responsible to be held accountable. Editor-in-chief of </w:t>
      </w:r>
      <w:r>
        <w:rPr>
          <w:rStyle w:val="StyleUnderline"/>
        </w:rPr>
        <w:t>the Houthi-affiliated Al-Jaish magazine</w:t>
      </w:r>
      <w:r>
        <w:rPr>
          <w:sz w:val="16"/>
        </w:rPr>
        <w:t xml:space="preserve"> Abdul Ghani al-Zubeidi </w:t>
      </w:r>
      <w:r>
        <w:rPr>
          <w:rStyle w:val="StyleUnderline"/>
        </w:rPr>
        <w:t>told Al-Monitor about “new weapons that include a new generation of drones with a range of 2,000 kilometers</w:t>
      </w:r>
      <w:r>
        <w:rPr>
          <w:sz w:val="16"/>
        </w:rPr>
        <w:t xml:space="preserve"> [1,243 miles] </w:t>
      </w:r>
      <w:r>
        <w:rPr>
          <w:rStyle w:val="StyleUnderline"/>
        </w:rPr>
        <w:t xml:space="preserve">and that </w:t>
      </w:r>
      <w:r>
        <w:rPr>
          <w:rStyle w:val="Emphasis"/>
        </w:rPr>
        <w:t>will be unveiled soon</w:t>
      </w:r>
      <w:r>
        <w:rPr>
          <w:rStyle w:val="StyleUnderline"/>
        </w:rPr>
        <w:t xml:space="preserve">.” </w:t>
      </w:r>
      <w:r>
        <w:rPr>
          <w:sz w:val="16"/>
        </w:rPr>
        <w:t>He added, “</w:t>
      </w:r>
      <w:r>
        <w:rPr>
          <w:rStyle w:val="StyleUnderline"/>
        </w:rPr>
        <w:t>An air-defense system</w:t>
      </w:r>
      <w:r>
        <w:rPr>
          <w:sz w:val="16"/>
        </w:rPr>
        <w:t xml:space="preserve">, including the 2K12 Kub [surface-to-air missile], </w:t>
      </w:r>
      <w:r>
        <w:rPr>
          <w:rStyle w:val="StyleUnderline"/>
        </w:rPr>
        <w:t>which downed the</w:t>
      </w:r>
      <w:r>
        <w:rPr>
          <w:sz w:val="16"/>
        </w:rPr>
        <w:t xml:space="preserve"> US MQ-9 [</w:t>
      </w:r>
      <w:r>
        <w:rPr>
          <w:rStyle w:val="StyleUnderline"/>
        </w:rPr>
        <w:t>Reaper drone] in Hodeidah</w:t>
      </w:r>
      <w:r>
        <w:rPr>
          <w:sz w:val="16"/>
        </w:rPr>
        <w:t xml:space="preserve"> on June 6, </w:t>
      </w:r>
      <w:r>
        <w:rPr>
          <w:rStyle w:val="StyleUnderline"/>
        </w:rPr>
        <w:t>has been developed</w:t>
      </w:r>
      <w:r>
        <w:rPr>
          <w:sz w:val="16"/>
        </w:rPr>
        <w:t>.” The United States says Iran helped the Houthis shoot down the drone. Zubeidi also said, “</w:t>
      </w:r>
      <w:r>
        <w:rPr>
          <w:rStyle w:val="StyleUnderline"/>
        </w:rPr>
        <w:t>The [Houthi] army command is adopting a strategy of</w:t>
      </w:r>
      <w:r>
        <w:rPr>
          <w:sz w:val="16"/>
        </w:rPr>
        <w:t xml:space="preserve"> </w:t>
      </w:r>
      <w:r>
        <w:rPr>
          <w:strike/>
          <w:sz w:val="16"/>
        </w:rPr>
        <w:t>crippling</w:t>
      </w:r>
      <w:r>
        <w:rPr>
          <w:sz w:val="16"/>
        </w:rPr>
        <w:t xml:space="preserve"> [</w:t>
      </w:r>
      <w:r>
        <w:rPr>
          <w:rStyle w:val="StyleUnderline"/>
        </w:rPr>
        <w:t>halting] movement</w:t>
      </w:r>
      <w:r>
        <w:rPr>
          <w:sz w:val="16"/>
        </w:rPr>
        <w:t xml:space="preserve"> in Jizan and Abha airports, </w:t>
      </w:r>
      <w:r>
        <w:rPr>
          <w:rStyle w:val="StyleUnderline"/>
        </w:rPr>
        <w:t>which are the take-off points of most of the</w:t>
      </w:r>
      <w:r>
        <w:rPr>
          <w:sz w:val="16"/>
        </w:rPr>
        <w:t xml:space="preserve"> aggressors' [</w:t>
      </w:r>
      <w:r>
        <w:rPr>
          <w:rStyle w:val="StyleUnderline"/>
        </w:rPr>
        <w:t xml:space="preserve">Saudi and UAE] aircraft. If strikes in Yemen persist, we will move to the next stage, which is </w:t>
      </w:r>
      <w:r>
        <w:rPr>
          <w:rStyle w:val="Emphasis"/>
        </w:rPr>
        <w:t xml:space="preserve">targeting more distant airports in Riyadh and Jeddah.” </w:t>
      </w:r>
      <w:r>
        <w:rPr>
          <w:sz w:val="16"/>
        </w:rPr>
        <w:t xml:space="preserve">Although Houthis target Saudi Arabia constantly, for the most part they have only threatened the UAE of late. On May 20, the Houthis warned they would strike 300 UAE targets unless the Saudi-led coalition ends its aggression in Yemen. But, Zubeidi said, “Targeting the UAE depends on military developments on the western front. There is an understanding with Abu Dhabi not to escalate the situation in western Yemen through their [local Yemeni] allies. Otherwise, Houthis will have a strong response and will come after Abu Dhabi’s ports and airports.” Zubeidi’s </w:t>
      </w:r>
      <w:r>
        <w:rPr>
          <w:rStyle w:val="StyleUnderline"/>
        </w:rPr>
        <w:t xml:space="preserve">comments coincide with reports that the </w:t>
      </w:r>
      <w:r>
        <w:rPr>
          <w:rStyle w:val="Emphasis"/>
        </w:rPr>
        <w:t>UAE has begun to pull out its military forces in Yemen</w:t>
      </w:r>
      <w:r>
        <w:rPr>
          <w:rStyle w:val="StyleUnderline"/>
        </w:rPr>
        <w:t xml:space="preserve">, which may be seen as a Houthi victory and a weakness in the Saudi-led coalition. </w:t>
      </w:r>
      <w:r>
        <w:rPr>
          <w:rStyle w:val="Emphasis"/>
        </w:rPr>
        <w:t>The Houthis’ development of air defenses and drones points to a change of strategy</w:t>
      </w:r>
      <w:r>
        <w:rPr>
          <w:sz w:val="16"/>
        </w:rPr>
        <w:t>, a shift to one much different than when the conflict officially began in March 2015. Battles then were limited to ground forces and gang wars. Ahmed Nagi, a scholar at the Carnegie Middle East Center, told Al-Monitor, “</w:t>
      </w:r>
      <w:r>
        <w:rPr>
          <w:rStyle w:val="StyleUnderline"/>
        </w:rPr>
        <w:t>It's no longer difficult to get drones, especially with their multiple uses. But Houthis develop their drones to carry explosives, and Iranians could have contributed largely to building Houthis’ capacities in this field</w:t>
      </w:r>
      <w:r>
        <w:rPr>
          <w:sz w:val="16"/>
        </w:rPr>
        <w:t>.” Nagi added, “</w:t>
      </w:r>
      <w:r>
        <w:rPr>
          <w:rStyle w:val="Emphasis"/>
        </w:rPr>
        <w:t>Houthis</w:t>
      </w:r>
      <w:r>
        <w:rPr>
          <w:sz w:val="16"/>
        </w:rPr>
        <w:t xml:space="preserve"> might </w:t>
      </w:r>
      <w:r>
        <w:rPr>
          <w:rStyle w:val="Emphasis"/>
        </w:rPr>
        <w:t>have their own goals</w:t>
      </w:r>
      <w:r>
        <w:rPr>
          <w:sz w:val="16"/>
        </w:rPr>
        <w:t>, but this doesn't mean they are distinct from the goals of Iranians. Both sides might meet on several key issues." He said that in recent years, "Houthi-Iranian coordination increased, which was obvious in the timing of the Houthi attack on Saudi Arabia amid international escalation against Iran.” Zubeidi, however, said, “</w:t>
      </w:r>
      <w:r>
        <w:rPr>
          <w:rStyle w:val="StyleUnderline"/>
        </w:rPr>
        <w:t>Iran only offers Houthis political and media support</w:t>
      </w:r>
      <w:r>
        <w:rPr>
          <w:sz w:val="16"/>
        </w:rPr>
        <w:t xml:space="preserve">." Since </w:t>
      </w:r>
      <w:r>
        <w:rPr>
          <w:rStyle w:val="StyleUnderline"/>
        </w:rPr>
        <w:t>Houthis</w:t>
      </w:r>
      <w:r>
        <w:rPr>
          <w:sz w:val="16"/>
        </w:rPr>
        <w:t xml:space="preserve"> can't easily access long-range and ballistic missiles, whose development and smuggling are complicated, it seems they </w:t>
      </w:r>
      <w:r>
        <w:rPr>
          <w:rStyle w:val="StyleUnderline"/>
        </w:rPr>
        <w:t>will rely more and more on drones, which are easy to smuggle or build for military purposes</w:t>
      </w:r>
      <w:r>
        <w:rPr>
          <w:sz w:val="16"/>
        </w:rPr>
        <w:t xml:space="preserve">. Even if Iran can alleviate the tension with Washington and the United States' Gulf allies, </w:t>
      </w:r>
      <w:r>
        <w:rPr>
          <w:rStyle w:val="StyleUnderline"/>
        </w:rPr>
        <w:t xml:space="preserve">Houthis will probably continue launching drones against Saudi Arabia. </w:t>
      </w:r>
      <w:r>
        <w:rPr>
          <w:sz w:val="16"/>
        </w:rPr>
        <w:t xml:space="preserve">During this protracted war, </w:t>
      </w:r>
      <w:r>
        <w:rPr>
          <w:rStyle w:val="Emphasis"/>
        </w:rPr>
        <w:t>Houthis have been able to adapt and develop their qualitative weapons</w:t>
      </w:r>
      <w:r>
        <w:rPr>
          <w:rStyle w:val="StyleUnderline"/>
        </w:rPr>
        <w:t xml:space="preserve">. Whether through local or imported drone technology, they succeeded in rebuilding and controlling drones. </w:t>
      </w:r>
      <w:r>
        <w:rPr>
          <w:rStyle w:val="Emphasis"/>
        </w:rPr>
        <w:t>The Saudi-led coalition may have to take this development seriously and perhaps accept peace terms that aren't too ambitious.</w:t>
      </w:r>
    </w:p>
    <w:p w:rsidR="00CF1470" w:rsidRDefault="00CF1470" w:rsidP="00CF1470"/>
    <w:p w:rsidR="00CF1470" w:rsidRDefault="00CF1470" w:rsidP="00CF1470">
      <w:pPr>
        <w:rPr>
          <w:sz w:val="14"/>
        </w:rPr>
      </w:pPr>
    </w:p>
    <w:p w:rsidR="00CF1470" w:rsidRDefault="00CF1470" w:rsidP="00CF1470">
      <w:pPr>
        <w:rPr>
          <w:sz w:val="14"/>
        </w:rPr>
      </w:pPr>
    </w:p>
    <w:p w:rsidR="00CF1470" w:rsidRDefault="002F3070" w:rsidP="00CF1470">
      <w:pPr>
        <w:pStyle w:val="Heading3"/>
      </w:pPr>
      <w:r>
        <w:t xml:space="preserve">1ar – recalibration key </w:t>
      </w:r>
    </w:p>
    <w:p w:rsidR="00CF1470" w:rsidRDefault="00CF1470" w:rsidP="00CF1470">
      <w:pPr>
        <w:pStyle w:val="Heading4"/>
      </w:pPr>
      <w:r>
        <w:t>Arms sales embolden Saudi recklessness and destabilizing behavior – recalibration is needed</w:t>
      </w:r>
    </w:p>
    <w:p w:rsidR="00CF1470" w:rsidRDefault="00CF1470" w:rsidP="00CF1470">
      <w:r>
        <w:rPr>
          <w:b/>
          <w:bCs/>
          <w:sz w:val="26"/>
          <w:szCs w:val="26"/>
        </w:rPr>
        <w:t>Kizer and DePetris 18</w:t>
      </w:r>
      <w:r>
        <w:t xml:space="preserve"> (Kate Kizer is the policy director at Win Without War and an expert on the Middle East. Daniel R. DePetris is a fellow at Defense Priorities, and a columnist for the Washington Examiner and the American Conservative. 11-29-2018, "The Senate Takes a Step to Void America’s Blank Check to the Saudis," Defense One, https://www.defenseone.com/ideas/2018/11/senate-takes-step-void-americas-blank-check-saudis/153143/?oref=d-river)SEM</w:t>
      </w:r>
    </w:p>
    <w:p w:rsidR="00CF1470" w:rsidRDefault="00CF1470" w:rsidP="00CF1470">
      <w:pPr>
        <w:rPr>
          <w:sz w:val="14"/>
        </w:rPr>
      </w:pPr>
      <w:r>
        <w:rPr>
          <w:sz w:val="14"/>
        </w:rPr>
        <w:t xml:space="preserve">It’s not every day when members of Congress can move U.S. foreign policy in a more productive direction and save thousands of innocent lives at the same time. But this week, Sens. Bernie Sanders, I-Vermont; Mike Lee, R-Utah; and Chris Murphy, D-Conn., did precisely that by forcing a debate and vote on a </w:t>
      </w:r>
      <w:r>
        <w:rPr>
          <w:rStyle w:val="StyleUnderline"/>
        </w:rPr>
        <w:t>bipartisan war powers resolution requiring a U.S. withdrawal of all military assistance to the Saudi</w:t>
      </w:r>
      <w:r>
        <w:rPr>
          <w:sz w:val="14"/>
        </w:rPr>
        <w:t xml:space="preserve"> and United Arab Emirates-led </w:t>
      </w:r>
      <w:r>
        <w:rPr>
          <w:rStyle w:val="StyleUnderline"/>
        </w:rPr>
        <w:t>coalition’s war effort in Yemen</w:t>
      </w:r>
      <w:r>
        <w:rPr>
          <w:sz w:val="14"/>
        </w:rPr>
        <w:t xml:space="preserve">. The action by 63 Senators to advance this legislation </w:t>
      </w:r>
      <w:r>
        <w:rPr>
          <w:rStyle w:val="StyleUnderline"/>
        </w:rPr>
        <w:t>is a long-overdue corrective to what has been nearly four years of unjustified and unauthorized U.S. involvement in a war where all combatants have engaged in war crimes on a weekly basis. The United Nations has called Yemen the world’s most urgent humanitarian crisis</w:t>
      </w:r>
      <w:r>
        <w:rPr>
          <w:sz w:val="14"/>
        </w:rPr>
        <w:t xml:space="preserve">. This, however, is actually a mild description to what millions of Yemenis face every single day. The conflict has upended day-to-day life on an unimaginable scale: wiping out the country’s public health industry; raising the price of necessities such as food and fuel; sending the economy into a tailspin; and forcing parents to travel hundreds of miles through battlefronts in the hope of saving their children from starvation and disease. Some 85,000 children are estimated to have perished from starvation since the war began. Some 14 million people, nearly half of Yemen’s population, are now at severe risk of famine from the war – a man-made famine in which the U.S. would be culpable. If the Saudi-led coalition continues its attack on Hudaydah through which roughly 70 percent of the country’s food and fuel pass, the world could witness starvation on a scale it has not seen in decades. </w:t>
      </w:r>
      <w:r>
        <w:rPr>
          <w:rStyle w:val="Emphasis"/>
        </w:rPr>
        <w:t>As a primary supplier of arms</w:t>
      </w:r>
      <w:r>
        <w:rPr>
          <w:sz w:val="14"/>
        </w:rPr>
        <w:t xml:space="preserve">, munitions, and logistical support </w:t>
      </w:r>
      <w:r>
        <w:rPr>
          <w:rStyle w:val="StyleUnderline"/>
        </w:rPr>
        <w:t xml:space="preserve">to the Saudi and UAE coalition, the United States is </w:t>
      </w:r>
      <w:r>
        <w:rPr>
          <w:rStyle w:val="Emphasis"/>
        </w:rPr>
        <w:t>directly</w:t>
      </w:r>
      <w:r>
        <w:rPr>
          <w:rStyle w:val="StyleUnderline"/>
        </w:rPr>
        <w:t xml:space="preserve"> </w:t>
      </w:r>
      <w:r>
        <w:rPr>
          <w:rStyle w:val="Emphasis"/>
        </w:rPr>
        <w:t>complicit</w:t>
      </w:r>
      <w:r>
        <w:rPr>
          <w:rStyle w:val="StyleUnderline"/>
        </w:rPr>
        <w:t xml:space="preserve"> in the sorry state Yemen now finds itself</w:t>
      </w:r>
      <w:r>
        <w:rPr>
          <w:sz w:val="14"/>
        </w:rPr>
        <w:t xml:space="preserve">. While the parties to the conflict bear primary blame for its effects, </w:t>
      </w:r>
      <w:r>
        <w:rPr>
          <w:rStyle w:val="Emphasis"/>
        </w:rPr>
        <w:t>Washington’s unconditional assistance to Riyadh has undoubtedly served as kindling and prolonged the bloodshed</w:t>
      </w:r>
      <w:r>
        <w:rPr>
          <w:sz w:val="14"/>
        </w:rPr>
        <w:t xml:space="preserve">. The </w:t>
      </w:r>
      <w:r>
        <w:rPr>
          <w:rStyle w:val="StyleUnderline"/>
        </w:rPr>
        <w:t>Trump</w:t>
      </w:r>
      <w:r>
        <w:rPr>
          <w:sz w:val="14"/>
        </w:rPr>
        <w:t xml:space="preserve"> administration</w:t>
      </w:r>
      <w:r>
        <w:rPr>
          <w:rStyle w:val="StyleUnderline"/>
        </w:rPr>
        <w:t>’s decision to terminate mid-air refueling</w:t>
      </w:r>
      <w:r>
        <w:rPr>
          <w:sz w:val="14"/>
        </w:rPr>
        <w:t xml:space="preserve"> to the coalition </w:t>
      </w:r>
      <w:r>
        <w:rPr>
          <w:rStyle w:val="StyleUnderline"/>
        </w:rPr>
        <w:t>was a</w:t>
      </w:r>
      <w:r>
        <w:rPr>
          <w:sz w:val="14"/>
        </w:rPr>
        <w:t xml:space="preserve"> welcome, yet </w:t>
      </w:r>
      <w:r>
        <w:rPr>
          <w:rStyle w:val="StyleUnderline"/>
        </w:rPr>
        <w:t>reversible</w:t>
      </w:r>
      <w:r>
        <w:rPr>
          <w:sz w:val="14"/>
        </w:rPr>
        <w:t xml:space="preserve">, </w:t>
      </w:r>
      <w:r>
        <w:rPr>
          <w:rStyle w:val="StyleUnderline"/>
        </w:rPr>
        <w:t>step</w:t>
      </w:r>
      <w:r>
        <w:rPr>
          <w:sz w:val="14"/>
        </w:rPr>
        <w:t xml:space="preserve"> in the right direction, even if the U.S. should never have provided such capability in the first place. By advancing the Yemen resolution, </w:t>
      </w:r>
      <w:r>
        <w:rPr>
          <w:rStyle w:val="StyleUnderline"/>
        </w:rPr>
        <w:t>senators</w:t>
      </w:r>
      <w:r>
        <w:rPr>
          <w:sz w:val="14"/>
        </w:rPr>
        <w:t xml:space="preserve"> in both parties </w:t>
      </w:r>
      <w:r>
        <w:rPr>
          <w:rStyle w:val="StyleUnderline"/>
        </w:rPr>
        <w:t>have sent a clear message to Riyadh</w:t>
      </w:r>
      <w:r>
        <w:rPr>
          <w:sz w:val="14"/>
        </w:rPr>
        <w:t xml:space="preserve"> and Abu Dhabi </w:t>
      </w:r>
      <w:r>
        <w:rPr>
          <w:rStyle w:val="StyleUnderline"/>
        </w:rPr>
        <w:t>that America’s elected representatives are running out of patience</w:t>
      </w:r>
      <w:r>
        <w:rPr>
          <w:sz w:val="14"/>
        </w:rPr>
        <w:t xml:space="preserve">. Just as importantly, by merely using the War Powers Resolution as a vehicle to force a national debate, </w:t>
      </w:r>
      <w:r>
        <w:rPr>
          <w:rStyle w:val="StyleUnderline"/>
        </w:rPr>
        <w:t>lawmakers in the Senate have put the White House on notice</w:t>
      </w:r>
      <w:r>
        <w:rPr>
          <w:sz w:val="14"/>
        </w:rPr>
        <w:t xml:space="preserve"> that Congress as an institution is no longer content with being a passive spectator on some of the most critical issues of American foreign policy and our democracy: the power to determine when and where we go to war. The Senate will now have the chance to fully debate our role in the war in Yemen. </w:t>
      </w:r>
      <w:r>
        <w:rPr>
          <w:rStyle w:val="StyleUnderline"/>
        </w:rPr>
        <w:t>This Yemen War Powers Resolution can be the first mile on the road to a more intellectually honest conversation about reorienting the U.S.-Saudi relationship. Bilateral ties between Washington and Riyadh are in significant need of a</w:t>
      </w:r>
      <w:r>
        <w:rPr>
          <w:sz w:val="14"/>
        </w:rPr>
        <w:t xml:space="preserve"> comprehensive, uncomfortable </w:t>
      </w:r>
      <w:r>
        <w:rPr>
          <w:rStyle w:val="StyleUnderline"/>
        </w:rPr>
        <w:t xml:space="preserve">reevaluation that recognizes </w:t>
      </w:r>
      <w:r>
        <w:rPr>
          <w:rStyle w:val="Emphasis"/>
        </w:rPr>
        <w:t>the United States does not need Saudi Arabia</w:t>
      </w:r>
      <w:r>
        <w:rPr>
          <w:rStyle w:val="StyleUnderline"/>
        </w:rPr>
        <w:t xml:space="preserve"> nearly as much as the Trump administration likes to claim. </w:t>
      </w:r>
      <w:r>
        <w:rPr>
          <w:sz w:val="14"/>
        </w:rPr>
        <w:t xml:space="preserve">After more than three years of leadership under King Salman and his favorite son and heir, Crown Prince Mohammed bin Salman, the </w:t>
      </w:r>
      <w:r>
        <w:rPr>
          <w:rStyle w:val="StyleUnderline"/>
        </w:rPr>
        <w:t>Saudi</w:t>
      </w:r>
      <w:r>
        <w:rPr>
          <w:sz w:val="14"/>
        </w:rPr>
        <w:t xml:space="preserve"> Arabian government’s true nature has been revealed, and for the first time in recent memory, its </w:t>
      </w:r>
      <w:r>
        <w:rPr>
          <w:rStyle w:val="StyleUnderline"/>
        </w:rPr>
        <w:t>international reputation has taken a massive hit. MbS’ actions</w:t>
      </w:r>
      <w:r>
        <w:rPr>
          <w:sz w:val="14"/>
        </w:rPr>
        <w:t xml:space="preserve"> over the past year have finally brought the war in Yemen out of the shadows and </w:t>
      </w:r>
      <w:r>
        <w:rPr>
          <w:rStyle w:val="StyleUnderline"/>
        </w:rPr>
        <w:t xml:space="preserve">made the Kingdom no longer synonymous with “stability.” </w:t>
      </w:r>
      <w:r>
        <w:rPr>
          <w:sz w:val="14"/>
        </w:rPr>
        <w:t xml:space="preserve">Indeed, </w:t>
      </w:r>
      <w:r>
        <w:rPr>
          <w:rStyle w:val="StyleUnderline"/>
        </w:rPr>
        <w:t>from the abduction and forced resignation of the Lebanese prime minister and the economic embargo of Qatar to an unnecessary diplomatic crisis with Canada and the state-sanctioned murder of</w:t>
      </w:r>
      <w:r>
        <w:rPr>
          <w:sz w:val="14"/>
        </w:rPr>
        <w:t xml:space="preserve"> journalist Jamal </w:t>
      </w:r>
      <w:r>
        <w:rPr>
          <w:rStyle w:val="StyleUnderline"/>
        </w:rPr>
        <w:t xml:space="preserve">Khashoggi, </w:t>
      </w:r>
      <w:r>
        <w:rPr>
          <w:rStyle w:val="Emphasis"/>
        </w:rPr>
        <w:t>Saudi Arabia has made one self-inflicted mistake after another.</w:t>
      </w:r>
      <w:r>
        <w:rPr>
          <w:sz w:val="14"/>
        </w:rPr>
        <w:t xml:space="preserve"> Despite the administration’s intellectually dishonest claims to the contrary, </w:t>
      </w:r>
      <w:r>
        <w:rPr>
          <w:rStyle w:val="StyleUnderline"/>
        </w:rPr>
        <w:t xml:space="preserve">Riyadh is proving itself to be less a security partner and more like a </w:t>
      </w:r>
      <w:r>
        <w:rPr>
          <w:rStyle w:val="Emphasis"/>
        </w:rPr>
        <w:t>menacing tornado leaving destruction in its wake</w:t>
      </w:r>
      <w:r>
        <w:rPr>
          <w:rStyle w:val="StyleUnderline"/>
        </w:rPr>
        <w:t>. For all the administration’s bemoaning of Tehran’s destabilizing activities</w:t>
      </w:r>
      <w:r>
        <w:rPr>
          <w:sz w:val="14"/>
        </w:rPr>
        <w:t xml:space="preserve"> in the region as the reason to stay allies with Saudi Arabia, </w:t>
      </w:r>
      <w:r>
        <w:rPr>
          <w:rStyle w:val="StyleUnderline"/>
        </w:rPr>
        <w:t>MbS’ tenure as crown prince has shown such justifications to be based on an agenda for regime change, rather than based in fact</w:t>
      </w:r>
      <w:r>
        <w:rPr>
          <w:sz w:val="14"/>
        </w:rPr>
        <w:t xml:space="preserve">. The reality is </w:t>
      </w:r>
      <w:r>
        <w:rPr>
          <w:rStyle w:val="Emphasis"/>
        </w:rPr>
        <w:t xml:space="preserve">the United States needn’t pick sides in a regional power struggle between Saudi Arabia and Iran </w:t>
      </w:r>
      <w:r>
        <w:rPr>
          <w:rStyle w:val="StyleUnderline"/>
        </w:rPr>
        <w:t>– siding with Saudi Arabia serves no one’s interests except Saudi Arabia</w:t>
      </w:r>
      <w:r>
        <w:rPr>
          <w:sz w:val="14"/>
        </w:rPr>
        <w:t xml:space="preserve">. The United States doesn’t have to put up with such behavior from Saudi Arabia—and it certainly shouldn’t enable its abuses at home and abroad as the United States has done for decades. </w:t>
      </w:r>
      <w:r>
        <w:rPr>
          <w:rStyle w:val="StyleUnderline"/>
        </w:rPr>
        <w:t>A new approach is needed. When U.S. national security interests are at stake, Washington can continue working with Kingdom</w:t>
      </w:r>
      <w:r>
        <w:rPr>
          <w:sz w:val="14"/>
        </w:rPr>
        <w:t xml:space="preserve"> on shared priorities. </w:t>
      </w:r>
      <w:r>
        <w:rPr>
          <w:rStyle w:val="StyleUnderline"/>
        </w:rPr>
        <w:t>But it should do so with eyes wide open to the fact that the Saudi government’s words cannot be taken at face value, and never unquestioningly or unconditionally. But the United States doesn’t need to put up with flagrant violations of human rights, international norms, or U.S. national interests</w:t>
      </w:r>
      <w:r>
        <w:rPr>
          <w:sz w:val="14"/>
        </w:rPr>
        <w:t xml:space="preserve">. And </w:t>
      </w:r>
      <w:r>
        <w:rPr>
          <w:rStyle w:val="StyleUnderline"/>
        </w:rPr>
        <w:t>working with Saudi Arabia</w:t>
      </w:r>
      <w:r>
        <w:rPr>
          <w:sz w:val="14"/>
        </w:rPr>
        <w:t xml:space="preserve"> on areas of mutual concern </w:t>
      </w:r>
      <w:r>
        <w:rPr>
          <w:rStyle w:val="Emphasis"/>
        </w:rPr>
        <w:t>does not mean the U.S. should take Riyadh’s side in every regional dispute or allow the royal family to dictate the course of the relationship</w:t>
      </w:r>
      <w:r>
        <w:rPr>
          <w:sz w:val="14"/>
        </w:rPr>
        <w:t>. This week’s vote in the Senate should push the White House to recalibrate its view of Saudi Arabia as less of an ally and more as an imperfect but at times necessary partner. If not, it looks like Congress will do it for them.</w:t>
      </w:r>
    </w:p>
    <w:p w:rsidR="00CF1470" w:rsidRDefault="002F3070" w:rsidP="00CF1470">
      <w:pPr>
        <w:pStyle w:val="Heading2"/>
      </w:pPr>
      <w:r>
        <w:t>politics</w:t>
      </w:r>
    </w:p>
    <w:p w:rsidR="00CF1470" w:rsidRDefault="00CF1470" w:rsidP="00CF1470"/>
    <w:p w:rsidR="00CF1470" w:rsidRPr="00CF1470" w:rsidRDefault="00CF1470" w:rsidP="00CF1470"/>
    <w:p w:rsidR="00CF1470" w:rsidRDefault="002F3070" w:rsidP="00CF1470">
      <w:pPr>
        <w:pStyle w:val="Heading3"/>
      </w:pPr>
      <w:r>
        <w:t xml:space="preserve">2ac </w:t>
      </w:r>
      <w:r w:rsidR="00CF1470">
        <w:t>politics</w:t>
      </w:r>
    </w:p>
    <w:p w:rsidR="00CF1470" w:rsidRDefault="00CF1470" w:rsidP="00CF1470">
      <w:pPr>
        <w:pStyle w:val="Heading4"/>
      </w:pPr>
      <w:r>
        <w:t>The aff is popular with Congress and the public – the war is seen as a threat to national security</w:t>
      </w:r>
    </w:p>
    <w:p w:rsidR="00CF1470" w:rsidRDefault="00CF1470" w:rsidP="00CF1470">
      <w:r>
        <w:rPr>
          <w:b/>
          <w:bCs/>
          <w:sz w:val="26"/>
          <w:szCs w:val="26"/>
        </w:rPr>
        <w:t>Reichmann 7-12</w:t>
      </w:r>
      <w:r>
        <w:t xml:space="preserve"> (Kelsey Reichmann is a general assignment editorial fellow supporting Defense News, Fifth Domain, C4ISRNET and Federal Times. She attended California State University., "How do Americans feel about US arms sales? Not great.," Defense News, https://www.defensenews.com/global/the-americas/2019/07/12/how-do-americans-feel-about-us-arms-sales-not-great/)SEM</w:t>
      </w:r>
    </w:p>
    <w:p w:rsidR="00CF1470" w:rsidRDefault="00CF1470" w:rsidP="00CF1470">
      <w:pPr>
        <w:rPr>
          <w:sz w:val="16"/>
        </w:rPr>
      </w:pPr>
      <w:r>
        <w:rPr>
          <w:sz w:val="16"/>
        </w:rPr>
        <w:t xml:space="preserve">WASHINGTON — </w:t>
      </w:r>
      <w:r>
        <w:rPr>
          <w:rStyle w:val="StyleUnderline"/>
        </w:rPr>
        <w:t xml:space="preserve">Congress is still divided on the decision to continue selling weapons to Saudi Arabia, and it turns out the American public feels a similar way. According to a new public opinion poll, </w:t>
      </w:r>
      <w:r>
        <w:rPr>
          <w:rStyle w:val="Emphasis"/>
        </w:rPr>
        <w:t>70 percent of Americans oppose arms sales</w:t>
      </w:r>
      <w:r>
        <w:rPr>
          <w:sz w:val="16"/>
        </w:rPr>
        <w:t xml:space="preserve"> to other nations </w:t>
      </w:r>
      <w:r>
        <w:rPr>
          <w:rStyle w:val="Emphasis"/>
        </w:rPr>
        <w:t>and see the transactions as a threat to national security</w:t>
      </w:r>
      <w:r>
        <w:rPr>
          <w:sz w:val="16"/>
        </w:rPr>
        <w:t xml:space="preserve">. However, </w:t>
      </w:r>
      <w:r>
        <w:rPr>
          <w:rStyle w:val="StyleUnderline"/>
        </w:rPr>
        <w:t xml:space="preserve">when it comes to the </w:t>
      </w:r>
      <w:r>
        <w:rPr>
          <w:rStyle w:val="Emphasis"/>
        </w:rPr>
        <w:t>U.S.-Saudi relationship</w:t>
      </w:r>
      <w:r>
        <w:rPr>
          <w:rStyle w:val="StyleUnderline"/>
        </w:rPr>
        <w:t>,</w:t>
      </w:r>
      <w:r>
        <w:rPr>
          <w:sz w:val="16"/>
        </w:rPr>
        <w:t xml:space="preserve"> </w:t>
      </w:r>
      <w:r>
        <w:rPr>
          <w:rStyle w:val="StyleUnderline"/>
        </w:rPr>
        <w:t xml:space="preserve">the Chicago Council on Global Affairs found that </w:t>
      </w:r>
      <w:r>
        <w:rPr>
          <w:rStyle w:val="Emphasis"/>
        </w:rPr>
        <w:t>50 percent of Americans feel the alliance weakens U.S. national security</w:t>
      </w:r>
      <w:r>
        <w:rPr>
          <w:sz w:val="16"/>
        </w:rPr>
        <w:t>, while 45 percent say it does more to strengthen national security.</w:t>
      </w:r>
      <w:r>
        <w:rPr>
          <w:rStyle w:val="StyleUnderline"/>
        </w:rPr>
        <w:t xml:space="preserve"> </w:t>
      </w:r>
      <w:r>
        <w:rPr>
          <w:sz w:val="16"/>
        </w:rPr>
        <w:t xml:space="preserve">“Saudi Arabia has long been viewed as a valuable security partner for US grand strategy in the Middle East. As such, it has received significant military aid and equipment from the United States,” the think tank said in its findings. As for opposition to U.S. arms sales in general, the poll found that this view crosses traditional partisan lines: </w:t>
      </w:r>
      <w:r>
        <w:rPr>
          <w:rStyle w:val="StyleUnderline"/>
        </w:rPr>
        <w:t>75 percent of Democrats, 70 percent of Independents and 62 percent of Republicans expressed a lack of safety associated with arms sales</w:t>
      </w:r>
      <w:r>
        <w:rPr>
          <w:sz w:val="16"/>
        </w:rPr>
        <w:t xml:space="preserve">. “Overall, 20 percent say arms sales make no difference to US safety, while </w:t>
      </w:r>
      <w:r>
        <w:rPr>
          <w:rStyle w:val="StyleUnderline"/>
        </w:rPr>
        <w:t>just 9 percent say they make the US safer</w:t>
      </w:r>
      <w:r>
        <w:rPr>
          <w:sz w:val="16"/>
        </w:rPr>
        <w:t xml:space="preserve">,” the think tank reported. The poll also found that Republicans tend to favor the U.S.-Saudi relationship, while Democrats and Independents tend to oppose it. </w:t>
      </w:r>
      <w:r>
        <w:rPr>
          <w:rStyle w:val="StyleUnderline"/>
        </w:rPr>
        <w:t>The bilateral relationship is under criticism following Saudia Arabia’s involvement in the Yemen civil war</w:t>
      </w:r>
      <w:r>
        <w:rPr>
          <w:sz w:val="16"/>
        </w:rPr>
        <w:t xml:space="preserve">, which has contributed to a humanitarian crisis there, </w:t>
      </w:r>
      <w:r>
        <w:rPr>
          <w:rStyle w:val="StyleUnderline"/>
        </w:rPr>
        <w:t>and the death of</w:t>
      </w:r>
      <w:r>
        <w:rPr>
          <w:sz w:val="16"/>
        </w:rPr>
        <w:t xml:space="preserve"> Washington Post journalist Jamal </w:t>
      </w:r>
      <w:r>
        <w:rPr>
          <w:rStyle w:val="StyleUnderline"/>
        </w:rPr>
        <w:t>Khashoggi</w:t>
      </w:r>
      <w:r>
        <w:rPr>
          <w:sz w:val="16"/>
        </w:rPr>
        <w:t>, which has been tied to the Saudi royal family. Members of the Senate Foreign Relations Committee questioned a State Department official Wednesday over the controversial arms deal that was pushed through by the Trump administration against congressional objection. The U.S. is the No. 1 global arms trader, according to a March 2019 report by the Stockholm International Peace Research Institute.</w:t>
      </w:r>
    </w:p>
    <w:p w:rsidR="00CF1470" w:rsidRDefault="00CF1470" w:rsidP="00CF1470"/>
    <w:p w:rsidR="00CF1470" w:rsidRDefault="00CF1470" w:rsidP="00CF1470">
      <w:pPr>
        <w:pStyle w:val="z-BottomofForm"/>
      </w:pPr>
      <w:r>
        <w:t>Bottom of Form</w:t>
      </w:r>
    </w:p>
    <w:p w:rsidR="00CF1470" w:rsidRDefault="00CF1470" w:rsidP="00CF1470"/>
    <w:p w:rsidR="00CF1470" w:rsidRPr="00B2402A" w:rsidRDefault="00CF1470" w:rsidP="00CF1470"/>
    <w:sectPr w:rsidR="00CF1470" w:rsidRPr="00B24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176B69"/>
    <w:multiLevelType w:val="hybridMultilevel"/>
    <w:tmpl w:val="AA6EDBBC"/>
    <w:lvl w:ilvl="0" w:tplc="E7844698">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F147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3070"/>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358A"/>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3879"/>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1470"/>
    <w:rsid w:val="00CF59A8"/>
    <w:rsid w:val="00D0552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9E79"/>
  <w15:chartTrackingRefBased/>
  <w15:docId w15:val="{4F4183AE-9A42-470A-84DE-C8BE0D4B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F1470"/>
    <w:pPr>
      <w:spacing w:after="0" w:line="240" w:lineRule="auto"/>
    </w:pPr>
    <w:rPr>
      <w:rFonts w:ascii="Georgia" w:hAnsi="Georgia"/>
    </w:rPr>
  </w:style>
  <w:style w:type="paragraph" w:styleId="Heading1">
    <w:name w:val="heading 1"/>
    <w:aliases w:val="Pocket"/>
    <w:basedOn w:val="Normal"/>
    <w:next w:val="Normal"/>
    <w:link w:val="Heading1Char"/>
    <w:qFormat/>
    <w:rsid w:val="00CF147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CF1470"/>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CF147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Normal Tag,Big card,body,heading 2,Ch,no read,No Spacing211,No Spacing12,No Spacing2111,Heading 2 Char2 Char,Heading 2 Char1 Char Char,No Spacing4,No Spacing11111,No Spacing5,No Spacing21,small space,ta,T,Heading 21,tags, Ch,TAG"/>
    <w:basedOn w:val="Normal"/>
    <w:next w:val="Normal"/>
    <w:link w:val="Heading4Char"/>
    <w:uiPriority w:val="3"/>
    <w:unhideWhenUsed/>
    <w:qFormat/>
    <w:rsid w:val="00CF1470"/>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CF14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470"/>
  </w:style>
  <w:style w:type="character" w:customStyle="1" w:styleId="Heading1Char">
    <w:name w:val="Heading 1 Char"/>
    <w:aliases w:val="Pocket Char"/>
    <w:basedOn w:val="DefaultParagraphFont"/>
    <w:link w:val="Heading1"/>
    <w:rsid w:val="00CF147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CF1470"/>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CF1470"/>
    <w:rPr>
      <w:rFonts w:ascii="Georgia" w:eastAsiaTheme="majorEastAsia" w:hAnsi="Georgia" w:cstheme="majorBidi"/>
      <w:b/>
      <w:caps/>
      <w:sz w:val="32"/>
      <w:szCs w:val="24"/>
      <w:u w:val="single"/>
    </w:rPr>
  </w:style>
  <w:style w:type="character" w:customStyle="1" w:styleId="Heading4Char">
    <w:name w:val="Heading 4 Char"/>
    <w:aliases w:val="Tag Char,small text Char,Normal Tag Char,Big card Char,body Char,heading 2 Char,Ch Char,no read Char,No Spacing211 Char,No Spacing12 Char,No Spacing2111 Char,Heading 2 Char2 Char Char,Heading 2 Char1 Char Char Char,No Spacing4 Char,T Char"/>
    <w:basedOn w:val="DefaultParagraphFont"/>
    <w:link w:val="Heading4"/>
    <w:uiPriority w:val="3"/>
    <w:rsid w:val="00CF1470"/>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B"/>
    <w:basedOn w:val="DefaultParagraphFont"/>
    <w:link w:val="textbold"/>
    <w:uiPriority w:val="7"/>
    <w:qFormat/>
    <w:rsid w:val="00CF1470"/>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F1470"/>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CF147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CF1470"/>
    <w:rPr>
      <w:color w:val="auto"/>
      <w:u w:val="none"/>
    </w:rPr>
  </w:style>
  <w:style w:type="character" w:styleId="FollowedHyperlink">
    <w:name w:val="FollowedHyperlink"/>
    <w:basedOn w:val="DefaultParagraphFont"/>
    <w:uiPriority w:val="99"/>
    <w:semiHidden/>
    <w:unhideWhenUsed/>
    <w:rsid w:val="00CF1470"/>
    <w:rPr>
      <w:color w:val="auto"/>
      <w:u w:val="none"/>
    </w:rPr>
  </w:style>
  <w:style w:type="character" w:styleId="UnresolvedMention">
    <w:name w:val="Unresolved Mention"/>
    <w:basedOn w:val="DefaultParagraphFont"/>
    <w:uiPriority w:val="99"/>
    <w:semiHidden/>
    <w:unhideWhenUsed/>
    <w:rsid w:val="00CF1470"/>
    <w:rPr>
      <w:color w:val="605E5C"/>
      <w:shd w:val="clear" w:color="auto" w:fill="E1DFDD"/>
    </w:rPr>
  </w:style>
  <w:style w:type="paragraph" w:customStyle="1" w:styleId="textbold">
    <w:name w:val="text bold"/>
    <w:basedOn w:val="Normal"/>
    <w:link w:val="Emphasis"/>
    <w:uiPriority w:val="7"/>
    <w:qFormat/>
    <w:rsid w:val="00CF1470"/>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4" w:space="0" w:color="auto"/>
    </w:rPr>
  </w:style>
  <w:style w:type="character" w:customStyle="1" w:styleId="Heading1Char1">
    <w:name w:val="Heading 1 Char1"/>
    <w:aliases w:val="Pocket Char1"/>
    <w:basedOn w:val="DefaultParagraphFont"/>
    <w:rsid w:val="00CF1470"/>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CF1470"/>
    <w:rPr>
      <w:rFonts w:asciiTheme="majorHAnsi" w:eastAsiaTheme="majorEastAsia" w:hAnsiTheme="majorHAnsi" w:cstheme="majorBidi"/>
      <w:color w:val="2E74B5" w:themeColor="accent1" w:themeShade="BF"/>
      <w:sz w:val="26"/>
      <w:szCs w:val="26"/>
    </w:rPr>
  </w:style>
  <w:style w:type="character" w:customStyle="1" w:styleId="Heading3Char2">
    <w:name w:val="Heading 3 Char2"/>
    <w:aliases w:val="Block Char2,Heading 3 Char1"/>
    <w:basedOn w:val="DefaultParagraphFont"/>
    <w:uiPriority w:val="2"/>
    <w:semiHidden/>
    <w:rsid w:val="00CF1470"/>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small space Char1,Big card Char1,body Char1,Medium Grid 21 Char1,Dont use Char1,Very Small Text Char1,Normal Tag Char1,Heading 21 Char1,Heading 2 Char2 Char Char1,Heading 2 Char1 Char Char Char1,Ch Char1,small text Char1"/>
    <w:basedOn w:val="DefaultParagraphFont"/>
    <w:uiPriority w:val="3"/>
    <w:semiHidden/>
    <w:rsid w:val="00CF1470"/>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uiPriority w:val="99"/>
    <w:rsid w:val="00CF1470"/>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F1470"/>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CF1470"/>
    <w:pPr>
      <w:ind w:left="720"/>
      <w:contextualSpacing/>
    </w:pPr>
  </w:style>
  <w:style w:type="paragraph" w:customStyle="1" w:styleId="UnderlinePara">
    <w:name w:val="Underline Para"/>
    <w:basedOn w:val="Normal"/>
    <w:uiPriority w:val="6"/>
    <w:qFormat/>
    <w:rsid w:val="00CF1470"/>
    <w:pPr>
      <w:widowControl w:val="0"/>
      <w:suppressAutoHyphens/>
      <w:spacing w:after="200"/>
      <w:contextualSpacing/>
    </w:pPr>
    <w:rPr>
      <w:rFonts w:asciiTheme="minorHAnsi" w:hAnsiTheme="minorHAnsi"/>
      <w:u w:val="single"/>
    </w:rPr>
  </w:style>
  <w:style w:type="paragraph" w:customStyle="1" w:styleId="description">
    <w:name w:val="description"/>
    <w:basedOn w:val="Normal"/>
    <w:uiPriority w:val="99"/>
    <w:rsid w:val="00CF1470"/>
    <w:pPr>
      <w:spacing w:before="100" w:beforeAutospacing="1" w:after="100" w:afterAutospacing="1"/>
    </w:pPr>
    <w:rPr>
      <w:rFonts w:ascii="Times New Roman" w:eastAsia="Times New Roman" w:hAnsi="Times New Roman" w:cs="Times New Roman"/>
      <w:sz w:val="24"/>
      <w:szCs w:val="24"/>
    </w:rPr>
  </w:style>
  <w:style w:type="paragraph" w:customStyle="1" w:styleId="nav-linksstylessectiontitle-sc-1tike8v-3">
    <w:name w:val="nav-linksstyles__sectiontitle-sc-1tike8v-3"/>
    <w:basedOn w:val="Normal"/>
    <w:uiPriority w:val="99"/>
    <w:rsid w:val="00CF1470"/>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uiPriority w:val="99"/>
    <w:rsid w:val="00CF1470"/>
    <w:pPr>
      <w:spacing w:before="100" w:beforeAutospacing="1" w:after="100" w:afterAutospacing="1"/>
    </w:pPr>
    <w:rPr>
      <w:rFonts w:ascii="Times New Roman" w:eastAsia="Times New Roman" w:hAnsi="Times New Roman" w:cs="Times New Roman"/>
      <w:sz w:val="24"/>
      <w:szCs w:val="24"/>
    </w:rPr>
  </w:style>
  <w:style w:type="paragraph" w:customStyle="1" w:styleId="logo-small">
    <w:name w:val="logo-small"/>
    <w:basedOn w:val="Normal"/>
    <w:uiPriority w:val="99"/>
    <w:rsid w:val="00CF1470"/>
    <w:pPr>
      <w:spacing w:before="100" w:beforeAutospacing="1" w:after="100" w:afterAutospacing="1"/>
    </w:pPr>
    <w:rPr>
      <w:rFonts w:ascii="Times New Roman" w:eastAsia="Times New Roman" w:hAnsi="Times New Roman" w:cs="Times New Roman"/>
      <w:sz w:val="24"/>
      <w:szCs w:val="24"/>
    </w:rPr>
  </w:style>
  <w:style w:type="paragraph" w:customStyle="1" w:styleId="byline">
    <w:name w:val="byline"/>
    <w:basedOn w:val="Normal"/>
    <w:uiPriority w:val="99"/>
    <w:rsid w:val="00CF1470"/>
    <w:pPr>
      <w:spacing w:before="100" w:beforeAutospacing="1" w:after="100" w:afterAutospacing="1"/>
    </w:pPr>
    <w:rPr>
      <w:rFonts w:ascii="Times New Roman" w:eastAsia="Times New Roman" w:hAnsi="Times New Roman" w:cs="Times New Roman"/>
      <w:sz w:val="24"/>
      <w:szCs w:val="24"/>
    </w:rPr>
  </w:style>
  <w:style w:type="character" w:customStyle="1" w:styleId="dropdowntitle1zryb">
    <w:name w:val="dropdown_title_1zryb"/>
    <w:basedOn w:val="DefaultParagraphFont"/>
    <w:rsid w:val="00CF1470"/>
  </w:style>
  <w:style w:type="character" w:customStyle="1" w:styleId="views-field-field-affiliation-ricercatore">
    <w:name w:val="views-field-field-affiliation-ricercatore"/>
    <w:basedOn w:val="DefaultParagraphFont"/>
    <w:rsid w:val="00CF1470"/>
  </w:style>
  <w:style w:type="character" w:customStyle="1" w:styleId="authorname">
    <w:name w:val="authorname"/>
    <w:basedOn w:val="DefaultParagraphFont"/>
    <w:rsid w:val="00CF1470"/>
  </w:style>
  <w:style w:type="paragraph" w:styleId="z-TopofForm">
    <w:name w:val="HTML Top of Form"/>
    <w:basedOn w:val="Normal"/>
    <w:next w:val="Normal"/>
    <w:link w:val="z-TopofFormChar"/>
    <w:hidden/>
    <w:uiPriority w:val="99"/>
    <w:semiHidden/>
    <w:unhideWhenUsed/>
    <w:rsid w:val="00CF147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F147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F147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F1470"/>
    <w:rPr>
      <w:rFonts w:ascii="Arial" w:hAnsi="Arial" w:cs="Arial"/>
      <w:vanish/>
      <w:sz w:val="16"/>
      <w:szCs w:val="16"/>
    </w:rPr>
  </w:style>
  <w:style w:type="character" w:customStyle="1" w:styleId="text-sc-1amvtpj-0-span">
    <w:name w:val="text-sc-1amvtpj-0-span"/>
    <w:basedOn w:val="DefaultParagraphFont"/>
    <w:rsid w:val="00CF1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8425876">
      <w:bodyDiv w:val="1"/>
      <w:marLeft w:val="0"/>
      <w:marRight w:val="0"/>
      <w:marTop w:val="0"/>
      <w:marBottom w:val="0"/>
      <w:divBdr>
        <w:top w:val="none" w:sz="0" w:space="0" w:color="auto"/>
        <w:left w:val="none" w:sz="0" w:space="0" w:color="auto"/>
        <w:bottom w:val="none" w:sz="0" w:space="0" w:color="auto"/>
        <w:right w:val="none" w:sz="0" w:space="0" w:color="auto"/>
      </w:divBdr>
    </w:div>
    <w:div w:id="204459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feature/russias-next-power-play-may-occur-yemen-23197" TargetMode="External"/><Relationship Id="rId13" Type="http://schemas.openxmlformats.org/officeDocument/2006/relationships/hyperlink" Target="https://www.jstor.org/stable/25800382?seq=1" TargetMode="External"/><Relationship Id="rId18" Type="http://schemas.openxmlformats.org/officeDocument/2006/relationships/hyperlink" Target="https://jiss.org.il/en/aharonson-mansharof-iranian-russian-cooperation-in-yemen)//RP" TargetMode="External"/><Relationship Id="rId26" Type="http://schemas.openxmlformats.org/officeDocument/2006/relationships/hyperlink" Target="https://www.criticalthreats.org/analysis/fight-against-al-shabaab-isnt-over" TargetMode="External"/><Relationship Id="rId3" Type="http://schemas.openxmlformats.org/officeDocument/2006/relationships/styles" Target="styles.xml"/><Relationship Id="rId21" Type="http://schemas.openxmlformats.org/officeDocument/2006/relationships/hyperlink" Target="https://www.thetrumpet.com/18518-middle-east-on-course-for-arms-race" TargetMode="External"/><Relationship Id="rId34" Type="http://schemas.openxmlformats.org/officeDocument/2006/relationships/hyperlink" Target="https://therealnews.com/stories/leaked-report-western-arms-are-essential-to-saudi-arabias-war-in-yemen" TargetMode="External"/><Relationship Id="rId7" Type="http://schemas.openxmlformats.org/officeDocument/2006/relationships/hyperlink" Target="https://www.alaraby.co.uk/english/indepth/2018/3/6/Russias-deadly-game-in-Yemen" TargetMode="External"/><Relationship Id="rId12" Type="http://schemas.openxmlformats.org/officeDocument/2006/relationships/hyperlink" Target="https://www.newsweek.com/us-russia-nuclear-projects-red-sea-1398707" TargetMode="External"/><Relationship Id="rId17" Type="http://schemas.openxmlformats.org/officeDocument/2006/relationships/hyperlink" Target="https://www.academia.edu/38611103/RUSSIAS_GROWING_ROLE_IN_YEMEN" TargetMode="External"/><Relationship Id="rId25" Type="http://schemas.openxmlformats.org/officeDocument/2006/relationships/hyperlink" Target="https://www.foreign.senate.gov/imo/media/doc/031418_Hashi_Testimony.pdf" TargetMode="External"/><Relationship Id="rId33" Type="http://schemas.openxmlformats.org/officeDocument/2006/relationships/hyperlink" Target="https://www.brookings.edu/wp-content/uploads/2018/10/fp_20181025_yemen_war_transcript.pdf" TargetMode="External"/><Relationship Id="rId2" Type="http://schemas.openxmlformats.org/officeDocument/2006/relationships/numbering" Target="numbering.xml"/><Relationship Id="rId16" Type="http://schemas.openxmlformats.org/officeDocument/2006/relationships/hyperlink" Target="http://sanaacenter.org/publications/analysis/7576" TargetMode="External"/><Relationship Id="rId20" Type="http://schemas.openxmlformats.org/officeDocument/2006/relationships/hyperlink" Target="https://www.washingtoninstitute.org/policy-analysis/view/russias-growing-influence-in-north-africa" TargetMode="External"/><Relationship Id="rId29" Type="http://schemas.openxmlformats.org/officeDocument/2006/relationships/hyperlink" Target="https://nationalinterest.org/print/blog/middle-east-watch/america-must-question-ally-actions-yemen-45112" TargetMode="External"/><Relationship Id="rId1" Type="http://schemas.openxmlformats.org/officeDocument/2006/relationships/customXml" Target="../customXml/item1.xml"/><Relationship Id="rId6" Type="http://schemas.openxmlformats.org/officeDocument/2006/relationships/hyperlink" Target="https://www.theatlantic.com/international/archive/2018/09/iran-yemen-saudi-arabia/571465/" TargetMode="External"/><Relationship Id="rId11" Type="http://schemas.openxmlformats.org/officeDocument/2006/relationships/hyperlink" Target="https://jamestown.org/program/russia-in-the-middle-east-implications-and-policy-recommendations)//RP" TargetMode="External"/><Relationship Id="rId24" Type="http://schemas.openxmlformats.org/officeDocument/2006/relationships/hyperlink" Target="http://www.the-american-interest.com/2013/12/15/peace-in-the-congo-why-the-world-should-care/" TargetMode="External"/><Relationship Id="rId32" Type="http://schemas.openxmlformats.org/officeDocument/2006/relationships/hyperlink" Target="https://foreignpolicy.com/2019/05/14/using-proxies-iran-appears-to-be-hitting-back-in-the-fight-over-oil-houthis-drone-fujairah-pipeline)//RP" TargetMode="External"/><Relationship Id="rId5" Type="http://schemas.openxmlformats.org/officeDocument/2006/relationships/webSettings" Target="webSettings.xml"/><Relationship Id="rId15" Type="http://schemas.openxmlformats.org/officeDocument/2006/relationships/hyperlink" Target="https://www.middleeasteye.net/news/saudi-arabia-would-end-yemen-war-without-us-support-experts-say" TargetMode="External"/><Relationship Id="rId23" Type="http://schemas.openxmlformats.org/officeDocument/2006/relationships/hyperlink" Target="https://www.un.org/press/en/2013/sc11004.doc.htm" TargetMode="External"/><Relationship Id="rId28" Type="http://schemas.openxmlformats.org/officeDocument/2006/relationships/hyperlink" Target="https://www.brookings.edu/wp-content/uploads/2018/10/fp_20181025_yemen_war_transcript.pdf" TargetMode="External"/><Relationship Id="rId36" Type="http://schemas.openxmlformats.org/officeDocument/2006/relationships/theme" Target="theme/theme1.xml"/><Relationship Id="rId10" Type="http://schemas.openxmlformats.org/officeDocument/2006/relationships/hyperlink" Target="https://www.cnn.com/2019/06/04/politics/russia-us-aircraft-mediterranean/index.html" TargetMode="External"/><Relationship Id="rId19" Type="http://schemas.openxmlformats.org/officeDocument/2006/relationships/hyperlink" Target="https://www.heritage.org/europe/commentary/russias-africa-ambitions" TargetMode="External"/><Relationship Id="rId31" Type="http://schemas.openxmlformats.org/officeDocument/2006/relationships/hyperlink" Target="https://www.csis.org/analysis/strategic-threat-iranian-hybrid-warfare-gulf" TargetMode="External"/><Relationship Id="rId4" Type="http://schemas.openxmlformats.org/officeDocument/2006/relationships/settings" Target="settings.xml"/><Relationship Id="rId9" Type="http://schemas.openxmlformats.org/officeDocument/2006/relationships/hyperlink" Target="http://sanaacenter.org/publications/analysis/7576" TargetMode="External"/><Relationship Id="rId14" Type="http://schemas.openxmlformats.org/officeDocument/2006/relationships/hyperlink" Target="https://search-proquest-com.proxy.lib.umich.edu/docview/2258020986?pq-origsite=summon" TargetMode="External"/><Relationship Id="rId22" Type="http://schemas.openxmlformats.org/officeDocument/2006/relationships/hyperlink" Target="https://www.theglobalist.com/us-iran-saudi-arabia-nuclear-weapons-jcpoa)//RP" TargetMode="External"/><Relationship Id="rId27" Type="http://schemas.openxmlformats.org/officeDocument/2006/relationships/hyperlink" Target="https://www.bistandsaktuelt.no/nyheter/2015/krisa-i-jemen-kan-smitte-til-andre-land/" TargetMode="External"/><Relationship Id="rId30" Type="http://schemas.openxmlformats.org/officeDocument/2006/relationships/hyperlink" Target="War%20on%20the%20Rocks,%20April%2012,%202019,%20https://warontherocks.com/2019/04/the-trump-administrations-iran-policy-is-a-mess)//RP"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8C9E9-33F9-468C-B293-C2795326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69779</Words>
  <Characters>397743</Characters>
  <Application>Microsoft Office Word</Application>
  <DocSecurity>0</DocSecurity>
  <Lines>3314</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2</cp:revision>
  <dcterms:created xsi:type="dcterms:W3CDTF">2019-07-22T02:40:00Z</dcterms:created>
  <dcterms:modified xsi:type="dcterms:W3CDTF">2019-07-22T02:55:00Z</dcterms:modified>
</cp:coreProperties>
</file>