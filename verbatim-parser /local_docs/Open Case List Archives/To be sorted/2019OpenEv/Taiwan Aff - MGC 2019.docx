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Pr="00380CA4" w:rsidRDefault="006448B5" w:rsidP="006448B5">
      <w:pPr>
        <w:pStyle w:val="Heading1"/>
      </w:pPr>
      <w:r w:rsidRPr="00380CA4">
        <w:t xml:space="preserve">Notes </w:t>
      </w:r>
    </w:p>
    <w:p w:rsidR="006448B5" w:rsidRPr="00380CA4" w:rsidRDefault="006448B5" w:rsidP="006448B5">
      <w:pPr>
        <w:pStyle w:val="Heading1"/>
      </w:pPr>
      <w:r w:rsidRPr="00380CA4">
        <w:t>1AC</w:t>
      </w:r>
    </w:p>
    <w:p w:rsidR="006448B5" w:rsidRPr="00380CA4" w:rsidRDefault="006448B5" w:rsidP="006448B5">
      <w:pPr>
        <w:pStyle w:val="Heading2"/>
      </w:pPr>
      <w:r w:rsidRPr="00380CA4">
        <w:t xml:space="preserve">Plan </w:t>
      </w:r>
    </w:p>
    <w:p w:rsidR="00DB0226" w:rsidRPr="00380CA4" w:rsidRDefault="00DB0226" w:rsidP="00DB0226">
      <w:pPr>
        <w:pStyle w:val="Heading3"/>
      </w:pPr>
      <w:r w:rsidRPr="00380CA4">
        <w:t xml:space="preserve">Phase-Out </w:t>
      </w:r>
    </w:p>
    <w:p w:rsidR="00DB0226" w:rsidRPr="00380CA4" w:rsidRDefault="00DB0226" w:rsidP="00DB0226">
      <w:r w:rsidRPr="00380CA4">
        <w:rPr>
          <w:rStyle w:val="Style13ptBold"/>
        </w:rPr>
        <w:t>The United States federal government should phase out Foreign Military Sales of arms</w:t>
      </w:r>
      <w:r w:rsidR="00D327CA" w:rsidRPr="00380CA4">
        <w:rPr>
          <w:rStyle w:val="Style13ptBold"/>
        </w:rPr>
        <w:t xml:space="preserve"> to the Republic of China</w:t>
      </w:r>
      <w:r w:rsidRPr="00380CA4">
        <w:rPr>
          <w:rStyle w:val="Style13ptBold"/>
        </w:rPr>
        <w:t xml:space="preserve"> from the United States</w:t>
      </w:r>
      <w:r w:rsidR="00D327CA" w:rsidRPr="00380CA4">
        <w:rPr>
          <w:rStyle w:val="Strong"/>
          <w:rFonts w:ascii="Arial" w:hAnsi="Arial" w:cs="Arial"/>
          <w:color w:val="5E514E"/>
          <w:sz w:val="21"/>
          <w:szCs w:val="21"/>
          <w:bdr w:val="none" w:sz="0" w:space="0" w:color="auto" w:frame="1"/>
          <w:shd w:val="clear" w:color="auto" w:fill="FFFFFF"/>
        </w:rPr>
        <w:t>.</w:t>
      </w:r>
    </w:p>
    <w:p w:rsidR="00DB0226" w:rsidRPr="00380CA4" w:rsidRDefault="00DB0226" w:rsidP="00DB0226">
      <w:pPr>
        <w:pStyle w:val="Heading3"/>
      </w:pPr>
      <w:r w:rsidRPr="00380CA4">
        <w:t xml:space="preserve">Traditional </w:t>
      </w:r>
    </w:p>
    <w:p w:rsidR="00DB0226" w:rsidRPr="00380CA4" w:rsidRDefault="00D327CA" w:rsidP="00505113">
      <w:pPr>
        <w:pStyle w:val="Heading4"/>
      </w:pPr>
      <w:r w:rsidRPr="00380CA4">
        <w:t xml:space="preserve">The United States federal government should substantially reduce Direct Commercial Sales and Foreign Military Sales of arms from the United States to Taiwan. </w:t>
      </w:r>
    </w:p>
    <w:p w:rsidR="006448B5" w:rsidRPr="00380CA4" w:rsidRDefault="006448B5" w:rsidP="006448B5">
      <w:pPr>
        <w:pStyle w:val="Heading2"/>
      </w:pPr>
      <w:proofErr w:type="spellStart"/>
      <w:r w:rsidRPr="00380CA4">
        <w:t>Advantage___War</w:t>
      </w:r>
      <w:proofErr w:type="spellEnd"/>
      <w:r w:rsidRPr="00380CA4">
        <w:t xml:space="preserve"> </w:t>
      </w:r>
    </w:p>
    <w:p w:rsidR="00E61090" w:rsidRPr="00380CA4" w:rsidRDefault="006448B5" w:rsidP="00E61090">
      <w:pPr>
        <w:pStyle w:val="Heading3"/>
      </w:pPr>
      <w:r w:rsidRPr="00380CA4">
        <w:t xml:space="preserve">1AC-Hardliners </w:t>
      </w:r>
    </w:p>
    <w:p w:rsidR="007B2A0A" w:rsidRPr="00380CA4" w:rsidRDefault="007B2A0A" w:rsidP="007B2A0A">
      <w:pPr>
        <w:pStyle w:val="Heading4"/>
      </w:pPr>
      <w:r w:rsidRPr="00380CA4">
        <w:t xml:space="preserve">Trump is using arms sales to Taiwan as leverage on China’s One China Policy </w:t>
      </w:r>
    </w:p>
    <w:p w:rsidR="007B2A0A" w:rsidRPr="00380CA4" w:rsidRDefault="007B2A0A" w:rsidP="007B2A0A">
      <w:r w:rsidRPr="00380CA4">
        <w:rPr>
          <w:rStyle w:val="Style13ptBold"/>
        </w:rPr>
        <w:t>Lopez 19</w:t>
      </w:r>
      <w:r w:rsidRPr="00380CA4">
        <w:t xml:space="preserve"> (Linette, Linette is the senior finance correspondent at Business Insider, 6-11-2019, "Forget the trade war — a bigger conflict between the US and China is playing out right under our noses," Business Insider, </w:t>
      </w:r>
      <w:hyperlink r:id="rId6" w:history="1">
        <w:r w:rsidRPr="00380CA4">
          <w:rPr>
            <w:rStyle w:val="Hyperlink"/>
          </w:rPr>
          <w:t>https://www.businessinsider.com/us-arms-sales-to-taiwan-bigger-threat-to-us-china-relations</w:t>
        </w:r>
      </w:hyperlink>
      <w:r w:rsidRPr="00380CA4">
        <w:t>) HG</w:t>
      </w:r>
    </w:p>
    <w:p w:rsidR="007B2A0A" w:rsidRPr="00380CA4" w:rsidRDefault="007B2A0A" w:rsidP="007B2A0A">
      <w:pPr>
        <w:rPr>
          <w:sz w:val="18"/>
        </w:rPr>
      </w:pPr>
      <w:r w:rsidRPr="00380CA4">
        <w:rPr>
          <w:sz w:val="18"/>
        </w:rPr>
        <w:t xml:space="preserve">The world has its eye on the trade war between the US and China, but a more dangerous confrontation between the two nations is playing out in the background: the worsening disagreement over the "One China" policy. Last week, Reuters reported </w:t>
      </w:r>
      <w:r w:rsidRPr="00380CA4">
        <w:rPr>
          <w:rStyle w:val="StyleUnderline"/>
        </w:rPr>
        <w:t>that</w:t>
      </w:r>
      <w:r w:rsidRPr="00380CA4">
        <w:rPr>
          <w:sz w:val="18"/>
        </w:rPr>
        <w:t xml:space="preserve"> </w:t>
      </w:r>
      <w:r w:rsidRPr="00380CA4">
        <w:rPr>
          <w:b/>
          <w:sz w:val="24"/>
          <w:u w:val="single"/>
        </w:rPr>
        <w:t>Washington was on its way to approving $2 billion worth of arms sales to Taiwan</w:t>
      </w:r>
      <w:r w:rsidRPr="00380CA4">
        <w:t xml:space="preserve">. The move </w:t>
      </w:r>
      <w:r w:rsidRPr="00380CA4">
        <w:rPr>
          <w:b/>
          <w:sz w:val="24"/>
          <w:u w:val="single"/>
        </w:rPr>
        <w:t>indicates</w:t>
      </w:r>
      <w:r w:rsidRPr="00380CA4">
        <w:rPr>
          <w:sz w:val="24"/>
        </w:rPr>
        <w:t xml:space="preserve"> </w:t>
      </w:r>
      <w:r w:rsidRPr="00380CA4">
        <w:rPr>
          <w:sz w:val="18"/>
        </w:rPr>
        <w:t xml:space="preserve">the Trump administration isn't trying to create an atmosphere conducive to trade negotiations and suggests </w:t>
      </w:r>
      <w:r w:rsidRPr="00380CA4">
        <w:rPr>
          <w:b/>
          <w:sz w:val="24"/>
          <w:u w:val="single"/>
        </w:rPr>
        <w:t>that disputes between the US and China are more likely headed toward escalation than resolution</w:t>
      </w:r>
      <w:r w:rsidRPr="00380CA4">
        <w:t xml:space="preserve">. </w:t>
      </w:r>
      <w:r w:rsidRPr="00380CA4">
        <w:rPr>
          <w:b/>
          <w:sz w:val="24"/>
          <w:u w:val="single"/>
        </w:rPr>
        <w:t>"</w:t>
      </w:r>
      <w:r w:rsidRPr="00380CA4">
        <w:rPr>
          <w:rStyle w:val="Emphasis"/>
        </w:rPr>
        <w:t>Taiwan is the thing the Chinese care most about hands down,"</w:t>
      </w:r>
      <w:r w:rsidRPr="00380CA4">
        <w:t xml:space="preserve"> </w:t>
      </w:r>
      <w:r w:rsidRPr="00380CA4">
        <w:rPr>
          <w:sz w:val="18"/>
        </w:rPr>
        <w:t>said Susan Thornton, a former assistant US secretary of state for East Asian and Pacific affairs. "</w:t>
      </w:r>
      <w:r w:rsidRPr="00380CA4">
        <w:rPr>
          <w:rStyle w:val="Emphasis"/>
        </w:rPr>
        <w:t>Anything where the US is interfering with Taiwan hits a national third rail." The One China policy</w:t>
      </w:r>
      <w:r w:rsidRPr="00380CA4">
        <w:t xml:space="preserve"> </w:t>
      </w:r>
      <w:r w:rsidRPr="00380CA4">
        <w:rPr>
          <w:sz w:val="18"/>
        </w:rPr>
        <w:t xml:space="preserve">— under which </w:t>
      </w:r>
      <w:r w:rsidRPr="00380CA4">
        <w:rPr>
          <w:rStyle w:val="Emphasis"/>
        </w:rPr>
        <w:t>the US acknowledges China's claim that Taiwan is not</w:t>
      </w:r>
      <w:r w:rsidRPr="00380CA4">
        <w:rPr>
          <w:b/>
          <w:sz w:val="24"/>
          <w:u w:val="single"/>
        </w:rPr>
        <w:t xml:space="preserve"> an </w:t>
      </w:r>
      <w:r w:rsidRPr="00380CA4">
        <w:rPr>
          <w:rStyle w:val="Emphasis"/>
        </w:rPr>
        <w:t>independent</w:t>
      </w:r>
      <w:r w:rsidRPr="00380CA4">
        <w:rPr>
          <w:b/>
          <w:sz w:val="24"/>
          <w:u w:val="single"/>
        </w:rPr>
        <w:t xml:space="preserve"> nation but rather a part of China</w:t>
      </w:r>
      <w:r w:rsidRPr="00380CA4">
        <w:t xml:space="preserve">, </w:t>
      </w:r>
      <w:r w:rsidRPr="00380CA4">
        <w:rPr>
          <w:sz w:val="18"/>
        </w:rPr>
        <w:t xml:space="preserve">without taking a side — was developed during the Nixon </w:t>
      </w:r>
      <w:r w:rsidRPr="00380CA4">
        <w:t xml:space="preserve">administration to improve US-China relations. </w:t>
      </w:r>
      <w:r w:rsidRPr="00380CA4">
        <w:rPr>
          <w:sz w:val="18"/>
        </w:rPr>
        <w:t>The idea is central to China's identity as a modern world power, and since President Donald Trump took office the US has challenged that notion repeatedly. Despite protests from Beijing, Trump signed the Taiwan Travel Act, legislation permitting high-level talks between US and Taiwanese officials, last year. In May, the US national security adviser, John Bolton, met with David Lee, one of Taiwan's top security officials. This meeting came just after Taiwan renamed its unofficial embassy in Washington the Taiwan Council for US Affairs. The old name, the Coordination Council for North American Affairs, neglected to mention Taiwan or the US. The Trump administration has also sold arms to Taiwan before, as have previous administrations</w:t>
      </w:r>
      <w:r w:rsidRPr="00380CA4">
        <w:t xml:space="preserve">, </w:t>
      </w:r>
      <w:r w:rsidRPr="00380CA4">
        <w:rPr>
          <w:rStyle w:val="Emphasis"/>
        </w:rPr>
        <w:t>but this $2 billion arms sale digs at a delicate wound during a delicate time.</w:t>
      </w:r>
      <w:r w:rsidRPr="00380CA4">
        <w:rPr>
          <w:sz w:val="24"/>
        </w:rPr>
        <w:t xml:space="preserve"> </w:t>
      </w:r>
      <w:r w:rsidRPr="00380CA4">
        <w:rPr>
          <w:sz w:val="18"/>
        </w:rPr>
        <w:t xml:space="preserve">It's a big sale, even in a world where weapons are becoming more and more expensive. And though it does not include the US's top fighter jets, </w:t>
      </w:r>
      <w:r w:rsidRPr="00380CA4">
        <w:rPr>
          <w:rStyle w:val="Emphasis"/>
        </w:rPr>
        <w:t>it is sure to antagonize Beijing</w:t>
      </w:r>
      <w:r w:rsidRPr="00380CA4">
        <w:rPr>
          <w:sz w:val="18"/>
        </w:rPr>
        <w:t xml:space="preserve"> before the G20 meeting at the end of the month in Osaka, Japan, where US and Chinese heads of state are expected to meet. On Thursday</w:t>
      </w:r>
      <w:r w:rsidRPr="00380CA4">
        <w:t xml:space="preserve">, </w:t>
      </w:r>
      <w:r w:rsidRPr="00380CA4">
        <w:rPr>
          <w:b/>
          <w:sz w:val="24"/>
          <w:u w:val="single"/>
        </w:rPr>
        <w:t xml:space="preserve">a Chinese Foreign Ministry representative, </w:t>
      </w:r>
      <w:proofErr w:type="spellStart"/>
      <w:r w:rsidRPr="00380CA4">
        <w:rPr>
          <w:b/>
          <w:sz w:val="24"/>
          <w:u w:val="single"/>
        </w:rPr>
        <w:t>Geng</w:t>
      </w:r>
      <w:proofErr w:type="spellEnd"/>
      <w:r w:rsidRPr="00380CA4">
        <w:rPr>
          <w:b/>
          <w:sz w:val="24"/>
          <w:u w:val="single"/>
        </w:rPr>
        <w:t xml:space="preserve"> </w:t>
      </w:r>
      <w:r w:rsidRPr="00380CA4">
        <w:rPr>
          <w:rStyle w:val="Emphasis"/>
        </w:rPr>
        <w:t xml:space="preserve">Shuang, responded to the news </w:t>
      </w:r>
      <w:r w:rsidRPr="00380CA4">
        <w:rPr>
          <w:b/>
          <w:sz w:val="24"/>
          <w:u w:val="single"/>
        </w:rPr>
        <w:t xml:space="preserve">of the arms sale </w:t>
      </w:r>
      <w:r w:rsidRPr="00380CA4">
        <w:rPr>
          <w:rStyle w:val="Emphasis"/>
        </w:rPr>
        <w:t>with a warning</w:t>
      </w:r>
      <w:r w:rsidRPr="00380CA4">
        <w:rPr>
          <w:b/>
          <w:sz w:val="24"/>
          <w:u w:val="single"/>
        </w:rPr>
        <w:t>,</w:t>
      </w:r>
      <w:r w:rsidRPr="00380CA4">
        <w:t xml:space="preserve"> </w:t>
      </w:r>
      <w:r w:rsidRPr="00380CA4">
        <w:rPr>
          <w:sz w:val="18"/>
        </w:rPr>
        <w:t xml:space="preserve">according to the Chinese state media outlet Xinhua. </w:t>
      </w:r>
      <w:r w:rsidRPr="00380CA4">
        <w:rPr>
          <w:b/>
          <w:sz w:val="24"/>
        </w:rPr>
        <w:t>"</w:t>
      </w:r>
      <w:r w:rsidRPr="00380CA4">
        <w:rPr>
          <w:rStyle w:val="Emphasis"/>
        </w:rPr>
        <w:t>We urge the US side to stop arms sales to Taiwan</w:t>
      </w:r>
      <w:r w:rsidRPr="00380CA4">
        <w:rPr>
          <w:b/>
          <w:sz w:val="24"/>
        </w:rPr>
        <w:t xml:space="preserve"> and sever their military ties,</w:t>
      </w:r>
      <w:r w:rsidRPr="00380CA4">
        <w:rPr>
          <w:sz w:val="24"/>
        </w:rPr>
        <w:t xml:space="preserve"> </w:t>
      </w:r>
      <w:r w:rsidRPr="00380CA4">
        <w:rPr>
          <w:sz w:val="18"/>
        </w:rPr>
        <w:t xml:space="preserve">prudently </w:t>
      </w:r>
      <w:r w:rsidRPr="00380CA4">
        <w:t xml:space="preserve">and </w:t>
      </w:r>
      <w:r w:rsidRPr="00380CA4">
        <w:rPr>
          <w:b/>
          <w:sz w:val="24"/>
          <w:u w:val="single"/>
        </w:rPr>
        <w:t xml:space="preserve">properly handle Taiwan-related issues, </w:t>
      </w:r>
      <w:r w:rsidRPr="00380CA4">
        <w:rPr>
          <w:rStyle w:val="Emphasis"/>
        </w:rPr>
        <w:t>to avoid serious damage to</w:t>
      </w:r>
      <w:r w:rsidRPr="00380CA4">
        <w:rPr>
          <w:b/>
          <w:sz w:val="24"/>
          <w:u w:val="single"/>
        </w:rPr>
        <w:t xml:space="preserve"> China-US relations as well as to the </w:t>
      </w:r>
      <w:r w:rsidRPr="00380CA4">
        <w:rPr>
          <w:rStyle w:val="Emphasis"/>
        </w:rPr>
        <w:t>peace and stability of the Taiwan Strait</w:t>
      </w:r>
      <w:r w:rsidRPr="00380CA4">
        <w:rPr>
          <w:b/>
          <w:sz w:val="24"/>
          <w:u w:val="single"/>
        </w:rPr>
        <w:t>,"</w:t>
      </w:r>
      <w:r w:rsidRPr="00380CA4">
        <w:rPr>
          <w:sz w:val="24"/>
        </w:rPr>
        <w:t xml:space="preserve"> </w:t>
      </w:r>
      <w:proofErr w:type="spellStart"/>
      <w:r w:rsidRPr="00380CA4">
        <w:rPr>
          <w:sz w:val="18"/>
        </w:rPr>
        <w:t>Geng</w:t>
      </w:r>
      <w:proofErr w:type="spellEnd"/>
      <w:r w:rsidRPr="00380CA4">
        <w:rPr>
          <w:sz w:val="18"/>
        </w:rPr>
        <w:t xml:space="preserve"> said. It's just imagination In January 2017, China — most likely aware that the incoming US president was unfamiliar with the complexities of US-China relations — clarified its position on Taiwan in a rare US media interview by the Chinese Foreign Ministry official Lu Kang. "</w:t>
      </w:r>
      <w:r w:rsidRPr="00380CA4">
        <w:rPr>
          <w:rStyle w:val="Emphasis"/>
        </w:rPr>
        <w:t>Because this issue touches upon China's core interest, by no means is this something that could be negotiated or used as a bargaining chip,</w:t>
      </w:r>
      <w:r w:rsidRPr="00380CA4">
        <w:rPr>
          <w:sz w:val="18"/>
        </w:rPr>
        <w:t xml:space="preserve">" he told NBC. " One China policy, 100%." The fight over Taiwan's status started in 1949 after the Nationalist leader Chiang Kai-shek left the mainland for the island when he was defeated by Mao Zedong's Communist forces. To the Chinese, the island's independence is both a product and a reminder of China's century of humiliation, when China was carved up by foreign powers and then thrown into decades of chaos and civil war after the end of the Qing dynasty. "It's the mythology they've told themselves for years," Thornton said. In that way </w:t>
      </w:r>
      <w:r w:rsidRPr="00380CA4">
        <w:rPr>
          <w:rStyle w:val="StyleUnderline"/>
        </w:rPr>
        <w:t>the One China policy</w:t>
      </w:r>
      <w:r w:rsidRPr="00380CA4">
        <w:rPr>
          <w:b/>
          <w:sz w:val="24"/>
          <w:u w:val="single"/>
        </w:rPr>
        <w:t xml:space="preserve"> and China's economic nationalism are tied together in the Chinese political</w:t>
      </w:r>
      <w:r w:rsidRPr="00380CA4">
        <w:rPr>
          <w:sz w:val="24"/>
        </w:rPr>
        <w:t xml:space="preserve"> </w:t>
      </w:r>
      <w:r w:rsidRPr="00380CA4">
        <w:rPr>
          <w:rStyle w:val="StyleUnderline"/>
        </w:rPr>
        <w:t>imagination</w:t>
      </w:r>
      <w:r w:rsidRPr="00380CA4">
        <w:rPr>
          <w:sz w:val="18"/>
        </w:rPr>
        <w:t xml:space="preserve">. That may seem foreign to the US, where one set of technocrats handles economics and another handles national security, but the merging of the two interests are a response to the China's lost century. </w:t>
      </w:r>
      <w:r w:rsidRPr="00380CA4">
        <w:rPr>
          <w:rStyle w:val="StyleUnderline"/>
        </w:rPr>
        <w:t>And</w:t>
      </w:r>
      <w:r w:rsidRPr="00380CA4">
        <w:rPr>
          <w:sz w:val="18"/>
        </w:rPr>
        <w:t xml:space="preserve"> both </w:t>
      </w:r>
      <w:r w:rsidRPr="00380CA4">
        <w:rPr>
          <w:rStyle w:val="StyleUnderline"/>
        </w:rPr>
        <w:t>are being tested by the Trump administration</w:t>
      </w:r>
      <w:r w:rsidRPr="00380CA4">
        <w:rPr>
          <w:sz w:val="18"/>
        </w:rPr>
        <w:t xml:space="preserve">. xi trump Chinese President Xi Jinping and US President Donald Trump at the Great Hall of the People in Beijing in November 2017. </w:t>
      </w:r>
      <w:proofErr w:type="spellStart"/>
      <w:r w:rsidRPr="00380CA4">
        <w:rPr>
          <w:sz w:val="18"/>
        </w:rPr>
        <w:t>Damir</w:t>
      </w:r>
      <w:proofErr w:type="spellEnd"/>
      <w:r w:rsidRPr="00380CA4">
        <w:rPr>
          <w:sz w:val="18"/>
        </w:rPr>
        <w:t xml:space="preserve"> </w:t>
      </w:r>
      <w:proofErr w:type="spellStart"/>
      <w:r w:rsidRPr="00380CA4">
        <w:rPr>
          <w:sz w:val="18"/>
        </w:rPr>
        <w:t>Sagolj</w:t>
      </w:r>
      <w:proofErr w:type="spellEnd"/>
      <w:r w:rsidRPr="00380CA4">
        <w:rPr>
          <w:sz w:val="18"/>
        </w:rPr>
        <w:t xml:space="preserve">/Reuters </w:t>
      </w:r>
      <w:r w:rsidRPr="00380CA4">
        <w:rPr>
          <w:rStyle w:val="StyleUnderline"/>
        </w:rPr>
        <w:t>While the US-China trade war producing a " tech Cold War" has grabbed headlines, less attention has been paid to escalation in hostilities surrounding the One China policy.</w:t>
      </w:r>
      <w:r w:rsidRPr="00380CA4">
        <w:rPr>
          <w:sz w:val="18"/>
        </w:rPr>
        <w:t xml:space="preserve"> This despite the fact that the conflict has all the trappings of the Cold War era.</w:t>
      </w:r>
      <w:r w:rsidRPr="00380CA4">
        <w:t xml:space="preserve"> </w:t>
      </w:r>
      <w:r w:rsidRPr="00380CA4">
        <w:rPr>
          <w:rStyle w:val="Emphasis"/>
        </w:rPr>
        <w:t>China sees US interference in Taiwan as an encroachment on its sphere of influence</w:t>
      </w:r>
      <w:r w:rsidRPr="00380CA4">
        <w:t xml:space="preserve">. </w:t>
      </w:r>
      <w:r w:rsidRPr="00380CA4">
        <w:rPr>
          <w:sz w:val="18"/>
        </w:rPr>
        <w:t xml:space="preserve">And the US sees Chinese involvement in the Caribbean similarly. Back in February 2018 after a speech in Texas, then-Secretary of State Rex Tillerson warned Latin American nations of China's "imperial" ambitions, invoking the Monroe Doctrine. "Latin America does not need new imperial powers that seek only to benefit their own people," he said. "China's state-led model of development is reminiscent of the past. It doesn't have to be this hemisphere's future." </w:t>
      </w:r>
      <w:r w:rsidRPr="00380CA4">
        <w:rPr>
          <w:b/>
          <w:sz w:val="24"/>
          <w:u w:val="single"/>
        </w:rPr>
        <w:t xml:space="preserve">All of this matters for Taiwan because the more involved a country is with China, the more pressure China puts on it to wipe Taiwan off the map. </w:t>
      </w:r>
      <w:r w:rsidRPr="00380CA4">
        <w:t>Earlier this year the Dominican Republic dropped its recognition of Taiwan at China's behest. El Salvador did it in 2018, and Panama in 2017.</w:t>
      </w:r>
      <w:r w:rsidRPr="00380CA4">
        <w:rPr>
          <w:sz w:val="24"/>
        </w:rPr>
        <w:t xml:space="preserve"> </w:t>
      </w:r>
      <w:r w:rsidRPr="00380CA4">
        <w:rPr>
          <w:rStyle w:val="StyleUnderline"/>
        </w:rPr>
        <w:t>There may be a Cold War-reminiscent motivation behind this arms sale as well.</w:t>
      </w:r>
      <w:r w:rsidRPr="00380CA4">
        <w:rPr>
          <w:sz w:val="18"/>
        </w:rPr>
        <w:t xml:space="preserve"> Taiwan's anti-China president, </w:t>
      </w:r>
      <w:r w:rsidRPr="00380CA4">
        <w:rPr>
          <w:rStyle w:val="StyleUnderline"/>
        </w:rPr>
        <w:t>Tsai</w:t>
      </w:r>
      <w:r w:rsidRPr="00380CA4">
        <w:rPr>
          <w:sz w:val="18"/>
        </w:rPr>
        <w:t xml:space="preserve"> Ing-wen, </w:t>
      </w:r>
      <w:r w:rsidRPr="00380CA4">
        <w:rPr>
          <w:rStyle w:val="StyleUnderline"/>
        </w:rPr>
        <w:t xml:space="preserve">faces an uphill battle for reelection next year. In Washington the sale may be seen as a way to bolster her chances of winning. "One thing </w:t>
      </w:r>
      <w:r w:rsidRPr="00380CA4">
        <w:rPr>
          <w:rStyle w:val="Emphasis"/>
        </w:rPr>
        <w:t>US administrations tend to think</w:t>
      </w:r>
      <w:r w:rsidRPr="00380CA4">
        <w:rPr>
          <w:rStyle w:val="StyleUnderline"/>
        </w:rPr>
        <w:t>, which may or may not be true</w:t>
      </w:r>
      <w:r w:rsidRPr="00380CA4">
        <w:rPr>
          <w:sz w:val="18"/>
        </w:rPr>
        <w:t>," Thornton said, "</w:t>
      </w:r>
      <w:r w:rsidRPr="00380CA4">
        <w:rPr>
          <w:rStyle w:val="StyleUnderline"/>
        </w:rPr>
        <w:t xml:space="preserve">is </w:t>
      </w:r>
      <w:r w:rsidRPr="00380CA4">
        <w:rPr>
          <w:rStyle w:val="Emphasis"/>
        </w:rPr>
        <w:t>that selling weapons to Taiwan helps political candidates show that they</w:t>
      </w:r>
      <w:r w:rsidRPr="00380CA4">
        <w:rPr>
          <w:rStyle w:val="StyleUnderline"/>
        </w:rPr>
        <w:t xml:space="preserve"> have US support and </w:t>
      </w:r>
      <w:r w:rsidRPr="00380CA4">
        <w:rPr>
          <w:rStyle w:val="Emphasis"/>
        </w:rPr>
        <w:t>can stand up to China</w:t>
      </w:r>
      <w:r w:rsidRPr="00380CA4">
        <w:rPr>
          <w:rStyle w:val="StyleUnderline"/>
        </w:rPr>
        <w:t>." We — the US and China — may be slipping into a world where that theory has to be tested.</w:t>
      </w:r>
    </w:p>
    <w:p w:rsidR="00E61090" w:rsidRPr="00380CA4" w:rsidRDefault="00E61090" w:rsidP="00E61090">
      <w:pPr>
        <w:pStyle w:val="Heading4"/>
      </w:pPr>
      <w:r w:rsidRPr="00380CA4">
        <w:t xml:space="preserve">This emboldens the </w:t>
      </w:r>
      <w:r w:rsidR="00A64185" w:rsidRPr="00380CA4">
        <w:t xml:space="preserve">hardliners of the </w:t>
      </w:r>
      <w:r w:rsidRPr="00380CA4">
        <w:t>D</w:t>
      </w:r>
      <w:r w:rsidR="00A64185" w:rsidRPr="00380CA4">
        <w:t>PP who</w:t>
      </w:r>
      <w:r w:rsidRPr="00380CA4">
        <w:t xml:space="preserve"> use arms sales as the pretext for independence-</w:t>
      </w:r>
      <w:r w:rsidR="00E172C2" w:rsidRPr="00380CA4">
        <w:t xml:space="preserve">inviting Chinese backlash and pushing the Straits to the </w:t>
      </w:r>
      <w:r w:rsidR="00882FD6" w:rsidRPr="00380CA4">
        <w:t>brink and war</w:t>
      </w:r>
    </w:p>
    <w:p w:rsidR="00E61090" w:rsidRPr="00380CA4" w:rsidRDefault="00E61090" w:rsidP="00E61090">
      <w:pPr>
        <w:rPr>
          <w:rStyle w:val="Style13ptBold"/>
        </w:rPr>
      </w:pPr>
      <w:r w:rsidRPr="00380CA4">
        <w:rPr>
          <w:rStyle w:val="Style13ptBold"/>
        </w:rPr>
        <w:t xml:space="preserve">Professor Pei in 19 </w:t>
      </w:r>
    </w:p>
    <w:p w:rsidR="00E61090" w:rsidRPr="00380CA4" w:rsidRDefault="00E61090" w:rsidP="00E61090">
      <w:proofErr w:type="spellStart"/>
      <w:r w:rsidRPr="00380CA4">
        <w:t>Minxin</w:t>
      </w:r>
      <w:proofErr w:type="spellEnd"/>
      <w:r w:rsidRPr="00380CA4">
        <w:t xml:space="preserve"> Pei, 1-17-2019, </w:t>
      </w:r>
      <w:proofErr w:type="spellStart"/>
      <w:r w:rsidRPr="00380CA4">
        <w:t>Minxin</w:t>
      </w:r>
      <w:proofErr w:type="spellEnd"/>
      <w:r w:rsidRPr="00380CA4">
        <w:t xml:space="preserve"> Pei, a professor of government at Claremont McKenna College and the author of China’s crony capitalism, is the inaugural Library of Congress chair in US–China </w:t>
      </w:r>
      <w:proofErr w:type="spellStart"/>
      <w:r w:rsidRPr="00380CA4">
        <w:t>relations."China’s</w:t>
      </w:r>
      <w:proofErr w:type="spellEnd"/>
      <w:r w:rsidRPr="00380CA4">
        <w:t xml:space="preserve"> perilous Taiwan policy," Strategist, https://www.aspistrategist.org.au/chinas-perilous-taiwan-policy/</w:t>
      </w:r>
    </w:p>
    <w:p w:rsidR="00E61090" w:rsidRPr="00380CA4" w:rsidRDefault="00E61090" w:rsidP="00E61090">
      <w:pPr>
        <w:rPr>
          <w:rStyle w:val="Emphasis"/>
        </w:rPr>
      </w:pPr>
      <w:r w:rsidRPr="00380CA4">
        <w:rPr>
          <w:rStyle w:val="StyleUnderline"/>
        </w:rPr>
        <w:t xml:space="preserve">The unfolding geopolitical contest between China and the United States has been described by many as a new cold war. If it ever becomes a hot one, </w:t>
      </w:r>
      <w:r w:rsidRPr="00380CA4">
        <w:rPr>
          <w:rStyle w:val="Emphasis"/>
        </w:rPr>
        <w:t>the flashpoint could be Taiwan,</w:t>
      </w:r>
      <w:r w:rsidRPr="00380CA4">
        <w:t xml:space="preserve"> owing in large part to Chinese policy towards the island. </w:t>
      </w:r>
      <w:r w:rsidRPr="00380CA4">
        <w:rPr>
          <w:rStyle w:val="Emphasis"/>
        </w:rPr>
        <w:t>China’s government suspended diplomatic contact with Taiwan in June 2016 because the pro-independence</w:t>
      </w:r>
      <w:r w:rsidRPr="00380CA4">
        <w:t xml:space="preserve"> Democratic Progressive Party (</w:t>
      </w:r>
      <w:r w:rsidRPr="00380CA4">
        <w:rPr>
          <w:rStyle w:val="Emphasis"/>
        </w:rPr>
        <w:t>DPP</w:t>
      </w:r>
      <w:r w:rsidRPr="00380CA4">
        <w:t xml:space="preserve">), which </w:t>
      </w:r>
      <w:r w:rsidRPr="00380CA4">
        <w:rPr>
          <w:rStyle w:val="Emphasis"/>
        </w:rPr>
        <w:t xml:space="preserve">had just returned to power, refused to </w:t>
      </w:r>
      <w:proofErr w:type="spellStart"/>
      <w:r w:rsidRPr="00380CA4">
        <w:rPr>
          <w:rStyle w:val="Emphasis"/>
        </w:rPr>
        <w:t>recognise</w:t>
      </w:r>
      <w:proofErr w:type="spellEnd"/>
      <w:r w:rsidRPr="00380CA4">
        <w:rPr>
          <w:rStyle w:val="Emphasis"/>
        </w:rPr>
        <w:t xml:space="preserve"> the </w:t>
      </w:r>
      <w:r w:rsidRPr="00380CA4">
        <w:t xml:space="preserve">so-called 1992 Consensus, </w:t>
      </w:r>
      <w:r w:rsidRPr="00380CA4">
        <w:rPr>
          <w:rStyle w:val="StyleUnderline"/>
        </w:rPr>
        <w:t xml:space="preserve">the political basis for </w:t>
      </w:r>
      <w:r w:rsidRPr="00380CA4">
        <w:rPr>
          <w:rStyle w:val="Emphasis"/>
        </w:rPr>
        <w:t>the One China principle</w:t>
      </w:r>
      <w:r w:rsidRPr="00380CA4">
        <w:t xml:space="preserve">. </w:t>
      </w:r>
      <w:r w:rsidRPr="00380CA4">
        <w:rPr>
          <w:rStyle w:val="StyleUnderline"/>
        </w:rPr>
        <w:t xml:space="preserve">Since the 2016 victory, however, Taiwanese President </w:t>
      </w:r>
      <w:r w:rsidRPr="00380CA4">
        <w:rPr>
          <w:rStyle w:val="Emphasis"/>
        </w:rPr>
        <w:t>Tsai</w:t>
      </w:r>
      <w:r w:rsidRPr="00380CA4">
        <w:t xml:space="preserve"> Ing-wen </w:t>
      </w:r>
      <w:r w:rsidRPr="00380CA4">
        <w:rPr>
          <w:rStyle w:val="Emphasis"/>
        </w:rPr>
        <w:t>has pursued a moderate policy, disappointing hardline DPP supporters</w:t>
      </w:r>
      <w:r w:rsidRPr="00380CA4">
        <w:rPr>
          <w:rStyle w:val="StyleUnderline"/>
        </w:rPr>
        <w:t xml:space="preserve">. </w:t>
      </w:r>
      <w:r w:rsidRPr="00380CA4">
        <w:t xml:space="preserve">That is not good enough for China, which has continued to tighten the screws on Taiwan. For example, it persuaded five other countries to follow it in severing diplomatic ties, reducing the number of countries that maintain formal relations with the island to just 17. China has also taken steps to stifle tourism from the mainland: whereas nearly 4.2 million mainland-Chinese tourists visited Taiwan in 2015, when the pro-Beijing Kuomintang government was in power, the total fell to just 2.73 million in 2017. </w:t>
      </w:r>
      <w:r w:rsidRPr="00380CA4">
        <w:rPr>
          <w:rStyle w:val="StyleUnderline"/>
        </w:rPr>
        <w:t xml:space="preserve">Taiwan’s government has not blinked. </w:t>
      </w:r>
      <w:r w:rsidRPr="00380CA4">
        <w:t xml:space="preserve">But, last November, the DPP did suffer devastating losses in local elections, largely because of </w:t>
      </w:r>
      <w:proofErr w:type="spellStart"/>
      <w:r w:rsidRPr="00380CA4">
        <w:t>anaemic</w:t>
      </w:r>
      <w:proofErr w:type="spellEnd"/>
      <w:r w:rsidRPr="00380CA4">
        <w:t xml:space="preserve"> economic growth—an outcome that drove the politically weakened Tsai to resign as party leader. For China, this seemed like the ideal moment to turn up the heat. So, on 2 January, Chinese </w:t>
      </w:r>
      <w:r w:rsidRPr="00380CA4">
        <w:rPr>
          <w:rStyle w:val="Emphasis"/>
        </w:rPr>
        <w:t>President Xi</w:t>
      </w:r>
      <w:r w:rsidRPr="00380CA4">
        <w:t xml:space="preserve"> Jinping </w:t>
      </w:r>
      <w:r w:rsidRPr="00380CA4">
        <w:rPr>
          <w:rStyle w:val="Emphasis"/>
        </w:rPr>
        <w:t>delivered a</w:t>
      </w:r>
      <w:r w:rsidRPr="00380CA4">
        <w:t xml:space="preserve"> major </w:t>
      </w:r>
      <w:r w:rsidRPr="00380CA4">
        <w:rPr>
          <w:rStyle w:val="Emphasis"/>
        </w:rPr>
        <w:t>speech</w:t>
      </w:r>
      <w:r w:rsidRPr="00380CA4">
        <w:rPr>
          <w:rStyle w:val="StyleUnderline"/>
        </w:rPr>
        <w:t xml:space="preserve"> on Taiwan, </w:t>
      </w:r>
      <w:r w:rsidRPr="00380CA4">
        <w:rPr>
          <w:rStyle w:val="Emphasis"/>
        </w:rPr>
        <w:t>in which he made it clear that China remains determined to seek reunification</w:t>
      </w:r>
      <w:r w:rsidRPr="00380CA4">
        <w:rPr>
          <w:rStyle w:val="StyleUnderline"/>
        </w:rPr>
        <w:t xml:space="preserve">. </w:t>
      </w:r>
      <w:r w:rsidRPr="00380CA4">
        <w:t xml:space="preserve">Xi dismissed the argument that China’s autocratic political system is fundamentally incompatible with Taiwan’s boisterous democracy, insisting that the </w:t>
      </w:r>
      <w:r w:rsidRPr="00380CA4">
        <w:rPr>
          <w:rStyle w:val="Emphasis"/>
        </w:rPr>
        <w:t>‘one country, two systems’</w:t>
      </w:r>
      <w:r w:rsidRPr="00380CA4">
        <w:t xml:space="preserve"> formula, first applied to Hong Kong when it reverted from British to Chinese rule in 1997, would be sufficient to protect Taiwan’s interests and autonomy. The formula is, however, now unravelling in Hong Kong, where freedoms have been eroding during Xi’s tenure. </w:t>
      </w:r>
      <w:r w:rsidRPr="00380CA4">
        <w:rPr>
          <w:rStyle w:val="StyleUnderline"/>
        </w:rPr>
        <w:t>Nor did Xi indicate that he would offer concessions to entice Taiwan back to the negotiating table</w:t>
      </w:r>
      <w:r w:rsidRPr="00380CA4">
        <w:t xml:space="preserve">. On the contrary, despite declaring that ‘Chinese will not fight Chinese’, </w:t>
      </w:r>
      <w:r w:rsidRPr="00380CA4">
        <w:rPr>
          <w:rStyle w:val="Emphasis"/>
        </w:rPr>
        <w:t>he refused to renounce the use of force to prevent Taiwan from seeking formal independence</w:t>
      </w:r>
      <w:r w:rsidRPr="00380CA4">
        <w:rPr>
          <w:rStyle w:val="StyleUnderline"/>
        </w:rPr>
        <w:t xml:space="preserve">. </w:t>
      </w:r>
      <w:r w:rsidRPr="00380CA4">
        <w:t xml:space="preserve">China must, in his words, ‘reserve the option to take any necessary measure’, though he claims that the threat is aimed at ‘external forces and at an extremely small number of “Taiwan independence” separatists’. Again, Taiwan’s government was unfazed. </w:t>
      </w:r>
      <w:r w:rsidRPr="00380CA4">
        <w:rPr>
          <w:rStyle w:val="StyleUnderline"/>
        </w:rPr>
        <w:t>Tsai responded with a defiant speech of her own, in which she flatly rejected both the One China principle and the ‘one country, two systems’ formula,</w:t>
      </w:r>
      <w:r w:rsidRPr="00380CA4">
        <w:t xml:space="preserve"> and called for the international community to support Taiwan’s de facto independence. Although Xi’s tough stance towards Taiwan may end up reinvigorating flagging support for Tsai and the DPP, there is no reason to think that he will abandon it anytime soon. But nor is there reason to think that China’s policy will stop backfiring. While inflicting economic pain and diplomatic humiliation on Taiwan may produce some short-term psychological satisfaction for China, the island will adjust over time and Chinese actions will yield decreasing returns. For example, after China cut the number of mainland visitors, Taiwan turned its attention to attracting tourists from other countries. Despite the decline in visitors from the mainland, 11 million tourists—a new record—visited the island in 2018. To reduce its economic dependence on the mainland, Taiwan has also been aggressively diversifying its overseas markets. And </w:t>
      </w:r>
      <w:r w:rsidRPr="00380CA4">
        <w:rPr>
          <w:rStyle w:val="StyleUnderline"/>
        </w:rPr>
        <w:t>although China’s economy is far larger, Taiwan has some important sources of leverage.</w:t>
      </w:r>
      <w:r w:rsidRPr="00380CA4">
        <w:t xml:space="preserve"> For example, restricting </w:t>
      </w:r>
      <w:r w:rsidRPr="00380CA4">
        <w:rPr>
          <w:rStyle w:val="StyleUnderline"/>
        </w:rPr>
        <w:t>its electronics industry</w:t>
      </w:r>
      <w:r w:rsidRPr="00380CA4">
        <w:t xml:space="preserve">—which forms a vital link between China and global information-technology supply chains—from doing business with the mainland would significantly accelerate the exodus of export-oriented manufacturers from China spurred by rising US import tariffs. </w:t>
      </w:r>
      <w:r w:rsidRPr="00380CA4">
        <w:rPr>
          <w:rStyle w:val="Emphasis"/>
        </w:rPr>
        <w:t>Perhaps the most dangerous consequence of China’s Taiwan policy is that it raises further tensions with the United States</w:t>
      </w:r>
      <w:r w:rsidRPr="00380CA4">
        <w:rPr>
          <w:rStyle w:val="StyleUnderline"/>
        </w:rPr>
        <w:t>. As the ultimate protector of Taiwan’s de facto independence, the US has already taken steps to convey</w:t>
      </w:r>
      <w:r w:rsidRPr="00380CA4">
        <w:t xml:space="preserve"> the message that </w:t>
      </w:r>
      <w:r w:rsidRPr="00380CA4">
        <w:rPr>
          <w:rStyle w:val="StyleUnderline"/>
        </w:rPr>
        <w:t>it will not just sit by and watch China bully the island</w:t>
      </w:r>
      <w:r w:rsidRPr="00380CA4">
        <w:t xml:space="preserve"> into submission. Last February, </w:t>
      </w:r>
      <w:r w:rsidRPr="00380CA4">
        <w:rPr>
          <w:rStyle w:val="StyleUnderline"/>
        </w:rPr>
        <w:t>the US Congress unanimously passed the Taiwan Travel Act</w:t>
      </w:r>
      <w:r w:rsidRPr="00380CA4">
        <w:t xml:space="preserve">, which will allow senior American officials to visit Taiwan and vice versa. </w:t>
      </w:r>
      <w:r w:rsidRPr="00380CA4">
        <w:rPr>
          <w:rStyle w:val="StyleUnderline"/>
        </w:rPr>
        <w:t>Though the measure is largely symbolic, it has infuriated China,</w:t>
      </w:r>
      <w:r w:rsidRPr="00380CA4">
        <w:t xml:space="preserve"> because it amounts to official recognition of the Taiwan government. Furthermore, in September, the US recalled its ambassadors to the Dominican Republic, El Salvador and Panama in protest over these countries’ decisions to sever diplomatic ties with Taiwan. </w:t>
      </w:r>
      <w:r w:rsidRPr="00380CA4">
        <w:rPr>
          <w:rStyle w:val="StyleUnderline"/>
        </w:rPr>
        <w:t xml:space="preserve">And </w:t>
      </w:r>
      <w:r w:rsidRPr="00380CA4">
        <w:rPr>
          <w:rStyle w:val="Emphasis"/>
        </w:rPr>
        <w:t xml:space="preserve">proposals to strengthen US–Taiwan </w:t>
      </w:r>
      <w:proofErr w:type="spellStart"/>
      <w:r w:rsidRPr="00380CA4">
        <w:rPr>
          <w:rStyle w:val="Emphasis"/>
        </w:rPr>
        <w:t>defence</w:t>
      </w:r>
      <w:proofErr w:type="spellEnd"/>
      <w:r w:rsidRPr="00380CA4">
        <w:rPr>
          <w:rStyle w:val="Emphasis"/>
        </w:rPr>
        <w:t xml:space="preserve"> cooperation, including through the sale of more advanced weapons, </w:t>
      </w:r>
      <w:r w:rsidRPr="00380CA4">
        <w:rPr>
          <w:rStyle w:val="StyleUnderline"/>
        </w:rPr>
        <w:t>are under discussion.</w:t>
      </w:r>
      <w:r w:rsidRPr="00380CA4">
        <w:t xml:space="preserve"> </w:t>
      </w:r>
      <w:r w:rsidRPr="00380CA4">
        <w:rPr>
          <w:rStyle w:val="Emphasis"/>
        </w:rPr>
        <w:t>So far, China has responded to such challenges to its One China policy by ratcheting up the pressure on Taiwan—sustaining a highly dangerous dynamic at a time when US–China relations are already fraught. Unless China’s leaders break the cycle, an escalating battle of wills with the US could erupt into direct conflict.</w:t>
      </w:r>
    </w:p>
    <w:p w:rsidR="00420FF8" w:rsidRPr="00380CA4" w:rsidRDefault="00D327CA" w:rsidP="00420FF8">
      <w:pPr>
        <w:pStyle w:val="Heading4"/>
      </w:pPr>
      <w:r w:rsidRPr="00380CA4">
        <w:t xml:space="preserve">Independently, </w:t>
      </w:r>
      <w:r w:rsidR="00420FF8" w:rsidRPr="00380CA4">
        <w:t xml:space="preserve">It’s </w:t>
      </w:r>
      <w:r w:rsidRPr="00380CA4">
        <w:t xml:space="preserve">the Chinese </w:t>
      </w:r>
      <w:r w:rsidR="00420FF8" w:rsidRPr="00380CA4">
        <w:t xml:space="preserve">Nationalism! </w:t>
      </w:r>
    </w:p>
    <w:p w:rsidR="00420FF8" w:rsidRPr="00380CA4" w:rsidRDefault="00420FF8" w:rsidP="00420FF8">
      <w:proofErr w:type="spellStart"/>
      <w:r w:rsidRPr="00380CA4">
        <w:rPr>
          <w:rStyle w:val="Style13ptBold"/>
        </w:rPr>
        <w:t>Edney</w:t>
      </w:r>
      <w:proofErr w:type="spellEnd"/>
      <w:r w:rsidRPr="00380CA4">
        <w:rPr>
          <w:rStyle w:val="Style13ptBold"/>
        </w:rPr>
        <w:t xml:space="preserve"> 15</w:t>
      </w:r>
      <w:r w:rsidRPr="00380CA4">
        <w:t xml:space="preserve"> (</w:t>
      </w:r>
      <w:proofErr w:type="spellStart"/>
      <w:r w:rsidRPr="00380CA4">
        <w:t>Kignsley</w:t>
      </w:r>
      <w:proofErr w:type="spellEnd"/>
      <w:r w:rsidRPr="00380CA4">
        <w:t xml:space="preserve"> </w:t>
      </w:r>
      <w:proofErr w:type="spellStart"/>
      <w:r w:rsidRPr="00380CA4">
        <w:t>Edney</w:t>
      </w:r>
      <w:proofErr w:type="spellEnd"/>
      <w:r w:rsidRPr="00380CA4">
        <w:t>- University of Leeds, “Building National Cohesion and Domestic Legitimacy: A Regime Security Approach to Soft Power in China,” Political Studies association: 2015 VOL 35(3-4), 259–272) RK</w:t>
      </w:r>
    </w:p>
    <w:p w:rsidR="00420FF8" w:rsidRPr="00380CA4" w:rsidRDefault="00420FF8" w:rsidP="00420FF8">
      <w:pPr>
        <w:rPr>
          <w:u w:val="single"/>
        </w:rPr>
      </w:pPr>
      <w:r w:rsidRPr="00380CA4">
        <w:rPr>
          <w:u w:val="single"/>
        </w:rPr>
        <w:t>Soft power is primarily relevant to the enhancement of regime legitimacy where a significant component of the moral justification for maintaining the current system is based on the regime’s ability to improve the international status of the national unit</w:t>
      </w:r>
      <w:r w:rsidRPr="00380CA4">
        <w:rPr>
          <w:sz w:val="14"/>
        </w:rPr>
        <w:t xml:space="preserve">. </w:t>
      </w:r>
      <w:r w:rsidRPr="00380CA4">
        <w:rPr>
          <w:u w:val="single"/>
        </w:rPr>
        <w:t>The</w:t>
      </w:r>
      <w:r w:rsidRPr="00380CA4">
        <w:rPr>
          <w:sz w:val="14"/>
        </w:rPr>
        <w:t xml:space="preserve"> international </w:t>
      </w:r>
      <w:r w:rsidRPr="00380CA4">
        <w:rPr>
          <w:b/>
          <w:u w:val="single"/>
        </w:rPr>
        <w:t>increase in positive attraction that is associated with a rise in soft power makes it easier for the regime to convince its citizens of the truth of its claim that the country’s international status is improving under its leadership</w:t>
      </w:r>
      <w:r w:rsidRPr="00380CA4">
        <w:rPr>
          <w:sz w:val="14"/>
        </w:rPr>
        <w:t>, where ‘</w:t>
      </w:r>
      <w:r w:rsidRPr="00380CA4">
        <w:rPr>
          <w:u w:val="single"/>
        </w:rPr>
        <w:t>status’ is defined not only in terms of material capabilities</w:t>
      </w:r>
      <w:r w:rsidRPr="00380CA4">
        <w:rPr>
          <w:sz w:val="14"/>
        </w:rPr>
        <w:t xml:space="preserve">, but also in terms of social recognition. For the most part, </w:t>
      </w:r>
      <w:r w:rsidRPr="00380CA4">
        <w:rPr>
          <w:u w:val="single"/>
        </w:rPr>
        <w:t>evidence of an increase in international recognition and attraction could be used to bolster claims that the regime has successfully improved the country’s international status</w:t>
      </w:r>
      <w:r w:rsidRPr="00380CA4">
        <w:rPr>
          <w:sz w:val="14"/>
        </w:rPr>
        <w:t xml:space="preserve">, </w:t>
      </w:r>
      <w:r w:rsidRPr="00380CA4">
        <w:rPr>
          <w:u w:val="single"/>
        </w:rPr>
        <w:t>regardless of whether soft power is a result of attraction to political values, culture or foreign policies, or whether it is generated by the policies of the regime or sources within broader society</w:t>
      </w:r>
      <w:r w:rsidRPr="00380CA4">
        <w:rPr>
          <w:sz w:val="14"/>
        </w:rPr>
        <w:t xml:space="preserve">. Some internationally attractive cultural products can also be the work of dissidents or relate to aspects of culture or values that the regime would rather suppress, however, and these sources of attraction are difficult for the authorities to exploit. Chinese political elites feel a keen sense of obligation to restore the country’s past great power status (Deng, 2008, pp. 8–9) and show its people that China is globally respected and admired (Zhang, 2012, p. 620). </w:t>
      </w:r>
      <w:r w:rsidRPr="00380CA4">
        <w:rPr>
          <w:u w:val="single"/>
        </w:rPr>
        <w:t>The leadership attempts to appease domestic nationalist audiences by gaining ‘face’ for China abroad</w:t>
      </w:r>
      <w:r w:rsidRPr="00380CA4">
        <w:rPr>
          <w:sz w:val="14"/>
        </w:rPr>
        <w:t xml:space="preserve"> (</w:t>
      </w:r>
      <w:proofErr w:type="spellStart"/>
      <w:r w:rsidRPr="00380CA4">
        <w:rPr>
          <w:sz w:val="14"/>
        </w:rPr>
        <w:t>Gries</w:t>
      </w:r>
      <w:proofErr w:type="spellEnd"/>
      <w:r w:rsidRPr="00380CA4">
        <w:rPr>
          <w:sz w:val="14"/>
        </w:rPr>
        <w:t xml:space="preserve">, 2004, pp. 120–121) </w:t>
      </w:r>
      <w:r w:rsidRPr="00380CA4">
        <w:rPr>
          <w:b/>
          <w:u w:val="single"/>
        </w:rPr>
        <w:t>and the party-state has often publicized statements of support or admiration from foreign allies to demonstrate China’s international status and thereby bolster its moral claim to rule</w:t>
      </w:r>
      <w:r w:rsidRPr="00380CA4">
        <w:rPr>
          <w:sz w:val="14"/>
        </w:rPr>
        <w:t xml:space="preserve"> (e.g. Brady, 2003, p. 228). If there is a broad-based growth in Chinese soft power, these </w:t>
      </w:r>
      <w:r w:rsidRPr="00380CA4">
        <w:rPr>
          <w:u w:val="single"/>
        </w:rPr>
        <w:t>statements are likely to become more common and more credible as the number and variety of foreign actors who are attracted to China increases</w:t>
      </w:r>
      <w:r w:rsidRPr="00380CA4">
        <w:rPr>
          <w:sz w:val="14"/>
        </w:rPr>
        <w:t xml:space="preserve">. Moreover, </w:t>
      </w:r>
      <w:r w:rsidRPr="00380CA4">
        <w:rPr>
          <w:u w:val="single"/>
        </w:rPr>
        <w:t>international attraction to China’s success</w:t>
      </w:r>
      <w:r w:rsidRPr="00380CA4">
        <w:rPr>
          <w:sz w:val="14"/>
        </w:rPr>
        <w:t xml:space="preserve"> in areas such as economic development </w:t>
      </w:r>
      <w:r w:rsidRPr="00380CA4">
        <w:rPr>
          <w:u w:val="single"/>
        </w:rPr>
        <w:t>expands the number of ‘nodes’ in networks of ‘legitimacy belief’</w:t>
      </w:r>
      <w:r w:rsidRPr="00380CA4">
        <w:rPr>
          <w:sz w:val="14"/>
        </w:rPr>
        <w:t>, thereby reducing the marginal cost of persuasion and squeezing out alternative discourses that might challenge regime legitimacy (</w:t>
      </w:r>
      <w:proofErr w:type="spellStart"/>
      <w:r w:rsidRPr="00380CA4">
        <w:rPr>
          <w:sz w:val="14"/>
        </w:rPr>
        <w:t>Gerschewski</w:t>
      </w:r>
      <w:proofErr w:type="spellEnd"/>
      <w:r w:rsidRPr="00380CA4">
        <w:rPr>
          <w:sz w:val="14"/>
        </w:rPr>
        <w:t xml:space="preserve">, 2013, pp. 26–27). </w:t>
      </w:r>
      <w:r w:rsidRPr="00380CA4">
        <w:rPr>
          <w:u w:val="single"/>
        </w:rPr>
        <w:t>This makes it easier for the CCP to claim legitimacy based on its success in moving China toward the shared goal of national ‘rejuvenation’</w:t>
      </w:r>
      <w:r w:rsidRPr="00380CA4">
        <w:rPr>
          <w:sz w:val="14"/>
        </w:rPr>
        <w:t xml:space="preserve">. </w:t>
      </w:r>
      <w:r w:rsidRPr="00380CA4">
        <w:rPr>
          <w:b/>
          <w:u w:val="single"/>
        </w:rPr>
        <w:t>Although ‘national cohesion’ is a concept that is rather nebulous and difficult to assess, the regular references to ‘cohesion’ in official CCP statements indicate that Chinese leaders are worried about it and seek to improve it</w:t>
      </w:r>
      <w:r w:rsidRPr="00380CA4">
        <w:rPr>
          <w:sz w:val="14"/>
        </w:rPr>
        <w:t xml:space="preserve"> (e.g. CCP Central Committee, 2011; 2013). As China has become a more plural society, </w:t>
      </w:r>
      <w:r w:rsidRPr="00380CA4">
        <w:rPr>
          <w:u w:val="single"/>
        </w:rPr>
        <w:t>generating social consensus</w:t>
      </w:r>
      <w:r w:rsidRPr="00380CA4">
        <w:rPr>
          <w:sz w:val="14"/>
        </w:rPr>
        <w:t xml:space="preserve"> (</w:t>
      </w:r>
      <w:proofErr w:type="spellStart"/>
      <w:r w:rsidRPr="00380CA4">
        <w:rPr>
          <w:sz w:val="14"/>
        </w:rPr>
        <w:t>ningju</w:t>
      </w:r>
      <w:proofErr w:type="spellEnd"/>
      <w:r w:rsidRPr="00380CA4">
        <w:rPr>
          <w:sz w:val="14"/>
        </w:rPr>
        <w:t xml:space="preserve"> </w:t>
      </w:r>
      <w:proofErr w:type="spellStart"/>
      <w:r w:rsidRPr="00380CA4">
        <w:rPr>
          <w:sz w:val="14"/>
        </w:rPr>
        <w:t>gongshi</w:t>
      </w:r>
      <w:proofErr w:type="spellEnd"/>
      <w:r w:rsidRPr="00380CA4">
        <w:rPr>
          <w:sz w:val="14"/>
        </w:rPr>
        <w:t xml:space="preserve">) </w:t>
      </w:r>
      <w:r w:rsidRPr="00380CA4">
        <w:rPr>
          <w:u w:val="single"/>
        </w:rPr>
        <w:t>and unifying the people</w:t>
      </w:r>
      <w:r w:rsidRPr="00380CA4">
        <w:rPr>
          <w:sz w:val="14"/>
        </w:rPr>
        <w:t xml:space="preserve"> (</w:t>
      </w:r>
      <w:proofErr w:type="spellStart"/>
      <w:r w:rsidRPr="00380CA4">
        <w:rPr>
          <w:sz w:val="14"/>
        </w:rPr>
        <w:t>ningju</w:t>
      </w:r>
      <w:proofErr w:type="spellEnd"/>
      <w:r w:rsidRPr="00380CA4">
        <w:rPr>
          <w:sz w:val="14"/>
        </w:rPr>
        <w:t xml:space="preserve"> </w:t>
      </w:r>
      <w:proofErr w:type="spellStart"/>
      <w:r w:rsidRPr="00380CA4">
        <w:rPr>
          <w:sz w:val="14"/>
        </w:rPr>
        <w:t>renxin</w:t>
      </w:r>
      <w:proofErr w:type="spellEnd"/>
      <w:r w:rsidRPr="00380CA4">
        <w:rPr>
          <w:sz w:val="14"/>
        </w:rPr>
        <w:t xml:space="preserve">) </w:t>
      </w:r>
      <w:r w:rsidRPr="00380CA4">
        <w:rPr>
          <w:u w:val="single"/>
        </w:rPr>
        <w:t>have become serious concerns for the propaganda authorities</w:t>
      </w:r>
      <w:r w:rsidRPr="00380CA4">
        <w:rPr>
          <w:sz w:val="14"/>
        </w:rPr>
        <w:t xml:space="preserve"> (</w:t>
      </w:r>
      <w:proofErr w:type="spellStart"/>
      <w:r w:rsidRPr="00380CA4">
        <w:rPr>
          <w:sz w:val="14"/>
        </w:rPr>
        <w:t>Edney</w:t>
      </w:r>
      <w:proofErr w:type="spellEnd"/>
      <w:r w:rsidRPr="00380CA4">
        <w:rPr>
          <w:sz w:val="14"/>
        </w:rPr>
        <w:t>, 2014). According to propaganda chief Liu Yunshan, achieving the ‘China dream’ of the great rejuvenation of the Chinese nation requires cultural cohesion (Xinhua, 2013), while an early article on national cultural security published on a CCP website argues that if a country lacks cohesion – even if it is strong in terms of other forms of power – when it faces challenges such as a natural disaster or foreign invasion it will ‘collapse at the first blow’ (</w:t>
      </w:r>
      <w:proofErr w:type="spellStart"/>
      <w:r w:rsidRPr="00380CA4">
        <w:rPr>
          <w:sz w:val="14"/>
        </w:rPr>
        <w:t>bu</w:t>
      </w:r>
      <w:proofErr w:type="spellEnd"/>
      <w:r w:rsidRPr="00380CA4">
        <w:rPr>
          <w:sz w:val="14"/>
        </w:rPr>
        <w:t xml:space="preserve"> </w:t>
      </w:r>
      <w:proofErr w:type="spellStart"/>
      <w:r w:rsidRPr="00380CA4">
        <w:rPr>
          <w:sz w:val="14"/>
        </w:rPr>
        <w:t>kan</w:t>
      </w:r>
      <w:proofErr w:type="spellEnd"/>
      <w:r w:rsidRPr="00380CA4">
        <w:rPr>
          <w:sz w:val="14"/>
        </w:rPr>
        <w:t xml:space="preserve"> </w:t>
      </w:r>
      <w:proofErr w:type="spellStart"/>
      <w:r w:rsidRPr="00380CA4">
        <w:rPr>
          <w:sz w:val="14"/>
        </w:rPr>
        <w:t>yi</w:t>
      </w:r>
      <w:proofErr w:type="spellEnd"/>
      <w:r w:rsidRPr="00380CA4">
        <w:rPr>
          <w:sz w:val="14"/>
        </w:rPr>
        <w:t xml:space="preserve"> ji) (Yang, 2006). A lack of national cohesion can be a persistent problem for weak states that are unable to generate ‘a domestic political and social consensus of sufficient strength to eliminate the large-scale use of force as a major and continuing element in the domestic political life of the nation’ (Buzan, 1983, p. 67).</w:t>
      </w:r>
      <w:r w:rsidRPr="00380CA4">
        <w:rPr>
          <w:u w:val="single"/>
        </w:rPr>
        <w:t>Normally soft power refers to a country’s attractiveness to foreign constituencies</w:t>
      </w:r>
      <w:r w:rsidRPr="00380CA4">
        <w:rPr>
          <w:sz w:val="14"/>
        </w:rPr>
        <w:t xml:space="preserve">. </w:t>
      </w:r>
      <w:r w:rsidRPr="00380CA4">
        <w:rPr>
          <w:u w:val="single"/>
        </w:rPr>
        <w:t>To consider the possibility that it could enhance national cohesion</w:t>
      </w:r>
      <w:r w:rsidRPr="00380CA4">
        <w:rPr>
          <w:sz w:val="14"/>
        </w:rPr>
        <w:t>, however</w:t>
      </w:r>
      <w:r w:rsidRPr="00380CA4">
        <w:rPr>
          <w:b/>
          <w:u w:val="single"/>
        </w:rPr>
        <w:t>, it is necessary to apply the concept to the relationship between domestic constituencies</w:t>
      </w:r>
      <w:r w:rsidRPr="00380CA4">
        <w:rPr>
          <w:sz w:val="14"/>
        </w:rPr>
        <w:t xml:space="preserve">. In this sense, the soft power of the political, social and cultural core of the polity encourages domestic interest groups and individuals on the margins to want the same outcomes, such as stability and national cohesion, as the authorities at the center. Although this might seem to be a major step away from the traditional interpretation of soft power, Nye’s (2011, pp. 19–20) argument that </w:t>
      </w:r>
      <w:r w:rsidRPr="00380CA4">
        <w:rPr>
          <w:u w:val="single"/>
        </w:rPr>
        <w:t>soft power is a key requirement of an effective counter-insurgency strategy and that dealing with the threat of terrorism requires the soft power of an appealing narrative that can win over mainstream society and prevent terrorists recruiting new members to their groups,</w:t>
      </w:r>
      <w:r w:rsidRPr="00380CA4">
        <w:rPr>
          <w:sz w:val="14"/>
        </w:rPr>
        <w:t xml:space="preserve"> highlights the concept’s potential significance for state efforts to respond to domestic sources of instability. In this case, </w:t>
      </w:r>
      <w:r w:rsidRPr="00380CA4">
        <w:rPr>
          <w:b/>
          <w:u w:val="single"/>
        </w:rPr>
        <w:t>soft power involves enhancing regime security by making it less likely that domestic adversaries who pose a threat to national cohesion will be able to obtain material support from the local population, which then makes it easier for the state to deal with the security threat they pose</w:t>
      </w:r>
      <w:r w:rsidRPr="00380CA4">
        <w:rPr>
          <w:sz w:val="14"/>
        </w:rPr>
        <w:t xml:space="preserve">. The </w:t>
      </w:r>
      <w:r w:rsidRPr="00380CA4">
        <w:rPr>
          <w:u w:val="single"/>
        </w:rPr>
        <w:t>authorities in Beijing</w:t>
      </w:r>
      <w:r w:rsidRPr="00380CA4">
        <w:rPr>
          <w:sz w:val="14"/>
        </w:rPr>
        <w:t xml:space="preserve"> </w:t>
      </w:r>
      <w:r w:rsidRPr="00380CA4">
        <w:rPr>
          <w:u w:val="single"/>
        </w:rPr>
        <w:t>face a range of threats to national cohesion from peripheral regions</w:t>
      </w:r>
      <w:r w:rsidRPr="00380CA4">
        <w:rPr>
          <w:sz w:val="14"/>
        </w:rPr>
        <w:t xml:space="preserve">, </w:t>
      </w:r>
      <w:r w:rsidRPr="00380CA4">
        <w:rPr>
          <w:u w:val="single"/>
        </w:rPr>
        <w:t>including</w:t>
      </w:r>
      <w:r w:rsidRPr="00380CA4">
        <w:rPr>
          <w:sz w:val="14"/>
        </w:rPr>
        <w:t xml:space="preserve"> the ongoing problem of terrorism and insurgent attacks in Xinjiang, protests and discontent in Tibet, pro-democracy protests in Hong Kong and </w:t>
      </w:r>
      <w:r w:rsidRPr="00380CA4">
        <w:rPr>
          <w:b/>
          <w:u w:val="single"/>
        </w:rPr>
        <w:t>de facto independence in Taiwan</w:t>
      </w:r>
      <w:r w:rsidRPr="00380CA4">
        <w:rPr>
          <w:sz w:val="14"/>
        </w:rPr>
        <w:t xml:space="preserve">. In light of these challenges </w:t>
      </w:r>
      <w:r w:rsidRPr="00380CA4">
        <w:rPr>
          <w:u w:val="single"/>
        </w:rPr>
        <w:t>it would not be unreasonable</w:t>
      </w:r>
      <w:r w:rsidRPr="00380CA4">
        <w:rPr>
          <w:sz w:val="14"/>
        </w:rPr>
        <w:t xml:space="preserve"> for scholars, or even the authorities, </w:t>
      </w:r>
      <w:r w:rsidRPr="00380CA4">
        <w:rPr>
          <w:b/>
          <w:u w:val="single"/>
        </w:rPr>
        <w:t>to interpret ‘soft power’ as something that could also be applied to improve regime security by enhancing the cohesion between the political, social and cultural core of the Chinese polity and those on the margins.</w:t>
      </w:r>
      <w:r w:rsidRPr="00380CA4">
        <w:rPr>
          <w:sz w:val="14"/>
        </w:rPr>
        <w:t xml:space="preserve"> Indeed, in more general terms, Wang and Lu (2008, p. 427) have pointed out that Chinese interpretations of soft power include ‘the ability to generate compliance in a society by moral example and persuasion’. </w:t>
      </w:r>
      <w:r w:rsidRPr="00380CA4">
        <w:rPr>
          <w:b/>
          <w:u w:val="single"/>
        </w:rPr>
        <w:t>The concept is also relevant to China’s regime security because the soft power of other actors can constitute a threat to cohesion or CCP legitimacy</w:t>
      </w:r>
      <w:r w:rsidRPr="00380CA4">
        <w:rPr>
          <w:sz w:val="14"/>
        </w:rPr>
        <w:t xml:space="preserve">. </w:t>
      </w:r>
      <w:r w:rsidRPr="00380CA4">
        <w:rPr>
          <w:u w:val="single"/>
        </w:rPr>
        <w:t>Taiwan’s soft power</w:t>
      </w:r>
      <w:r w:rsidRPr="00380CA4">
        <w:rPr>
          <w:sz w:val="14"/>
        </w:rPr>
        <w:t xml:space="preserve">, according to most Taiwanese, </w:t>
      </w:r>
      <w:r w:rsidRPr="00380CA4">
        <w:rPr>
          <w:u w:val="single"/>
        </w:rPr>
        <w:t>stems primarily from its democratic system and values</w:t>
      </w:r>
      <w:r w:rsidRPr="00380CA4">
        <w:rPr>
          <w:sz w:val="14"/>
        </w:rPr>
        <w:t xml:space="preserve"> (Wang and Lu, 2008, p. 432). </w:t>
      </w:r>
      <w:r w:rsidRPr="00380CA4">
        <w:rPr>
          <w:u w:val="single"/>
        </w:rPr>
        <w:t>The appeal of Taiwan’s democracy has increased international support for the Taiwanese authorities</w:t>
      </w:r>
      <w:r w:rsidRPr="00380CA4">
        <w:rPr>
          <w:sz w:val="14"/>
        </w:rPr>
        <w:t xml:space="preserve"> (Hughes, 1999, pp. 134–136), </w:t>
      </w:r>
      <w:r w:rsidRPr="00380CA4">
        <w:rPr>
          <w:u w:val="single"/>
        </w:rPr>
        <w:t>particularly in the US, and thus undermines party-state efforts to push for reunification</w:t>
      </w:r>
      <w:r w:rsidRPr="00380CA4">
        <w:rPr>
          <w:sz w:val="14"/>
        </w:rPr>
        <w:t xml:space="preserve">. The liberal democratic values that are a key feature of American soft power are also a source of regime insecurity in China and will be discussed further in the section on soft power and cultural security below. Non-state actors can also possess soft power (Nye, 2004, pp. 90–97) and in China’s case the soft power of the Dalai Lama and Tibetan exile community can have a negative effect on party-state efforts to generate national cohesion. </w:t>
      </w:r>
      <w:r w:rsidRPr="00380CA4">
        <w:rPr>
          <w:u w:val="single"/>
        </w:rPr>
        <w:t>Dealing with these challenges is not as simple as improving Chinese soft power,</w:t>
      </w:r>
      <w:r w:rsidRPr="00380CA4">
        <w:rPr>
          <w:sz w:val="14"/>
        </w:rPr>
        <w:t xml:space="preserve"> since an increase in the attractiveness of one actor does not necessarily result in another becoming less attractive. </w:t>
      </w:r>
      <w:r w:rsidRPr="00380CA4">
        <w:rPr>
          <w:b/>
          <w:u w:val="single"/>
        </w:rPr>
        <w:t>When the values the CCP appeals to in order to justify its rule are incompatible with the values associated with the soft power of other actors, however, Chinese attempts to build soft power become more competitive and defensive</w:t>
      </w:r>
      <w:r w:rsidRPr="00380CA4">
        <w:rPr>
          <w:sz w:val="14"/>
        </w:rPr>
        <w:t xml:space="preserve">. Li (2009, p. 33) points out that many Chinese analysts and other elites believe that </w:t>
      </w:r>
      <w:r w:rsidRPr="00380CA4">
        <w:rPr>
          <w:u w:val="single"/>
        </w:rPr>
        <w:t>policies to increase China’s cultural competitiveness can reduce the influence of Western culture and defend against the infiltration of liberal political ideas, especially among China’s youth.</w:t>
      </w:r>
    </w:p>
    <w:p w:rsidR="00882FD6" w:rsidRPr="00380CA4" w:rsidRDefault="00882FD6" w:rsidP="00420FF8">
      <w:pPr>
        <w:rPr>
          <w:u w:val="single"/>
        </w:rPr>
      </w:pPr>
    </w:p>
    <w:p w:rsidR="00D327CA" w:rsidRPr="00380CA4" w:rsidRDefault="00D327CA" w:rsidP="00D327CA">
      <w:pPr>
        <w:pStyle w:val="Heading4"/>
      </w:pPr>
      <w:r w:rsidRPr="00380CA4">
        <w:t xml:space="preserve">Reunification k to </w:t>
      </w:r>
      <w:proofErr w:type="spellStart"/>
      <w:r w:rsidRPr="00380CA4">
        <w:t>ccp</w:t>
      </w:r>
      <w:proofErr w:type="spellEnd"/>
      <w:r w:rsidRPr="00380CA4">
        <w:t xml:space="preserve"> legitimacy </w:t>
      </w:r>
    </w:p>
    <w:p w:rsidR="00D327CA" w:rsidRPr="00380CA4" w:rsidRDefault="00D327CA" w:rsidP="00D327CA">
      <w:proofErr w:type="spellStart"/>
      <w:r w:rsidRPr="00380CA4">
        <w:rPr>
          <w:rStyle w:val="Style13ptBold"/>
        </w:rPr>
        <w:t>Marschik</w:t>
      </w:r>
      <w:proofErr w:type="spellEnd"/>
      <w:r w:rsidRPr="00380CA4">
        <w:rPr>
          <w:rStyle w:val="Style13ptBold"/>
        </w:rPr>
        <w:t xml:space="preserve"> 18</w:t>
      </w:r>
      <w:r w:rsidRPr="00380CA4">
        <w:t xml:space="preserve"> (Quinn </w:t>
      </w:r>
      <w:proofErr w:type="spellStart"/>
      <w:r w:rsidRPr="00380CA4">
        <w:t>Marschik</w:t>
      </w:r>
      <w:proofErr w:type="spellEnd"/>
      <w:r w:rsidRPr="00380CA4">
        <w:t>- China policy analyst based in Washington, D.C.., 4-29-2018, "The Great Game in Asia: How China Sees Taiwan," National Interest, “https://nationalinterest.org/feature/the-great-game-asia-how-china-sees-taiwan-25610"</w:t>
      </w:r>
    </w:p>
    <w:p w:rsidR="00D327CA" w:rsidRPr="00380CA4" w:rsidRDefault="00D327CA" w:rsidP="00D327CA">
      <w:pPr>
        <w:rPr>
          <w:b/>
          <w:u w:val="single"/>
        </w:rPr>
      </w:pPr>
      <w:r w:rsidRPr="00380CA4">
        <w:rPr>
          <w:u w:val="single"/>
        </w:rPr>
        <w:t>In the wake of China’s</w:t>
      </w:r>
      <w:hyperlink r:id="rId7" w:tgtFrame="_blank" w:history="1">
        <w:r w:rsidRPr="00380CA4">
          <w:rPr>
            <w:rStyle w:val="Hyperlink"/>
            <w:u w:val="single"/>
          </w:rPr>
          <w:t> live-fire drills</w:t>
        </w:r>
      </w:hyperlink>
      <w:r w:rsidRPr="00380CA4">
        <w:rPr>
          <w:u w:val="single"/>
        </w:rPr>
        <w:t> in the Taiwan Strait</w:t>
      </w:r>
      <w:r w:rsidRPr="00380CA4">
        <w:rPr>
          <w:sz w:val="14"/>
        </w:rPr>
        <w:t>, along with the</w:t>
      </w:r>
      <w:hyperlink r:id="rId8" w:tgtFrame="_blank" w:history="1">
        <w:r w:rsidRPr="00380CA4">
          <w:rPr>
            <w:rStyle w:val="Hyperlink"/>
            <w:sz w:val="14"/>
          </w:rPr>
          <w:t xml:space="preserve"> largest naval drills</w:t>
        </w:r>
      </w:hyperlink>
      <w:r w:rsidRPr="00380CA4">
        <w:rPr>
          <w:sz w:val="14"/>
        </w:rPr>
        <w:t xml:space="preserve"> in history of the People’s Liberation Army Navy, the Republic of China’s (</w:t>
      </w:r>
      <w:r w:rsidRPr="00380CA4">
        <w:rPr>
          <w:u w:val="single"/>
        </w:rPr>
        <w:t>Taiwan</w:t>
      </w:r>
      <w:r w:rsidRPr="00380CA4">
        <w:rPr>
          <w:sz w:val="14"/>
        </w:rPr>
        <w:t xml:space="preserve">) </w:t>
      </w:r>
      <w:r w:rsidRPr="00380CA4">
        <w:rPr>
          <w:u w:val="single"/>
        </w:rPr>
        <w:t>status and meaning to the U.S.-China relationship is more prominent than ever</w:t>
      </w:r>
      <w:r w:rsidRPr="00380CA4">
        <w:rPr>
          <w:sz w:val="14"/>
        </w:rPr>
        <w:t>. Even as the United States</w:t>
      </w:r>
      <w:hyperlink r:id="rId9" w:tgtFrame="_blank" w:history="1">
        <w:r w:rsidRPr="00380CA4">
          <w:rPr>
            <w:rStyle w:val="Hyperlink"/>
            <w:sz w:val="14"/>
          </w:rPr>
          <w:t xml:space="preserve"> implements</w:t>
        </w:r>
      </w:hyperlink>
      <w:r w:rsidRPr="00380CA4">
        <w:rPr>
          <w:sz w:val="14"/>
        </w:rPr>
        <w:t xml:space="preserve"> the Taiwan Travel Act, with a</w:t>
      </w:r>
      <w:hyperlink r:id="rId10" w:tgtFrame="_blank" w:history="1">
        <w:r w:rsidRPr="00380CA4">
          <w:rPr>
            <w:rStyle w:val="Hyperlink"/>
            <w:sz w:val="14"/>
          </w:rPr>
          <w:t xml:space="preserve"> potential review</w:t>
        </w:r>
      </w:hyperlink>
      <w:r w:rsidRPr="00380CA4">
        <w:rPr>
          <w:sz w:val="14"/>
        </w:rPr>
        <w:t xml:space="preserve"> of its “One China Policy” in the future, Taiwan’s significance to Beijing appears unwavering. </w:t>
      </w:r>
      <w:r w:rsidRPr="00380CA4">
        <w:rPr>
          <w:u w:val="single"/>
        </w:rPr>
        <w:t xml:space="preserve">As a starting point to improving the Sino-American relationship over the Taiwan question, perhaps it is time for the United States to reexamine what Taiwan really means to China. </w:t>
      </w:r>
      <w:r w:rsidRPr="00380CA4">
        <w:rPr>
          <w:sz w:val="14"/>
        </w:rPr>
        <w:t xml:space="preserve">First and foremost, the resolution of </w:t>
      </w:r>
      <w:r w:rsidRPr="00380CA4">
        <w:rPr>
          <w:b/>
          <w:u w:val="single"/>
        </w:rPr>
        <w:t>Taiwan’s status has major implications for the Communist Party of China’s (CCP) legitimacy as the ruling party of China</w:t>
      </w:r>
      <w:r w:rsidRPr="00380CA4">
        <w:rPr>
          <w:sz w:val="14"/>
        </w:rPr>
        <w:t xml:space="preserve">. </w:t>
      </w:r>
      <w:r w:rsidRPr="00380CA4">
        <w:rPr>
          <w:u w:val="single"/>
        </w:rPr>
        <w:t>This legitimacy can be broken down into three parts: legitimacy from the Chinese Civil War, CCP statements and policies, and history. For the CCP, Taiwan represents the final obstacle to truly concluding the Chinese Civil War</w:t>
      </w:r>
      <w:r w:rsidRPr="00380CA4">
        <w:rPr>
          <w:sz w:val="14"/>
        </w:rPr>
        <w:t xml:space="preserve">. </w:t>
      </w:r>
      <w:r w:rsidRPr="00380CA4">
        <w:rPr>
          <w:u w:val="single"/>
        </w:rPr>
        <w:t>The island is not just a haven</w:t>
      </w:r>
      <w:r w:rsidRPr="00380CA4">
        <w:rPr>
          <w:sz w:val="14"/>
        </w:rPr>
        <w:t xml:space="preserve"> for the Kuomintang who lost the civil war on the Mainland, </w:t>
      </w:r>
      <w:r w:rsidRPr="00380CA4">
        <w:rPr>
          <w:b/>
          <w:u w:val="single"/>
        </w:rPr>
        <w:t>but also represents a threat to Beijing’s system of governance as an alternative model for the Chinese people</w:t>
      </w:r>
      <w:r w:rsidRPr="00380CA4">
        <w:rPr>
          <w:u w:val="single"/>
        </w:rPr>
        <w:t>. To maintain its grip on the Chinese state, the CCP believes it must finish what Mao could not</w:t>
      </w:r>
      <w:r w:rsidRPr="00380CA4">
        <w:rPr>
          <w:sz w:val="14"/>
        </w:rPr>
        <w:t xml:space="preserve"> and defeat the “followers” of Chiang Kai-shek—thereby </w:t>
      </w:r>
      <w:r w:rsidRPr="00380CA4">
        <w:rPr>
          <w:u w:val="single"/>
        </w:rPr>
        <w:t>eliminating a threat to China’s internal stability. It also does not help that the CCP have also backed themselves into this corner</w:t>
      </w:r>
      <w:r w:rsidRPr="00380CA4">
        <w:rPr>
          <w:sz w:val="14"/>
        </w:rPr>
        <w:t xml:space="preserve">. Since the 16th National Congress of the Communist Party of China in 2002, </w:t>
      </w:r>
      <w:r w:rsidRPr="00380CA4">
        <w:rPr>
          <w:u w:val="single"/>
        </w:rPr>
        <w:t xml:space="preserve">the CCP has </w:t>
      </w:r>
      <w:proofErr w:type="spellStart"/>
      <w:r w:rsidRPr="00380CA4">
        <w:rPr>
          <w:u w:val="single"/>
        </w:rPr>
        <w:t>beenconsistent</w:t>
      </w:r>
      <w:proofErr w:type="spellEnd"/>
      <w:r w:rsidRPr="00380CA4">
        <w:rPr>
          <w:u w:val="single"/>
        </w:rPr>
        <w:t xml:space="preserve"> in its policy toward Taiwan,</w:t>
      </w:r>
      <w:r w:rsidRPr="00380CA4">
        <w:rPr>
          <w:sz w:val="14"/>
        </w:rPr>
        <w:t xml:space="preserve"> with elements of the policy going back to 1995. It is very difficult to back down from a policy that has been espoused for over twenty years, not to mention China’s</w:t>
      </w:r>
      <w:hyperlink r:id="rId11" w:tgtFrame="_blank" w:history="1">
        <w:r w:rsidRPr="00380CA4">
          <w:rPr>
            <w:rStyle w:val="Hyperlink"/>
            <w:sz w:val="14"/>
          </w:rPr>
          <w:t xml:space="preserve"> Patriotic Education Campaign</w:t>
        </w:r>
      </w:hyperlink>
      <w:r w:rsidRPr="00380CA4">
        <w:rPr>
          <w:sz w:val="14"/>
        </w:rPr>
        <w:t xml:space="preserve"> has solidified Taiwan’s status as part of China in the minds of the Chinese people. Moreover, a key policy heavily promoted by Chinese President Xi Jinping is the “China Dream” of the “great rejuvenation of the Chinese nation.” This most likely includes Chinese reunification with Taiwan. </w:t>
      </w:r>
      <w:r w:rsidRPr="00380CA4">
        <w:rPr>
          <w:u w:val="single"/>
        </w:rPr>
        <w:t>From a historical perspective, which ties into the China Dream</w:t>
      </w:r>
      <w:r w:rsidRPr="00380CA4">
        <w:rPr>
          <w:sz w:val="14"/>
        </w:rPr>
        <w:t xml:space="preserve">, </w:t>
      </w:r>
      <w:r w:rsidRPr="00380CA4">
        <w:rPr>
          <w:u w:val="single"/>
        </w:rPr>
        <w:t>unification of the country is typically required for lasting legitimacy</w:t>
      </w:r>
      <w:r w:rsidRPr="00380CA4">
        <w:rPr>
          <w:sz w:val="14"/>
        </w:rPr>
        <w:t xml:space="preserve">. The Chinese dynasties one usually hears about are the Shang, Zhou, Qin, Han, Sui, Tang, Song, Yuan, Ming and Qing. </w:t>
      </w:r>
      <w:r w:rsidRPr="00380CA4">
        <w:rPr>
          <w:u w:val="single"/>
        </w:rPr>
        <w:t>Very few realize that China has undergone numerous states of disunity, some periods lasting over one hundred years, with competition amongst various dynasties and political entities for total control of China</w:t>
      </w:r>
      <w:r w:rsidRPr="00380CA4">
        <w:rPr>
          <w:sz w:val="14"/>
        </w:rPr>
        <w:t xml:space="preserve">. </w:t>
      </w:r>
      <w:r w:rsidRPr="00380CA4">
        <w:rPr>
          <w:b/>
          <w:u w:val="single"/>
        </w:rPr>
        <w:t xml:space="preserve">Reabsorbing Taiwan would help cement the People’s Republic of China (PRC) as the legitimate government of all of China and unquestionably be considered a successor to the legitimate dynasties of the past. </w:t>
      </w:r>
      <w:r w:rsidRPr="00380CA4">
        <w:rPr>
          <w:u w:val="single"/>
        </w:rPr>
        <w:t>Beyond legitimacy, the People’s Republic has a security interest in reunification with Taiwan. The island has been called an</w:t>
      </w:r>
      <w:hyperlink r:id="rId12" w:tgtFrame="_blank" w:history="1">
        <w:r w:rsidRPr="00380CA4">
          <w:rPr>
            <w:rStyle w:val="Hyperlink"/>
            <w:u w:val="single"/>
          </w:rPr>
          <w:t xml:space="preserve"> unsinkable aircraft carrier</w:t>
        </w:r>
      </w:hyperlink>
      <w:r w:rsidRPr="00380CA4">
        <w:rPr>
          <w:sz w:val="14"/>
        </w:rPr>
        <w:t xml:space="preserve">. </w:t>
      </w:r>
      <w:r w:rsidRPr="00380CA4">
        <w:rPr>
          <w:u w:val="single"/>
        </w:rPr>
        <w:t>No doubt Beijing thinks that the United States, or even Taiwan’s former colonial master Japan</w:t>
      </w:r>
      <w:r w:rsidRPr="00380CA4">
        <w:rPr>
          <w:sz w:val="14"/>
        </w:rPr>
        <w:t xml:space="preserve">, </w:t>
      </w:r>
      <w:r w:rsidRPr="00380CA4">
        <w:rPr>
          <w:u w:val="single"/>
        </w:rPr>
        <w:t>could use the island for military means to threaten and contain China like they did in the past</w:t>
      </w:r>
      <w:r w:rsidRPr="00380CA4">
        <w:rPr>
          <w:sz w:val="14"/>
        </w:rPr>
        <w:t xml:space="preserve">. However, the CCP could also use Taiwan post-reunification to more easily secure its claimed territory in both the East and South China Seas, as well as interdict Japan’s energy supplies and trade should it ever pose a threat. In addition to serving as a potential check against the United States and Japan, </w:t>
      </w:r>
      <w:r w:rsidRPr="00380CA4">
        <w:rPr>
          <w:u w:val="single"/>
        </w:rPr>
        <w:t>Taiwan can be seen in China’s eyes as the first wall in the Mainland’s defenses</w:t>
      </w:r>
      <w:r w:rsidRPr="00380CA4">
        <w:rPr>
          <w:sz w:val="14"/>
        </w:rPr>
        <w:t>. During the</w:t>
      </w:r>
      <w:hyperlink r:id="rId13" w:tgtFrame="_blank" w:history="1">
        <w:r w:rsidRPr="00380CA4">
          <w:rPr>
            <w:rStyle w:val="Hyperlink"/>
            <w:sz w:val="14"/>
          </w:rPr>
          <w:t xml:space="preserve"> Century of Humiliation</w:t>
        </w:r>
      </w:hyperlink>
      <w:r w:rsidRPr="00380CA4">
        <w:rPr>
          <w:sz w:val="14"/>
        </w:rPr>
        <w:t xml:space="preserve"> when the Great Powers carved out spheres of influences and imposed restrictive treaties on China, the Middle Kingdom’s naval defenses, which included Taiwan, were</w:t>
      </w:r>
      <w:hyperlink r:id="rId14" w:tgtFrame="_blank" w:history="1">
        <w:r w:rsidRPr="00380CA4">
          <w:rPr>
            <w:rStyle w:val="Hyperlink"/>
            <w:sz w:val="14"/>
          </w:rPr>
          <w:t xml:space="preserve"> insufficient</w:t>
        </w:r>
      </w:hyperlink>
      <w:r w:rsidRPr="00380CA4">
        <w:rPr>
          <w:sz w:val="14"/>
        </w:rPr>
        <w:t xml:space="preserve"> to prevent it from being manipulated by foreign countries. The CCP, acutely aware of its nation’s history, likely views Taiwan as a key to deter a future situation in which foreign powers would play a “Great Game” on the Mainland through the enhanced naval defense capability the island could provide. </w:t>
      </w:r>
      <w:r w:rsidRPr="00380CA4">
        <w:rPr>
          <w:u w:val="single"/>
        </w:rPr>
        <w:t>Taiwan’s other security pillar is in the realm of economic security. For China, Taiwan</w:t>
      </w:r>
      <w:hyperlink r:id="rId15" w:tgtFrame="_blank" w:history="1">
        <w:r w:rsidRPr="00380CA4">
          <w:rPr>
            <w:rStyle w:val="Hyperlink"/>
            <w:u w:val="single"/>
          </w:rPr>
          <w:t xml:space="preserve"> sits between</w:t>
        </w:r>
      </w:hyperlink>
      <w:r w:rsidRPr="00380CA4">
        <w:rPr>
          <w:u w:val="single"/>
        </w:rPr>
        <w:t xml:space="preserve"> its major ports</w:t>
      </w:r>
      <w:r w:rsidRPr="00380CA4">
        <w:rPr>
          <w:sz w:val="14"/>
        </w:rPr>
        <w:t xml:space="preserve">—meaning that Taiwan, or whoever could influence it, could cut off trade to and from the Mainland. Furthermore, </w:t>
      </w:r>
      <w:r w:rsidRPr="00380CA4">
        <w:rPr>
          <w:u w:val="single"/>
        </w:rPr>
        <w:t xml:space="preserve">the island is in a prime position to either secure or threaten </w:t>
      </w:r>
      <w:proofErr w:type="spellStart"/>
      <w:r w:rsidRPr="00380CA4">
        <w:rPr>
          <w:u w:val="single"/>
        </w:rPr>
        <w:t>China’s</w:t>
      </w:r>
      <w:hyperlink r:id="rId16" w:tgtFrame="_blank" w:history="1">
        <w:r w:rsidRPr="00380CA4">
          <w:rPr>
            <w:rStyle w:val="Hyperlink"/>
            <w:u w:val="single"/>
          </w:rPr>
          <w:t>maritime</w:t>
        </w:r>
        <w:proofErr w:type="spellEnd"/>
        <w:r w:rsidRPr="00380CA4">
          <w:rPr>
            <w:rStyle w:val="Hyperlink"/>
            <w:u w:val="single"/>
          </w:rPr>
          <w:t xml:space="preserve"> energy imports</w:t>
        </w:r>
      </w:hyperlink>
      <w:r w:rsidRPr="00380CA4">
        <w:rPr>
          <w:u w:val="single"/>
        </w:rPr>
        <w:t>, which include around 86 percent of China’s oil and over fifty percent of its natural gas</w:t>
      </w:r>
      <w:r w:rsidRPr="00380CA4">
        <w:rPr>
          <w:sz w:val="14"/>
        </w:rPr>
        <w:t xml:space="preserve">. </w:t>
      </w:r>
      <w:r w:rsidRPr="00380CA4">
        <w:rPr>
          <w:u w:val="single"/>
        </w:rPr>
        <w:t xml:space="preserve">Taiwan’s potential to endanger Chinese trade and energy imports, thus the ability for the CCP to maintain economic growth and control of the country, are major security concerns Beijing. </w:t>
      </w:r>
      <w:r w:rsidRPr="00380CA4">
        <w:rPr>
          <w:sz w:val="14"/>
        </w:rPr>
        <w:t xml:space="preserve">Finally, </w:t>
      </w:r>
      <w:r w:rsidRPr="00380CA4">
        <w:rPr>
          <w:b/>
          <w:u w:val="single"/>
        </w:rPr>
        <w:t>Taiwan and its reunification with the Mainland are points of pride and power for China and the CCP</w:t>
      </w:r>
      <w:r w:rsidRPr="00380CA4">
        <w:rPr>
          <w:sz w:val="14"/>
        </w:rPr>
        <w:t xml:space="preserve">. </w:t>
      </w:r>
      <w:r w:rsidRPr="00380CA4">
        <w:rPr>
          <w:u w:val="single"/>
        </w:rPr>
        <w:t>Reunification</w:t>
      </w:r>
      <w:r w:rsidRPr="00380CA4">
        <w:rPr>
          <w:sz w:val="14"/>
        </w:rPr>
        <w:t xml:space="preserve">, or at least preventing Taiwan’s independence, </w:t>
      </w:r>
      <w:r w:rsidRPr="00380CA4">
        <w:rPr>
          <w:u w:val="single"/>
        </w:rPr>
        <w:t>would show other separatists</w:t>
      </w:r>
      <w:r w:rsidRPr="00380CA4">
        <w:rPr>
          <w:sz w:val="14"/>
        </w:rPr>
        <w:t xml:space="preserve">, such as those in Xinjiang and Tibet, </w:t>
      </w:r>
      <w:r w:rsidRPr="00380CA4">
        <w:rPr>
          <w:u w:val="single"/>
        </w:rPr>
        <w:t>that attempts to break away would be futile.</w:t>
      </w:r>
      <w:r w:rsidRPr="00380CA4">
        <w:rPr>
          <w:sz w:val="14"/>
        </w:rPr>
        <w:t xml:space="preserve"> </w:t>
      </w:r>
      <w:r w:rsidRPr="00380CA4">
        <w:rPr>
          <w:u w:val="single"/>
        </w:rPr>
        <w:t>This would be especially significant due to the competing identities stemming from both Japanese colonial rule</w:t>
      </w:r>
      <w:r w:rsidRPr="00380CA4">
        <w:rPr>
          <w:sz w:val="14"/>
        </w:rPr>
        <w:t xml:space="preserve"> of the island between 1895 and 1945 and the February 28, 1947 Uprising from where the modern Taiwan independence movement originates. Reunification would also show the triumph of the CCP over its political opponents. </w:t>
      </w:r>
      <w:r w:rsidRPr="00380CA4">
        <w:rPr>
          <w:b/>
          <w:u w:val="single"/>
        </w:rPr>
        <w:t>Not to mention, retaking Taiwan on Beijing’s terms would likely lead to the consolidation of its supporters as the Party will have shown that it and no other political party could “rejuvenate the Chinese nation.”</w:t>
      </w:r>
      <w:r w:rsidRPr="00380CA4">
        <w:rPr>
          <w:sz w:val="14"/>
        </w:rPr>
        <w:t xml:space="preserve"> </w:t>
      </w:r>
      <w:r w:rsidRPr="00380CA4">
        <w:rPr>
          <w:u w:val="single"/>
        </w:rPr>
        <w:t xml:space="preserve">Most importantly, Taiwan represents the largest obstacle to truly ending the Century of Humiliation. The CCP, and many Chinese, will not allow their pride to be damaged by Taiwanese independence or a marked change in the island’s status quo. </w:t>
      </w:r>
      <w:r w:rsidRPr="00380CA4">
        <w:rPr>
          <w:sz w:val="14"/>
        </w:rPr>
        <w:t xml:space="preserve">Clearly, </w:t>
      </w:r>
      <w:r w:rsidRPr="00380CA4">
        <w:rPr>
          <w:u w:val="single"/>
        </w:rPr>
        <w:t>Taiwan means a great deal to Beijing. Resolving the Taiwan question has legitimacy implications for the CCP, factors into China’s security calculus and is an issue of patriotism.</w:t>
      </w:r>
      <w:r w:rsidRPr="00380CA4">
        <w:rPr>
          <w:sz w:val="14"/>
        </w:rPr>
        <w:t xml:space="preserve"> While the United States has and should maintain its One China Policy, </w:t>
      </w:r>
      <w:r w:rsidRPr="00380CA4">
        <w:rPr>
          <w:b/>
          <w:u w:val="single"/>
        </w:rPr>
        <w:t>Washington should understand that tampering too much with relations with Taipei will have consequences. If push comes to shove over Taiwan, China may not blink.</w:t>
      </w:r>
    </w:p>
    <w:p w:rsidR="00882FD6" w:rsidRPr="00380CA4" w:rsidRDefault="00882FD6" w:rsidP="00D327CA">
      <w:pPr>
        <w:rPr>
          <w:b/>
          <w:u w:val="single"/>
        </w:rPr>
      </w:pPr>
    </w:p>
    <w:p w:rsidR="00882FD6" w:rsidRPr="00380CA4" w:rsidRDefault="00882FD6" w:rsidP="00882FD6">
      <w:pPr>
        <w:pStyle w:val="Heading4"/>
      </w:pPr>
      <w:r w:rsidRPr="00380CA4">
        <w:t xml:space="preserve">CCP instability leads to nuclear war. </w:t>
      </w:r>
    </w:p>
    <w:p w:rsidR="00882FD6" w:rsidRPr="00380CA4" w:rsidRDefault="00882FD6" w:rsidP="00882FD6">
      <w:pPr>
        <w:rPr>
          <w:b/>
        </w:rPr>
      </w:pPr>
      <w:proofErr w:type="spellStart"/>
      <w:r w:rsidRPr="00380CA4">
        <w:rPr>
          <w:rStyle w:val="Style13ptBold"/>
        </w:rPr>
        <w:t>Rexing</w:t>
      </w:r>
      <w:proofErr w:type="spellEnd"/>
      <w:r w:rsidRPr="00380CA4">
        <w:rPr>
          <w:rStyle w:val="Style13ptBold"/>
        </w:rPr>
        <w:t>, 5</w:t>
      </w:r>
      <w:r w:rsidRPr="00380CA4">
        <w:rPr>
          <w:b/>
        </w:rPr>
        <w:t xml:space="preserve"> </w:t>
      </w:r>
      <w:r w:rsidRPr="00380CA4">
        <w:t>(San, Staff – Epoch Times, The CCP’s Last Ditch Gamble: Biological and Nuclear War, 8-5, http://english.epochtimes.com/ news/5-8-5/30975.html)</w:t>
      </w:r>
    </w:p>
    <w:p w:rsidR="00882FD6" w:rsidRPr="00380CA4" w:rsidRDefault="00882FD6" w:rsidP="00882FD6"/>
    <w:p w:rsidR="00882FD6" w:rsidRPr="00380CA4" w:rsidRDefault="00882FD6" w:rsidP="00882FD6">
      <w:r w:rsidRPr="00380CA4">
        <w:t xml:space="preserve">What, then, is the gist of this wild, last-ditch gamble? To put it in a few words: </w:t>
      </w:r>
      <w:r w:rsidRPr="00380CA4">
        <w:rPr>
          <w:rStyle w:val="StyleUnderline"/>
        </w:rPr>
        <w:t xml:space="preserve">A cornered beast is fighting desperately to survive in a battle with humanity. If you don’t believe me, read some passages directly from the speeches. </w:t>
      </w:r>
      <w:r w:rsidRPr="00380CA4">
        <w:t>1) “</w:t>
      </w:r>
      <w:r w:rsidRPr="00380CA4">
        <w:rPr>
          <w:rStyle w:val="StyleUnderline"/>
        </w:rPr>
        <w:t>We must prepare ourselves for two scenarios. If our biological weapons succeed in the surprise attack [on the US], the Chinese people will be able to keep their losses at a minimum in the fight against the U.S.</w:t>
      </w:r>
      <w:r w:rsidRPr="00380CA4">
        <w:t xml:space="preserve"> If, however, the attack fails and triggers a nuclear retaliation from the U.S., China would perhaps suffer a catastrophe in which more than half of its population would perish. That is why we need to be ready with air defense systems for our big and medium-sized cities. </w:t>
      </w:r>
      <w:r w:rsidRPr="00380CA4">
        <w:rPr>
          <w:rStyle w:val="StyleUnderline"/>
        </w:rPr>
        <w:t>Whatever the case may be, we can only move forward fearlessly for the sake of our Party and state and our nation’s future, regardless of the hardships we have to face and the sacrifices we have to make. The population, even if more than half dies, can be reproduced. But if the Party falls, everything is gone, and forever gone!”</w:t>
      </w:r>
      <w:r w:rsidRPr="00380CA4">
        <w:rPr>
          <w:bCs/>
          <w:sz w:val="26"/>
          <w:u w:val="single"/>
        </w:rPr>
        <w:t xml:space="preserve"> </w:t>
      </w:r>
      <w:r w:rsidRPr="00380CA4">
        <w:t>2) “</w:t>
      </w:r>
      <w:r w:rsidRPr="00380CA4">
        <w:rPr>
          <w:rStyle w:val="StyleUnderline"/>
        </w:rPr>
        <w:t>In any event, we, the CCP, will never step down from the stage of history! We’d rather have the whole world, or even the entire globe, share life and death with us than step down from the stage of history!!! Isn’t there a ‘nuclear bondage’ theory? It means that since the nuclear weapons have bound the security of the entire world, all will die together if death is inevitable</w:t>
      </w:r>
      <w:r w:rsidRPr="00380CA4">
        <w:t>. In my view, there is another kind of bondage, and that is, the fate our Party is tied up with that of the whole world. If we, the CCP, are finished, China will be finished, and the world will be finished.”</w:t>
      </w:r>
      <w:r w:rsidRPr="00380CA4">
        <w:rPr>
          <w:bCs/>
          <w:sz w:val="26"/>
          <w:u w:val="single"/>
        </w:rPr>
        <w:t xml:space="preserve"> </w:t>
      </w:r>
      <w:r w:rsidRPr="00380CA4">
        <w:t>3) “It is indeed brutal to kill one or two hundred million Americans. But that is the only path that will secure a Chinese century, a century in which the CCP leads the world. We, as revolutionary humanitarians, do not want deaths. But if history confronts us with a choice between deaths of Chinese and those of Americans, we’d have to pick the latter, as, for us, it is more important to safeguard the lives of the Chinese people and the life of our Party. That is because, after all, we are Chinese and members of the CCP. Since the day we joined the CCP, the Party’s life has always been above all else!”</w:t>
      </w:r>
      <w:r w:rsidRPr="00380CA4">
        <w:rPr>
          <w:bCs/>
          <w:sz w:val="26"/>
          <w:u w:val="single"/>
        </w:rPr>
        <w:t xml:space="preserve"> </w:t>
      </w:r>
      <w:r w:rsidRPr="00380CA4">
        <w:rPr>
          <w:rStyle w:val="StyleUnderline"/>
        </w:rPr>
        <w:t xml:space="preserve">Since the Party’s life is “above all else,” it would not be surprising if the CCP resorts to the use of biological, chemical, and nuclear weapons in its attempt to extend its life. The CCP, which disregards human life, would not hesitate to kill two hundred million Americans, along with seven or eight hundred million Chinese, to achieve its ends. These speeches let the public see the CCP for what it really is. With evil filling its every cell the CCP intends to wage a war against humankind in its desperate attempt to cling to life. That is the main theme of the speeches. </w:t>
      </w:r>
      <w:r w:rsidRPr="00380CA4">
        <w:t>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This bloody confession has confirmed the CCP’s nature: that of a monstrous murderer who has killed 80 million Chinese people and who now plans to hold one billion people hostage and gamble with their lives.</w:t>
      </w:r>
    </w:p>
    <w:p w:rsidR="00882FD6" w:rsidRPr="00380CA4" w:rsidRDefault="00882FD6" w:rsidP="00882FD6">
      <w:pPr>
        <w:rPr>
          <w:rStyle w:val="StyleUnderline"/>
        </w:rPr>
      </w:pPr>
    </w:p>
    <w:p w:rsidR="00882FD6" w:rsidRPr="00380CA4" w:rsidRDefault="00882FD6" w:rsidP="00882FD6"/>
    <w:p w:rsidR="00882FD6" w:rsidRPr="00380CA4" w:rsidRDefault="00882FD6" w:rsidP="00D327CA">
      <w:pPr>
        <w:rPr>
          <w:b/>
          <w:u w:val="single"/>
        </w:rPr>
      </w:pPr>
    </w:p>
    <w:p w:rsidR="00DB0226" w:rsidRPr="00380CA4" w:rsidRDefault="00DB0226" w:rsidP="00DB0226">
      <w:pPr>
        <w:pStyle w:val="Heading3"/>
      </w:pPr>
      <w:r w:rsidRPr="00380CA4">
        <w:t>1AC-Strategic Ambiguity</w:t>
      </w:r>
    </w:p>
    <w:p w:rsidR="00DB0226" w:rsidRPr="00380CA4" w:rsidRDefault="00DB0226" w:rsidP="00DB0226">
      <w:pPr>
        <w:pStyle w:val="Heading4"/>
      </w:pPr>
      <w:r w:rsidRPr="00380CA4">
        <w:t xml:space="preserve">Trump is using our policy of strategic ambiguity to provoke China by selling Taiwan advanced weapons-this will </w:t>
      </w:r>
      <w:r w:rsidRPr="00380CA4">
        <w:rPr>
          <w:u w:val="single"/>
        </w:rPr>
        <w:t>blur</w:t>
      </w:r>
      <w:r w:rsidR="00851D94" w:rsidRPr="00380CA4">
        <w:t xml:space="preserve"> the line between defensive</w:t>
      </w:r>
      <w:r w:rsidRPr="00380CA4">
        <w:t xml:space="preserve"> and offensive weapons </w:t>
      </w:r>
      <w:r w:rsidRPr="00380CA4">
        <w:rPr>
          <w:u w:val="single"/>
        </w:rPr>
        <w:t>escalating tensions</w:t>
      </w:r>
      <w:r w:rsidRPr="00380CA4">
        <w:t xml:space="preserve"> </w:t>
      </w:r>
      <w:r w:rsidR="00851D94" w:rsidRPr="00380CA4">
        <w:t>in</w:t>
      </w:r>
      <w:r w:rsidRPr="00380CA4">
        <w:t xml:space="preserve"> the Taiwan Strait </w:t>
      </w:r>
    </w:p>
    <w:p w:rsidR="00800493" w:rsidRPr="00380CA4" w:rsidRDefault="00800493" w:rsidP="00851D94">
      <w:r w:rsidRPr="00380CA4">
        <w:t>*AS fail to deter</w:t>
      </w:r>
    </w:p>
    <w:p w:rsidR="00800493" w:rsidRPr="00380CA4" w:rsidRDefault="00800493" w:rsidP="00851D94"/>
    <w:p w:rsidR="00DB0226" w:rsidRPr="00380CA4" w:rsidRDefault="00DB0226" w:rsidP="00DB0226">
      <w:pPr>
        <w:rPr>
          <w:rFonts w:ascii="Times New Roman" w:hAnsi="Times New Roman"/>
          <w:sz w:val="24"/>
        </w:rPr>
      </w:pPr>
      <w:r w:rsidRPr="00380CA4">
        <w:rPr>
          <w:rStyle w:val="Style13ptBold"/>
        </w:rPr>
        <w:t>Lee,</w:t>
      </w:r>
      <w:proofErr w:type="gramStart"/>
      <w:r w:rsidRPr="00380CA4">
        <w:rPr>
          <w:rStyle w:val="Style13ptBold"/>
        </w:rPr>
        <w:t>19</w:t>
      </w:r>
      <w:r w:rsidRPr="00380CA4">
        <w:t>( John</w:t>
      </w:r>
      <w:proofErr w:type="gramEnd"/>
      <w:r w:rsidRPr="00380CA4">
        <w:t xml:space="preserve"> Lee- Professor John Lee is a senior fellow at the Hudson Institute in Washington DC and United States Studies Center in Sydney. From 2016-18, he was the national security adviser to the Australian foreign minister, April 03, 2019, “Why a US Sale of Fighter Jets to Taiwan Matters”, </w:t>
      </w:r>
      <w:hyperlink r:id="rId17" w:history="1">
        <w:r w:rsidRPr="00380CA4">
          <w:rPr>
            <w:rStyle w:val="Hyperlink"/>
          </w:rPr>
          <w:t>https://thediplomat.com/2019/04/why-a-us-sale-of-fighter-jets-to-taiwan-matters/</w:t>
        </w:r>
      </w:hyperlink>
      <w:r w:rsidRPr="00380CA4">
        <w:t>) SS</w:t>
      </w:r>
    </w:p>
    <w:p w:rsidR="00DB0226" w:rsidRPr="00380CA4" w:rsidRDefault="00DB0226" w:rsidP="00DB0226">
      <w:pPr>
        <w:rPr>
          <w:sz w:val="14"/>
        </w:rPr>
      </w:pPr>
      <w:r w:rsidRPr="00380CA4">
        <w:rPr>
          <w:sz w:val="14"/>
        </w:rPr>
        <w:t xml:space="preserve">In the lead-up to the 1996 Taiwanese presidential elections, mainland China conducted a series of missile tests to express its displeasure against the pro-independence leanings of then-leader Lee Teng-hui and impress on the Taiwanese electorate that returning Lee to office might lead to war. The United States’ response to the so-called Third Taiwan Strait Crisis, which was to order two aircraft carrier groups to the area, did the trick. The largest display of American military might since the Vietnam War forced a humiliating Chinese backdown and persuaded Beijing it needed to modernize its military to counter the U.S. Navy. The Chinese move also backfired as Lee’s popularity in Taiwan gained a shot in the arm for standing up to the mainland. Back in 1996, </w:t>
      </w:r>
      <w:r w:rsidRPr="00380CA4">
        <w:rPr>
          <w:rStyle w:val="StyleUnderline"/>
        </w:rPr>
        <w:t>China’s military budget was only about twice that of Taiwan’s and approximately 16 times smaller than that of the United States</w:t>
      </w:r>
      <w:r w:rsidRPr="00380CA4">
        <w:rPr>
          <w:sz w:val="14"/>
        </w:rPr>
        <w:t xml:space="preserve">. Today, </w:t>
      </w:r>
      <w:r w:rsidRPr="00380CA4">
        <w:rPr>
          <w:rStyle w:val="StyleUnderline"/>
        </w:rPr>
        <w:t>the People’s Liberation Army’s (PLA) budget is almost 22 times larger than Taiwan’s and over one-third that of the United States</w:t>
      </w:r>
      <w:r w:rsidRPr="00380CA4">
        <w:rPr>
          <w:sz w:val="14"/>
        </w:rPr>
        <w:t xml:space="preserve">. China’s advanced short-range ballistic missile could destroy every runway attached to Taiwan’s six air force bases and destroy almost all Taiwanese fighter planes in the early moments of a war. The PLA has established superiority over Taiwan in the air, and on and under the water. The only thing the PLA cannot achieve is landing troops on Taiwan without suffering unacceptable losses. In late March, Bloomberg reported that U.S. President Donald Trump’s advisers had encouraged Taiwan to submit a formal request to buy up to 60 advanced F-16V fighter planes. Any sale must still be approved by Congress and would be the first major aircraft purchase from the United States by Taiwan since 1992. During her visit to Hawaii last week, Taiwanese President Tsai Ing-wen confirmed that Taiwan had requested a purchase of new fighter jets from the United States. Days later, two Chinese fighter planes crossed the median line in the Taiwan Strait that divides China and Taiwan – the first time this has occurred for 20 years. </w:t>
      </w:r>
      <w:r w:rsidRPr="00380CA4">
        <w:rPr>
          <w:rStyle w:val="Emphasis"/>
        </w:rPr>
        <w:t>Even if the F-16V sale goes ahead, Taiwan’s new planes will not alter the military balance between China and Taiwan</w:t>
      </w:r>
      <w:r w:rsidRPr="00380CA4">
        <w:rPr>
          <w:rStyle w:val="StyleUnderline"/>
        </w:rPr>
        <w:t>, nor dissuade the mainland from further provocations such as the median line flyover.</w:t>
      </w:r>
      <w:r w:rsidRPr="00380CA4">
        <w:rPr>
          <w:sz w:val="14"/>
        </w:rPr>
        <w:t xml:space="preserve"> That is not Beijing’s primary concern, however. The most important calculation China must make is not the relative capabilities of the Taiwanese armed forces but how the United States will respond in the event of a crisis or conflict in the Taiwan Strait. Every clue with respect to uncovering </w:t>
      </w:r>
      <w:r w:rsidRPr="00380CA4">
        <w:rPr>
          <w:rStyle w:val="StyleUnderline"/>
        </w:rPr>
        <w:t>U.S. intention is vital because U.S. intervention could tip the military balance against China in any such conflict</w:t>
      </w:r>
      <w:r w:rsidRPr="00380CA4">
        <w:rPr>
          <w:sz w:val="14"/>
        </w:rPr>
        <w:t xml:space="preserve">. In any event, it guarantees the end of any “acceptable cost” outcome in the event of conflict for China. Under the United States’ 1979 Taiwan Relations Act, any attempt to forcibly determine Taiwan’s future is considered “a threat to peace and security of the Western Pacific and of grave concern to the United States.” </w:t>
      </w:r>
      <w:r w:rsidRPr="00380CA4">
        <w:rPr>
          <w:rStyle w:val="StyleUnderline"/>
        </w:rPr>
        <w:t>To prevent that, Washington is obligated to sell “arms of a defensive character” to Taipei to allow the latter to defend itself and dissuade China from launching any military action</w:t>
      </w:r>
      <w:r w:rsidRPr="00380CA4">
        <w:rPr>
          <w:sz w:val="14"/>
        </w:rPr>
        <w:t xml:space="preserve">. Since the Bill Clinton era, </w:t>
      </w:r>
      <w:r w:rsidRPr="00380CA4">
        <w:rPr>
          <w:rStyle w:val="StyleUnderline"/>
        </w:rPr>
        <w:t>administrations have denied Taiwan’s request to purchase new fighter planes on the basis that the grey line from “defense” to “offense” might be crossed</w:t>
      </w:r>
      <w:r w:rsidRPr="00380CA4">
        <w:rPr>
          <w:sz w:val="14"/>
        </w:rPr>
        <w:t xml:space="preserve">. Speaking from Hawaii, </w:t>
      </w:r>
      <w:r w:rsidRPr="00380CA4">
        <w:rPr>
          <w:rStyle w:val="StyleUnderline"/>
        </w:rPr>
        <w:t>Tsai let the cat out of the bag when she said the purchase of advanced fourth generation fighters would “greatly enhance our land and air capabilities</w:t>
      </w:r>
      <w:r w:rsidRPr="00380CA4">
        <w:rPr>
          <w:rStyle w:val="Emphasis"/>
        </w:rPr>
        <w:t>, strengthen military moral and show to the world the U.S. commitment to Taiwan’s defense.”</w:t>
      </w:r>
      <w:r w:rsidRPr="00380CA4">
        <w:rPr>
          <w:sz w:val="14"/>
        </w:rPr>
        <w:t xml:space="preserve"> It is the last line which sends shivers down the spine of mainland leaders</w:t>
      </w:r>
      <w:r w:rsidRPr="00380CA4">
        <w:rPr>
          <w:rStyle w:val="Emphasis"/>
        </w:rPr>
        <w:t>. Since the T</w:t>
      </w:r>
      <w:r w:rsidRPr="00380CA4">
        <w:t xml:space="preserve">aiwan </w:t>
      </w:r>
      <w:r w:rsidRPr="00380CA4">
        <w:rPr>
          <w:rStyle w:val="Emphasis"/>
        </w:rPr>
        <w:t>R</w:t>
      </w:r>
      <w:r w:rsidRPr="00380CA4">
        <w:t>elations</w:t>
      </w:r>
      <w:r w:rsidRPr="00380CA4">
        <w:rPr>
          <w:rStyle w:val="Emphasis"/>
        </w:rPr>
        <w:t xml:space="preserve"> A</w:t>
      </w:r>
      <w:r w:rsidRPr="00380CA4">
        <w:t>ct came into force,</w:t>
      </w:r>
      <w:r w:rsidRPr="00380CA4">
        <w:rPr>
          <w:rStyle w:val="Emphasis"/>
        </w:rPr>
        <w:t xml:space="preserve"> the United States has deliberately embarked on a policy of “strategic ambiguity”</w:t>
      </w:r>
      <w:r w:rsidRPr="00380CA4">
        <w:rPr>
          <w:sz w:val="14"/>
        </w:rPr>
        <w:t xml:space="preserve"> with respect to its military commitments to Taiwan in the event the latter is attacked. Whether the United States intervenes is a matter of political judgment and strategic assessment. Under the Barack Obama administration, the decision to only offer Taipei upgrades to its aging F-16 A/B planes suggested to Beijing that de-escalating tensions arising from differences over Taiwan was the predominant mindset</w:t>
      </w:r>
      <w:r w:rsidRPr="00380CA4">
        <w:rPr>
          <w:rStyle w:val="Emphasis"/>
        </w:rPr>
        <w:t xml:space="preserve">. In contrast, the Trump administration has shown unprecedented willingness to escalate tensions with China </w:t>
      </w:r>
      <w:r w:rsidRPr="00380CA4">
        <w:rPr>
          <w:sz w:val="14"/>
        </w:rPr>
        <w:t xml:space="preserve">over political, strategic, and economic differences. The speech by Vice President Mike Pence last October at the Hudson Institute and the 2017 National Security Strategy pulled no punches in identifying China as a comprehensive rival to the United States. </w:t>
      </w:r>
      <w:r w:rsidRPr="00380CA4">
        <w:rPr>
          <w:rStyle w:val="Emphasis"/>
        </w:rPr>
        <w:t>If the sale of F-16V planes goes through</w:t>
      </w:r>
      <w:r w:rsidRPr="00380CA4">
        <w:rPr>
          <w:sz w:val="14"/>
        </w:rPr>
        <w:t xml:space="preserve">, then, </w:t>
      </w:r>
      <w:r w:rsidRPr="00380CA4">
        <w:rPr>
          <w:rStyle w:val="Emphasis"/>
        </w:rPr>
        <w:t>it is evidence that the mindset in Washington with respect to Taiwan has also changed</w:t>
      </w:r>
      <w:r w:rsidRPr="00380CA4">
        <w:rPr>
          <w:sz w:val="14"/>
        </w:rPr>
        <w:t xml:space="preserve"> and is less accepting of mainland sensibilities and demands. </w:t>
      </w:r>
      <w:r w:rsidRPr="00380CA4">
        <w:rPr>
          <w:rStyle w:val="StyleUnderline"/>
        </w:rPr>
        <w:t xml:space="preserve">Such a sale would be an indication that preserving de facto Taiwanese independence is once more considered critical to U.S. and allied strategy when it comes to keeping the PLA confined to inside the so-called First Island Chain. That would be a </w:t>
      </w:r>
      <w:r w:rsidRPr="00380CA4">
        <w:rPr>
          <w:rStyle w:val="Emphasis"/>
        </w:rPr>
        <w:t>significant blow</w:t>
      </w:r>
      <w:r w:rsidRPr="00380CA4">
        <w:rPr>
          <w:rStyle w:val="StyleUnderline"/>
        </w:rPr>
        <w:t xml:space="preserve"> to Chinese President Xi Jinping’s plans</w:t>
      </w:r>
      <w:r w:rsidRPr="00380CA4">
        <w:rPr>
          <w:sz w:val="14"/>
        </w:rPr>
        <w:t>. In a wide-ranging speech on Taiwan in January to mark the 40th anniversary of the “Message to Compatriots in Taiwan” delivered to the 1978 National People’s Congress, Xi implied that “reunification” with Taiwan was a “historic task” he wanted to achieve during his tenure. A U.S. sale of F-16Vs to Taiwan — and all it implies — makes fulfillment of that task less likely</w:t>
      </w:r>
      <w:r w:rsidRPr="00380CA4">
        <w:rPr>
          <w:rStyle w:val="StyleUnderline"/>
        </w:rPr>
        <w:t xml:space="preserve">. </w:t>
      </w:r>
    </w:p>
    <w:p w:rsidR="00D327CA" w:rsidRPr="00380CA4" w:rsidRDefault="00D327CA" w:rsidP="00D327CA">
      <w:pPr>
        <w:pStyle w:val="Heading4"/>
      </w:pPr>
      <w:r w:rsidRPr="00380CA4">
        <w:t xml:space="preserve">Importantly, strategic ambiguity fails and ensures </w:t>
      </w:r>
      <w:r w:rsidR="00882FD6" w:rsidRPr="00380CA4">
        <w:t>escalating</w:t>
      </w:r>
      <w:r w:rsidRPr="00380CA4">
        <w:t xml:space="preserve"> tensions which spillover </w:t>
      </w:r>
    </w:p>
    <w:p w:rsidR="00D327CA" w:rsidRPr="00380CA4" w:rsidRDefault="00D327CA" w:rsidP="00D327CA">
      <w:r w:rsidRPr="00380CA4">
        <w:rPr>
          <w:rStyle w:val="Style13ptBold"/>
        </w:rPr>
        <w:t>Turton 19</w:t>
      </w:r>
      <w:r w:rsidRPr="00380CA4">
        <w:t xml:space="preserve"> (Michael Turton- longtime expat in Taiwan who writes for American Citizens for Taiwan, 2-27-19, "U.S. “strategic ambiguity” towards Taiwan is No Longer Sensible," Medium, </w:t>
      </w:r>
      <w:hyperlink r:id="rId18" w:history="1">
        <w:r w:rsidRPr="00380CA4">
          <w:rPr>
            <w:rStyle w:val="Hyperlink"/>
          </w:rPr>
          <w:t>https://medium.com/american-citizens-for-taiwan/u-s-strategic-ambiguity-towards-taiwan-is-no-longer-sensible-30c879f0caa7</w:t>
        </w:r>
      </w:hyperlink>
      <w:r w:rsidRPr="00380CA4">
        <w:t>) RK</w:t>
      </w:r>
    </w:p>
    <w:p w:rsidR="00D327CA" w:rsidRPr="00380CA4" w:rsidRDefault="00D327CA" w:rsidP="00D327CA">
      <w:pPr>
        <w:rPr>
          <w:sz w:val="12"/>
        </w:rPr>
      </w:pPr>
      <w:r w:rsidRPr="00380CA4">
        <w:rPr>
          <w:u w:val="single"/>
        </w:rPr>
        <w:t>Is the TRA now DOA?</w:t>
      </w:r>
      <w:r w:rsidRPr="00380CA4">
        <w:rPr>
          <w:sz w:val="12"/>
        </w:rPr>
        <w:t xml:space="preserve"> This 40th year since the Congress passed the Taiwan Relations Act (</w:t>
      </w:r>
      <w:r w:rsidRPr="00380CA4">
        <w:rPr>
          <w:u w:val="single"/>
        </w:rPr>
        <w:t>TRA</w:t>
      </w:r>
      <w:r w:rsidRPr="00380CA4">
        <w:rPr>
          <w:sz w:val="12"/>
        </w:rPr>
        <w:t xml:space="preserve">) </w:t>
      </w:r>
      <w:r w:rsidRPr="00380CA4">
        <w:rPr>
          <w:u w:val="single"/>
        </w:rPr>
        <w:t>in response to then-President Jimmy Carter’s unilateral abrogation of the security treaty between the United States and</w:t>
      </w:r>
      <w:r w:rsidRPr="00380CA4">
        <w:rPr>
          <w:sz w:val="12"/>
        </w:rPr>
        <w:t xml:space="preserve"> the Republic of China (</w:t>
      </w:r>
      <w:r w:rsidRPr="00380CA4">
        <w:rPr>
          <w:u w:val="single"/>
        </w:rPr>
        <w:t>ROC</w:t>
      </w:r>
      <w:r w:rsidRPr="00380CA4">
        <w:rPr>
          <w:sz w:val="12"/>
        </w:rPr>
        <w:t xml:space="preserve">) on Taiwan. The TRA, which the US treats as a compact with the people of Taiwan, helps define the framework for US relations with Taiwan. </w:t>
      </w:r>
      <w:r w:rsidRPr="00380CA4">
        <w:rPr>
          <w:u w:val="single"/>
        </w:rPr>
        <w:t>As China rises, calls to help Taiwan by openly committing the US to its defense have become an annual rite,</w:t>
      </w:r>
      <w:r w:rsidRPr="00380CA4">
        <w:rPr>
          <w:sz w:val="12"/>
        </w:rPr>
        <w:t xml:space="preserve"> with another from Joseph Bosco in The Hill earlier this month. </w:t>
      </w:r>
      <w:r w:rsidRPr="00380CA4">
        <w:rPr>
          <w:u w:val="single"/>
        </w:rPr>
        <w:t>Although it is commonly claimed that the TRA binds the US to defend Taiwan, in fact it makes no such commitment. Although it is commonly claimed that the TRA binds the US to defend Taiwan, in fact it makes no such commitment</w:t>
      </w:r>
      <w:r w:rsidRPr="00380CA4">
        <w:rPr>
          <w:sz w:val="12"/>
        </w:rPr>
        <w:t xml:space="preserve">. Chris Nelson, a former Democratic Party staffer who was in on its drafting, had this to say in 2007: In fact, the US is not obligated to defend Taiwan by law, and in the post-9/11 world, senior Republican officials and military brass have cast considerable doubt on the US moral obligation, if President Bush were to conclude that hostilities were the result of actions by Taiwan. In fact, </w:t>
      </w:r>
      <w:r w:rsidRPr="00380CA4">
        <w:rPr>
          <w:u w:val="single"/>
        </w:rPr>
        <w:t xml:space="preserve">although the TRA includes language designed to discourage the use of force by the PRC against Taiwan, </w:t>
      </w:r>
      <w:r w:rsidRPr="00380CA4">
        <w:rPr>
          <w:sz w:val="12"/>
        </w:rPr>
        <w:t xml:space="preserve">the TRA only obligates the US to consider arms sales under certain circumstances, period. Take our word for it, as a junior staff-participant, even this language was extracted very reluctantly from the State Department at the cost of considerable blood on both sides. </w:t>
      </w:r>
      <w:r w:rsidRPr="00380CA4">
        <w:rPr>
          <w:u w:val="single"/>
        </w:rPr>
        <w:t>The strongest language Congressional friends of Taiwan were able to add talks about a “grave threat” to US interests in the event of an upset in the peaceful status quo</w:t>
      </w:r>
      <w:r w:rsidRPr="00380CA4">
        <w:rPr>
          <w:sz w:val="12"/>
        </w:rPr>
        <w:t xml:space="preserve">. That’s it…not exactly a mutual defense treaty. Section 3b of the </w:t>
      </w:r>
      <w:r w:rsidRPr="00380CA4">
        <w:rPr>
          <w:rStyle w:val="Emphasis"/>
        </w:rPr>
        <w:t>TRA is clear on who makes the determination on arms and other support for Taiwan: the President and Congress. Taiwan itself is not involved anywhere in the process, and there is nothing to stop the US from washing its hands of Taiwan by declaring at any time that the island has “sufficient” arms.</w:t>
      </w:r>
      <w:r w:rsidRPr="00380CA4">
        <w:rPr>
          <w:u w:val="single"/>
        </w:rPr>
        <w:t xml:space="preserve"> </w:t>
      </w:r>
      <w:r w:rsidRPr="00380CA4">
        <w:rPr>
          <w:sz w:val="12"/>
        </w:rPr>
        <w:t xml:space="preserve">Thus, </w:t>
      </w:r>
      <w:r w:rsidRPr="00380CA4">
        <w:rPr>
          <w:rStyle w:val="Emphasis"/>
        </w:rPr>
        <w:t>whether Taiwan obtains needed weapons or needed defense from the US will always be the result of political calculus</w:t>
      </w:r>
      <w:r w:rsidRPr="00380CA4">
        <w:rPr>
          <w:b/>
          <w:u w:val="single"/>
        </w:rPr>
        <w:t xml:space="preserve">. </w:t>
      </w:r>
      <w:r w:rsidRPr="00380CA4">
        <w:rPr>
          <w:sz w:val="12"/>
        </w:rPr>
        <w:t xml:space="preserve">The </w:t>
      </w:r>
      <w:r w:rsidRPr="00380CA4">
        <w:rPr>
          <w:rStyle w:val="Emphasis"/>
        </w:rPr>
        <w:t>TRA has shaped US policy via its “strategic ambiguity”.</w:t>
      </w:r>
      <w:r w:rsidRPr="00380CA4">
        <w:rPr>
          <w:sz w:val="12"/>
        </w:rPr>
        <w:t xml:space="preserve"> Since it does not prevent the US from defending Taiwan, </w:t>
      </w:r>
      <w:r w:rsidRPr="00380CA4">
        <w:rPr>
          <w:u w:val="single"/>
        </w:rPr>
        <w:t>it helps deter China, while at the same time the lack of commitment to Taiwan’s defense helps deter pro-independence forces in Taiwan from suddenly declaring an independent Taiwan and provoking a war</w:t>
      </w:r>
      <w:r w:rsidRPr="00380CA4">
        <w:rPr>
          <w:b/>
          <w:u w:val="single"/>
        </w:rPr>
        <w:t xml:space="preserve">. Or so the theory goes. </w:t>
      </w:r>
      <w:r w:rsidRPr="00380CA4">
        <w:rPr>
          <w:sz w:val="12"/>
        </w:rPr>
        <w:t xml:space="preserve">Chinese Navy </w:t>
      </w:r>
      <w:r w:rsidRPr="00380CA4">
        <w:rPr>
          <w:u w:val="single"/>
        </w:rPr>
        <w:t>The reality is somewhat different. Throughout most of the TRA’s lifespan, China has lacked the ability to attack and take Taiwan, meaning that China was sufficiently deterred by Taiwan’s armed forces alone.</w:t>
      </w:r>
      <w:r w:rsidRPr="00380CA4">
        <w:rPr>
          <w:sz w:val="12"/>
        </w:rPr>
        <w:t xml:space="preserve"> Hence </w:t>
      </w:r>
      <w:r w:rsidRPr="00380CA4">
        <w:rPr>
          <w:rStyle w:val="Emphasis"/>
        </w:rPr>
        <w:t>the deterrent effect on China of “strategic ambiguity” was always overstated b</w:t>
      </w:r>
      <w:r w:rsidRPr="00380CA4">
        <w:rPr>
          <w:sz w:val="12"/>
        </w:rPr>
        <w:t xml:space="preserve">y its proponents. At the same time, </w:t>
      </w:r>
      <w:r w:rsidRPr="00380CA4">
        <w:rPr>
          <w:u w:val="single"/>
        </w:rPr>
        <w:t>with martial law in power, there was never any chance of Taiwan becoming an independent republic</w:t>
      </w:r>
      <w:r w:rsidRPr="00380CA4">
        <w:rPr>
          <w:sz w:val="12"/>
        </w:rPr>
        <w:t xml:space="preserve">. Nor was the KMT ever going to declare an ROC that did not include China. Someday future historians will explore whether “strategic ambiguity” was really just a euphemistic witticism for the inability of US officials to make up their minds about what to do with Taiwan. However, </w:t>
      </w:r>
      <w:r w:rsidRPr="00380CA4">
        <w:rPr>
          <w:rStyle w:val="Emphasis"/>
        </w:rPr>
        <w:t>the rise of Taiwan</w:t>
      </w:r>
      <w:r w:rsidRPr="00380CA4">
        <w:rPr>
          <w:u w:val="single"/>
        </w:rPr>
        <w:t xml:space="preserve"> democracy </w:t>
      </w:r>
      <w:r w:rsidRPr="00380CA4">
        <w:rPr>
          <w:rStyle w:val="Emphasis"/>
        </w:rPr>
        <w:t>and</w:t>
      </w:r>
      <w:r w:rsidRPr="00380CA4">
        <w:rPr>
          <w:u w:val="single"/>
        </w:rPr>
        <w:t xml:space="preserve"> </w:t>
      </w:r>
      <w:r w:rsidRPr="00380CA4">
        <w:rPr>
          <w:rStyle w:val="Emphasis"/>
        </w:rPr>
        <w:t>Chinese power</w:t>
      </w:r>
      <w:r w:rsidRPr="00380CA4">
        <w:rPr>
          <w:u w:val="single"/>
        </w:rPr>
        <w:t xml:space="preserve">, both growing rapidly over the last three decades, </w:t>
      </w:r>
      <w:r w:rsidRPr="00380CA4">
        <w:rPr>
          <w:rStyle w:val="Emphasis"/>
        </w:rPr>
        <w:t>have cast “strategic ambiguity” into stark relie</w:t>
      </w:r>
      <w:r w:rsidRPr="00380CA4">
        <w:rPr>
          <w:u w:val="single"/>
        </w:rPr>
        <w:t>f</w:t>
      </w:r>
      <w:r w:rsidRPr="00380CA4">
        <w:rPr>
          <w:sz w:val="12"/>
        </w:rPr>
        <w:t xml:space="preserve">. </w:t>
      </w:r>
      <w:r w:rsidRPr="00380CA4">
        <w:rPr>
          <w:u w:val="single"/>
        </w:rPr>
        <w:t>China will shortly possess the ability to meaningfully threaten annexation of Taiwan by force while making US military intervention extremely costly.</w:t>
      </w:r>
      <w:r w:rsidRPr="00380CA4">
        <w:rPr>
          <w:sz w:val="12"/>
        </w:rPr>
        <w:t xml:space="preserve"> At the same time, the older generation of independence activists in Taiwan, chafing at the slow pace of progress on independence, is demanding a referendum on an independent Taiwan with its own Taiwan-centered Constitution. </w:t>
      </w:r>
      <w:r w:rsidRPr="00380CA4">
        <w:rPr>
          <w:rStyle w:val="Emphasis"/>
        </w:rPr>
        <w:t xml:space="preserve">Has “strategic ambiguity” become outmoded? The truth is that it has. </w:t>
      </w:r>
      <w:r w:rsidRPr="00380CA4">
        <w:rPr>
          <w:u w:val="single"/>
        </w:rPr>
        <w:t xml:space="preserve">As China’s military continues to grow, the itch to use it will grow. </w:t>
      </w:r>
      <w:r w:rsidRPr="00380CA4">
        <w:rPr>
          <w:rStyle w:val="Emphasis"/>
        </w:rPr>
        <w:t>One effect of “strategic ambiguity”, meaning the US commitment to Taiwan is vague, is it permits Chinese thinkers to convince themselves that the US will never intervene</w:t>
      </w:r>
      <w:r w:rsidRPr="00380CA4">
        <w:rPr>
          <w:u w:val="single"/>
        </w:rPr>
        <w:t xml:space="preserve"> </w:t>
      </w:r>
      <w:r w:rsidRPr="00380CA4">
        <w:rPr>
          <w:sz w:val="12"/>
        </w:rPr>
        <w:t>— that it lacks the spine, the money, or the military forces necessary to intervene in the Taiwan scenario. “</w:t>
      </w:r>
      <w:r w:rsidRPr="00380CA4">
        <w:rPr>
          <w:rStyle w:val="Emphasis"/>
        </w:rPr>
        <w:t>Our enemies won’t fight/will be crushed in six weeks” is an all-too-familiar pattern in the run-ups to major wars.</w:t>
      </w:r>
      <w:r w:rsidRPr="00380CA4">
        <w:rPr>
          <w:sz w:val="12"/>
        </w:rPr>
        <w:t xml:space="preserve"> </w:t>
      </w:r>
      <w:r w:rsidRPr="00380CA4">
        <w:rPr>
          <w:rStyle w:val="Emphasis"/>
        </w:rPr>
        <w:t>The deterrent effect of “strategic ambiguity” may now be lost.</w:t>
      </w:r>
      <w:r w:rsidRPr="00380CA4">
        <w:rPr>
          <w:sz w:val="12"/>
        </w:rPr>
        <w:t xml:space="preserve"> </w:t>
      </w:r>
      <w:r w:rsidRPr="00380CA4">
        <w:rPr>
          <w:u w:val="single"/>
        </w:rPr>
        <w:t>The US may have given private assurances to China that it would intervene if China attacks Taiwan</w:t>
      </w:r>
      <w:r w:rsidRPr="00380CA4">
        <w:rPr>
          <w:sz w:val="12"/>
        </w:rPr>
        <w:t xml:space="preserve">, but their very </w:t>
      </w:r>
      <w:r w:rsidRPr="00380CA4">
        <w:rPr>
          <w:u w:val="single"/>
        </w:rPr>
        <w:t>privacy</w:t>
      </w:r>
      <w:r w:rsidRPr="00380CA4">
        <w:rPr>
          <w:sz w:val="12"/>
        </w:rPr>
        <w:t xml:space="preserve"> </w:t>
      </w:r>
      <w:r w:rsidRPr="00380CA4">
        <w:rPr>
          <w:u w:val="single"/>
        </w:rPr>
        <w:t>casts</w:t>
      </w:r>
      <w:r w:rsidRPr="00380CA4">
        <w:rPr>
          <w:sz w:val="12"/>
        </w:rPr>
        <w:t xml:space="preserve"> </w:t>
      </w:r>
      <w:r w:rsidRPr="00380CA4">
        <w:rPr>
          <w:u w:val="single"/>
        </w:rPr>
        <w:t>doubt</w:t>
      </w:r>
      <w:r w:rsidRPr="00380CA4">
        <w:rPr>
          <w:sz w:val="12"/>
        </w:rPr>
        <w:t xml:space="preserve"> on them: why would the US keep them private if it really intended to intervene? After, private promises may also be privately disavowed, at no public cost to the promiser. </w:t>
      </w:r>
      <w:r w:rsidRPr="00380CA4">
        <w:rPr>
          <w:b/>
          <w:u w:val="single"/>
        </w:rPr>
        <w:t>“</w:t>
      </w:r>
      <w:r w:rsidRPr="00380CA4">
        <w:rPr>
          <w:rStyle w:val="Emphasis"/>
        </w:rPr>
        <w:t>Strategic ambiguity” also deters other nations: potential allies, who might come to the aid of the US and Taiwan in a war.</w:t>
      </w:r>
      <w:r w:rsidRPr="00380CA4">
        <w:rPr>
          <w:b/>
          <w:u w:val="single"/>
        </w:rPr>
        <w:t xml:space="preserve"> </w:t>
      </w:r>
      <w:r w:rsidRPr="00380CA4">
        <w:rPr>
          <w:sz w:val="12"/>
        </w:rPr>
        <w:t xml:space="preserve">“Strategic ambiguity” also deters other nations: potential allies, who might come to the aid of the US and Taiwan in a war. </w:t>
      </w:r>
      <w:r w:rsidRPr="00380CA4">
        <w:rPr>
          <w:rStyle w:val="Emphasis"/>
        </w:rPr>
        <w:t>Since they cannot be sure of the US commitment, they cannot formulate definite, long-term policies.</w:t>
      </w:r>
      <w:r w:rsidRPr="00380CA4">
        <w:rPr>
          <w:sz w:val="12"/>
        </w:rPr>
        <w:t xml:space="preserve"> This tempts them to cut deals with Beijing. Ending “strategic ambiguity” would enable the US to make a firm public commitment to defending Taiwan, an important step in enhancing Japan’s role in Taiwan’s defense and in signaling the US commitment to Taiwan to other nations</w:t>
      </w:r>
      <w:r w:rsidRPr="00380CA4">
        <w:rPr>
          <w:u w:val="single"/>
        </w:rPr>
        <w:t xml:space="preserve">. </w:t>
      </w:r>
      <w:r w:rsidRPr="00380CA4">
        <w:rPr>
          <w:rStyle w:val="Emphasis"/>
        </w:rPr>
        <w:t>It would also help pro-US and pro-Taiwan candidates such as current President Tsai</w:t>
      </w:r>
      <w:r w:rsidRPr="00380CA4">
        <w:rPr>
          <w:sz w:val="12"/>
        </w:rPr>
        <w:t xml:space="preserve"> Ing-wen get (re-)elected </w:t>
      </w:r>
      <w:r w:rsidRPr="00380CA4">
        <w:rPr>
          <w:rStyle w:val="Emphasis"/>
        </w:rPr>
        <w:t>while making it more difficult for pro-China candidates to gain the presidency.</w:t>
      </w:r>
      <w:r w:rsidRPr="00380CA4">
        <w:rPr>
          <w:u w:val="single"/>
        </w:rPr>
        <w:t xml:space="preserve"> </w:t>
      </w:r>
      <w:r w:rsidRPr="00380CA4">
        <w:rPr>
          <w:sz w:val="12"/>
        </w:rPr>
        <w:t>As I write these words, current Chairman and potential presidential candidate of the pro-China Kuomintang (KMT) Wu Den-</w:t>
      </w:r>
      <w:proofErr w:type="spellStart"/>
      <w:r w:rsidRPr="00380CA4">
        <w:rPr>
          <w:sz w:val="12"/>
        </w:rPr>
        <w:t>yih</w:t>
      </w:r>
      <w:proofErr w:type="spellEnd"/>
      <w:r w:rsidRPr="00380CA4">
        <w:rPr>
          <w:sz w:val="12"/>
        </w:rPr>
        <w:t xml:space="preserve"> has said he would pursue a “peace treaty” with China. Since Beijing will never sign any document that makes peace with Taiwan without formal acknowledgement that Taiwan is part of China, Wu is actually arguing that Taiwan should be quietly annexed to China. “Strategic ambiguity” enables Wu and other pro-China types to argue that the US will not defend Taiwan, so Taiwan should do its best to cut a deal with China before it is violently annexed. Thus, in Taiwan domestic politics, “strategic ambiguity” is effectively a pro-Beijing policy that casts doubt on US seriousness.</w:t>
      </w:r>
    </w:p>
    <w:p w:rsidR="00D327CA" w:rsidRPr="00380CA4" w:rsidRDefault="00D327CA" w:rsidP="00D327CA"/>
    <w:p w:rsidR="00D327CA" w:rsidRPr="00380CA4" w:rsidRDefault="00D327CA" w:rsidP="00D327CA">
      <w:pPr>
        <w:pStyle w:val="Heading4"/>
      </w:pPr>
      <w:r w:rsidRPr="00380CA4">
        <w:t xml:space="preserve">This war escalates quickly-goes nuclear </w:t>
      </w:r>
    </w:p>
    <w:p w:rsidR="00D327CA" w:rsidRPr="00380CA4" w:rsidRDefault="00D327CA" w:rsidP="00D327CA">
      <w:pPr>
        <w:rPr>
          <w:rStyle w:val="Style13ptBold"/>
        </w:rPr>
      </w:pPr>
      <w:proofErr w:type="spellStart"/>
      <w:r w:rsidRPr="00380CA4">
        <w:rPr>
          <w:rStyle w:val="Style13ptBold"/>
        </w:rPr>
        <w:t>Rovner</w:t>
      </w:r>
      <w:proofErr w:type="spellEnd"/>
      <w:r w:rsidRPr="00380CA4">
        <w:rPr>
          <w:rStyle w:val="Style13ptBold"/>
        </w:rPr>
        <w:t xml:space="preserve"> 2017</w:t>
      </w:r>
    </w:p>
    <w:p w:rsidR="00D327CA" w:rsidRPr="00380CA4" w:rsidRDefault="00D327CA" w:rsidP="00D327CA">
      <w:pPr>
        <w:rPr>
          <w:sz w:val="18"/>
        </w:rPr>
      </w:pPr>
      <w:r w:rsidRPr="00380CA4">
        <w:rPr>
          <w:sz w:val="18"/>
        </w:rPr>
        <w:t>[Joshua, Department of Political Science, SMU, “Two kinds of catastrophe: nuclear escalation and protracted war in Asia”, THE JOURNAL OF STRATEGIC STUDIES, 2017</w:t>
      </w:r>
    </w:p>
    <w:p w:rsidR="00D327CA" w:rsidRPr="00380CA4" w:rsidRDefault="00D327CA" w:rsidP="00D327CA">
      <w:pPr>
        <w:rPr>
          <w:sz w:val="18"/>
        </w:rPr>
      </w:pPr>
      <w:r w:rsidRPr="00380CA4">
        <w:rPr>
          <w:sz w:val="18"/>
        </w:rPr>
        <w:t>VOL. 40, NO. 5, 696–730]</w:t>
      </w:r>
    </w:p>
    <w:p w:rsidR="00D327CA" w:rsidRPr="00380CA4" w:rsidRDefault="00D327CA" w:rsidP="00D327CA">
      <w:r w:rsidRPr="00380CA4">
        <w:t xml:space="preserve">In sum, </w:t>
      </w:r>
      <w:r w:rsidRPr="00380CA4">
        <w:rPr>
          <w:rStyle w:val="StyleUnderline"/>
        </w:rPr>
        <w:t>China and the United States are preparing for</w:t>
      </w:r>
      <w:r w:rsidRPr="00380CA4">
        <w:t xml:space="preserve"> a kind of </w:t>
      </w:r>
      <w:proofErr w:type="spellStart"/>
      <w:r w:rsidRPr="00380CA4">
        <w:rPr>
          <w:rStyle w:val="StyleUnderline"/>
        </w:rPr>
        <w:t>highintensity</w:t>
      </w:r>
      <w:proofErr w:type="spellEnd"/>
      <w:r w:rsidRPr="00380CA4">
        <w:rPr>
          <w:rStyle w:val="StyleUnderline"/>
        </w:rPr>
        <w:t xml:space="preserve"> warfare</w:t>
      </w:r>
      <w:r w:rsidRPr="00380CA4">
        <w:t xml:space="preserve"> that requires executing rapid and complex operations while simultaneously disrupting the enemy’s command and control. </w:t>
      </w:r>
      <w:r w:rsidRPr="00380CA4">
        <w:rPr>
          <w:rStyle w:val="StyleUnderline"/>
        </w:rPr>
        <w:t>Both sides believe this</w:t>
      </w:r>
      <w:r w:rsidRPr="00380CA4">
        <w:t xml:space="preserve"> operational concept </w:t>
      </w:r>
      <w:r w:rsidRPr="00380CA4">
        <w:rPr>
          <w:rStyle w:val="StyleUnderline"/>
        </w:rPr>
        <w:t>can lead to victory at a</w:t>
      </w:r>
      <w:r w:rsidRPr="00380CA4">
        <w:t xml:space="preserve"> reasonably </w:t>
      </w:r>
      <w:r w:rsidRPr="00380CA4">
        <w:rPr>
          <w:rStyle w:val="StyleUnderline"/>
        </w:rPr>
        <w:t>low cost</w:t>
      </w:r>
      <w:r w:rsidRPr="00380CA4">
        <w:t xml:space="preserve">, and are tailoring military doctrine to achieve specific political objectives without risking national disaster. </w:t>
      </w:r>
      <w:r w:rsidRPr="00380CA4">
        <w:rPr>
          <w:rStyle w:val="StyleUnderline"/>
        </w:rPr>
        <w:t>What if both sides are wrong? Great powers often exaggerate their capabilities</w:t>
      </w:r>
      <w:r w:rsidRPr="00380CA4">
        <w:t xml:space="preserve"> </w:t>
      </w:r>
      <w:r w:rsidRPr="00380CA4">
        <w:rPr>
          <w:rStyle w:val="StyleUnderline"/>
        </w:rPr>
        <w:t>and minimize</w:t>
      </w:r>
      <w:r w:rsidRPr="00380CA4">
        <w:t xml:space="preserve"> the importance of </w:t>
      </w:r>
      <w:r w:rsidRPr="00380CA4">
        <w:rPr>
          <w:rStyle w:val="StyleUnderline"/>
        </w:rPr>
        <w:t>contingency</w:t>
      </w:r>
      <w:r w:rsidRPr="00380CA4">
        <w:t xml:space="preserve"> and chance in war. Sometimes </w:t>
      </w:r>
      <w:r w:rsidRPr="00380CA4">
        <w:rPr>
          <w:rStyle w:val="StyleUnderline"/>
        </w:rPr>
        <w:t xml:space="preserve">they launch campaigns with the false belief that war will be brief </w:t>
      </w:r>
      <w:r w:rsidRPr="00380CA4">
        <w:t xml:space="preserve">and painless, only to learn the opposite. Combat against a thinking adversary reveals the limits of existing capabilities in ways that are impossible to know before the fact. Strategic interaction during war plays havoc with prewar expectations, because the combatants do their utmost to undermine the other. Ambiguous information may not allow either side to judge whether it is succeeding, or, indeed, whether its forces are actually carrying out operations as intended. </w:t>
      </w:r>
      <w:r w:rsidRPr="00380CA4">
        <w:rPr>
          <w:rStyle w:val="StyleUnderline"/>
        </w:rPr>
        <w:t>Great power wars rarely go according to plan.</w:t>
      </w:r>
      <w:r w:rsidRPr="00380CA4">
        <w:t xml:space="preserve"> Good strategies thus contain a reasonable margin of error, and good strategists learn to think about what might go wrong. Contingency planning is especially important in cases where nuclear weapons may come into play. This article discusses the relationship between conventional and nuclear weapons </w:t>
      </w:r>
      <w:r w:rsidRPr="00380CA4">
        <w:rPr>
          <w:rStyle w:val="StyleUnderline"/>
        </w:rPr>
        <w:t>in a hypothetical war between the United States and China.</w:t>
      </w:r>
      <w:r w:rsidRPr="00380CA4">
        <w:t xml:space="preserve"> Both countries have spent lavishly on new conventional military capabilities. Beijing is developing “anti-access” systems to make operations dangerous for US forces in the region, and Washington has responded by refining its operational approach. In the nuclear realm, China is undergoing a modernization of its arsenal and has revised its posture, while the United States has invested in increasingly accurate missiles, lethal warheads, and remote sensing technologies that enable rapid precision strikes. These trends may have important and troubling effects on the dynamics of a potential conventional military confrontation. While optimists imagine a quick and decisive victory, </w:t>
      </w:r>
      <w:r w:rsidRPr="00380CA4">
        <w:rPr>
          <w:rStyle w:val="StyleUnderline"/>
        </w:rPr>
        <w:t>the presence of nuclear weapons opens the possibility of unexpected scenarios that neither side can fully control.</w:t>
      </w:r>
      <w:r w:rsidRPr="00380CA4">
        <w:t xml:space="preserve"> The following discussion describes two such scenarios. The first section discusses the prospects for nuclear use. The second section discusses the opposite scenario by looking at the prospects for a protracted conventional war. While escalation concerns have attracted a great deal of scrutiny, scholars have paid much less attention to the possibility of a drawn-out fight. The third section evaluates which scenario is more likely in a US–China conflict. The conclusion discusses the political and military trade-offs leaders will face in a future crisis. </w:t>
      </w:r>
      <w:r w:rsidRPr="00380CA4">
        <w:rPr>
          <w:rStyle w:val="StyleUnderline"/>
        </w:rPr>
        <w:t xml:space="preserve">Efforts to win quickly will </w:t>
      </w:r>
      <w:r w:rsidRPr="00380CA4">
        <w:rPr>
          <w:rStyle w:val="Emphasis"/>
        </w:rPr>
        <w:t>increase the risk of nuclear use</w:t>
      </w:r>
      <w:r w:rsidRPr="00380CA4">
        <w:rPr>
          <w:rStyle w:val="StyleUnderline"/>
        </w:rPr>
        <w:t>. Efforts to reduce the risk of escalation</w:t>
      </w:r>
      <w:r w:rsidRPr="00380CA4">
        <w:t xml:space="preserve">, on the other hand, will </w:t>
      </w:r>
      <w:r w:rsidRPr="00380CA4">
        <w:rPr>
          <w:rStyle w:val="StyleUnderline"/>
        </w:rPr>
        <w:t>increase the risk of a prolonged war</w:t>
      </w:r>
      <w:r w:rsidRPr="00380CA4">
        <w:t xml:space="preserve">. Escalation </w:t>
      </w:r>
      <w:r w:rsidRPr="00380CA4">
        <w:rPr>
          <w:rStyle w:val="StyleUnderline"/>
        </w:rPr>
        <w:t>What would cause leaders to cross the nuclear threshold</w:t>
      </w:r>
      <w:r w:rsidRPr="00380CA4">
        <w:t xml:space="preserve">? In some cases, the choice may </w:t>
      </w:r>
      <w:r w:rsidRPr="00380CA4">
        <w:rPr>
          <w:rStyle w:val="StyleUnderline"/>
        </w:rPr>
        <w:t>be a conscious decision to marry conventional and nuclear doctrine and incorporate escalatory moves</w:t>
      </w:r>
      <w:r w:rsidRPr="00380CA4">
        <w:t xml:space="preserve"> in prewar plans. This would be the case if they believe they can execute a preemptive first strike and disable or destroy the adversary’s arsenal. </w:t>
      </w:r>
      <w:r w:rsidRPr="00380CA4">
        <w:rPr>
          <w:rStyle w:val="StyleUnderline"/>
        </w:rPr>
        <w:t>Preemptive attacks are</w:t>
      </w:r>
      <w:r w:rsidRPr="00380CA4">
        <w:t xml:space="preserve"> particularly </w:t>
      </w:r>
      <w:r w:rsidRPr="00380CA4">
        <w:rPr>
          <w:rStyle w:val="StyleUnderline"/>
        </w:rPr>
        <w:t>appealing against states with</w:t>
      </w:r>
      <w:r w:rsidRPr="00380CA4">
        <w:t xml:space="preserve"> incautious or </w:t>
      </w:r>
      <w:r w:rsidRPr="00380CA4">
        <w:rPr>
          <w:rStyle w:val="StyleUnderline"/>
        </w:rPr>
        <w:t>irrational leaders</w:t>
      </w:r>
      <w:r w:rsidRPr="00380CA4">
        <w:t xml:space="preserve">, especially if they possess small and vulnerable forces. Deliberate escalation is also possible if </w:t>
      </w:r>
      <w:r w:rsidRPr="00380CA4">
        <w:rPr>
          <w:rStyle w:val="StyleUnderline"/>
        </w:rPr>
        <w:t>leaders believe that they must signal resolve</w:t>
      </w:r>
      <w:r w:rsidRPr="00380CA4">
        <w:t xml:space="preserve"> by indicating their control at all levels of violence. </w:t>
      </w:r>
      <w:r w:rsidRPr="00380CA4">
        <w:rPr>
          <w:rStyle w:val="StyleUnderline"/>
        </w:rPr>
        <w:t>Preparations for conventional war would transparently include plans for nuclear use</w:t>
      </w:r>
      <w:r w:rsidRPr="00380CA4">
        <w:t xml:space="preserve"> in the case of certain contingencies. According to this logic, </w:t>
      </w:r>
      <w:r w:rsidRPr="00380CA4">
        <w:rPr>
          <w:rStyle w:val="StyleUnderline"/>
        </w:rPr>
        <w:t>a clear signal of “escalation dominance” is necessary to convince the enemy that the risks are overwhelming</w:t>
      </w:r>
      <w:r w:rsidRPr="00380CA4">
        <w:t xml:space="preserve"> and the prospects of victory are slim. If demonstrations of dominance fail, however, then the stronger state can simply execute its plan in order to defeat the enemy. US leaders in the Cold War invested in capabilities to enable attacks on enemy nuclear weapons and associated systems.6 If this was the case in the Cold War, when the United States faced a superpower adversary with a sprawling nuclear weapons complex, then leaders today probably remain interested in counterforce. Open-source </w:t>
      </w:r>
      <w:r w:rsidRPr="00380CA4">
        <w:rPr>
          <w:rStyle w:val="StyleUnderline"/>
        </w:rPr>
        <w:t>analyses of US technology, along with some telling statements from US leaders, reveal an ongoing program for building and deploying weapons to preempt enemy escalation</w:t>
      </w:r>
      <w:r w:rsidRPr="00380CA4">
        <w:t xml:space="preserve"> during a conventional conflict.7 They are also concerned with adversary innovations that complicate counterforce strikes.8 But suppose that leaders have no intention of using nuclear weapons. It is one thing to develop impressive technologies, but quite another to use them, and policymakers may blanch at the real prospect of authorizing first use. Even in these cases, </w:t>
      </w:r>
      <w:r w:rsidRPr="00380CA4">
        <w:rPr>
          <w:rStyle w:val="StyleUnderline"/>
        </w:rPr>
        <w:t>there are several</w:t>
      </w:r>
      <w:r w:rsidRPr="00380CA4">
        <w:t xml:space="preserve"> theoretical </w:t>
      </w:r>
      <w:r w:rsidRPr="00380CA4">
        <w:rPr>
          <w:rStyle w:val="Emphasis"/>
        </w:rPr>
        <w:t>pathways to escalation</w:t>
      </w:r>
      <w:r w:rsidRPr="00380CA4">
        <w:t xml:space="preserve">. The first is psychological. </w:t>
      </w:r>
      <w:r w:rsidRPr="00380CA4">
        <w:rPr>
          <w:rStyle w:val="StyleUnderline"/>
        </w:rPr>
        <w:t>Cognitive biases may cause leaders to misperceive rival intentions</w:t>
      </w:r>
      <w:r w:rsidRPr="00380CA4">
        <w:t xml:space="preserve">, </w:t>
      </w:r>
      <w:r w:rsidRPr="00380CA4">
        <w:rPr>
          <w:rStyle w:val="StyleUnderline"/>
        </w:rPr>
        <w:t>mistaking signals of restraint for signs of danger.</w:t>
      </w:r>
      <w:r w:rsidRPr="00380CA4">
        <w:t xml:space="preserve"> Prewar expectations strongly influence how individuals interpret new information, and they will ignore or reframe dissonant information so it fits into their existing beliefs. </w:t>
      </w:r>
      <w:r w:rsidRPr="00380CA4">
        <w:rPr>
          <w:rStyle w:val="StyleUnderline"/>
        </w:rPr>
        <w:t>Misperceptions intensify after the shooting starts</w:t>
      </w:r>
      <w:r w:rsidRPr="00380CA4">
        <w:t xml:space="preserve">, when information is ambiguous and incomplete. Carl von Clausewitz dwelt on the problem in the aftermath of the Napoleonic Wars, noting that intelligence reports were often contradictory and unreliable “in the thick of fighting.” </w:t>
      </w:r>
      <w:r w:rsidRPr="00380CA4">
        <w:rPr>
          <w:rStyle w:val="StyleUnderline"/>
        </w:rPr>
        <w:t>Despite advances in intelligence</w:t>
      </w:r>
      <w:r w:rsidRPr="00380CA4">
        <w:t xml:space="preserve"> and communications, </w:t>
      </w:r>
      <w:r w:rsidRPr="00380CA4">
        <w:rPr>
          <w:rStyle w:val="StyleUnderline"/>
        </w:rPr>
        <w:t>the fog of war remains</w:t>
      </w:r>
      <w:r w:rsidRPr="00380CA4">
        <w:t xml:space="preserve"> an enduring problem. Organized violence is an iterative process, and each side has incentives to hide its actions and deceive its adversary. Violence also unleashes intense emotions that obscure the material effects of battle. Commanders may not understand whether they are winning or losing, and in lieu of reliable intelligence they are likely to let passion overtake good judgment. “In short,” Clausewitz concluded, “most intelligence is false, and the effect of fear is to multiply lies and inaccuracies.” 9 </w:t>
      </w:r>
      <w:r w:rsidRPr="00380CA4">
        <w:rPr>
          <w:rStyle w:val="StyleUnderline"/>
        </w:rPr>
        <w:t>Wartime leaders are prone to attribution bias</w:t>
      </w:r>
      <w:r w:rsidRPr="00380CA4">
        <w:t xml:space="preserve">, or the belief that their counterparts are inherently evil. Leaders in conflict </w:t>
      </w:r>
      <w:r w:rsidRPr="00380CA4">
        <w:rPr>
          <w:rStyle w:val="StyleUnderline"/>
        </w:rPr>
        <w:t xml:space="preserve">are likely to </w:t>
      </w:r>
      <w:r w:rsidRPr="00380CA4">
        <w:rPr>
          <w:rStyle w:val="Emphasis"/>
        </w:rPr>
        <w:t>assume the worst</w:t>
      </w:r>
      <w:r w:rsidRPr="00380CA4">
        <w:t xml:space="preserve"> about their rivals or else they would not have picked a fight in the first place. Attribution bias </w:t>
      </w:r>
      <w:r w:rsidRPr="00380CA4">
        <w:rPr>
          <w:rStyle w:val="StyleUnderline"/>
        </w:rPr>
        <w:t>causes them disregard the notion that their enemies have limited goals and are willing to accept partial victories</w:t>
      </w:r>
      <w:r w:rsidRPr="00380CA4">
        <w:t>. They are also prone to reject peace overtures as meaningless gestures at best, or as efforts to lull them into passivity before escalating the conflict.10 Finally, prospect theory tells us that individuals will fight harder to avoid losing a possession than they will to gain something new</w:t>
      </w:r>
      <w:r w:rsidRPr="00380CA4">
        <w:rPr>
          <w:rStyle w:val="StyleUnderline"/>
        </w:rPr>
        <w:t>. If leaders equate settling with losing, then they will be tempted to risk escalation</w:t>
      </w:r>
      <w:r w:rsidRPr="00380CA4">
        <w:t xml:space="preserve">. All of </w:t>
      </w:r>
      <w:r w:rsidRPr="00380CA4">
        <w:rPr>
          <w:rStyle w:val="StyleUnderline"/>
        </w:rPr>
        <w:t>these psychological pressures are exacerbated under stress and</w:t>
      </w:r>
      <w:r w:rsidRPr="00380CA4">
        <w:t xml:space="preserve"> tight </w:t>
      </w:r>
      <w:r w:rsidRPr="00380CA4">
        <w:rPr>
          <w:rStyle w:val="StyleUnderline"/>
        </w:rPr>
        <w:t>time constraints</w:t>
      </w:r>
      <w:r w:rsidRPr="00380CA4">
        <w:t xml:space="preserve">.11 Domestic pressures might lead to escalation if one or both governments fear that regime change will be the political penalty for battlefield failure. Escalation is also possible if the issues at stake are wrapped up in nationalism or ideologies that inflate the value of the object. Leaders will be hard pressed to accept defeat in such cases, especially if military outcome is particularly lopsided and humiliating. Leaders who depend on particularly hawkish constituencies to remain in power are especially likely to take new risks even against long odds. Rather than negotiating an end to the war, they might gamble for resurrection by escalating to the nuclear level.12 Such a move would not necessarily be irrational. Instead, resurrection succeeds by shifting the war towards the balance of interests rather than the balance of capabilities. A retreating combatant, battered in the early stages of a conflict, may still affect the enemy’s calculation by taking extraordinary risks. Escalation signals a willingness to fight to the finish and a reminder that it has powerful interests at stake. Such a strategy is admittedly risky, but it may be effective, especially if the escalating state is fighting to defend its own territory against a distant rival. Transforming a conflict into a test of resolve makes sense when a state is failing the test of arms.13 Finally, inadvertent escalation may occur when conventional attacks put the adversary’s nuclear force at risk. Under these conditions, the target state might reasonably worry that the attack is only the first phase of a larger war. There may be no way to offer credible reassurances that it is not. Fearing the destruction or incapacitation of its nuclear deterrent, the target state might face a “use it or lose it” dilemma. Inadvertent escalation is especially likely if key command and control nodes are vulnerable or if conventional and nuclear target sets are indistinguishable. The danger also increases if military organizations indulge organizational preferences for offensive action. This encourages planners to err on the side of attacking all available targets. While it might sense to allow the adversary to retain some capabilities in order to reduce the incentives for escalation, planners may bridle at the thought of consciously allowing the enemy to retain the capacity for attack.14 In recent years, </w:t>
      </w:r>
      <w:r w:rsidRPr="00380CA4">
        <w:rPr>
          <w:rStyle w:val="StyleUnderline"/>
        </w:rPr>
        <w:t>China has invested heavily in capabilities that will complicate US maritime operations</w:t>
      </w:r>
      <w:r w:rsidRPr="00380CA4">
        <w:t xml:space="preserve"> and threaten US bases in Japan and Guam. Equipped with a range of anti-access capabilities, China may be able to deter the United States from intervening in the case of a regional war. </w:t>
      </w:r>
      <w:r w:rsidRPr="00380CA4">
        <w:rPr>
          <w:rStyle w:val="StyleUnderline"/>
        </w:rPr>
        <w:t>If it does intervene, China may attempt to damage or destroy US assets</w:t>
      </w:r>
      <w:r w:rsidRPr="00380CA4">
        <w:t xml:space="preserve"> or force carrier groups to operate at prohibitively long distances from the mainland. </w:t>
      </w:r>
      <w:r w:rsidRPr="00380CA4">
        <w:rPr>
          <w:rStyle w:val="StyleUnderline"/>
        </w:rPr>
        <w:t>Chinese doctrine</w:t>
      </w:r>
      <w:r w:rsidRPr="00380CA4">
        <w:t xml:space="preserve"> for using these weapons </w:t>
      </w:r>
      <w:r w:rsidRPr="00380CA4">
        <w:rPr>
          <w:rStyle w:val="StyleUnderline"/>
        </w:rPr>
        <w:t>has lagged behind acquisition</w:t>
      </w:r>
      <w:r w:rsidRPr="00380CA4">
        <w:t>.15 Nonetheless, the appearance of its new “anti-access/area denial” (</w:t>
      </w:r>
      <w:r w:rsidRPr="00380CA4">
        <w:rPr>
          <w:rStyle w:val="StyleUnderline"/>
        </w:rPr>
        <w:t>A2AD) systems caused concern in Washington</w:t>
      </w:r>
      <w:r w:rsidRPr="00380CA4">
        <w:t xml:space="preserve">. </w:t>
      </w:r>
      <w:r w:rsidRPr="00380CA4">
        <w:rPr>
          <w:rStyle w:val="StyleUnderline"/>
        </w:rPr>
        <w:t>US officials</w:t>
      </w:r>
      <w:r w:rsidRPr="00380CA4">
        <w:t xml:space="preserve"> subsequently </w:t>
      </w:r>
      <w:r w:rsidRPr="00380CA4">
        <w:rPr>
          <w:rStyle w:val="StyleUnderline"/>
        </w:rPr>
        <w:t>unveiled Air–Sea Battle</w:t>
      </w:r>
      <w:r w:rsidRPr="00380CA4">
        <w:t xml:space="preserve"> (ASB), an operational concept for integrating naval and air assets in order to overcome the entire range of anti-access capabilities. The concept was announced in spring 2011 by the then Secretary of Defense Robert Gates, and responsibility for developing the concept fell to the Air–Sea Battle Office in the Pentagon. In January 2015, the Department of Defense changed the name of ASB to the Joint Concept for Access and Maneuver in the Global Commons, but there is no indication that the substance has changed.16 And because ASB has influenced the debate about a hypothetical US–China conflict, I will continue to use the term here. The Air–Sea Battle Office released some information about the concept, and leaders from the Navy and Air Force wrote about it in service publications. The most comprehensive treatment, however, came in the form of a monograph from the Center for Strategic and Budgetary Assessments (CSBA). Although it may be ahead of the Department of Defense (DOD) concept, the CSBA analysis is broadly consistent with official descriptions.17 ASB envisions two broad phases in a war against countries like China with advanced anti-access capabilities. The first is a blinding attack on key facilities, including long-range weapons that could target US bases and carrier groups, as well as the radar systems needed to cue them. Kinetic and electronic attacks would also target Chinese satellites and anti-satellite weapons. According to the CSBA report, attacks on Chinese space assets, along with land-based radars and other intelligence, surveillance, and reconnaissance (ISR) and communications platforms, would “severely limit China’s space-based situational awareness.” 18 China would struggle to organize forces after such an attack. Prompt strikes on Chinese missile launchers and C2 nodes would be equally important. “Countering or thinning the PLA offensive missile threat is a principle </w:t>
      </w:r>
      <w:proofErr w:type="spellStart"/>
      <w:r w:rsidRPr="00380CA4">
        <w:t>AirSea</w:t>
      </w:r>
      <w:proofErr w:type="spellEnd"/>
      <w:r w:rsidRPr="00380CA4">
        <w:t xml:space="preserve"> Battle line of operation,” the report continues. Not only would the United States regain the advantage, but ASB would also deny China any chance of a rapid and decisive victory. “Success is critical in preventing China from achieving a quick ‘knock-out blow.’”19 The second phase would seek to deny a Chinese naval breakout. Because of the vast distances involved in moving forces across the Indian and Pacific Oceans, these attacks would be required to allow time for US forces to arrive in theater.20 </w:t>
      </w:r>
      <w:r w:rsidRPr="00380CA4">
        <w:rPr>
          <w:rStyle w:val="StyleUnderline"/>
        </w:rPr>
        <w:t>This is an appealing conventional approach, but it has never been tested against a great power with nuclear weapons</w:t>
      </w:r>
      <w:r w:rsidRPr="00380CA4">
        <w:t xml:space="preserve">. The danger is that </w:t>
      </w:r>
      <w:r w:rsidRPr="00380CA4">
        <w:rPr>
          <w:rStyle w:val="StyleUnderline"/>
        </w:rPr>
        <w:t>ASB increases the risk that China will use them</w:t>
      </w:r>
      <w:r w:rsidRPr="00380CA4">
        <w:t>. In fact</w:t>
      </w:r>
      <w:r w:rsidRPr="00380CA4">
        <w:rPr>
          <w:rStyle w:val="StyleUnderline"/>
        </w:rPr>
        <w:t>, it opens all three pathways to escalation. ASB deliberately seeks to create confusion</w:t>
      </w:r>
      <w:r w:rsidRPr="00380CA4">
        <w:t xml:space="preserve"> at the start of the war, </w:t>
      </w:r>
      <w:r w:rsidRPr="00380CA4">
        <w:rPr>
          <w:rStyle w:val="StyleUnderline"/>
        </w:rPr>
        <w:t>making it very hard for the adversary to understand signals of restraint</w:t>
      </w:r>
      <w:r w:rsidRPr="00380CA4">
        <w:t xml:space="preserve"> and declarations of limited intent. </w:t>
      </w:r>
      <w:r w:rsidRPr="00380CA4">
        <w:rPr>
          <w:rStyle w:val="StyleUnderline"/>
        </w:rPr>
        <w:t>Coercion requires not only threats</w:t>
      </w:r>
      <w:r w:rsidRPr="00380CA4">
        <w:t xml:space="preserve"> but also </w:t>
      </w:r>
      <w:r w:rsidRPr="00380CA4">
        <w:rPr>
          <w:rStyle w:val="StyleUnderline"/>
        </w:rPr>
        <w:t>credible assurances</w:t>
      </w:r>
      <w:r w:rsidRPr="00380CA4">
        <w:t xml:space="preserve"> that the target will not be punished if it complies. </w:t>
      </w:r>
      <w:r w:rsidRPr="00380CA4">
        <w:rPr>
          <w:rStyle w:val="StyleUnderline"/>
        </w:rPr>
        <w:t>There is little reason to comply absent such promises</w:t>
      </w:r>
      <w:r w:rsidRPr="00380CA4">
        <w:t xml:space="preserve">.21 In addition, </w:t>
      </w:r>
      <w:proofErr w:type="gramStart"/>
      <w:r w:rsidRPr="00380CA4">
        <w:rPr>
          <w:rStyle w:val="StyleUnderline"/>
        </w:rPr>
        <w:t>all of</w:t>
      </w:r>
      <w:proofErr w:type="gramEnd"/>
      <w:r w:rsidRPr="00380CA4">
        <w:rPr>
          <w:rStyle w:val="StyleUnderline"/>
        </w:rPr>
        <w:t xml:space="preserve"> the psychological problems described above would be activated if the United States implemented ASB</w:t>
      </w:r>
      <w:r w:rsidRPr="00380CA4">
        <w:t xml:space="preserve">. In addition to the danger of misperceptions in the confusing aftermath of a blinding attack, </w:t>
      </w:r>
      <w:r w:rsidRPr="00380CA4">
        <w:rPr>
          <w:rStyle w:val="StyleUnderline"/>
        </w:rPr>
        <w:t>attribution bias would</w:t>
      </w:r>
      <w:r w:rsidRPr="00380CA4">
        <w:t xml:space="preserve"> almost surely </w:t>
      </w:r>
      <w:r w:rsidRPr="00380CA4">
        <w:rPr>
          <w:rStyle w:val="StyleUnderline"/>
        </w:rPr>
        <w:t>cause the Chinese leadership to suspect the worst about the United States</w:t>
      </w:r>
      <w:r w:rsidRPr="00380CA4">
        <w:t xml:space="preserve">. </w:t>
      </w:r>
      <w:r w:rsidRPr="00380CA4">
        <w:rPr>
          <w:rStyle w:val="StyleUnderline"/>
        </w:rPr>
        <w:t>Prospect theory would</w:t>
      </w:r>
      <w:r w:rsidRPr="00380CA4">
        <w:t xml:space="preserve"> also likely </w:t>
      </w:r>
      <w:r w:rsidRPr="00380CA4">
        <w:rPr>
          <w:rStyle w:val="StyleUnderline"/>
        </w:rPr>
        <w:t>kick in because China would</w:t>
      </w:r>
      <w:r w:rsidRPr="00380CA4">
        <w:t xml:space="preserve"> suddenly </w:t>
      </w:r>
      <w:r w:rsidRPr="00380CA4">
        <w:rPr>
          <w:rStyle w:val="StyleUnderline"/>
        </w:rPr>
        <w:t xml:space="preserve">fear losing an object of great national value, </w:t>
      </w:r>
      <w:r w:rsidRPr="00380CA4">
        <w:rPr>
          <w:rStyle w:val="Emphasis"/>
        </w:rPr>
        <w:t>especially</w:t>
      </w:r>
      <w:r w:rsidRPr="00380CA4">
        <w:t xml:space="preserve"> if the war is fought </w:t>
      </w:r>
      <w:r w:rsidRPr="00380CA4">
        <w:rPr>
          <w:rStyle w:val="Emphasis"/>
        </w:rPr>
        <w:t>over Taiwan</w:t>
      </w:r>
      <w:r w:rsidRPr="00380CA4">
        <w:t xml:space="preserve"> and the result is independence and permanent separation from the mainland. </w:t>
      </w:r>
      <w:r w:rsidRPr="00380CA4">
        <w:rPr>
          <w:rStyle w:val="StyleUnderline"/>
        </w:rPr>
        <w:t xml:space="preserve">ASB would exacerbate the domestic problem for the Chinese Communist Party, creating </w:t>
      </w:r>
      <w:r w:rsidRPr="00380CA4">
        <w:rPr>
          <w:rStyle w:val="Emphasis"/>
        </w:rPr>
        <w:t>political incentives to use nuclear weapons</w:t>
      </w:r>
      <w:r w:rsidRPr="00380CA4">
        <w:rPr>
          <w:rStyle w:val="StyleUnderline"/>
        </w:rPr>
        <w:t>.</w:t>
      </w:r>
      <w:r w:rsidRPr="00380CA4">
        <w:t xml:space="preserve"> The Communist Party of China (CCP) long ago gave up its ideological mandate, replacing communism with a combination of nationalism and economic growth. In the event of an economic slowdown, the CCP will only have nationalism to fall back on. In these circumstances, </w:t>
      </w:r>
      <w:r w:rsidRPr="00380CA4">
        <w:rPr>
          <w:rStyle w:val="StyleUnderline"/>
        </w:rPr>
        <w:t xml:space="preserve">the party might become </w:t>
      </w:r>
      <w:r w:rsidRPr="00380CA4">
        <w:rPr>
          <w:rStyle w:val="Emphasis"/>
        </w:rPr>
        <w:t>more risk acceptant</w:t>
      </w:r>
      <w:r w:rsidRPr="00380CA4">
        <w:rPr>
          <w:rStyle w:val="StyleUnderline"/>
        </w:rPr>
        <w:t>, especially</w:t>
      </w:r>
      <w:r w:rsidRPr="00380CA4">
        <w:t xml:space="preserve"> if it is fighting </w:t>
      </w:r>
      <w:r w:rsidRPr="00380CA4">
        <w:rPr>
          <w:rStyle w:val="StyleUnderline"/>
        </w:rPr>
        <w:t>over</w:t>
      </w:r>
      <w:r w:rsidRPr="00380CA4">
        <w:t xml:space="preserve"> a core national interest like </w:t>
      </w:r>
      <w:r w:rsidRPr="00380CA4">
        <w:rPr>
          <w:rStyle w:val="StyleUnderline"/>
        </w:rPr>
        <w:t>Taiwan</w:t>
      </w:r>
      <w:r w:rsidRPr="00380CA4">
        <w:t xml:space="preserve">.22 </w:t>
      </w:r>
      <w:r w:rsidRPr="00380CA4">
        <w:rPr>
          <w:rStyle w:val="StyleUnderline"/>
        </w:rPr>
        <w:t>If it stands on the edge of a monumentally humiliating loss, the CCP might well escalate the war rather than risking the end of its regime.</w:t>
      </w:r>
      <w:r w:rsidRPr="00380CA4">
        <w:t xml:space="preserve"> ASB promises such a loss</w:t>
      </w:r>
      <w:r w:rsidRPr="00380CA4">
        <w:rPr>
          <w:rStyle w:val="StyleUnderline"/>
        </w:rPr>
        <w:t>. It is hard to imagine a more humiliating outcome than being blinded and befuddled, forced to wait as the United States slowly husbands naval power offshore</w:t>
      </w:r>
      <w:r w:rsidRPr="00380CA4">
        <w:t xml:space="preserve">. Finally, </w:t>
      </w:r>
      <w:r w:rsidRPr="00380CA4">
        <w:rPr>
          <w:rStyle w:val="StyleUnderline"/>
        </w:rPr>
        <w:t xml:space="preserve">ASB runs the risk of </w:t>
      </w:r>
      <w:r w:rsidRPr="00380CA4">
        <w:rPr>
          <w:rStyle w:val="Emphasis"/>
        </w:rPr>
        <w:t>inadvertent escalation</w:t>
      </w:r>
      <w:r w:rsidRPr="00380CA4">
        <w:rPr>
          <w:rStyle w:val="StyleUnderline"/>
        </w:rPr>
        <w:t>. China has been</w:t>
      </w:r>
      <w:r w:rsidRPr="00380CA4">
        <w:t xml:space="preserve"> steadily </w:t>
      </w:r>
      <w:r w:rsidRPr="00380CA4">
        <w:rPr>
          <w:rStyle w:val="StyleUnderline"/>
        </w:rPr>
        <w:t>moving towards a posture of assured retaliation</w:t>
      </w:r>
      <w:r w:rsidRPr="00380CA4">
        <w:t xml:space="preserve">. It seems to believe it can deter other powers with a relatively small number of nuclear weapons, but only if it can assure the survivability of its arsenal.23 ASB may remove that sense of security. The </w:t>
      </w:r>
      <w:r w:rsidRPr="00380CA4">
        <w:rPr>
          <w:rStyle w:val="StyleUnderline"/>
        </w:rPr>
        <w:t>targets in the hypothetical first strike would include China’s ballistic missiles and launchers</w:t>
      </w:r>
      <w:r w:rsidRPr="00380CA4">
        <w:t xml:space="preserve">, as well as space- and ground-based facilities for targeting and guidance. This means that the United States would target elements of the People’s Liberation Army Rocket Force (PLARF), which oversees both nuclear armed and conventional missiles. It also means targeting China’s intelligence and C2 networks, making it harder for leaders to determine whether their nuclear force is at risk. </w:t>
      </w:r>
      <w:r w:rsidRPr="00380CA4">
        <w:rPr>
          <w:rStyle w:val="StyleUnderline"/>
        </w:rPr>
        <w:t>China</w:t>
      </w:r>
      <w:r w:rsidRPr="00380CA4">
        <w:t xml:space="preserve"> has not published a detailed and authoritative statement on its nuclear doctrine, though its defense white papers offer clues. </w:t>
      </w:r>
      <w:r w:rsidRPr="00380CA4">
        <w:rPr>
          <w:rStyle w:val="StyleUnderline"/>
        </w:rPr>
        <w:t>Historically</w:t>
      </w:r>
      <w:r w:rsidRPr="00380CA4">
        <w:t xml:space="preserve">, it </w:t>
      </w:r>
      <w:r w:rsidRPr="00380CA4">
        <w:rPr>
          <w:rStyle w:val="StyleUnderline"/>
        </w:rPr>
        <w:t>has chosen to enhance deterrence through ambiguity and mobile launchers</w:t>
      </w:r>
      <w:r w:rsidRPr="00380CA4">
        <w:t xml:space="preserve"> in place of high numbers of warheads, obscuring its capabilities to guard what it calls a “lean and effective” force. While this might plant a seed of doubt in potential attackers, it also </w:t>
      </w:r>
      <w:r w:rsidRPr="00380CA4">
        <w:rPr>
          <w:rStyle w:val="StyleUnderline"/>
        </w:rPr>
        <w:t>increases the danger of mistaken targeting</w:t>
      </w:r>
      <w:r w:rsidRPr="00380CA4">
        <w:t xml:space="preserve">, and some analysts believe </w:t>
      </w:r>
      <w:r w:rsidRPr="00380CA4">
        <w:rPr>
          <w:rStyle w:val="Emphasis"/>
        </w:rPr>
        <w:t>the line between conventional and nuclear capabilities is getting fuzzier</w:t>
      </w:r>
      <w:r w:rsidRPr="00380CA4">
        <w:t>.24 Moreover, different variants of China’s land-based DF-21 are equipped with both conventional and nuclear warheads. In the words of a recent open-source assessment of China’s arsenal, “</w:t>
      </w:r>
      <w:r w:rsidRPr="00380CA4">
        <w:rPr>
          <w:rStyle w:val="StyleUnderline"/>
        </w:rPr>
        <w:t xml:space="preserve">This potentially dangerous mix of nuclear and conventional missiles increases the risk of </w:t>
      </w:r>
      <w:r w:rsidRPr="00380CA4">
        <w:rPr>
          <w:rStyle w:val="Emphasis"/>
        </w:rPr>
        <w:t>misunderstanding, miscalculation, and mistaken nuclear escalation</w:t>
      </w:r>
      <w:r w:rsidRPr="00380CA4">
        <w:rPr>
          <w:rStyle w:val="StyleUnderline"/>
        </w:rPr>
        <w:t xml:space="preserve"> in a crisis</w:t>
      </w:r>
      <w:r w:rsidRPr="00380CA4">
        <w:t xml:space="preserve">.” 25 Analysts disagree about the level of overlap, however, and there is evidence that China has taken steps to separate nuclear and conventional missiles while protecting its retaliatory force from preemptive attack. A recent survey of Chinese open sources finds that the majority of missiles are not co-located. Conventional and nuclear brigades answer to separate commands, and China has invested in more secure and redundant command and control. That said, both kinds of brigades may utilize the same C2 infrastructure, and the Central Military Commission, which commands nuclear forces, can take command of conventional </w:t>
      </w:r>
      <w:proofErr w:type="spellStart"/>
      <w:r w:rsidRPr="00380CA4">
        <w:t>forces“under</w:t>
      </w:r>
      <w:proofErr w:type="spellEnd"/>
      <w:r w:rsidRPr="00380CA4">
        <w:t xml:space="preserve"> special circumstances.” Finally, </w:t>
      </w:r>
      <w:r w:rsidRPr="00380CA4">
        <w:rPr>
          <w:rStyle w:val="StyleUnderline"/>
        </w:rPr>
        <w:t>Chinese officials may view an attack on conventional missile brigades as proof that the United States has the capacity to destroy nuclear ones</w:t>
      </w:r>
      <w:r w:rsidRPr="00380CA4">
        <w:t>.26 The expansion of US missile defense capabilities may also affect China’s beliefs about the security of its deterrent force. The United States currently fields a modest national missile defense capability, with 30 interceptors deployed against intercontinental ballistic missile attacks. This offers some protection against small nuclear powers like North Korea but not against larger ones like Russia and China. Adding more advanced interceptors might make it harder to make this distinction. China has expressed particular concern about advances that blur the line between national and theater missile defenses, thus creating additional doubt about its second-strike capability.27</w:t>
      </w:r>
    </w:p>
    <w:p w:rsidR="00D327CA" w:rsidRPr="00380CA4" w:rsidRDefault="00D327CA" w:rsidP="00D327CA"/>
    <w:p w:rsidR="00DB0226" w:rsidRPr="00380CA4" w:rsidRDefault="00D327CA" w:rsidP="00DB0226">
      <w:pPr>
        <w:pStyle w:val="Heading4"/>
      </w:pPr>
      <w:r w:rsidRPr="00380CA4">
        <w:t xml:space="preserve">It will happen fast-2020 is the time frame </w:t>
      </w:r>
    </w:p>
    <w:p w:rsidR="00DB0226" w:rsidRPr="00380CA4" w:rsidRDefault="00DB0226" w:rsidP="00DB0226">
      <w:pPr>
        <w:rPr>
          <w:rStyle w:val="Style13ptBold"/>
        </w:rPr>
      </w:pPr>
      <w:proofErr w:type="spellStart"/>
      <w:r w:rsidRPr="00380CA4">
        <w:rPr>
          <w:rStyle w:val="Style13ptBold"/>
        </w:rPr>
        <w:t>Gries</w:t>
      </w:r>
      <w:proofErr w:type="spellEnd"/>
      <w:r w:rsidRPr="00380CA4">
        <w:rPr>
          <w:rStyle w:val="Style13ptBold"/>
        </w:rPr>
        <w:t xml:space="preserve"> and Wang 2019</w:t>
      </w:r>
    </w:p>
    <w:p w:rsidR="00DB0226" w:rsidRPr="00380CA4" w:rsidRDefault="00DB0226" w:rsidP="00DB0226">
      <w:pPr>
        <w:rPr>
          <w:sz w:val="18"/>
        </w:rPr>
      </w:pPr>
      <w:r w:rsidRPr="00380CA4">
        <w:rPr>
          <w:sz w:val="18"/>
        </w:rPr>
        <w:t>[PETER, Lee Kai Hung Chair and Director of the Manchester China Institute and Professor of Chinese Politics at the University of Manchester, and TAO, a doctoral candidate in East Asian politics at the University of Manchester, “Will China Seize Taiwan?”, https://www.foreignaffairs.com/articles/china/2019-02-15/will-china-seize-taiwan]</w:t>
      </w:r>
    </w:p>
    <w:p w:rsidR="00DB0226" w:rsidRPr="00380CA4" w:rsidRDefault="00DB0226" w:rsidP="00DB0226">
      <w:r w:rsidRPr="00380CA4">
        <w:t xml:space="preserve">But </w:t>
      </w:r>
      <w:r w:rsidRPr="00380CA4">
        <w:rPr>
          <w:rStyle w:val="StyleUnderline"/>
        </w:rPr>
        <w:t xml:space="preserve">“peaceful reunification” </w:t>
      </w:r>
      <w:r w:rsidRPr="00380CA4">
        <w:t>has</w:t>
      </w:r>
      <w:r w:rsidRPr="00380CA4">
        <w:rPr>
          <w:rStyle w:val="StyleUnderline"/>
        </w:rPr>
        <w:t xml:space="preserve"> proved elusive</w:t>
      </w:r>
      <w:r w:rsidRPr="00380CA4">
        <w:t xml:space="preserve">. After Taiwan elected Tsai Ing-wen, of the pro-independence Democratic Progressive Party (DPP), to the presidency in 2016, </w:t>
      </w:r>
      <w:r w:rsidRPr="00380CA4">
        <w:rPr>
          <w:rStyle w:val="StyleUnderline"/>
        </w:rPr>
        <w:t>many</w:t>
      </w:r>
      <w:r w:rsidRPr="00380CA4">
        <w:t xml:space="preserve"> Mainland Chinese </w:t>
      </w:r>
      <w:r w:rsidRPr="00380CA4">
        <w:rPr>
          <w:rStyle w:val="StyleUnderline"/>
        </w:rPr>
        <w:t>lost patience</w:t>
      </w:r>
      <w:r w:rsidRPr="00380CA4">
        <w:t xml:space="preserve"> with the idea. Some Chinese </w:t>
      </w:r>
      <w:r w:rsidRPr="00380CA4">
        <w:rPr>
          <w:rStyle w:val="StyleUnderline"/>
        </w:rPr>
        <w:t>nationalists now argue</w:t>
      </w:r>
      <w:r w:rsidRPr="00380CA4">
        <w:t xml:space="preserve"> that </w:t>
      </w:r>
      <w:r w:rsidRPr="00380CA4">
        <w:rPr>
          <w:rStyle w:val="StyleUnderline"/>
        </w:rPr>
        <w:t>China</w:t>
      </w:r>
      <w:r w:rsidRPr="00380CA4">
        <w:t xml:space="preserve"> </w:t>
      </w:r>
      <w:r w:rsidRPr="00380CA4">
        <w:rPr>
          <w:rStyle w:val="StyleUnderline"/>
        </w:rPr>
        <w:t>has</w:t>
      </w:r>
      <w:r w:rsidRPr="00380CA4">
        <w:t xml:space="preserve"> only </w:t>
      </w:r>
      <w:r w:rsidRPr="00380CA4">
        <w:rPr>
          <w:rStyle w:val="StyleUnderline"/>
        </w:rPr>
        <w:t>a brief window</w:t>
      </w:r>
      <w:r w:rsidRPr="00380CA4">
        <w:t xml:space="preserve"> of opportunity </w:t>
      </w:r>
      <w:r w:rsidRPr="00380CA4">
        <w:rPr>
          <w:rStyle w:val="StyleUnderline"/>
        </w:rPr>
        <w:t>to seize Taiwan. Talk of “forceful reunification” is ascendant. China has</w:t>
      </w:r>
      <w:r w:rsidRPr="00380CA4">
        <w:t xml:space="preserve"> already </w:t>
      </w:r>
      <w:r w:rsidRPr="00380CA4">
        <w:rPr>
          <w:rStyle w:val="StyleUnderline"/>
        </w:rPr>
        <w:t>begun to tighten the noose. It has forced Taiwan out of international bodies</w:t>
      </w:r>
      <w:r w:rsidRPr="00380CA4">
        <w:t xml:space="preserve">, such as the World Health Organization; </w:t>
      </w:r>
      <w:r w:rsidRPr="00380CA4">
        <w:rPr>
          <w:rStyle w:val="StyleUnderline"/>
        </w:rPr>
        <w:t>required airlines to replace “Taiwan</w:t>
      </w:r>
      <w:r w:rsidRPr="00380CA4">
        <w:t xml:space="preserve">” with descriptions such as “Taiwan, Province of China”; </w:t>
      </w:r>
      <w:r w:rsidRPr="00380CA4">
        <w:rPr>
          <w:rStyle w:val="StyleUnderline"/>
        </w:rPr>
        <w:t>and induced</w:t>
      </w:r>
      <w:r w:rsidRPr="00380CA4">
        <w:t xml:space="preserve"> five more </w:t>
      </w:r>
      <w:r w:rsidRPr="00380CA4">
        <w:rPr>
          <w:rStyle w:val="StyleUnderline"/>
        </w:rPr>
        <w:t>countries to sever relations</w:t>
      </w:r>
      <w:r w:rsidRPr="00380CA4">
        <w:t xml:space="preserve"> with Taipei. </w:t>
      </w:r>
      <w:r w:rsidRPr="00380CA4">
        <w:rPr>
          <w:rStyle w:val="StyleUnderline"/>
        </w:rPr>
        <w:t>Beijing seems to believe that the United States will sit by</w:t>
      </w:r>
      <w:r w:rsidRPr="00380CA4">
        <w:t xml:space="preserve"> as it squeezes Taiwan. </w:t>
      </w:r>
      <w:r w:rsidRPr="00380CA4">
        <w:rPr>
          <w:rStyle w:val="StyleUnderline"/>
        </w:rPr>
        <w:t>Taipei</w:t>
      </w:r>
      <w:r w:rsidRPr="00380CA4">
        <w:t xml:space="preserve">, meanwhile, </w:t>
      </w:r>
      <w:r w:rsidRPr="00380CA4">
        <w:rPr>
          <w:rStyle w:val="StyleUnderline"/>
        </w:rPr>
        <w:t>has convinced itself that China has no plans to invade.</w:t>
      </w:r>
      <w:r w:rsidRPr="00380CA4">
        <w:t xml:space="preserve"> And U.S. President Donald </w:t>
      </w:r>
      <w:r w:rsidRPr="00380CA4">
        <w:rPr>
          <w:rStyle w:val="StyleUnderline"/>
        </w:rPr>
        <w:t xml:space="preserve">Trump seems to think he can rock the boat without consequences. All are wrong—and their </w:t>
      </w:r>
      <w:r w:rsidRPr="00380CA4">
        <w:rPr>
          <w:rStyle w:val="Emphasis"/>
        </w:rPr>
        <w:t>wishful thinking is raising the odds of conflict</w:t>
      </w:r>
      <w:r w:rsidRPr="00380CA4">
        <w:rPr>
          <w:rStyle w:val="StyleUnderline"/>
        </w:rPr>
        <w:t xml:space="preserve">. </w:t>
      </w:r>
      <w:r w:rsidRPr="00380CA4">
        <w:t xml:space="preserve">“CHINA DREAM” IN BEIJING </w:t>
      </w:r>
      <w:r w:rsidRPr="00380CA4">
        <w:rPr>
          <w:rStyle w:val="StyleUnderline"/>
        </w:rPr>
        <w:t>Now that Xi has consolidated power, he seeks</w:t>
      </w:r>
      <w:r w:rsidRPr="00380CA4">
        <w:t xml:space="preserve"> a </w:t>
      </w:r>
      <w:r w:rsidRPr="00380CA4">
        <w:rPr>
          <w:rStyle w:val="StyleUnderline"/>
        </w:rPr>
        <w:t>legacy</w:t>
      </w:r>
      <w:r w:rsidRPr="00380CA4">
        <w:t xml:space="preserve"> befitting the great emperors of old: the reunification of the Middle Kingdom. </w:t>
      </w:r>
      <w:r w:rsidRPr="00380CA4">
        <w:rPr>
          <w:rStyle w:val="StyleUnderline"/>
        </w:rPr>
        <w:t>“The only thing that will make him the greatest leader in</w:t>
      </w:r>
      <w:r w:rsidRPr="00380CA4">
        <w:t xml:space="preserve"> the Chinese Communist Party’s [</w:t>
      </w:r>
      <w:r w:rsidRPr="00380CA4">
        <w:rPr>
          <w:rStyle w:val="StyleUnderline"/>
        </w:rPr>
        <w:t>CCP] history is to take Taiwan back</w:t>
      </w:r>
      <w:r w:rsidRPr="00380CA4">
        <w:t xml:space="preserve">,” Shen </w:t>
      </w:r>
      <w:proofErr w:type="spellStart"/>
      <w:r w:rsidRPr="00380CA4">
        <w:t>Dingli</w:t>
      </w:r>
      <w:proofErr w:type="spellEnd"/>
      <w:r w:rsidRPr="00380CA4">
        <w:t>, a foreign relations scholar at Fudan University, told Quartz in 2018. “If he were to achieve China’s reunification, who will say he is second to Mao Zedong or Deng Xiaoping?" Xi, whose “China Dream” promises to make China great again, likely agrees. “</w:t>
      </w:r>
      <w:r w:rsidRPr="00380CA4">
        <w:rPr>
          <w:rStyle w:val="StyleUnderline"/>
        </w:rPr>
        <w:t>Fight a war, win a war,” is one of his signature slogans.</w:t>
      </w:r>
      <w:r w:rsidRPr="00380CA4">
        <w:t xml:space="preserve"> In 2017, </w:t>
      </w:r>
      <w:r w:rsidRPr="00380CA4">
        <w:rPr>
          <w:rStyle w:val="StyleUnderline"/>
        </w:rPr>
        <w:t>he presided over a military parade with a replica of Taiwan’s presidential palace visible in the distance</w:t>
      </w:r>
      <w:r w:rsidRPr="00380CA4">
        <w:t>. Chinese soldiers had constructed it to train for an invasion of Taiwan. That same year, China’s first aircraft carrier, the Liaoning, circumnavigated Taiwan twice. “</w:t>
      </w:r>
      <w:r w:rsidRPr="00380CA4">
        <w:rPr>
          <w:rStyle w:val="StyleUnderline"/>
        </w:rPr>
        <w:t xml:space="preserve">The PLA is likely preparing for a contingency </w:t>
      </w:r>
      <w:r w:rsidRPr="00380CA4">
        <w:rPr>
          <w:rStyle w:val="Emphasis"/>
        </w:rPr>
        <w:t>to unify Taiwan with China by force</w:t>
      </w:r>
      <w:r w:rsidRPr="00380CA4">
        <w:t xml:space="preserve">,” the U.S. Defense Department told Congress in 2018. There are signs that </w:t>
      </w:r>
      <w:r w:rsidRPr="00380CA4">
        <w:rPr>
          <w:rStyle w:val="StyleUnderline"/>
        </w:rPr>
        <w:t>Xi believes the world will sit by</w:t>
      </w:r>
      <w:r w:rsidRPr="00380CA4">
        <w:t xml:space="preserve"> if China invades Taiwan. “Xi has told people that </w:t>
      </w:r>
      <w:r w:rsidRPr="00380CA4">
        <w:rPr>
          <w:rStyle w:val="StyleUnderline"/>
        </w:rPr>
        <w:t>he was impressed by Putin’s seizure of Crimea</w:t>
      </w:r>
      <w:r w:rsidRPr="00380CA4">
        <w:t>,” a Beijing insider told the reporter Evan Osnos in 2015. “[</w:t>
      </w:r>
      <w:r w:rsidRPr="00380CA4">
        <w:rPr>
          <w:rStyle w:val="StyleUnderline"/>
        </w:rPr>
        <w:t>Putin] got a large piece of land and resources” and met little resistance from the West</w:t>
      </w:r>
      <w:r w:rsidRPr="00380CA4">
        <w:t xml:space="preserve">. </w:t>
      </w:r>
      <w:r w:rsidRPr="00380CA4">
        <w:rPr>
          <w:rStyle w:val="StyleUnderline"/>
        </w:rPr>
        <w:t>Many</w:t>
      </w:r>
      <w:r w:rsidRPr="00380CA4">
        <w:t xml:space="preserve"> among China’s elite </w:t>
      </w:r>
      <w:r w:rsidRPr="00380CA4">
        <w:rPr>
          <w:rStyle w:val="StyleUnderline"/>
        </w:rPr>
        <w:t>have embraced military action</w:t>
      </w:r>
      <w:r w:rsidRPr="00380CA4">
        <w:t>. “</w:t>
      </w:r>
      <w:r w:rsidRPr="00380CA4">
        <w:rPr>
          <w:rStyle w:val="StyleUnderline"/>
        </w:rPr>
        <w:t>The possibility for peaceful reunification is gradually dissipating</w:t>
      </w:r>
      <w:r w:rsidRPr="00380CA4">
        <w:t xml:space="preserve">,” Wang </w:t>
      </w:r>
      <w:proofErr w:type="spellStart"/>
      <w:r w:rsidRPr="00380CA4">
        <w:t>Zaixi</w:t>
      </w:r>
      <w:proofErr w:type="spellEnd"/>
      <w:r w:rsidRPr="00380CA4">
        <w:t>, a former deputy director of the PRC’s Taiwan Affairs Office, declared in 2017. “</w:t>
      </w:r>
      <w:r w:rsidRPr="00380CA4">
        <w:rPr>
          <w:rStyle w:val="Emphasis"/>
        </w:rPr>
        <w:t>There will very likely be military conflict</w:t>
      </w:r>
      <w:r w:rsidRPr="00380CA4">
        <w:rPr>
          <w:rStyle w:val="StyleUnderline"/>
        </w:rPr>
        <w:t>,”</w:t>
      </w:r>
      <w:r w:rsidRPr="00380CA4">
        <w:t xml:space="preserve"> retired Chinese General Wang </w:t>
      </w:r>
      <w:proofErr w:type="spellStart"/>
      <w:r w:rsidRPr="00380CA4">
        <w:t>Hongguang</w:t>
      </w:r>
      <w:proofErr w:type="spellEnd"/>
      <w:r w:rsidRPr="00380CA4">
        <w:t xml:space="preserve"> told the People’s Daily in December. </w:t>
      </w:r>
      <w:r w:rsidRPr="00380CA4">
        <w:rPr>
          <w:rStyle w:val="StyleUnderline"/>
        </w:rPr>
        <w:t>Many ordinary Chinese agree. “If we want to take our island back, we have to use force</w:t>
      </w:r>
      <w:r w:rsidRPr="00380CA4">
        <w:t xml:space="preserve">.” reads a Weibo post from last November. Both Chinese </w:t>
      </w:r>
      <w:r w:rsidRPr="00380CA4">
        <w:rPr>
          <w:rStyle w:val="StyleUnderline"/>
        </w:rPr>
        <w:t>academics and journalists argue that this sentiment is widespread</w:t>
      </w:r>
      <w:r w:rsidRPr="00380CA4">
        <w:t xml:space="preserve">. “Mainland Chinese </w:t>
      </w:r>
      <w:r w:rsidRPr="00380CA4">
        <w:rPr>
          <w:rStyle w:val="StyleUnderline"/>
        </w:rPr>
        <w:t>public opinion became impatient with Taiwan a long time ago,”</w:t>
      </w:r>
      <w:r w:rsidRPr="00380CA4">
        <w:t xml:space="preserve"> former director of the Chinese Academy of Social Science’s Institute of Taiwan Studies Zhou </w:t>
      </w:r>
      <w:proofErr w:type="spellStart"/>
      <w:r w:rsidRPr="00380CA4">
        <w:t>Zhihuai</w:t>
      </w:r>
      <w:proofErr w:type="spellEnd"/>
      <w:r w:rsidRPr="00380CA4">
        <w:t xml:space="preserve"> wrote in 2017. “</w:t>
      </w:r>
      <w:r w:rsidRPr="00380CA4">
        <w:rPr>
          <w:rStyle w:val="StyleUnderline"/>
        </w:rPr>
        <w:t>Mainland Chinese will be very happy to see the PLA take action to punish a ‘pro-independence Taiwan’</w:t>
      </w:r>
      <w:r w:rsidRPr="00380CA4">
        <w:t xml:space="preserve">,” a Global Times editorial claimed in 2018. WISHFUL THINKING IN TAIPEI </w:t>
      </w:r>
      <w:r w:rsidRPr="00380CA4">
        <w:rPr>
          <w:rStyle w:val="StyleUnderline"/>
        </w:rPr>
        <w:t>Despite this increased militancy across the Strait, Taipei has convinced itself that China will not attack. Many</w:t>
      </w:r>
      <w:r w:rsidRPr="00380CA4">
        <w:t xml:space="preserve"> in the ruling Democratic Progressive Party </w:t>
      </w:r>
      <w:r w:rsidRPr="00380CA4">
        <w:rPr>
          <w:rStyle w:val="StyleUnderline"/>
        </w:rPr>
        <w:t>have persuaded themselves that China is too sensible to take military action</w:t>
      </w:r>
      <w:r w:rsidRPr="00380CA4">
        <w:t xml:space="preserve">. “The mainland Chinese leader today is a rational decision maker,” Tsai claimed in 2017: Xi would not provoke a war likely to drag in Japan and the United States. </w:t>
      </w:r>
      <w:r w:rsidRPr="00380CA4">
        <w:rPr>
          <w:rStyle w:val="StyleUnderline"/>
        </w:rPr>
        <w:t>Others</w:t>
      </w:r>
      <w:r w:rsidRPr="00380CA4">
        <w:t xml:space="preserve"> in the DPP </w:t>
      </w:r>
      <w:r w:rsidRPr="00380CA4">
        <w:rPr>
          <w:rStyle w:val="StyleUnderline"/>
        </w:rPr>
        <w:t>depict China as too weak</w:t>
      </w:r>
      <w:r w:rsidRPr="00380CA4">
        <w:t>. “China has too many domestic problems” to capture Taiwan, professor Fan Shih-Ping wrote in 2017. Taiwan’s major opposition party, the Kuomintang, takes a rosy view of Beijing that rejects the idea that China might invade. “There is no problem,” former president Ma Ying-</w:t>
      </w:r>
      <w:proofErr w:type="spellStart"/>
      <w:r w:rsidRPr="00380CA4">
        <w:t>jeou</w:t>
      </w:r>
      <w:proofErr w:type="spellEnd"/>
      <w:r w:rsidRPr="00380CA4">
        <w:t xml:space="preserve"> declared last year. “Nowadays Beijing’s top strategy is peaceful rise,” the journalist Huang </w:t>
      </w:r>
      <w:proofErr w:type="spellStart"/>
      <w:r w:rsidRPr="00380CA4">
        <w:t>Nian</w:t>
      </w:r>
      <w:proofErr w:type="spellEnd"/>
      <w:r w:rsidRPr="00380CA4">
        <w:t xml:space="preserve"> wrote in April. “Forceful reunification would derail it.” </w:t>
      </w:r>
      <w:r w:rsidRPr="00380CA4">
        <w:rPr>
          <w:rStyle w:val="StyleUnderline"/>
        </w:rPr>
        <w:t>This complacency has led Taiwan to neglect its armed forces. Taiwan’s military suffers from a desperate shortage of officers</w:t>
      </w:r>
      <w:r w:rsidRPr="00380CA4">
        <w:t xml:space="preserve">—nearly half of all lieutenant positions are unfilled. In 2018, Taiwan made matters worse. </w:t>
      </w:r>
      <w:r w:rsidRPr="00380CA4">
        <w:rPr>
          <w:rStyle w:val="StyleUnderline"/>
        </w:rPr>
        <w:t>Just as talk of “forceful reunification” was rising</w:t>
      </w:r>
      <w:r w:rsidRPr="00380CA4">
        <w:t xml:space="preserve"> in Mainland China, </w:t>
      </w:r>
      <w:r w:rsidRPr="00380CA4">
        <w:rPr>
          <w:rStyle w:val="StyleUnderline"/>
        </w:rPr>
        <w:t>the government ended compulsory military enlistment</w:t>
      </w:r>
      <w:r w:rsidRPr="00380CA4">
        <w:t>—</w:t>
      </w:r>
      <w:r w:rsidRPr="00380CA4">
        <w:rPr>
          <w:rStyle w:val="StyleUnderline"/>
        </w:rPr>
        <w:t>but allowed felons to serve. Morale has plummeted</w:t>
      </w:r>
      <w:r w:rsidRPr="00380CA4">
        <w:t xml:space="preserve">. The United States has recommended that Taiwan consider restoring conscription. “The shift to a voluntary military was a mistake,” U.S. officials concluded. </w:t>
      </w:r>
      <w:r w:rsidRPr="00380CA4">
        <w:rPr>
          <w:rStyle w:val="StyleUnderline"/>
        </w:rPr>
        <w:t>In an April</w:t>
      </w:r>
      <w:r w:rsidRPr="00380CA4">
        <w:t xml:space="preserve"> 2018 </w:t>
      </w:r>
      <w:r w:rsidRPr="00380CA4">
        <w:rPr>
          <w:rStyle w:val="StyleUnderline"/>
        </w:rPr>
        <w:t>poll, more than 40 percent of Taiwanese said they had “no confidence at all” that their military could defend Taiwan</w:t>
      </w:r>
      <w:r w:rsidRPr="00380CA4">
        <w:t xml:space="preserve">; but </w:t>
      </w:r>
      <w:r w:rsidRPr="00380CA4">
        <w:rPr>
          <w:rStyle w:val="StyleUnderline"/>
        </w:rPr>
        <w:t>65 percent had convinced themselves that the PRC would not take military action</w:t>
      </w:r>
      <w:r w:rsidRPr="00380CA4">
        <w:t xml:space="preserve"> against the island; and only six percent believed that an attack was “very likely.” “AMERICA FIRST” IN WASHINGTON </w:t>
      </w:r>
      <w:r w:rsidRPr="00380CA4">
        <w:rPr>
          <w:rStyle w:val="StyleUnderline"/>
        </w:rPr>
        <w:t>The withering of Taiwan’s armed forces has increased Taiwan’s military reliance on the United States—just when many in Beijing are questioning the U.S. commitment to Taiwan</w:t>
      </w:r>
      <w:r w:rsidRPr="00380CA4">
        <w:t xml:space="preserve">. </w:t>
      </w:r>
      <w:r w:rsidRPr="00380CA4">
        <w:rPr>
          <w:rStyle w:val="StyleUnderline"/>
        </w:rPr>
        <w:t>Trump’s “America first” doctrine has convinced many Chinese that the United States is now too isolationist to come to Taiwan’s defense</w:t>
      </w:r>
      <w:r w:rsidRPr="00380CA4">
        <w:t xml:space="preserve">. “America will absolutely sacrifice Taiwan,” the Global Times insisted in 2017. “On the premise of America First … </w:t>
      </w:r>
      <w:r w:rsidRPr="00380CA4">
        <w:rPr>
          <w:rStyle w:val="StyleUnderline"/>
        </w:rPr>
        <w:t xml:space="preserve">the United States is not likely to send troops </w:t>
      </w:r>
      <w:r w:rsidRPr="00380CA4">
        <w:t>to fight for Taiwan.” For decades, a U.S. policy of “</w:t>
      </w:r>
      <w:r w:rsidRPr="00380CA4">
        <w:rPr>
          <w:rStyle w:val="StyleUnderline"/>
        </w:rPr>
        <w:t>dual deterrence” has helped prevent conflict</w:t>
      </w:r>
      <w:r w:rsidRPr="00380CA4">
        <w:t xml:space="preserve"> in the Taiwan Strait. Washington has warned Beijing not to attack Taiwan unprovoked, but reassured Chinese leaders that the United States would not support Taiwanese independence. It has told Taipei, in turn, that the United States would come to its defense—as long as it did not provoke Beijing by declaring independence. </w:t>
      </w:r>
      <w:r w:rsidRPr="00380CA4">
        <w:rPr>
          <w:rStyle w:val="StyleUnderline"/>
        </w:rPr>
        <w:t>Making the policy work has meant treading a fine line</w:t>
      </w:r>
      <w:r w:rsidRPr="00380CA4">
        <w:t xml:space="preserve">, but for decades, dual deterrence has allowed Taiwan to enjoy de facto independence and helped prevent a war with China. </w:t>
      </w:r>
      <w:r w:rsidRPr="00380CA4">
        <w:rPr>
          <w:rStyle w:val="Emphasis"/>
        </w:rPr>
        <w:t>Trump has upset that delicate balance</w:t>
      </w:r>
      <w:r w:rsidRPr="00380CA4">
        <w:t xml:space="preserve">. In December 2016, </w:t>
      </w:r>
      <w:r w:rsidRPr="00380CA4">
        <w:rPr>
          <w:rStyle w:val="StyleUnderline"/>
        </w:rPr>
        <w:t>Tsai called Trump to congratulate him on his victory. The incoming Trump administration then began to talk of “revisiting” the One China policy</w:t>
      </w:r>
      <w:r w:rsidRPr="00380CA4">
        <w:t xml:space="preserve">, under which the United States recognizes the People’s Republic of China as the sole legal government of China, but maintains unofficial relations with Taiwan. </w:t>
      </w:r>
      <w:r w:rsidRPr="00380CA4">
        <w:rPr>
          <w:rStyle w:val="StyleUnderline"/>
        </w:rPr>
        <w:t>Beijing was outraged. Xi refused to talk to Trump until he recommitted the United States to the One China policy</w:t>
      </w:r>
      <w:r w:rsidRPr="00380CA4">
        <w:t>. In February, Trump capitulated. In a phone call with Xi, he affirmed that the United States would continue to support the “One China” policy. “</w:t>
      </w:r>
      <w:r w:rsidRPr="00380CA4">
        <w:rPr>
          <w:rStyle w:val="StyleUnderline"/>
        </w:rPr>
        <w:t>Trump lost his first fight with Xi</w:t>
      </w:r>
      <w:r w:rsidRPr="00380CA4">
        <w:t xml:space="preserve">,” the Beijing scholar Shi </w:t>
      </w:r>
      <w:proofErr w:type="spellStart"/>
      <w:r w:rsidRPr="00380CA4">
        <w:t>Yinhong</w:t>
      </w:r>
      <w:proofErr w:type="spellEnd"/>
      <w:r w:rsidRPr="00380CA4">
        <w:t xml:space="preserve"> bragged to the New York Times. “</w:t>
      </w:r>
      <w:r w:rsidRPr="00380CA4">
        <w:rPr>
          <w:rStyle w:val="StyleUnderline"/>
        </w:rPr>
        <w:t>He will be looked at as a paper tiger.”</w:t>
      </w:r>
      <w:r w:rsidRPr="00380CA4">
        <w:t xml:space="preserve"> </w:t>
      </w:r>
      <w:r w:rsidRPr="00380CA4">
        <w:rPr>
          <w:rStyle w:val="StyleUnderline"/>
        </w:rPr>
        <w:t>Last year,</w:t>
      </w:r>
      <w:r w:rsidRPr="00380CA4">
        <w:t xml:space="preserve"> however, </w:t>
      </w:r>
      <w:r w:rsidRPr="00380CA4">
        <w:rPr>
          <w:rStyle w:val="StyleUnderline"/>
        </w:rPr>
        <w:t>the pendulum swung back toward confrontation</w:t>
      </w:r>
      <w:r w:rsidRPr="00380CA4">
        <w:t xml:space="preserve">. In February, </w:t>
      </w:r>
      <w:r w:rsidRPr="00380CA4">
        <w:rPr>
          <w:rStyle w:val="StyleUnderline"/>
        </w:rPr>
        <w:t>Congress passed the Taiwan Travel Act, encouraging</w:t>
      </w:r>
      <w:r w:rsidRPr="00380CA4">
        <w:t xml:space="preserve"> (but not requiring) </w:t>
      </w:r>
      <w:r w:rsidRPr="00380CA4">
        <w:rPr>
          <w:rStyle w:val="StyleUnderline"/>
        </w:rPr>
        <w:t>high-level U.S. officials to visit Taiwan</w:t>
      </w:r>
      <w:r w:rsidRPr="00380CA4">
        <w:t xml:space="preserve">, and high-level Taiwanese officials to visit the United States. In the fall, </w:t>
      </w:r>
      <w:r w:rsidRPr="00380CA4">
        <w:rPr>
          <w:rStyle w:val="StyleUnderline"/>
        </w:rPr>
        <w:t>Trump started a trade war with China, generating anxiety</w:t>
      </w:r>
      <w:r w:rsidRPr="00380CA4">
        <w:t xml:space="preserve"> among Chinese nationalists. </w:t>
      </w:r>
      <w:r w:rsidRPr="00380CA4">
        <w:rPr>
          <w:rStyle w:val="StyleUnderline"/>
        </w:rPr>
        <w:t>They</w:t>
      </w:r>
      <w:r w:rsidRPr="00380CA4">
        <w:t xml:space="preserve"> now </w:t>
      </w:r>
      <w:r w:rsidRPr="00380CA4">
        <w:rPr>
          <w:rStyle w:val="StyleUnderline"/>
        </w:rPr>
        <w:t xml:space="preserve">believe Trump is using Taiwan as part of a new Cold War against China, creating a </w:t>
      </w:r>
      <w:r w:rsidRPr="00380CA4">
        <w:rPr>
          <w:rStyle w:val="Emphasis"/>
        </w:rPr>
        <w:t>sense of urgency</w:t>
      </w:r>
      <w:r w:rsidRPr="00380CA4">
        <w:rPr>
          <w:rStyle w:val="StyleUnderline"/>
        </w:rPr>
        <w:t xml:space="preserve"> for reunification. </w:t>
      </w:r>
      <w:r w:rsidRPr="00380CA4">
        <w:t xml:space="preserve">A WINDOW OF OPPORTUNITY </w:t>
      </w:r>
      <w:r w:rsidRPr="00380CA4">
        <w:rPr>
          <w:rStyle w:val="Emphasis"/>
        </w:rPr>
        <w:t>China could well move to take Taiwan before 2020</w:t>
      </w:r>
      <w:r w:rsidRPr="00380CA4">
        <w:t xml:space="preserve">, </w:t>
      </w:r>
      <w:r w:rsidRPr="00380CA4">
        <w:rPr>
          <w:rStyle w:val="StyleUnderline"/>
        </w:rPr>
        <w:t>when some</w:t>
      </w:r>
      <w:r w:rsidRPr="00380CA4">
        <w:t xml:space="preserve"> Chinese </w:t>
      </w:r>
      <w:r w:rsidRPr="00380CA4">
        <w:rPr>
          <w:rStyle w:val="StyleUnderline"/>
        </w:rPr>
        <w:t>fear</w:t>
      </w:r>
      <w:r w:rsidRPr="00380CA4">
        <w:t xml:space="preserve"> that </w:t>
      </w:r>
      <w:r w:rsidRPr="00380CA4">
        <w:rPr>
          <w:rStyle w:val="StyleUnderline"/>
        </w:rPr>
        <w:t>Taiwan’s</w:t>
      </w:r>
      <w:r w:rsidRPr="00380CA4">
        <w:t xml:space="preserve"> presidential </w:t>
      </w:r>
      <w:r w:rsidRPr="00380CA4">
        <w:rPr>
          <w:rStyle w:val="StyleUnderline"/>
        </w:rPr>
        <w:t>election will close Beijing’s window of opportunity</w:t>
      </w:r>
      <w:r w:rsidRPr="00380CA4">
        <w:t xml:space="preserve"> for military action. Many Mainland Chinese nationalists were disappointed, rather than relieved, by the pro-independence DPP’s poor showing in last November’s local Taiwanese elections. This counterintuitive reaction reveals an alarming calculus: should a weakened Tsai and the DPP lose the presidency in 2020 to a more pro-China candidate, the opportunity for “forceful reunification” would be lost. “What a pity,” one Weibo user from Beijing wrote about the DPP’s losses. “We could be further away from the day of reunification.” It is the hated DPP that gives Chinese nationalists a pretext to take Taiwan back now. </w:t>
      </w:r>
      <w:r w:rsidRPr="00380CA4">
        <w:rPr>
          <w:rStyle w:val="StyleUnderline"/>
        </w:rPr>
        <w:t xml:space="preserve">That disappointment has fed a sense of urgency among many Chinese nationalists. </w:t>
      </w:r>
      <w:r w:rsidRPr="00380CA4">
        <w:t>“I request that Mainland China issue a timetable for reunification,” one outraged Weibo user wrote in November. “</w:t>
      </w:r>
      <w:r w:rsidRPr="00380CA4">
        <w:rPr>
          <w:rStyle w:val="StyleUnderline"/>
        </w:rPr>
        <w:t>Whether peaceful or forceful, please don’t drag this out again and again.” The 2020 U.S. presidential election</w:t>
      </w:r>
      <w:r w:rsidRPr="00380CA4">
        <w:t xml:space="preserve"> also </w:t>
      </w:r>
      <w:r w:rsidRPr="00380CA4">
        <w:rPr>
          <w:rStyle w:val="StyleUnderline"/>
        </w:rPr>
        <w:t>looms</w:t>
      </w:r>
      <w:r w:rsidRPr="00380CA4">
        <w:t xml:space="preserve"> in the minds of Chinese nationalists. </w:t>
      </w:r>
      <w:r w:rsidRPr="00380CA4">
        <w:rPr>
          <w:rStyle w:val="StyleUnderline"/>
        </w:rPr>
        <w:t>Trump looks less likely to win reelection</w:t>
      </w:r>
      <w:r w:rsidRPr="00380CA4">
        <w:t xml:space="preserve"> after Democratic victories in the 2018 midterms, and </w:t>
      </w:r>
      <w:r w:rsidRPr="00380CA4">
        <w:rPr>
          <w:rStyle w:val="StyleUnderline"/>
        </w:rPr>
        <w:t>many</w:t>
      </w:r>
      <w:r w:rsidRPr="00380CA4">
        <w:t xml:space="preserve"> Chinese </w:t>
      </w:r>
      <w:r w:rsidRPr="00380CA4">
        <w:rPr>
          <w:rStyle w:val="StyleUnderline"/>
        </w:rPr>
        <w:t>worry that a Trump loss would make forceful reunification harder</w:t>
      </w:r>
      <w:r w:rsidRPr="00380CA4">
        <w:t xml:space="preserve">. </w:t>
      </w:r>
      <w:r w:rsidRPr="00380CA4">
        <w:rPr>
          <w:rStyle w:val="StyleUnderline"/>
        </w:rPr>
        <w:t>Trump is seen as</w:t>
      </w:r>
      <w:r w:rsidRPr="00380CA4">
        <w:t xml:space="preserve"> a businessman and </w:t>
      </w:r>
      <w:r w:rsidRPr="00380CA4">
        <w:rPr>
          <w:rStyle w:val="StyleUnderline"/>
        </w:rPr>
        <w:t>isolationist</w:t>
      </w:r>
      <w:r w:rsidRPr="00380CA4">
        <w:t xml:space="preserve"> </w:t>
      </w:r>
      <w:r w:rsidRPr="00380CA4">
        <w:rPr>
          <w:rStyle w:val="StyleUnderline"/>
        </w:rPr>
        <w:t>willing to bargain Taiwan away</w:t>
      </w:r>
      <w:r w:rsidRPr="00380CA4">
        <w:t xml:space="preserve">. “America will sell Taiwan out in the blink of an eye,” a People’s Daily editorial claimed last year. (Few Chinese recognize the possibility that Trump might respond forcefully to an attack on Taiwan to rally support at home.) </w:t>
      </w:r>
      <w:r w:rsidRPr="00380CA4">
        <w:rPr>
          <w:rStyle w:val="StyleUnderline"/>
        </w:rPr>
        <w:t>A Trump successor, “forceful reunification” advocates fear, may not be so willing to cut a deal.</w:t>
      </w:r>
      <w:r w:rsidRPr="00380CA4">
        <w:t xml:space="preserve"> </w:t>
      </w:r>
      <w:r w:rsidRPr="00380CA4">
        <w:rPr>
          <w:rStyle w:val="StyleUnderline"/>
        </w:rPr>
        <w:t>Some</w:t>
      </w:r>
      <w:r w:rsidRPr="00380CA4">
        <w:t xml:space="preserve"> in Beijing even </w:t>
      </w:r>
      <w:r w:rsidRPr="00380CA4">
        <w:rPr>
          <w:rStyle w:val="StyleUnderline"/>
        </w:rPr>
        <w:t>think China can retake Taiwan without violence</w:t>
      </w:r>
      <w:r w:rsidRPr="00380CA4">
        <w:t xml:space="preserve">. China may “break the enemy’s resistance without fighting,” Wang </w:t>
      </w:r>
      <w:proofErr w:type="spellStart"/>
      <w:r w:rsidRPr="00380CA4">
        <w:t>Zaixi</w:t>
      </w:r>
      <w:proofErr w:type="spellEnd"/>
      <w:r w:rsidRPr="00380CA4">
        <w:t xml:space="preserve"> told the Global Times in 2017. Just as the Communist Party seized Beijing in 1949 without shooting a single bullet, he argued, China could capture Taiwan peacefully by surrounding the island, imposing economic sanctions, and cutting off its oil supply. “No need to shed blood,” he concluded. </w:t>
      </w:r>
      <w:r w:rsidRPr="00380CA4">
        <w:rPr>
          <w:rStyle w:val="StyleUnderline"/>
        </w:rPr>
        <w:t>The idea</w:t>
      </w:r>
      <w:r w:rsidRPr="00380CA4">
        <w:t xml:space="preserve"> that China can force reunification without fighting </w:t>
      </w:r>
      <w:r w:rsidRPr="00380CA4">
        <w:rPr>
          <w:rStyle w:val="StyleUnderline"/>
        </w:rPr>
        <w:t xml:space="preserve">is </w:t>
      </w:r>
      <w:r w:rsidRPr="00380CA4">
        <w:rPr>
          <w:rStyle w:val="Emphasis"/>
        </w:rPr>
        <w:t>delusional and dangerous</w:t>
      </w:r>
      <w:r w:rsidRPr="00380CA4">
        <w:rPr>
          <w:rStyle w:val="StyleUnderline"/>
        </w:rPr>
        <w:t>. Tightening the military or economic noose around Taiwan would</w:t>
      </w:r>
      <w:r w:rsidRPr="00380CA4">
        <w:t xml:space="preserve"> </w:t>
      </w:r>
      <w:r w:rsidRPr="00380CA4">
        <w:rPr>
          <w:rStyle w:val="StyleUnderline"/>
        </w:rPr>
        <w:t>likely provoke a reaction from the United States. Given popular nationalist pressures, Beijing would then feel compelled to respond. Things could get out of control fast.</w:t>
      </w:r>
      <w:r w:rsidRPr="00380CA4">
        <w:t xml:space="preserve"> All sides need to wake up to the dangers of backing into a conflict that few want.</w:t>
      </w:r>
    </w:p>
    <w:p w:rsidR="00DB0226" w:rsidRPr="00380CA4" w:rsidRDefault="00DB0226" w:rsidP="00DB0226">
      <w:pPr>
        <w:pStyle w:val="Heading2"/>
      </w:pPr>
      <w:proofErr w:type="spellStart"/>
      <w:r w:rsidRPr="00380CA4">
        <w:t>Advantage__Relations</w:t>
      </w:r>
      <w:proofErr w:type="spellEnd"/>
      <w:r w:rsidRPr="00380CA4">
        <w:t xml:space="preserve"> </w:t>
      </w:r>
    </w:p>
    <w:p w:rsidR="00A562DD" w:rsidRPr="00380CA4" w:rsidRDefault="00E172C2" w:rsidP="00E172C2">
      <w:pPr>
        <w:pStyle w:val="Heading3"/>
      </w:pPr>
      <w:r w:rsidRPr="00380CA4">
        <w:t xml:space="preserve">1AC-Relations </w:t>
      </w:r>
    </w:p>
    <w:p w:rsidR="00E172C2" w:rsidRPr="00380CA4" w:rsidRDefault="00E172C2" w:rsidP="00E172C2">
      <w:pPr>
        <w:pStyle w:val="Heading4"/>
        <w:rPr>
          <w:rStyle w:val="Style13ptBold"/>
          <w:b/>
          <w:bCs w:val="0"/>
        </w:rPr>
      </w:pPr>
      <w:r w:rsidRPr="00380CA4">
        <w:rPr>
          <w:rStyle w:val="Style13ptBold"/>
          <w:b/>
          <w:bCs w:val="0"/>
        </w:rPr>
        <w:t>China/US tensions still on the brink – more fights ahead</w:t>
      </w:r>
    </w:p>
    <w:p w:rsidR="00E172C2" w:rsidRPr="00380CA4" w:rsidRDefault="00E172C2" w:rsidP="00E172C2">
      <w:pPr>
        <w:rPr>
          <w:rStyle w:val="Style13ptBold"/>
        </w:rPr>
      </w:pPr>
      <w:r w:rsidRPr="00380CA4">
        <w:rPr>
          <w:rStyle w:val="Style13ptBold"/>
        </w:rPr>
        <w:t>Blanchard and Marina 6/29/19</w:t>
      </w:r>
    </w:p>
    <w:p w:rsidR="00E172C2" w:rsidRPr="00380CA4" w:rsidRDefault="00E172C2" w:rsidP="00E172C2">
      <w:pPr>
        <w:rPr>
          <w:rStyle w:val="Style13ptBold"/>
          <w:b w:val="0"/>
          <w:bCs w:val="0"/>
          <w:i/>
          <w:iCs/>
          <w:sz w:val="22"/>
        </w:rPr>
      </w:pPr>
      <w:r w:rsidRPr="00380CA4">
        <w:rPr>
          <w:rStyle w:val="Style13ptBold"/>
          <w:b w:val="0"/>
          <w:bCs w:val="0"/>
          <w:sz w:val="22"/>
        </w:rPr>
        <w:t>(Ben and Micheal –</w:t>
      </w:r>
      <w:r w:rsidRPr="00380CA4">
        <w:rPr>
          <w:rStyle w:val="Style13ptBold"/>
          <w:b w:val="0"/>
          <w:bCs w:val="0"/>
          <w:i/>
          <w:iCs/>
          <w:sz w:val="22"/>
        </w:rPr>
        <w:t xml:space="preserve"> Reuters </w:t>
      </w:r>
      <w:r w:rsidRPr="00380CA4">
        <w:rPr>
          <w:rStyle w:val="Style13ptBold"/>
          <w:b w:val="0"/>
          <w:bCs w:val="0"/>
          <w:sz w:val="22"/>
        </w:rPr>
        <w:t>journalists over Asia/US relations, June 29</w:t>
      </w:r>
      <w:r w:rsidRPr="00380CA4">
        <w:rPr>
          <w:rStyle w:val="Style13ptBold"/>
          <w:b w:val="0"/>
          <w:bCs w:val="0"/>
          <w:sz w:val="22"/>
          <w:vertAlign w:val="superscript"/>
        </w:rPr>
        <w:t>th</w:t>
      </w:r>
      <w:r w:rsidRPr="00380CA4">
        <w:rPr>
          <w:rStyle w:val="Style13ptBold"/>
          <w:b w:val="0"/>
          <w:bCs w:val="0"/>
          <w:sz w:val="22"/>
        </w:rPr>
        <w:t xml:space="preserve"> 2019, “China warns of long road ahead for deal with U.S. after ice-breaking talks,” </w:t>
      </w:r>
      <w:r w:rsidRPr="00380CA4">
        <w:rPr>
          <w:rStyle w:val="Style13ptBold"/>
          <w:b w:val="0"/>
          <w:bCs w:val="0"/>
          <w:i/>
          <w:iCs/>
          <w:sz w:val="22"/>
        </w:rPr>
        <w:t xml:space="preserve">Reuters, </w:t>
      </w:r>
      <w:hyperlink r:id="rId19" w:history="1">
        <w:r w:rsidRPr="00380CA4">
          <w:rPr>
            <w:rStyle w:val="Hyperlink"/>
          </w:rPr>
          <w:t>https://www.reuters.com/article/us-usa-trade-china/china-warns-of-long-road-ahead-for-deal-with-u-s-after-ice-breaking-talks-idUSKCN1TV01F</w:t>
        </w:r>
      </w:hyperlink>
      <w:r w:rsidRPr="00380CA4">
        <w:t xml:space="preserve">) SDD </w:t>
      </w:r>
    </w:p>
    <w:p w:rsidR="00BE5262" w:rsidRPr="00380CA4" w:rsidRDefault="00E172C2" w:rsidP="00E172C2">
      <w:pPr>
        <w:rPr>
          <w:rFonts w:asciiTheme="minorHAnsi" w:hAnsiTheme="minorHAnsi" w:cstheme="minorHAnsi"/>
        </w:rPr>
      </w:pPr>
      <w:r w:rsidRPr="00380CA4">
        <w:rPr>
          <w:rFonts w:asciiTheme="minorHAnsi" w:hAnsiTheme="minorHAnsi" w:cstheme="minorHAnsi"/>
          <w:u w:val="single"/>
        </w:rPr>
        <w:t xml:space="preserve">China and the United States will face a long road before they can reach a deal to end their bitter trade war, </w:t>
      </w:r>
      <w:r w:rsidRPr="00380CA4">
        <w:rPr>
          <w:rFonts w:asciiTheme="minorHAnsi" w:hAnsiTheme="minorHAnsi" w:cstheme="minorHAnsi"/>
          <w:b/>
          <w:bCs/>
          <w:u w:val="single"/>
        </w:rPr>
        <w:t>with more fights ahead</w:t>
      </w:r>
      <w:r w:rsidRPr="00380CA4">
        <w:rPr>
          <w:rFonts w:asciiTheme="minorHAnsi" w:hAnsiTheme="minorHAnsi" w:cstheme="minorHAnsi"/>
          <w:u w:val="single"/>
        </w:rPr>
        <w:t xml:space="preserve"> likely</w:t>
      </w:r>
      <w:r w:rsidRPr="00380CA4">
        <w:rPr>
          <w:rFonts w:asciiTheme="minorHAnsi" w:hAnsiTheme="minorHAnsi" w:cstheme="minorHAnsi"/>
        </w:rPr>
        <w:t xml:space="preserve">, Chinese state media said after the two countries’ presidents held ice-breaking talks in Japan. The world’s two largest economies are </w:t>
      </w:r>
      <w:proofErr w:type="gramStart"/>
      <w:r w:rsidRPr="00380CA4">
        <w:rPr>
          <w:rFonts w:asciiTheme="minorHAnsi" w:hAnsiTheme="minorHAnsi" w:cstheme="minorHAnsi"/>
        </w:rPr>
        <w:t>in the midst of</w:t>
      </w:r>
      <w:proofErr w:type="gramEnd"/>
      <w:r w:rsidRPr="00380CA4">
        <w:rPr>
          <w:rFonts w:asciiTheme="minorHAnsi" w:hAnsiTheme="minorHAnsi" w:cstheme="minorHAnsi"/>
        </w:rPr>
        <w:t xml:space="preserve"> a bitter trade war, which has seen them level increasingly severe tariffs on each other’s imports. In a sign of significant progress in relations on Saturday, Chinese President Xi Jinping and U.S. President Donald Trump, on the sidelines of the G20 summit in Osaka, agreed to a ceasefire and a return to talks. However, the official China Daily, an English-language daily often used by Beijing to put its message out to the rest of the world, </w:t>
      </w:r>
      <w:r w:rsidRPr="00380CA4">
        <w:rPr>
          <w:rFonts w:asciiTheme="minorHAnsi" w:hAnsiTheme="minorHAnsi" w:cstheme="minorHAnsi"/>
          <w:u w:val="single"/>
        </w:rPr>
        <w:t>warned while there was now a greater likelihood of reaching an agreement, there’s no guarantee there would be one</w:t>
      </w:r>
      <w:r w:rsidRPr="00380CA4">
        <w:rPr>
          <w:rFonts w:asciiTheme="minorHAnsi" w:hAnsiTheme="minorHAnsi" w:cstheme="minorHAnsi"/>
        </w:rPr>
        <w:t xml:space="preserve">. “Even though Washington agreed to postpone levying additional tariffs on Chinese goods to make way for negotiations, and Trump even hinted at putting off decisions on Huawei until the end of negotiations, </w:t>
      </w:r>
      <w:r w:rsidRPr="00380CA4">
        <w:rPr>
          <w:rFonts w:asciiTheme="minorHAnsi" w:hAnsiTheme="minorHAnsi" w:cstheme="minorHAnsi"/>
          <w:u w:val="single"/>
        </w:rPr>
        <w:t>things are still very much up in the air</w:t>
      </w:r>
      <w:r w:rsidRPr="00380CA4">
        <w:rPr>
          <w:rFonts w:asciiTheme="minorHAnsi" w:hAnsiTheme="minorHAnsi" w:cstheme="minorHAnsi"/>
        </w:rPr>
        <w:t xml:space="preserve">,” it said in an editorial late Saturday. “Agreement on 90 percent of the issues has proved not to be enough, and with the remaining 10 percent where their fundamental differences reside, it is not going to be easy to reach a 100-percent consensus, since at this point, </w:t>
      </w:r>
      <w:r w:rsidRPr="00380CA4">
        <w:rPr>
          <w:rFonts w:asciiTheme="minorHAnsi" w:hAnsiTheme="minorHAnsi" w:cstheme="minorHAnsi"/>
          <w:u w:val="single"/>
        </w:rPr>
        <w:t xml:space="preserve">they remain widely apart even on the conceptual level.” </w:t>
      </w:r>
      <w:r w:rsidRPr="00380CA4">
        <w:rPr>
          <w:rFonts w:asciiTheme="minorHAnsi" w:hAnsiTheme="minorHAnsi" w:cstheme="minorHAnsi"/>
        </w:rPr>
        <w:t>Trump also offered an olive branch to Xi on Huawei Technologies Co, the world’s biggest telecom network equipment maker. The Trump administration has said the Chinese firm poses a national security risk given its close ties to China’s government, and has lobbied U.S. allies to keep Huawei out of next-generation 5G telecommunications infrastructure.</w:t>
      </w:r>
      <w:r w:rsidRPr="00380CA4">
        <w:rPr>
          <w:rFonts w:asciiTheme="minorHAnsi" w:hAnsiTheme="minorHAnsi" w:cstheme="minorHAnsi"/>
          <w:u w:val="single"/>
        </w:rPr>
        <w:t xml:space="preserve"> </w:t>
      </w:r>
      <w:r w:rsidRPr="00380CA4">
        <w:rPr>
          <w:rFonts w:asciiTheme="minorHAnsi" w:hAnsiTheme="minorHAnsi" w:cstheme="minorHAnsi"/>
        </w:rPr>
        <w:t xml:space="preserve">The Chinese government’s top diplomat, State </w:t>
      </w:r>
      <w:proofErr w:type="spellStart"/>
      <w:r w:rsidRPr="00380CA4">
        <w:rPr>
          <w:rFonts w:asciiTheme="minorHAnsi" w:hAnsiTheme="minorHAnsi" w:cstheme="minorHAnsi"/>
        </w:rPr>
        <w:t>Councillor</w:t>
      </w:r>
      <w:proofErr w:type="spellEnd"/>
      <w:r w:rsidRPr="00380CA4">
        <w:rPr>
          <w:rFonts w:asciiTheme="minorHAnsi" w:hAnsiTheme="minorHAnsi" w:cstheme="minorHAnsi"/>
        </w:rPr>
        <w:t xml:space="preserve"> Wang Yi, in a lengthy statement about G20 released by the Foreign Ministry following the delegation’s return to Beijing, said the Xi-Trump meeting had sent a “positive signal” to the world.</w:t>
      </w:r>
      <w:r w:rsidRPr="00380CA4">
        <w:rPr>
          <w:rFonts w:asciiTheme="minorHAnsi" w:hAnsiTheme="minorHAnsi" w:cstheme="minorHAnsi"/>
          <w:u w:val="single"/>
        </w:rPr>
        <w:t xml:space="preserve"> </w:t>
      </w:r>
      <w:r w:rsidRPr="00380CA4">
        <w:rPr>
          <w:rFonts w:asciiTheme="minorHAnsi" w:hAnsiTheme="minorHAnsi" w:cstheme="minorHAnsi"/>
        </w:rPr>
        <w:t>Though problems between the two countries remain, China is confident as long as they both follow the consensus reached by their leaders they can resolve their problems on the basis of mutual respect, Wang said in the statement released late Saturday.</w:t>
      </w:r>
      <w:r w:rsidRPr="00380CA4">
        <w:rPr>
          <w:rFonts w:asciiTheme="minorHAnsi" w:hAnsiTheme="minorHAnsi" w:cstheme="minorHAnsi"/>
          <w:u w:val="single"/>
        </w:rPr>
        <w:t xml:space="preserve"> Trump’s comments on Huawei, made at a more than hour-long news conference in Osaka following his sit-down with Xi, generated only a cautious welcome from China. The word “Huawei” was not mentioned at all in the top diplomat’s appraisal of G20</w:t>
      </w:r>
      <w:r w:rsidRPr="00380CA4">
        <w:rPr>
          <w:rFonts w:asciiTheme="minorHAnsi" w:hAnsiTheme="minorHAnsi" w:cstheme="minorHAnsi"/>
        </w:rPr>
        <w:t>.</w:t>
      </w:r>
      <w:r w:rsidRPr="00380CA4">
        <w:rPr>
          <w:rFonts w:asciiTheme="minorHAnsi" w:hAnsiTheme="minorHAnsi" w:cstheme="minorHAnsi"/>
          <w:u w:val="single"/>
        </w:rPr>
        <w:t xml:space="preserve"> </w:t>
      </w:r>
      <w:r w:rsidRPr="00380CA4">
        <w:rPr>
          <w:rFonts w:asciiTheme="minorHAnsi" w:hAnsiTheme="minorHAnsi" w:cstheme="minorHAnsi"/>
        </w:rPr>
        <w:t>Wang Xiaolong, the Foreign Ministry’s special envoy of G20 affairs and head of the ministry’s Department of International Economic Affairs, said if the United States does what it says on Huawei then China would of course welcome it.</w:t>
      </w:r>
      <w:r w:rsidRPr="00380CA4">
        <w:rPr>
          <w:rFonts w:asciiTheme="minorHAnsi" w:hAnsiTheme="minorHAnsi" w:cstheme="minorHAnsi"/>
          <w:u w:val="single"/>
        </w:rPr>
        <w:t xml:space="preserve"> </w:t>
      </w:r>
      <w:r w:rsidRPr="00380CA4">
        <w:rPr>
          <w:rFonts w:asciiTheme="minorHAnsi" w:hAnsiTheme="minorHAnsi" w:cstheme="minorHAnsi"/>
        </w:rPr>
        <w:t>“</w:t>
      </w:r>
      <w:r w:rsidRPr="00380CA4">
        <w:rPr>
          <w:rFonts w:asciiTheme="minorHAnsi" w:hAnsiTheme="minorHAnsi" w:cstheme="minorHAnsi"/>
          <w:u w:val="single"/>
        </w:rPr>
        <w:t>To put restrictions in areas that go beyond technology and economic factors will definitely lead to a lose-lose situation. So if the U.S. side can do what it says then we will certainly welcome that</w:t>
      </w:r>
      <w:r w:rsidRPr="00380CA4">
        <w:rPr>
          <w:rFonts w:asciiTheme="minorHAnsi" w:hAnsiTheme="minorHAnsi" w:cstheme="minorHAnsi"/>
        </w:rPr>
        <w:t>,” Wang told reporters. </w:t>
      </w:r>
      <w:r w:rsidRPr="00380CA4">
        <w:rPr>
          <w:rFonts w:asciiTheme="minorHAnsi" w:hAnsiTheme="minorHAnsi" w:cstheme="minorHAnsi"/>
          <w:u w:val="single"/>
        </w:rPr>
        <w:t xml:space="preserve"> </w:t>
      </w:r>
      <w:r w:rsidRPr="00380CA4">
        <w:rPr>
          <w:rFonts w:asciiTheme="minorHAnsi" w:hAnsiTheme="minorHAnsi" w:cstheme="minorHAnsi"/>
        </w:rPr>
        <w:t>The pause in tensions is likely to be welcomed by the business community, and markets, which have swooned on both sides of the Pacific due to the trade war.</w:t>
      </w:r>
      <w:r w:rsidRPr="00380CA4">
        <w:rPr>
          <w:rFonts w:asciiTheme="minorHAnsi" w:hAnsiTheme="minorHAnsi" w:cstheme="minorHAnsi"/>
          <w:u w:val="single"/>
        </w:rPr>
        <w:t xml:space="preserve"> </w:t>
      </w:r>
      <w:r w:rsidRPr="00380CA4">
        <w:rPr>
          <w:rFonts w:asciiTheme="minorHAnsi" w:hAnsiTheme="minorHAnsi" w:cstheme="minorHAnsi"/>
        </w:rPr>
        <w:t>Jacob Parker, vice-president of China operations at the U.S.-China Business Council, said returning to talks was good news for the business community and added much needed certainty to “a slowly deteriorating relationship”.</w:t>
      </w:r>
      <w:r w:rsidRPr="00380CA4">
        <w:rPr>
          <w:rFonts w:asciiTheme="minorHAnsi" w:hAnsiTheme="minorHAnsi" w:cstheme="minorHAnsi"/>
          <w:u w:val="single"/>
        </w:rPr>
        <w:t xml:space="preserve"> </w:t>
      </w:r>
      <w:r w:rsidRPr="00380CA4">
        <w:rPr>
          <w:rFonts w:asciiTheme="minorHAnsi" w:hAnsiTheme="minorHAnsi" w:cstheme="minorHAnsi"/>
        </w:rPr>
        <w:t>“</w:t>
      </w:r>
      <w:r w:rsidRPr="00380CA4">
        <w:rPr>
          <w:rFonts w:asciiTheme="minorHAnsi" w:hAnsiTheme="minorHAnsi" w:cstheme="minorHAnsi"/>
          <w:u w:val="single"/>
        </w:rPr>
        <w:t>Now comes the hard work of finding consensus on the most difficult issues in the relationship, but with a commitment from the top we’re hopeful this will put the two sides on a sustained path to resolution</w:t>
      </w:r>
      <w:r w:rsidRPr="00380CA4">
        <w:rPr>
          <w:rFonts w:asciiTheme="minorHAnsi" w:hAnsiTheme="minorHAnsi" w:cstheme="minorHAnsi"/>
        </w:rPr>
        <w:t xml:space="preserve">.” </w:t>
      </w:r>
      <w:r w:rsidRPr="00380CA4">
        <w:rPr>
          <w:rFonts w:asciiTheme="minorHAnsi" w:hAnsiTheme="minorHAnsi" w:cstheme="minorHAnsi"/>
          <w:u w:val="single"/>
        </w:rPr>
        <w:t>China’s position as the trade war has progressed has become increasingly strident, saying it would not be bullied, would not give in to pressure, and that it would “</w:t>
      </w:r>
      <w:r w:rsidRPr="00380CA4">
        <w:rPr>
          <w:rFonts w:asciiTheme="minorHAnsi" w:hAnsiTheme="minorHAnsi" w:cstheme="minorHAnsi"/>
          <w:b/>
          <w:bCs/>
          <w:u w:val="single"/>
        </w:rPr>
        <w:t>fight to the end”.</w:t>
      </w:r>
      <w:r w:rsidRPr="00380CA4">
        <w:rPr>
          <w:rFonts w:asciiTheme="minorHAnsi" w:hAnsiTheme="minorHAnsi" w:cstheme="minorHAnsi"/>
          <w:u w:val="single"/>
        </w:rPr>
        <w:t xml:space="preserve"> </w:t>
      </w:r>
      <w:proofErr w:type="spellStart"/>
      <w:r w:rsidRPr="00380CA4">
        <w:rPr>
          <w:rFonts w:asciiTheme="minorHAnsi" w:hAnsiTheme="minorHAnsi" w:cstheme="minorHAnsi"/>
        </w:rPr>
        <w:t>Taoran</w:t>
      </w:r>
      <w:proofErr w:type="spellEnd"/>
      <w:r w:rsidRPr="00380CA4">
        <w:rPr>
          <w:rFonts w:asciiTheme="minorHAnsi" w:hAnsiTheme="minorHAnsi" w:cstheme="minorHAnsi"/>
        </w:rPr>
        <w:t xml:space="preserve"> Notes, an influential WeChat account run by China’s Economic Daily, said the United States was now aware that China was not going to give in, and that tariffs on Chinese goods were increasingly unpopular back home. “</w:t>
      </w:r>
      <w:r w:rsidRPr="00380CA4">
        <w:rPr>
          <w:rFonts w:asciiTheme="minorHAnsi" w:hAnsiTheme="minorHAnsi" w:cstheme="minorHAnsi"/>
          <w:b/>
          <w:bCs/>
          <w:u w:val="single"/>
        </w:rPr>
        <w:t>We’ve said it before - communication and friction between China and the United States is a long-term, difficult and complex thing</w:t>
      </w:r>
      <w:r w:rsidRPr="00380CA4">
        <w:rPr>
          <w:rFonts w:asciiTheme="minorHAnsi" w:hAnsiTheme="minorHAnsi" w:cstheme="minorHAnsi"/>
          <w:u w:val="single"/>
        </w:rPr>
        <w:t>. Fighting then talking, fighting then talking, is the normal state of affairs,”</w:t>
      </w:r>
      <w:r w:rsidRPr="00380CA4">
        <w:rPr>
          <w:rFonts w:asciiTheme="minorHAnsi" w:hAnsiTheme="minorHAnsi" w:cstheme="minorHAnsi"/>
        </w:rPr>
        <w:t xml:space="preserve"> it said.</w:t>
      </w:r>
    </w:p>
    <w:p w:rsidR="007B2A0A" w:rsidRPr="00380CA4" w:rsidRDefault="00E172C2" w:rsidP="007B2A0A">
      <w:pPr>
        <w:pStyle w:val="Heading4"/>
      </w:pPr>
      <w:r w:rsidRPr="00380CA4">
        <w:t xml:space="preserve">Don’t believe the hype Trump is overly optimistic </w:t>
      </w:r>
      <w:r w:rsidR="007B2A0A" w:rsidRPr="00380CA4">
        <w:t xml:space="preserve">about Sino/US relations even though backlash is brewing in Congress </w:t>
      </w:r>
      <w:r w:rsidR="00CF653F" w:rsidRPr="00380CA4">
        <w:t xml:space="preserve">against Trump’s G-20 concessions </w:t>
      </w:r>
    </w:p>
    <w:p w:rsidR="00E172C2" w:rsidRPr="00380CA4" w:rsidRDefault="00E172C2" w:rsidP="00E172C2">
      <w:pPr>
        <w:rPr>
          <w:rStyle w:val="Style13ptBold"/>
        </w:rPr>
      </w:pPr>
      <w:r w:rsidRPr="00380CA4">
        <w:rPr>
          <w:rStyle w:val="Style13ptBold"/>
        </w:rPr>
        <w:t>Wayne 6/30</w:t>
      </w:r>
    </w:p>
    <w:p w:rsidR="00E172C2" w:rsidRPr="00380CA4" w:rsidRDefault="00E172C2" w:rsidP="00E172C2">
      <w:r w:rsidRPr="00380CA4">
        <w:t xml:space="preserve">*thumper to PC link </w:t>
      </w:r>
    </w:p>
    <w:p w:rsidR="00E172C2" w:rsidRPr="00380CA4" w:rsidRDefault="00E172C2" w:rsidP="00E172C2">
      <w:pPr>
        <w:rPr>
          <w:rStyle w:val="Style13ptBold"/>
          <w:b w:val="0"/>
          <w:bCs w:val="0"/>
          <w:sz w:val="22"/>
        </w:rPr>
      </w:pPr>
      <w:r w:rsidRPr="00380CA4">
        <w:rPr>
          <w:rStyle w:val="Style13ptBold"/>
          <w:b w:val="0"/>
          <w:bCs w:val="0"/>
          <w:sz w:val="22"/>
        </w:rPr>
        <w:t xml:space="preserve">(Alex – senior writer for </w:t>
      </w:r>
      <w:r w:rsidRPr="00380CA4">
        <w:rPr>
          <w:rStyle w:val="Style13ptBold"/>
          <w:b w:val="0"/>
          <w:bCs w:val="0"/>
          <w:i/>
          <w:iCs/>
          <w:sz w:val="22"/>
        </w:rPr>
        <w:t>Bloomberg</w:t>
      </w:r>
      <w:r w:rsidRPr="00380CA4">
        <w:rPr>
          <w:rStyle w:val="Style13ptBold"/>
          <w:b w:val="0"/>
          <w:bCs w:val="0"/>
          <w:sz w:val="22"/>
        </w:rPr>
        <w:t>, June 30</w:t>
      </w:r>
      <w:r w:rsidRPr="00380CA4">
        <w:rPr>
          <w:rStyle w:val="Style13ptBold"/>
          <w:b w:val="0"/>
          <w:bCs w:val="0"/>
          <w:sz w:val="22"/>
          <w:vertAlign w:val="superscript"/>
        </w:rPr>
        <w:t>th</w:t>
      </w:r>
      <w:r w:rsidRPr="00380CA4">
        <w:rPr>
          <w:rStyle w:val="Style13ptBold"/>
          <w:b w:val="0"/>
          <w:bCs w:val="0"/>
          <w:sz w:val="22"/>
        </w:rPr>
        <w:t xml:space="preserve"> 2019, “Trump Says U.S. ‘Winning’ Trade War After Reviving China Talks,” </w:t>
      </w:r>
      <w:r w:rsidRPr="00380CA4">
        <w:rPr>
          <w:rStyle w:val="Style13ptBold"/>
          <w:b w:val="0"/>
          <w:bCs w:val="0"/>
          <w:i/>
          <w:iCs/>
          <w:sz w:val="22"/>
        </w:rPr>
        <w:t xml:space="preserve">Bloomberg, </w:t>
      </w:r>
      <w:hyperlink r:id="rId20" w:history="1">
        <w:r w:rsidRPr="00380CA4">
          <w:rPr>
            <w:rStyle w:val="Hyperlink"/>
          </w:rPr>
          <w:t>https://www.bloombergquint.com/global-economics/trump-says-u-s-winning-trade-war-after-reviving-china-talks</w:t>
        </w:r>
      </w:hyperlink>
      <w:r w:rsidRPr="00380CA4">
        <w:t xml:space="preserve">) SDD </w:t>
      </w:r>
    </w:p>
    <w:p w:rsidR="00BE5262" w:rsidRPr="00380CA4" w:rsidRDefault="00E172C2" w:rsidP="007B2A0A">
      <w:r w:rsidRPr="00380CA4">
        <w:rPr>
          <w:u w:val="single"/>
        </w:rPr>
        <w:t>President Donald Trump declared the U.S. was “winning” the trade war a day after reaching a temporary truce with Chinese President Xi Jinping</w:t>
      </w:r>
      <w:r w:rsidRPr="00380CA4">
        <w:t xml:space="preserve">. On a visit to South Korea following the Group of 20 summit in Japan, Trump said at a news conference that the Federal Reserve “has not been of help to us at all” in his trade spat with Beijing. “Despite that, we’re winning, and we’re winning big because we have created an economy that is second to none,” he said. The White House has yet to reveal details of Trump’s arrangement with Xi, </w:t>
      </w:r>
      <w:r w:rsidRPr="00380CA4">
        <w:rPr>
          <w:u w:val="single"/>
        </w:rPr>
        <w:t>leaving uncertainty about how the two countries will proceed.</w:t>
      </w:r>
      <w:r w:rsidRPr="00380CA4">
        <w:t xml:space="preserve"> Trump said after the G-20 meeting that he would hold off indefinitely on tariffs planned for an additional $300 billion in Chinese imports while allowing U.S. companies to continue to do some business with China’s Huawei Technologies Co., one of the country’s most prominent firms. ‘Catastrophic Mistake’ </w:t>
      </w:r>
      <w:r w:rsidRPr="00380CA4">
        <w:rPr>
          <w:u w:val="single"/>
        </w:rPr>
        <w:t xml:space="preserve">The move </w:t>
      </w:r>
      <w:r w:rsidRPr="00380CA4">
        <w:rPr>
          <w:b/>
          <w:bCs/>
          <w:u w:val="single"/>
        </w:rPr>
        <w:t>drew criticism back home</w:t>
      </w:r>
      <w:r w:rsidRPr="00380CA4">
        <w:rPr>
          <w:u w:val="single"/>
        </w:rPr>
        <w:t xml:space="preserve">, where many members of Congress agreed with the administration’s assessment that Huawei is a threat to national security and don’t want the company treated as a bargaining chip. </w:t>
      </w:r>
      <w:r w:rsidRPr="00380CA4">
        <w:t>The Commerce Department in May moved to place Huawei on a blacklist that would cut it off from American suppliers</w:t>
      </w:r>
      <w:r w:rsidRPr="00380CA4">
        <w:rPr>
          <w:u w:val="single"/>
        </w:rPr>
        <w:t>. U.S. officials have alleged the company’s products could be utilized for espionage by Beijing, a claim Huawei denies. “If President Trump has agreed to reverse recent sanctions against #Huawei he has made a catastrophic mistake</w:t>
      </w:r>
      <w:r w:rsidRPr="00380CA4">
        <w:t>,” Senator Marco Rubio, a Florida Republican, said in a tweet.</w:t>
      </w:r>
      <w:r w:rsidRPr="00380CA4">
        <w:rPr>
          <w:rFonts w:ascii="Arial" w:hAnsi="Arial" w:cs="Arial"/>
          <w:color w:val="000000"/>
          <w:shd w:val="clear" w:color="auto" w:fill="FFFFFF"/>
        </w:rPr>
        <w:t xml:space="preserve"> </w:t>
      </w:r>
      <w:r w:rsidRPr="00380CA4">
        <w:t xml:space="preserve">In addition to agreeing to re-start talks, </w:t>
      </w:r>
      <w:r w:rsidRPr="00380CA4">
        <w:rPr>
          <w:u w:val="single"/>
        </w:rPr>
        <w:t xml:space="preserve">Trump said Xi had also agreed that China would buy large amounts of U.S. agricultural goods. </w:t>
      </w:r>
      <w:r w:rsidRPr="00380CA4">
        <w:rPr>
          <w:b/>
          <w:bCs/>
          <w:u w:val="single"/>
        </w:rPr>
        <w:t>But Chinese official media reports said only</w:t>
      </w:r>
      <w:r w:rsidRPr="00380CA4">
        <w:rPr>
          <w:u w:val="single"/>
        </w:rPr>
        <w:t xml:space="preserve"> that </w:t>
      </w:r>
      <w:r w:rsidRPr="00380CA4">
        <w:rPr>
          <w:b/>
          <w:bCs/>
          <w:u w:val="single"/>
        </w:rPr>
        <w:t>Trump hopes China will import more American goods</w:t>
      </w:r>
      <w:r w:rsidRPr="00380CA4">
        <w:rPr>
          <w:u w:val="single"/>
        </w:rPr>
        <w:t xml:space="preserve"> as part of the trade-war truce</w:t>
      </w:r>
      <w:r w:rsidRPr="00380CA4">
        <w:t xml:space="preserve">. Trump offered no further visibility into his agreement with Xi during both a scheduled meeting on Sunday with South Korean President Moon Jae-in and a surprise summit with North Korean leader Kim Jong Un at the Demilitarized Zone dividing the Korean Peninsula. “We are where we are,” he said at a news conference with Moon when asked about China. “We’re collecting 25 </w:t>
      </w:r>
    </w:p>
    <w:p w:rsidR="00BE5262" w:rsidRPr="00380CA4" w:rsidRDefault="00BE5262" w:rsidP="00BE5262">
      <w:pPr>
        <w:pStyle w:val="Heading4"/>
      </w:pPr>
      <w:r w:rsidRPr="00380CA4">
        <w:t xml:space="preserve">Continued arms sales will be the </w:t>
      </w:r>
      <w:r w:rsidRPr="00380CA4">
        <w:rPr>
          <w:u w:val="single"/>
        </w:rPr>
        <w:t>death blow</w:t>
      </w:r>
      <w:r w:rsidRPr="00380CA4">
        <w:t xml:space="preserve"> to US/Sino </w:t>
      </w:r>
      <w:r w:rsidR="00CF653F" w:rsidRPr="00380CA4">
        <w:rPr>
          <w:u w:val="single"/>
        </w:rPr>
        <w:t>r</w:t>
      </w:r>
      <w:r w:rsidRPr="00380CA4">
        <w:rPr>
          <w:u w:val="single"/>
        </w:rPr>
        <w:t>elations</w:t>
      </w:r>
      <w:r w:rsidR="00CF653F" w:rsidRPr="00380CA4">
        <w:t>--t</w:t>
      </w:r>
      <w:r w:rsidRPr="00380CA4">
        <w:t xml:space="preserve">here are no alt causes-we control the direction of uniqueness- </w:t>
      </w:r>
    </w:p>
    <w:p w:rsidR="00BE5262" w:rsidRPr="00380CA4" w:rsidRDefault="00BE5262" w:rsidP="00BE5262">
      <w:r w:rsidRPr="00380CA4">
        <w:t xml:space="preserve">Alex </w:t>
      </w:r>
      <w:proofErr w:type="spellStart"/>
      <w:r w:rsidRPr="00380CA4">
        <w:rPr>
          <w:rStyle w:val="Style13ptBold"/>
        </w:rPr>
        <w:t>Ward</w:t>
      </w:r>
      <w:r w:rsidRPr="00380CA4">
        <w:t>@Alexwardvoxalex.Ward@Vox</w:t>
      </w:r>
      <w:proofErr w:type="spellEnd"/>
      <w:r w:rsidRPr="00380CA4">
        <w:t>, 9-19-</w:t>
      </w:r>
      <w:r w:rsidRPr="00380CA4">
        <w:rPr>
          <w:rStyle w:val="Style13ptBold"/>
        </w:rPr>
        <w:t>2018</w:t>
      </w:r>
      <w:r w:rsidRPr="00380CA4">
        <w:t>, "Trump’s China strategy is the most radical in decades — and it’s failing," Vox, https://www.vox.com/world/2018/9/18/17790600/us-china-trade-war-trump-tariffs-taiwan</w:t>
      </w:r>
    </w:p>
    <w:p w:rsidR="00BE5262" w:rsidRPr="00380CA4" w:rsidRDefault="00BE5262" w:rsidP="00BE5262">
      <w:r w:rsidRPr="00380CA4">
        <w:t>On its own</w:t>
      </w:r>
      <w:r w:rsidRPr="00380CA4">
        <w:rPr>
          <w:rStyle w:val="StyleUnderline"/>
        </w:rPr>
        <w:t>, the trade war is a dramatic change in US-China relations</w:t>
      </w:r>
      <w:r w:rsidRPr="00380CA4">
        <w:t xml:space="preserve"> — but that’s not the only place where the Trump administration has flexed its muscles. Let’s start with </w:t>
      </w:r>
      <w:r w:rsidRPr="00380CA4">
        <w:rPr>
          <w:rStyle w:val="StyleUnderline"/>
        </w:rPr>
        <w:t>Taiwan</w:t>
      </w:r>
      <w:r w:rsidRPr="00380CA4">
        <w:t xml:space="preserve">. The little island of 23 million people off China’s coast </w:t>
      </w:r>
      <w:r w:rsidRPr="00380CA4">
        <w:rPr>
          <w:rStyle w:val="StyleUnderline"/>
        </w:rPr>
        <w:t>is of great importance to Beijing. China considers the island — now a self-ruled democracy — part of “One China,” demanding that the US and others accept that. The US has consistently refused to do so,</w:t>
      </w:r>
      <w:r w:rsidRPr="00380CA4">
        <w:t xml:space="preserve"> even as other countries have. In late August, for instance, El Salvador broke its ties to Taiwan and established diplomatic relations with China. The Trump administration reacted forcefully, blaming Beijing for “apparent interference” in El Salvador’s politics and suggesting the US may reevaluate its relationship with the Central American nation. </w:t>
      </w:r>
      <w:r w:rsidRPr="00380CA4">
        <w:rPr>
          <w:rStyle w:val="StyleUnderline"/>
        </w:rPr>
        <w:t xml:space="preserve">Taiwan now only has 17 countries that recognize it as an independent country. </w:t>
      </w:r>
      <w:r w:rsidRPr="00380CA4">
        <w:t xml:space="preserve">In June 2017, </w:t>
      </w:r>
      <w:r w:rsidRPr="00380CA4">
        <w:rPr>
          <w:rStyle w:val="Emphasis"/>
        </w:rPr>
        <w:t>Trump also approved a $1.4 billion arms sale to Taiwan, which included advanced missiles and torpedoes.</w:t>
      </w:r>
      <w:r w:rsidRPr="00380CA4">
        <w:t xml:space="preserve"> And in March, he signed the Taiwan Travel Act, allowing senior US officials to meet with their Taiwanese colleagues in the country, as well as having Taiwan’s officials come to the US. Taiwan’s President Tsai Ing-wen (center) is escorted by security staff before departing from Taoyuan airport on January 7, 2017.&amp;nbsp;Tsai Ing-wen left for the US on her way to Central America, a trip that was closely watched by Beijing, which was incense Taiwan’s President Tsai Ing-wen (center) is escorted by security staff before departing from Taoyuan airport on January 7, 2017. Tsai Ing-wen left for the US on her way to Central America, a trip that was closely watched by Beijing, which was incensed by her congratulatory call to Donald Trump. AFP/Getty Images </w:t>
      </w:r>
      <w:r w:rsidRPr="00380CA4">
        <w:rPr>
          <w:rStyle w:val="Emphasis"/>
        </w:rPr>
        <w:t>US support for Taiwan remains a huge sticking point between Washington and Beijing. “Compared with economic and trade issues, the Taiwan issue is a top priority for Beijing and is more politically sensitive,”</w:t>
      </w:r>
      <w:r w:rsidRPr="00380CA4">
        <w:t xml:space="preserve"> Fu-</w:t>
      </w:r>
      <w:proofErr w:type="spellStart"/>
      <w:r w:rsidRPr="00380CA4">
        <w:t>Kuo</w:t>
      </w:r>
      <w:proofErr w:type="spellEnd"/>
      <w:r w:rsidRPr="00380CA4">
        <w:t xml:space="preserve"> Liu, an expert at National </w:t>
      </w:r>
      <w:proofErr w:type="spellStart"/>
      <w:r w:rsidRPr="00380CA4">
        <w:t>Chengchi</w:t>
      </w:r>
      <w:proofErr w:type="spellEnd"/>
      <w:r w:rsidRPr="00380CA4">
        <w:t xml:space="preserve"> University in Taiwan’s capital, Taipei, told Bloomberg on March 13. </w:t>
      </w:r>
      <w:r w:rsidRPr="00380CA4">
        <w:rPr>
          <w:rStyle w:val="StyleUnderline"/>
        </w:rPr>
        <w:t xml:space="preserve">But there’s more. </w:t>
      </w:r>
      <w:r w:rsidRPr="00380CA4">
        <w:t xml:space="preserve">In May, the Trump administration told China it could not participate in the Rim of the Pacific (RIMPAC) international military exercise in Hawaii, which takes place every other year. The drill allows the 22 nations in RIMPAC to practice sailing and operating together. The Obama administration invited China to participate in the exercise twice, in 2014 and 2016, in part to incentivize China to stop behaving so aggressively in the South China Sea. But the Trump administration specifically cited Beijing’s South China Sea actions as the reason why it was disinvited. “China’s continued militarization of disputed features in the South China Sea only serve to raise tensions and destabilize the region,” Marine Lt. Col. Christopher Logan, a Pentagon spokesperson, told USNI News. “China’s behavior is inconsistent with the principles and purposes of the RIMPAC exercise.” </w:t>
      </w:r>
      <w:r w:rsidRPr="00380CA4">
        <w:rPr>
          <w:rStyle w:val="StyleUnderline"/>
        </w:rPr>
        <w:t>Beijing claims the South China Sea,</w:t>
      </w:r>
      <w:r w:rsidRPr="00380CA4">
        <w:t xml:space="preserve"> which lies on the country’s southeast coast, </w:t>
      </w:r>
      <w:r w:rsidRPr="00380CA4">
        <w:rPr>
          <w:rStyle w:val="StyleUnderline"/>
        </w:rPr>
        <w:t>belongs to China</w:t>
      </w:r>
      <w:r w:rsidRPr="00380CA4">
        <w:t xml:space="preserve">. </w:t>
      </w:r>
      <w:r w:rsidRPr="00380CA4">
        <w:rPr>
          <w:rStyle w:val="StyleUnderline"/>
        </w:rPr>
        <w:t>But other countries surround the body of water,</w:t>
      </w:r>
      <w:r w:rsidRPr="00380CA4">
        <w:t xml:space="preserve"> including Vietnam, </w:t>
      </w:r>
      <w:r w:rsidRPr="00380CA4">
        <w:rPr>
          <w:rStyle w:val="StyleUnderline"/>
        </w:rPr>
        <w:t>Taiwan</w:t>
      </w:r>
      <w:r w:rsidRPr="00380CA4">
        <w:t xml:space="preserve">, and the Philippines, each with its own competing claims. </w:t>
      </w:r>
      <w:r w:rsidRPr="00380CA4">
        <w:rPr>
          <w:rStyle w:val="StyleUnderline"/>
        </w:rPr>
        <w:t>More control of the sea allows for greater access to resources — like seafood and energy — as well as global prestige. Yet China acts like the South China Sea is an aquatic extension of its land.</w:t>
      </w:r>
      <w:r w:rsidRPr="00380CA4">
        <w:t xml:space="preserve"> It has built artificial islands, some of which contain runways for warplanes to land on, and regularly allows Chinese companies to fish in areas near other countries’ coasts.</w:t>
      </w:r>
    </w:p>
    <w:p w:rsidR="007B2A0A" w:rsidRPr="00380CA4" w:rsidRDefault="007B2A0A" w:rsidP="00BE5262">
      <w:pPr>
        <w:pStyle w:val="Heading4"/>
        <w:rPr>
          <w:u w:val="single"/>
        </w:rPr>
      </w:pPr>
      <w:r w:rsidRPr="00380CA4">
        <w:t xml:space="preserve">Good Relations essential because they touch every part </w:t>
      </w:r>
      <w:r w:rsidR="0018622D">
        <w:t xml:space="preserve">of </w:t>
      </w:r>
      <w:r w:rsidRPr="00380CA4">
        <w:t>world security from climate change to North Korea—</w:t>
      </w:r>
      <w:r w:rsidR="00420FF8" w:rsidRPr="00380CA4">
        <w:rPr>
          <w:u w:val="single"/>
        </w:rPr>
        <w:t xml:space="preserve">Relations </w:t>
      </w:r>
      <w:r w:rsidRPr="00380CA4">
        <w:rPr>
          <w:u w:val="single"/>
        </w:rPr>
        <w:t>key</w:t>
      </w:r>
    </w:p>
    <w:p w:rsidR="007B2A0A" w:rsidRPr="00380CA4" w:rsidRDefault="007B2A0A" w:rsidP="007B2A0A">
      <w:r w:rsidRPr="00380CA4">
        <w:rPr>
          <w:rStyle w:val="Style13ptBold"/>
        </w:rPr>
        <w:t>Gross 13</w:t>
      </w:r>
      <w:r w:rsidRPr="00380CA4">
        <w:t xml:space="preserve"> (Donald senior associate at the Pacific Forum of the Center for Strategic and International Studies (CSIS), a former State Department official, and author of The China Fallacy), Mar. 19, 2013, Retrieved May 24, 2013 from http://www.huffingtonpost.com/donald-gross/us-china-relations_b_2891183.html?view=print&amp;comm_ref=false)</w:t>
      </w:r>
    </w:p>
    <w:p w:rsidR="00800493" w:rsidRPr="00380CA4" w:rsidRDefault="007B2A0A" w:rsidP="007B2A0A">
      <w:r w:rsidRPr="00380CA4">
        <w:rPr>
          <w:rStyle w:val="Emphasis"/>
        </w:rPr>
        <w:t xml:space="preserve">Better relations with China would support wide-reaching political reform </w:t>
      </w:r>
      <w:r w:rsidRPr="00380CA4">
        <w:rPr>
          <w:rStyle w:val="StyleUnderline"/>
        </w:rPr>
        <w:t>and liberalization</w:t>
      </w:r>
      <w:r w:rsidRPr="00380CA4">
        <w:t xml:space="preserve">. </w:t>
      </w:r>
      <w:r w:rsidRPr="00380CA4">
        <w:rPr>
          <w:rStyle w:val="StyleUnderline"/>
        </w:rPr>
        <w:t>They would undercut the repressive internal forces that legitimize one-party authoritarian rule</w:t>
      </w:r>
      <w:r w:rsidRPr="00380CA4">
        <w:t xml:space="preserve"> as a means of protecting the country against foreign military threats, particularly from the United States.  In the field of </w:t>
      </w:r>
      <w:r w:rsidRPr="00380CA4">
        <w:rPr>
          <w:rStyle w:val="StyleUnderline"/>
        </w:rPr>
        <w:t>national security, through an ongoing process of mutual threat reduction, the United States can ensure that China is a future partner and not a danger</w:t>
      </w:r>
      <w:r w:rsidRPr="00380CA4">
        <w:t xml:space="preserve"> to the interests of America and its allies. The greatest benefit is that </w:t>
      </w:r>
      <w:r w:rsidRPr="00380CA4">
        <w:rPr>
          <w:rStyle w:val="Emphasis"/>
        </w:rPr>
        <w:t xml:space="preserve">the U.S. would avoid a military conflict for the foreseeable future </w:t>
      </w:r>
      <w:r w:rsidRPr="00380CA4">
        <w:t xml:space="preserve">with a country it now considers a major potential adversary.  </w:t>
      </w:r>
      <w:r w:rsidRPr="00380CA4">
        <w:rPr>
          <w:rStyle w:val="StyleUnderline"/>
        </w:rPr>
        <w:t xml:space="preserve">Other critical security benefits to the United States and its allies include:  • </w:t>
      </w:r>
      <w:r w:rsidRPr="00380CA4">
        <w:rPr>
          <w:rStyle w:val="Emphasis"/>
        </w:rPr>
        <w:t>Significantly reducing China's current and potential military threat to Taiwan</w:t>
      </w:r>
      <w:r w:rsidRPr="00380CA4">
        <w:t xml:space="preserve">, thus securing Taiwan's democracy; </w:t>
      </w:r>
      <w:r w:rsidRPr="00380CA4">
        <w:rPr>
          <w:rStyle w:val="Emphasis"/>
        </w:rPr>
        <w:t>• Utilizing China's considerable influence with North Korea to curb Pyongyang's nuclear weapon</w:t>
      </w:r>
      <w:r w:rsidRPr="00380CA4">
        <w:rPr>
          <w:rStyle w:val="StyleUnderline"/>
        </w:rPr>
        <w:t xml:space="preserve"> </w:t>
      </w:r>
      <w:r w:rsidRPr="00380CA4">
        <w:t xml:space="preserve">and missile development </w:t>
      </w:r>
      <w:r w:rsidRPr="00380CA4">
        <w:rPr>
          <w:rStyle w:val="Emphasis"/>
        </w:rPr>
        <w:t>programs</w:t>
      </w:r>
      <w:r w:rsidRPr="00380CA4">
        <w:t xml:space="preserve">; • </w:t>
      </w:r>
      <w:r w:rsidRPr="00380CA4">
        <w:rPr>
          <w:rStyle w:val="StyleUnderline"/>
        </w:rPr>
        <w:t>Increasing security cooperation</w:t>
      </w:r>
      <w:r w:rsidRPr="00380CA4">
        <w:t xml:space="preserve"> with China </w:t>
      </w:r>
      <w:r w:rsidRPr="00380CA4">
        <w:rPr>
          <w:rStyle w:val="StyleUnderline"/>
        </w:rPr>
        <w:t>on both regional and global issues, allowing the United States to leverage Chinese capabilities for</w:t>
      </w:r>
      <w:r w:rsidRPr="00380CA4">
        <w:t xml:space="preserve"> meeting common transnational threats such as </w:t>
      </w:r>
      <w:r w:rsidRPr="00380CA4">
        <w:rPr>
          <w:rStyle w:val="Emphasis"/>
        </w:rPr>
        <w:t>climate change, energy insecurity, pandemic disease, cyberterrorism and nuclear proliferation; •</w:t>
      </w:r>
      <w:r w:rsidRPr="00380CA4">
        <w:rPr>
          <w:rStyle w:val="StyleUnderline"/>
        </w:rPr>
        <w:t xml:space="preserve"> Curtailing cyberattacks by the Chinese military on U.S</w:t>
      </w:r>
      <w:r w:rsidRPr="00380CA4">
        <w:t xml:space="preserve">.-based targets as well as enforcing stringent measures against private individuals and groups in China that engage in cyber-hacking;  • </w:t>
      </w:r>
      <w:r w:rsidRPr="00380CA4">
        <w:rPr>
          <w:rStyle w:val="StyleUnderline"/>
        </w:rPr>
        <w:t>Having China submit its maritime disputes</w:t>
      </w:r>
      <w:r w:rsidRPr="00380CA4">
        <w:t xml:space="preserve"> in the South and East China Seas </w:t>
      </w:r>
      <w:r w:rsidRPr="00380CA4">
        <w:rPr>
          <w:rStyle w:val="StyleUnderline"/>
        </w:rPr>
        <w:t>to an independent international judicial body</w:t>
      </w:r>
      <w:r w:rsidRPr="00380CA4">
        <w:t xml:space="preserve"> </w:t>
      </w:r>
      <w:r w:rsidRPr="00380CA4">
        <w:rPr>
          <w:rStyle w:val="StyleUnderline"/>
        </w:rPr>
        <w:t>to prevent</w:t>
      </w:r>
      <w:r w:rsidRPr="00380CA4">
        <w:t xml:space="preserve"> festering conflicts over uninhabited islands and energy resources </w:t>
      </w:r>
      <w:r w:rsidRPr="00380CA4">
        <w:rPr>
          <w:rStyle w:val="StyleUnderline"/>
        </w:rPr>
        <w:t>from escalating to armed conflict</w:t>
      </w:r>
      <w:r w:rsidRPr="00380CA4">
        <w:t xml:space="preserve">; and • </w:t>
      </w:r>
      <w:r w:rsidRPr="00380CA4">
        <w:rPr>
          <w:rStyle w:val="StyleUnderline"/>
        </w:rPr>
        <w:t>Reducing the scope, scale, and tempo of China's military modernization programs by discrediting the rationale for conducting a focused anti-U.S. buildup</w:t>
      </w:r>
      <w:r w:rsidRPr="00380CA4">
        <w:t xml:space="preserve">, especially since the country has so many other pressing material needs.  In his second term, President </w:t>
      </w:r>
      <w:r w:rsidRPr="00380CA4">
        <w:rPr>
          <w:rStyle w:val="StyleUnderline"/>
        </w:rPr>
        <w:t xml:space="preserve">Obama should seize the opportunity created by the emergence of China's new leadership to stabilize U.S.-China relations -- </w:t>
      </w:r>
      <w:r w:rsidRPr="00380CA4">
        <w:rPr>
          <w:rStyle w:val="Emphasis"/>
        </w:rPr>
        <w:t>by pursuing a diplomatic strategy</w:t>
      </w:r>
      <w:r w:rsidRPr="00380CA4">
        <w:t xml:space="preserve"> that </w:t>
      </w:r>
      <w:r w:rsidRPr="00380CA4">
        <w:rPr>
          <w:rStyle w:val="Emphasis"/>
        </w:rPr>
        <w:t>minimizes conflict, achieves greater mutually beneficial Sino-American cooperation,</w:t>
      </w:r>
      <w:r w:rsidRPr="00380CA4">
        <w:rPr>
          <w:rStyle w:val="StyleUnderline"/>
        </w:rPr>
        <w:t xml:space="preserve"> and significantly expands trade and investment between the two countries</w:t>
      </w:r>
      <w:r w:rsidRPr="00380CA4">
        <w:t>. This approach would enable the United States to maintain an effective military presence in the Asia Pacific in coming years, despite defense budget cuts, while also rebalancing economic and political resources to the region to ensure stability and mutual prosperity.</w:t>
      </w:r>
    </w:p>
    <w:p w:rsidR="00800493" w:rsidRPr="00380CA4" w:rsidRDefault="00800493" w:rsidP="00800493">
      <w:pPr>
        <w:pStyle w:val="Heading4"/>
      </w:pPr>
      <w:r w:rsidRPr="00380CA4">
        <w:t>Warming causes extinction – triggers tipping points and positive feedbacks which make the planet uninhabitable</w:t>
      </w:r>
    </w:p>
    <w:p w:rsidR="00800493" w:rsidRPr="00380CA4" w:rsidRDefault="00800493" w:rsidP="00800493">
      <w:pPr>
        <w:rPr>
          <w:rStyle w:val="Style13ptBold"/>
        </w:rPr>
      </w:pPr>
      <w:r w:rsidRPr="00380CA4">
        <w:rPr>
          <w:rStyle w:val="Style13ptBold"/>
        </w:rPr>
        <w:t xml:space="preserve">Klein 14 </w:t>
      </w:r>
    </w:p>
    <w:p w:rsidR="00800493" w:rsidRPr="00380CA4" w:rsidRDefault="00800493" w:rsidP="00800493">
      <w:r w:rsidRPr="00380CA4">
        <w:t>(Naomi Klein is an award-winning journalist, syndicated columnist, former Miliband Fellow at the London School of Economics, member of the board of directors of 350.org, This Changes Everything: Capitalism vs. the Climate, pp. 12-14)</w:t>
      </w:r>
    </w:p>
    <w:p w:rsidR="00800493" w:rsidRPr="00380CA4" w:rsidRDefault="00800493" w:rsidP="00800493">
      <w:r w:rsidRPr="00380CA4">
        <w:t>In a 2012 report, the World Bank laid out the gamble implied by that target. “</w:t>
      </w:r>
      <w:r w:rsidRPr="00380CA4">
        <w:rPr>
          <w:rStyle w:val="StyleUnderline"/>
        </w:rPr>
        <w:t xml:space="preserve">As global warming approaches and exceeds 2-degrees Celsius, there is a risk of triggering </w:t>
      </w:r>
      <w:r w:rsidRPr="00380CA4">
        <w:rPr>
          <w:rStyle w:val="Emphasis"/>
        </w:rPr>
        <w:t>nonlinear tipping elements</w:t>
      </w:r>
      <w:r w:rsidRPr="00380CA4">
        <w:t xml:space="preserve">. </w:t>
      </w:r>
      <w:r w:rsidRPr="00380CA4">
        <w:rPr>
          <w:rStyle w:val="StyleUnderline"/>
        </w:rPr>
        <w:t>Examples include</w:t>
      </w:r>
      <w:r w:rsidRPr="00380CA4">
        <w:t xml:space="preserve"> the disintegration of the West Antarctic ice sheet leading to more rapid sea-level rise, or </w:t>
      </w:r>
      <w:r w:rsidRPr="00380CA4">
        <w:rPr>
          <w:rStyle w:val="StyleUnderline"/>
        </w:rPr>
        <w:t>large-scale Amazon dieback drastically affecting ecosystems, rivers, agriculture, energy production, and livelihoods</w:t>
      </w:r>
      <w:r w:rsidRPr="00380CA4">
        <w:t>. This would further add to 21</w:t>
      </w:r>
      <w:r w:rsidRPr="00380CA4">
        <w:rPr>
          <w:vertAlign w:val="superscript"/>
        </w:rPr>
        <w:t>st</w:t>
      </w:r>
      <w:r w:rsidRPr="00380CA4">
        <w:t>-century global warming and impact entire continents.” In other words, once we allow temperatures to climb past a certain point, where the mercury stops is not in our control.</w:t>
      </w:r>
      <w:r w:rsidRPr="00380CA4">
        <w:rPr>
          <w:sz w:val="12"/>
        </w:rPr>
        <w:t>¶</w:t>
      </w:r>
      <w:r w:rsidRPr="00380CA4">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380CA4">
        <w:rPr>
          <w:rStyle w:val="StyleUnderline"/>
        </w:rPr>
        <w:t>we’re on track to a 4-C warmer world</w:t>
      </w:r>
      <w:r w:rsidRPr="00380CA4">
        <w:t xml:space="preserve"> [by century’s end] </w:t>
      </w:r>
      <w:r w:rsidRPr="00380CA4">
        <w:rPr>
          <w:rStyle w:val="StyleUnderline"/>
        </w:rPr>
        <w:t xml:space="preserve">marked by </w:t>
      </w:r>
      <w:r w:rsidRPr="00380CA4">
        <w:rPr>
          <w:rStyle w:val="Emphasis"/>
        </w:rPr>
        <w:t>extreme heat waves</w:t>
      </w:r>
      <w:r w:rsidRPr="00380CA4">
        <w:rPr>
          <w:rStyle w:val="StyleUnderline"/>
        </w:rPr>
        <w:t xml:space="preserve">, </w:t>
      </w:r>
      <w:r w:rsidRPr="00380CA4">
        <w:rPr>
          <w:rStyle w:val="Emphasis"/>
        </w:rPr>
        <w:t>declining global food stocks</w:t>
      </w:r>
      <w:r w:rsidRPr="00380CA4">
        <w:rPr>
          <w:rStyle w:val="StyleUnderline"/>
        </w:rPr>
        <w:t xml:space="preserve">, </w:t>
      </w:r>
      <w:r w:rsidRPr="00380CA4">
        <w:rPr>
          <w:rStyle w:val="Emphasis"/>
        </w:rPr>
        <w:t>loss of ecosystems</w:t>
      </w:r>
      <w:r w:rsidRPr="00380CA4">
        <w:rPr>
          <w:rStyle w:val="StyleUnderline"/>
        </w:rPr>
        <w:t xml:space="preserve"> and biodiversity, and </w:t>
      </w:r>
      <w:r w:rsidRPr="00380CA4">
        <w:rPr>
          <w:rStyle w:val="Emphasis"/>
        </w:rPr>
        <w:t>life-threatening sea level rise</w:t>
      </w:r>
      <w:r w:rsidRPr="00380CA4">
        <w:t>.” And the report cautioned that, “</w:t>
      </w:r>
      <w:r w:rsidRPr="00380CA4">
        <w:rPr>
          <w:rStyle w:val="StyleUnderline"/>
        </w:rPr>
        <w:t xml:space="preserve">there is also </w:t>
      </w:r>
      <w:r w:rsidRPr="00380CA4">
        <w:rPr>
          <w:rStyle w:val="Emphasis"/>
        </w:rPr>
        <w:t>no certainty that adaptation to a 4-C world is possible</w:t>
      </w:r>
      <w:r w:rsidRPr="00380CA4">
        <w:t xml:space="preserve">.” Kevin Anderson, former director (now deputy director) of the Tyndall Centre for Climate Change, which has quickly established itself as one of the U.K’s premier climate research institutions, is even blunter; he says </w:t>
      </w:r>
      <w:r w:rsidRPr="00380CA4">
        <w:rPr>
          <w:rStyle w:val="StyleUnderline"/>
        </w:rPr>
        <w:t>4 degrees Celsius warming</w:t>
      </w:r>
      <w:r w:rsidRPr="00380CA4">
        <w:t>—7.2 degrees Fahrenheit—</w:t>
      </w:r>
      <w:r w:rsidRPr="00380CA4">
        <w:rPr>
          <w:rStyle w:val="StyleUnderline"/>
        </w:rPr>
        <w:t>is “incompatible with an organized, equitable, and civilized global community</w:t>
      </w:r>
      <w:r w:rsidRPr="00380CA4">
        <w:t>.”</w:t>
      </w:r>
      <w:r w:rsidRPr="00380CA4">
        <w:rPr>
          <w:sz w:val="12"/>
        </w:rPr>
        <w:t>¶</w:t>
      </w:r>
      <w:r w:rsidRPr="00380CA4">
        <w:t xml:space="preserve"> We don’t know exactly what a 4 degree Celsius world would look like, but even the best-case scenario is likely to be calamitous. </w:t>
      </w:r>
      <w:r w:rsidRPr="00380CA4">
        <w:rPr>
          <w:rStyle w:val="StyleUnderline"/>
        </w:rPr>
        <w:t>Four degrees of warming could raise global sea levels by 1 or possibly even 2 meters by 2100</w:t>
      </w:r>
      <w:r w:rsidRPr="00380CA4">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380CA4">
        <w:rPr>
          <w:sz w:val="12"/>
        </w:rPr>
        <w:t>¶</w:t>
      </w:r>
      <w:r w:rsidRPr="00380CA4">
        <w:t xml:space="preserve"> Meanwhile, </w:t>
      </w:r>
      <w:r w:rsidRPr="00380CA4">
        <w:rPr>
          <w:rStyle w:val="StyleUnderline"/>
        </w:rPr>
        <w:t>brutal heat waves that can kill tens of thousands of people</w:t>
      </w:r>
      <w:r w:rsidRPr="00380CA4">
        <w:t xml:space="preserve">, even in wealthy countries, </w:t>
      </w:r>
      <w:r w:rsidRPr="00380CA4">
        <w:rPr>
          <w:rStyle w:val="StyleUnderline"/>
        </w:rPr>
        <w:t>would become entirely unremarkable summer events on every continent but Antarctica</w:t>
      </w:r>
      <w:r w:rsidRPr="00380CA4">
        <w:t xml:space="preserve">. </w:t>
      </w:r>
      <w:r w:rsidRPr="00380CA4">
        <w:rPr>
          <w:rStyle w:val="StyleUnderline"/>
        </w:rPr>
        <w:t xml:space="preserve">The heat would also cause staple crops to suffer </w:t>
      </w:r>
      <w:r w:rsidRPr="00380CA4">
        <w:rPr>
          <w:rStyle w:val="Emphasis"/>
        </w:rPr>
        <w:t>dramatic yield losses</w:t>
      </w:r>
      <w:r w:rsidRPr="00380CA4">
        <w:rPr>
          <w:rStyle w:val="StyleUnderline"/>
        </w:rPr>
        <w:t xml:space="preserve"> across the globe</w:t>
      </w:r>
      <w:r w:rsidRPr="00380CA4">
        <w:t xml:space="preserve"> (it is possible that Indian wheat and U.S. could plummet by as much as 60 percent), this at a time </w:t>
      </w:r>
      <w:r w:rsidRPr="00380CA4">
        <w:rPr>
          <w:rStyle w:val="StyleUnderline"/>
        </w:rPr>
        <w:t>when demand will be surging due to population growth and a growing demand for meat</w:t>
      </w:r>
      <w:r w:rsidRPr="00380CA4">
        <w:t xml:space="preserve">. And since crops will be facing not just heat stress but also extreme events such as wide-ranging droughts, flooding, or pest outbreaks, the </w:t>
      </w:r>
      <w:r w:rsidRPr="00380CA4">
        <w:rPr>
          <w:rStyle w:val="StyleUnderline"/>
        </w:rPr>
        <w:t>losses could easily turn out to be more severe than the models have predicted</w:t>
      </w:r>
      <w:r w:rsidRPr="00380CA4">
        <w:t xml:space="preserve">. </w:t>
      </w:r>
      <w:r w:rsidRPr="00380CA4">
        <w:rPr>
          <w:rStyle w:val="StyleUnderline"/>
        </w:rPr>
        <w:t>When you add ruinous hurricanes, raging wildfires, fisheries collapses, widespread disruptions to water supplies, extinctions, and globe-trotting diseases to the mix, it indeed becomes difficult to imagine that a peaceful, ordered society could be sustained</w:t>
      </w:r>
      <w:r w:rsidRPr="00380CA4">
        <w:t xml:space="preserve"> (that is, where such a thing exists in the first place).</w:t>
      </w:r>
      <w:r w:rsidRPr="00380CA4">
        <w:rPr>
          <w:sz w:val="12"/>
        </w:rPr>
        <w:t>¶</w:t>
      </w:r>
      <w:r w:rsidRPr="00380CA4">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380CA4">
        <w:rPr>
          <w:rStyle w:val="StyleUnderline"/>
        </w:rPr>
        <w:t>4 degrees could bring about a number of extremely dangerous feedback loops</w:t>
      </w:r>
      <w:r w:rsidRPr="00380CA4">
        <w:t xml:space="preserve">—an Arctic that is regularly ice-free in September, for instance, or, according to one recent study, </w:t>
      </w:r>
      <w:r w:rsidRPr="00380CA4">
        <w:rPr>
          <w:rStyle w:val="StyleUnderline"/>
        </w:rPr>
        <w:t>global vegetation that is too saturated to act as a reliable “sink</w:t>
      </w:r>
      <w:r w:rsidRPr="00380CA4">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w:t>
      </w:r>
      <w:proofErr w:type="spellStart"/>
      <w:r w:rsidRPr="00380CA4">
        <w:t>Rignot</w:t>
      </w:r>
      <w:proofErr w:type="spellEnd"/>
      <w:r w:rsidRPr="00380CA4">
        <w:t xml:space="preserve"> “comes with a sea level rise between three and five </w:t>
      </w:r>
      <w:proofErr w:type="spellStart"/>
      <w:r w:rsidRPr="00380CA4">
        <w:t>metres</w:t>
      </w:r>
      <w:proofErr w:type="spellEnd"/>
      <w:r w:rsidRPr="00380CA4">
        <w:t xml:space="preserve">. Such an event will displace millions of people worldwide.” The disintegration, however, could unfold over centuries and there is still time for emission reductions to slow down the process and prevent the worst. </w:t>
      </w:r>
      <w:r w:rsidRPr="00380CA4">
        <w:rPr>
          <w:sz w:val="12"/>
        </w:rPr>
        <w:t>¶</w:t>
      </w:r>
      <w:r w:rsidRPr="00380CA4">
        <w:t xml:space="preserve"> Much more frightening than any of this is the fact that </w:t>
      </w:r>
      <w:r w:rsidRPr="00380CA4">
        <w:rPr>
          <w:rStyle w:val="StyleUnderline"/>
        </w:rPr>
        <w:t xml:space="preserve">plenty of mainstream analysts think that </w:t>
      </w:r>
      <w:r w:rsidRPr="00380CA4">
        <w:t xml:space="preserve">on our current emissions trajectory, </w:t>
      </w:r>
      <w:r w:rsidRPr="00380CA4">
        <w:rPr>
          <w:rStyle w:val="StyleUnderline"/>
        </w:rPr>
        <w:t xml:space="preserve">we are headed for </w:t>
      </w:r>
      <w:r w:rsidRPr="00380CA4">
        <w:rPr>
          <w:rStyle w:val="Emphasis"/>
        </w:rPr>
        <w:t>even more than 4 degrees</w:t>
      </w:r>
      <w:r w:rsidRPr="00380CA4">
        <w:rPr>
          <w:rStyle w:val="StyleUnderline"/>
        </w:rPr>
        <w:t xml:space="preserve"> of warming</w:t>
      </w:r>
      <w:r w:rsidRPr="00380CA4">
        <w:t xml:space="preserve">. In 2011, the usually staid International Energy Agency (IEA) issued a report predicting that </w:t>
      </w:r>
      <w:r w:rsidRPr="00380CA4">
        <w:rPr>
          <w:rStyle w:val="StyleUnderline"/>
        </w:rPr>
        <w:t>we are actually on track for 6 degrees Celsius</w:t>
      </w:r>
      <w:r w:rsidRPr="00380CA4">
        <w:t xml:space="preserve">—10.8 degrees Fahrenheit—of warming. And as the IEA’s chief economist put it: “Everybody, even the school children, knows that </w:t>
      </w:r>
      <w:r w:rsidRPr="00380CA4">
        <w:rPr>
          <w:rStyle w:val="StyleUnderline"/>
        </w:rPr>
        <w:t>this will have catastrophic implications for all of us</w:t>
      </w:r>
      <w:r w:rsidRPr="00380CA4">
        <w:t xml:space="preserve">.” (The evidence indicates that </w:t>
      </w:r>
      <w:r w:rsidRPr="00380CA4">
        <w:rPr>
          <w:rStyle w:val="StyleUnderline"/>
        </w:rPr>
        <w:t>6 degrees of warming is likely to set in motion several major tipping points</w:t>
      </w:r>
      <w:r w:rsidRPr="00380CA4">
        <w:t xml:space="preserve">—not only slower ones such as the aforementioned breakdown of the West Antarctic ice sheet, but possibly more abrupt ones, </w:t>
      </w:r>
      <w:r w:rsidRPr="00380CA4">
        <w:rPr>
          <w:rStyle w:val="StyleUnderline"/>
        </w:rPr>
        <w:t>like</w:t>
      </w:r>
      <w:r w:rsidRPr="00380CA4">
        <w:t xml:space="preserve"> </w:t>
      </w:r>
      <w:r w:rsidRPr="00380CA4">
        <w:rPr>
          <w:rStyle w:val="StyleUnderline"/>
        </w:rPr>
        <w:t>massive releases of methane from Arctic permafrost</w:t>
      </w:r>
      <w:r w:rsidRPr="00380CA4">
        <w:t>.) The accounting giant PricewaterhouseCoopers as also published a report warning businesses that we are headed for “4-</w:t>
      </w:r>
      <w:proofErr w:type="gramStart"/>
      <w:r w:rsidRPr="00380CA4">
        <w:t>C ,</w:t>
      </w:r>
      <w:proofErr w:type="gramEnd"/>
      <w:r w:rsidRPr="00380CA4">
        <w:t xml:space="preserve"> or even 6-C” of warming.</w:t>
      </w:r>
      <w:r w:rsidRPr="00380CA4">
        <w:rPr>
          <w:sz w:val="12"/>
        </w:rPr>
        <w:t>¶</w:t>
      </w:r>
      <w:r w:rsidRPr="00380CA4">
        <w:t xml:space="preserve"> These various projections are the equivalent of every alarm in your house going off simultaneously. And then every alarm on your street going off as well, one by one by one. They mean, quite simply, that </w:t>
      </w:r>
      <w:r w:rsidRPr="00380CA4">
        <w:rPr>
          <w:rStyle w:val="StyleUnderline"/>
        </w:rPr>
        <w:t xml:space="preserve">climate change has become an </w:t>
      </w:r>
      <w:r w:rsidRPr="00380CA4">
        <w:rPr>
          <w:rStyle w:val="Emphasis"/>
        </w:rPr>
        <w:t>existential crisis for the human species</w:t>
      </w:r>
      <w:r w:rsidRPr="00380CA4">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380CA4">
        <w:rPr>
          <w:sz w:val="12"/>
        </w:rPr>
        <w:t>¶</w:t>
      </w:r>
      <w:r w:rsidRPr="00380CA4">
        <w:t xml:space="preserve"> As the Ohio State University climatologist Lonnie G. Thompson, a world-renowned specialist on glacier melt, explained in 2010, “</w:t>
      </w:r>
      <w:r w:rsidRPr="00380CA4">
        <w:rPr>
          <w:rStyle w:val="StyleUnderline"/>
        </w:rPr>
        <w:t>Climatologists</w:t>
      </w:r>
      <w:r w:rsidRPr="00380CA4">
        <w:t xml:space="preserve">, like other scientists, </w:t>
      </w:r>
      <w:r w:rsidRPr="00380CA4">
        <w:rPr>
          <w:rStyle w:val="StyleUnderline"/>
        </w:rPr>
        <w:t>tend to be a stolid group. We are not given to theatrical rantings</w:t>
      </w:r>
      <w:r w:rsidRPr="00380CA4">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380CA4">
        <w:rPr>
          <w:rStyle w:val="Emphasis"/>
        </w:rPr>
        <w:t>all of us</w:t>
      </w:r>
      <w:r w:rsidRPr="00380CA4">
        <w:t xml:space="preserve"> </w:t>
      </w:r>
      <w:r w:rsidRPr="00380CA4">
        <w:rPr>
          <w:rStyle w:val="StyleUnderline"/>
        </w:rPr>
        <w:t xml:space="preserve">are now convinced that global warming poses a </w:t>
      </w:r>
      <w:r w:rsidRPr="00380CA4">
        <w:rPr>
          <w:rStyle w:val="Emphasis"/>
        </w:rPr>
        <w:t>clear and present danger to civilization</w:t>
      </w:r>
      <w:r w:rsidRPr="00380CA4">
        <w:t>.”</w:t>
      </w:r>
    </w:p>
    <w:p w:rsidR="007B2A0A" w:rsidRPr="00380CA4" w:rsidRDefault="007B2A0A" w:rsidP="007B2A0A">
      <w:r w:rsidRPr="00380CA4">
        <w:tab/>
      </w:r>
    </w:p>
    <w:p w:rsidR="00DB0226" w:rsidRPr="00380CA4" w:rsidRDefault="00DB0226" w:rsidP="00DB0226">
      <w:pPr>
        <w:pStyle w:val="Heading3"/>
      </w:pPr>
      <w:r w:rsidRPr="00380CA4">
        <w:t>1AC- Trade</w:t>
      </w:r>
    </w:p>
    <w:p w:rsidR="00DB0226" w:rsidRPr="00380CA4" w:rsidRDefault="00DB0226" w:rsidP="00DB0226">
      <w:pPr>
        <w:pStyle w:val="Heading4"/>
      </w:pPr>
      <w:r w:rsidRPr="00380CA4">
        <w:t xml:space="preserve">Now is the key time-arms sales to Taiwan will derail Sino/US trade talks </w:t>
      </w:r>
    </w:p>
    <w:p w:rsidR="00DB0226" w:rsidRPr="00380CA4" w:rsidRDefault="00DB0226" w:rsidP="00DB0226">
      <w:proofErr w:type="spellStart"/>
      <w:r w:rsidRPr="00380CA4">
        <w:rPr>
          <w:rStyle w:val="Style13ptBold"/>
        </w:rPr>
        <w:t>Mcbride</w:t>
      </w:r>
      <w:proofErr w:type="spellEnd"/>
      <w:r w:rsidRPr="00380CA4">
        <w:rPr>
          <w:rStyle w:val="Style13ptBold"/>
        </w:rPr>
        <w:t xml:space="preserve"> 19</w:t>
      </w:r>
      <w:r w:rsidRPr="00380CA4">
        <w:t xml:space="preserve"> (Courtney, Courtney McBride covers foreign policy and national security for The Wall Street Journal in Washington, D.C. She previously reported for Inside Defense and National Journal. 6-28-2019, "U.S. Plans More Than $2 Billion in Weapons Sales to Taiwan, Angering Beijing ," WSJ, </w:t>
      </w:r>
      <w:hyperlink r:id="rId21" w:history="1">
        <w:r w:rsidRPr="00380CA4">
          <w:rPr>
            <w:rStyle w:val="Hyperlink"/>
          </w:rPr>
          <w:t>https://www.wsj.com/articles/u-s-plans-more-than-2-billion-in-weapons-sales-to-taiwan-angering-beijing-11559870443</w:t>
        </w:r>
      </w:hyperlink>
      <w:r w:rsidRPr="00380CA4">
        <w:t>) HG</w:t>
      </w:r>
    </w:p>
    <w:p w:rsidR="00DB0226" w:rsidRPr="00380CA4" w:rsidRDefault="00DB0226" w:rsidP="00DB0226">
      <w:pPr>
        <w:rPr>
          <w:b/>
          <w:sz w:val="24"/>
          <w:u w:val="single"/>
        </w:rPr>
      </w:pPr>
      <w:r w:rsidRPr="00380CA4">
        <w:rPr>
          <w:rStyle w:val="StyleUnderline"/>
          <w:sz w:val="18"/>
          <w:u w:val="none"/>
        </w:rPr>
        <w:t>WASHINGTON—The U.S. is planning a new effort to help the Taiwanese government upgrade its military by allowing Taipei to buy billions of dollars’ worth of weapons systems, possibly including more than 100 tanks—a move that has already drawn criticism from Beijing.</w:t>
      </w:r>
      <w:r w:rsidRPr="00380CA4">
        <w:rPr>
          <w:rStyle w:val="StyleUnderline"/>
          <w:u w:val="none"/>
        </w:rPr>
        <w:t xml:space="preserve"> </w:t>
      </w:r>
      <w:r w:rsidRPr="00380CA4">
        <w:rPr>
          <w:rStyle w:val="StyleUnderline"/>
          <w:sz w:val="24"/>
        </w:rPr>
        <w:t>Washington is legally obliged under the Taiwan Relations Act of 1979 to help the self-ruled island access defensive weapons,</w:t>
      </w:r>
      <w:r w:rsidRPr="00380CA4">
        <w:rPr>
          <w:rStyle w:val="StyleUnderline"/>
          <w:sz w:val="24"/>
          <w:u w:val="none"/>
        </w:rPr>
        <w:t xml:space="preserve"> </w:t>
      </w:r>
      <w:r w:rsidRPr="00380CA4">
        <w:rPr>
          <w:rStyle w:val="StyleUnderline"/>
          <w:sz w:val="18"/>
          <w:u w:val="none"/>
        </w:rPr>
        <w:t xml:space="preserve">but </w:t>
      </w:r>
      <w:r w:rsidRPr="00380CA4">
        <w:rPr>
          <w:rStyle w:val="StyleUnderline"/>
          <w:sz w:val="24"/>
        </w:rPr>
        <w:t xml:space="preserve">such </w:t>
      </w:r>
      <w:r w:rsidRPr="00380CA4">
        <w:rPr>
          <w:rStyle w:val="StyleUnderline"/>
          <w:sz w:val="24"/>
          <w:szCs w:val="24"/>
        </w:rPr>
        <w:t>transactions are</w:t>
      </w:r>
      <w:r w:rsidRPr="00380CA4">
        <w:rPr>
          <w:rStyle w:val="StyleUnderline"/>
          <w:u w:val="none"/>
        </w:rPr>
        <w:t xml:space="preserve"> bitterly </w:t>
      </w:r>
      <w:r w:rsidRPr="00380CA4">
        <w:rPr>
          <w:rStyle w:val="StyleUnderline"/>
          <w:sz w:val="24"/>
        </w:rPr>
        <w:t xml:space="preserve">opposed by Beijing, </w:t>
      </w:r>
      <w:r w:rsidRPr="00380CA4">
        <w:rPr>
          <w:rStyle w:val="StyleUnderline"/>
          <w:sz w:val="18"/>
          <w:u w:val="none"/>
        </w:rPr>
        <w:t xml:space="preserve">which considers Taiwan a breakaway province. </w:t>
      </w:r>
      <w:r w:rsidRPr="00380CA4">
        <w:rPr>
          <w:rStyle w:val="StyleUnderline"/>
          <w:sz w:val="24"/>
          <w:szCs w:val="24"/>
        </w:rPr>
        <w:t>A new round of weapons sales to Taipei would also risk further inflaming tensions between the U.S. and China as the two countries remain locked in a trade fight.</w:t>
      </w:r>
      <w:r w:rsidRPr="00380CA4">
        <w:rPr>
          <w:rStyle w:val="StyleUnderline"/>
          <w:u w:val="none"/>
        </w:rPr>
        <w:t xml:space="preserve"> </w:t>
      </w:r>
      <w:r w:rsidRPr="00380CA4">
        <w:rPr>
          <w:rStyle w:val="StyleUnderline"/>
          <w:sz w:val="18"/>
          <w:u w:val="none"/>
        </w:rPr>
        <w:t>Multiple people familiar with the weapons-sales plan told The Wall Street Journal that members of Congress have been informally notified of the possible arms sale. Ultimately, the Taiwanese government would have the option to buy some or all of the items included in the proposal, these people said. Reuters earlier reported</w:t>
      </w:r>
      <w:r w:rsidRPr="00380CA4">
        <w:rPr>
          <w:rStyle w:val="StyleUnderline"/>
          <w:u w:val="none"/>
        </w:rPr>
        <w:t xml:space="preserve"> </w:t>
      </w:r>
      <w:r w:rsidRPr="00380CA4">
        <w:rPr>
          <w:rStyle w:val="StyleUnderline"/>
          <w:sz w:val="24"/>
        </w:rPr>
        <w:t>the potential sale</w:t>
      </w:r>
      <w:r w:rsidRPr="00380CA4">
        <w:rPr>
          <w:rStyle w:val="StyleUnderline"/>
          <w:u w:val="none"/>
        </w:rPr>
        <w:t xml:space="preserve">, which </w:t>
      </w:r>
      <w:r w:rsidRPr="00380CA4">
        <w:rPr>
          <w:rStyle w:val="StyleUnderline"/>
          <w:sz w:val="24"/>
        </w:rPr>
        <w:t>includes Abrams tanks, antitank missiles, medium-range tactical missiles and portable Stinger air-defense missiles. The value could be in excess of $2 billion</w:t>
      </w:r>
      <w:r w:rsidRPr="00380CA4">
        <w:rPr>
          <w:rStyle w:val="StyleUnderline"/>
          <w:u w:val="none"/>
        </w:rPr>
        <w:t xml:space="preserve">. </w:t>
      </w:r>
      <w:r w:rsidRPr="00380CA4">
        <w:rPr>
          <w:rStyle w:val="StyleUnderline"/>
          <w:sz w:val="18"/>
          <w:u w:val="none"/>
        </w:rPr>
        <w:t xml:space="preserve">A State Department official, citing U.S. government policy on potential or pending arms sales, declined to comment on or confirm the terms before formal congressional notification. Newsletter Sign-up A representative of the Taiwanese government declined to comment beyond a Ministry of National Defense statement confirming its request for the weapon systems, in accordance with U.S. procedures for foreign military sales. In Beijing, Chinese Foreign Ministry spokesman </w:t>
      </w:r>
      <w:proofErr w:type="spellStart"/>
      <w:r w:rsidRPr="00380CA4">
        <w:rPr>
          <w:rStyle w:val="StyleUnderline"/>
          <w:sz w:val="18"/>
          <w:u w:val="none"/>
        </w:rPr>
        <w:t>Geng</w:t>
      </w:r>
      <w:proofErr w:type="spellEnd"/>
      <w:r w:rsidRPr="00380CA4">
        <w:rPr>
          <w:rStyle w:val="StyleUnderline"/>
          <w:sz w:val="18"/>
          <w:u w:val="none"/>
        </w:rPr>
        <w:t xml:space="preserve"> Shuang said “China firmly, consistently and unequivocally opposes U.S. arms sales to Taiwan.” He said he urged Washington to recognize the sensitive nature of the matter, honor the One China policy and halt any U.S. arms sales to or military relations with Taiwan. China and Taiwan have been governed separately since 1949, when China’s Nationalist government retreated to the island after it was ousted from the mainland by Communist Party forces. The U.S. officially adheres to the One China policy, meaning Washington won’t establish formal diplomatic relations with Taipei, but the U.S. and Taiwan view the sales as crucial for stability in the region</w:t>
      </w:r>
      <w:r w:rsidRPr="00380CA4">
        <w:rPr>
          <w:rStyle w:val="StyleUnderline"/>
          <w:sz w:val="18"/>
        </w:rPr>
        <w:t xml:space="preserve">. </w:t>
      </w:r>
      <w:r w:rsidRPr="00380CA4">
        <w:rPr>
          <w:rStyle w:val="StyleUnderline"/>
          <w:sz w:val="24"/>
        </w:rPr>
        <w:t>President Trump approved a $1.42 billion arms sale in 2017</w:t>
      </w:r>
      <w:r w:rsidRPr="00380CA4">
        <w:rPr>
          <w:rStyle w:val="StyleUnderline"/>
          <w:sz w:val="18"/>
          <w:u w:val="none"/>
        </w:rPr>
        <w:t xml:space="preserve">, and the Obama administration approved a similar transfer in 2015. With Beijing and Washington </w:t>
      </w:r>
      <w:r w:rsidRPr="00380CA4">
        <w:rPr>
          <w:rStyle w:val="Emphasis"/>
        </w:rPr>
        <w:t>at a critical point in the high-stakes trade negotiations, new weapons sales could become a complicating factor in the dispute</w:t>
      </w:r>
      <w:r w:rsidRPr="00380CA4">
        <w:rPr>
          <w:rStyle w:val="StyleUnderline"/>
          <w:sz w:val="24"/>
        </w:rPr>
        <w:t>. President Trump warned Beijing</w:t>
      </w:r>
      <w:r w:rsidRPr="00380CA4">
        <w:rPr>
          <w:rStyle w:val="StyleUnderline"/>
          <w:sz w:val="24"/>
          <w:u w:val="none"/>
        </w:rPr>
        <w:t xml:space="preserve"> </w:t>
      </w:r>
      <w:r w:rsidRPr="00380CA4">
        <w:rPr>
          <w:rStyle w:val="StyleUnderline"/>
          <w:sz w:val="18"/>
          <w:u w:val="none"/>
        </w:rPr>
        <w:t xml:space="preserve">on Thursday </w:t>
      </w:r>
      <w:r w:rsidRPr="00380CA4">
        <w:rPr>
          <w:rStyle w:val="StyleUnderline"/>
          <w:sz w:val="24"/>
        </w:rPr>
        <w:t>about another potential tariff increase on Chinese goods if negotiators fail to reach a deal. China’s Commerce Ministry reiterated that Beijing wouldn’t shy away from responding to any U.S. escalation, though said it is not seeking a trade war.</w:t>
      </w:r>
    </w:p>
    <w:p w:rsidR="00DB0226" w:rsidRPr="00380CA4" w:rsidRDefault="00DB0226" w:rsidP="00DB0226">
      <w:pPr>
        <w:pStyle w:val="Heading4"/>
      </w:pPr>
      <w:r w:rsidRPr="00380CA4">
        <w:t>Arms sales are the largest internal link to the escalating trade war-only the plan resolves trade tensions and the looming Chinese debt crisis</w:t>
      </w:r>
    </w:p>
    <w:p w:rsidR="00DB0226" w:rsidRPr="00380CA4" w:rsidRDefault="00DB0226" w:rsidP="00DB0226">
      <w:r w:rsidRPr="00380CA4">
        <w:t xml:space="preserve">John </w:t>
      </w:r>
      <w:r w:rsidRPr="00380CA4">
        <w:rPr>
          <w:rStyle w:val="Style13ptBold"/>
        </w:rPr>
        <w:t>Walcott</w:t>
      </w:r>
      <w:r w:rsidRPr="00380CA4">
        <w:t xml:space="preserve"> Updated, </w:t>
      </w:r>
      <w:r w:rsidRPr="00380CA4">
        <w:rPr>
          <w:rStyle w:val="Style13ptBold"/>
        </w:rPr>
        <w:t>6-24-2019</w:t>
      </w:r>
      <w:r w:rsidRPr="00380CA4">
        <w:t>, "The U.S. and China Will Resume Talks Amid Ongoing Trade War," Time, https://time.com/5611588/china-trade-war-talks/</w:t>
      </w:r>
    </w:p>
    <w:p w:rsidR="00DB0226" w:rsidRPr="00380CA4" w:rsidRDefault="00DB0226" w:rsidP="00DB0226">
      <w:r w:rsidRPr="00380CA4">
        <w:rPr>
          <w:rStyle w:val="StyleUnderline"/>
        </w:rPr>
        <w:t>U.S. officials</w:t>
      </w:r>
      <w:r w:rsidRPr="00380CA4">
        <w:t xml:space="preserve"> and some outside experts say they </w:t>
      </w:r>
      <w:r w:rsidRPr="00380CA4">
        <w:rPr>
          <w:rStyle w:val="StyleUnderline"/>
        </w:rPr>
        <w:t>expect</w:t>
      </w:r>
      <w:r w:rsidRPr="00380CA4">
        <w:t xml:space="preserve"> </w:t>
      </w:r>
      <w:r w:rsidRPr="00380CA4">
        <w:rPr>
          <w:rStyle w:val="StyleUnderline"/>
        </w:rPr>
        <w:t>this week’s meeting</w:t>
      </w:r>
      <w:r w:rsidRPr="00380CA4">
        <w:t xml:space="preserve"> </w:t>
      </w:r>
      <w:r w:rsidRPr="00380CA4">
        <w:rPr>
          <w:rStyle w:val="StyleUnderline"/>
        </w:rPr>
        <w:t>between</w:t>
      </w:r>
      <w:r w:rsidRPr="00380CA4">
        <w:t xml:space="preserve"> President </w:t>
      </w:r>
      <w:r w:rsidRPr="00380CA4">
        <w:rPr>
          <w:rStyle w:val="StyleUnderline"/>
        </w:rPr>
        <w:t>Trump and</w:t>
      </w:r>
      <w:r w:rsidRPr="00380CA4">
        <w:t xml:space="preserve"> Chinese President</w:t>
      </w:r>
      <w:r w:rsidRPr="00380CA4">
        <w:rPr>
          <w:rStyle w:val="StyleUnderline"/>
        </w:rPr>
        <w:t xml:space="preserve"> Xi</w:t>
      </w:r>
      <w:r w:rsidRPr="00380CA4">
        <w:t xml:space="preserve"> Jinping </w:t>
      </w:r>
      <w:r w:rsidRPr="00380CA4">
        <w:rPr>
          <w:rStyle w:val="StyleUnderline"/>
        </w:rPr>
        <w:t xml:space="preserve">to </w:t>
      </w:r>
      <w:r w:rsidRPr="00380CA4">
        <w:rPr>
          <w:rStyle w:val="Emphasis"/>
        </w:rPr>
        <w:t>head off</w:t>
      </w:r>
      <w:r w:rsidRPr="00380CA4">
        <w:rPr>
          <w:rStyle w:val="StyleUnderline"/>
        </w:rPr>
        <w:t xml:space="preserve"> an escalating trade war and restart trade negotiations between the world’s two largest economic powers.</w:t>
      </w:r>
      <w:r w:rsidRPr="00380CA4">
        <w:t xml:space="preserve"> The two leaders are scheduled to meet on the sidelines of the June 28 and 29 G20 economic summit in Osaka, Japan, amid signs that </w:t>
      </w:r>
      <w:r w:rsidRPr="00380CA4">
        <w:rPr>
          <w:rStyle w:val="StyleUnderline"/>
        </w:rPr>
        <w:t>both sides are eager to forestall an escalating round of tariffs that is pushing China deeper into debt</w:t>
      </w:r>
      <w:r w:rsidRPr="00380CA4">
        <w:t xml:space="preserve"> and prompting U.S. business and political leaders to oppose additional tariffs on imports from China. </w:t>
      </w:r>
      <w:r w:rsidRPr="00380CA4">
        <w:rPr>
          <w:rStyle w:val="StyleUnderline"/>
        </w:rPr>
        <w:t>One sign that the Trump Administration wants to give economic peace a chance is the fact that</w:t>
      </w:r>
      <w:r w:rsidRPr="00380CA4">
        <w:t xml:space="preserve"> Treasury Secretary Steven </w:t>
      </w:r>
      <w:r w:rsidRPr="00380CA4">
        <w:rPr>
          <w:rStyle w:val="StyleUnderline"/>
        </w:rPr>
        <w:t>Mnuchin,</w:t>
      </w:r>
      <w:r w:rsidRPr="00380CA4">
        <w:t xml:space="preserve"> who is set to attend the Trump-Xi meeting, </w:t>
      </w:r>
      <w:r w:rsidRPr="00380CA4">
        <w:rPr>
          <w:rStyle w:val="Emphasis"/>
        </w:rPr>
        <w:t xml:space="preserve">is holding up a final decision on selling advanced U.S. tanks and other military equipment to Taiwan, </w:t>
      </w:r>
      <w:r w:rsidRPr="00380CA4">
        <w:t xml:space="preserve">said a U.S. defense official who spoke on the condition of anonymity. The Defense Department has notified Congress of the proposed $2 billion sale of M1A2 heavy tanks and anti-air and anti-tank missiles. But the administration has yet to act on the move, which would anger Beijing in the midst of an effort to restart trade negotiations. </w:t>
      </w:r>
      <w:r w:rsidRPr="00380CA4">
        <w:rPr>
          <w:rStyle w:val="StyleUnderline"/>
        </w:rPr>
        <w:t>“We are firmly against U.S. arms sales to Taiwan,”</w:t>
      </w:r>
      <w:r w:rsidRPr="00380CA4">
        <w:t xml:space="preserve"> Chinese Foreign Ministry spokesman </w:t>
      </w:r>
      <w:proofErr w:type="spellStart"/>
      <w:r w:rsidRPr="00380CA4">
        <w:t>Geng</w:t>
      </w:r>
      <w:proofErr w:type="spellEnd"/>
      <w:r w:rsidRPr="00380CA4">
        <w:t xml:space="preserve"> </w:t>
      </w:r>
      <w:r w:rsidRPr="00380CA4">
        <w:rPr>
          <w:rStyle w:val="StyleUnderline"/>
        </w:rPr>
        <w:t>Shuang told reporters</w:t>
      </w:r>
      <w:r w:rsidRPr="00380CA4">
        <w:t xml:space="preserve"> on June 4. </w:t>
      </w:r>
      <w:r w:rsidRPr="00380CA4">
        <w:rPr>
          <w:rStyle w:val="StyleUnderline"/>
        </w:rPr>
        <w:t xml:space="preserve">“We urge the U.S. to see the high sensitivity and severe harm of arms sales to Taiwan.” </w:t>
      </w:r>
      <w:r w:rsidRPr="00380CA4">
        <w:t xml:space="preserve">Another signal of the Administration’s reluctance to anger Beijing right now is its muted response to the massive protests in Hong Kong to a bill that would allow China to extradite the territory’s residents. The bill has now been suspended. Some U.S. lawmakers reintroduced a bill defending Hong Kong’s autonomy on June 14, but the Administration so far has not picked up the issue. In addition, U.S. Special Trade Representative Robert </w:t>
      </w:r>
      <w:proofErr w:type="spellStart"/>
      <w:r w:rsidRPr="00380CA4">
        <w:t>Lighthizer</w:t>
      </w:r>
      <w:proofErr w:type="spellEnd"/>
      <w:r w:rsidRPr="00380CA4">
        <w:t xml:space="preserve">, a trade hawk, sounded a slightly more moderate tone on Capitol Hill this week, saying, “It’s certainly in the interest of both China and the United States to have some kind of successful agreement. The President has said he definitely wants an agreement if we can get a great agreement for America.” However, any agreement is likely to be more modest than what the Administration initially demanded, which included a rewrite of some Chinese laws that require businesses operating or investing in China to share intellectual property and Chinese companies to cooperate with the nation’s intelligence services. When Chinese officials balked at that, Trump responded by raising tariffs on Chinese goods worth some $250 billion and threatened to impose tariffs on another $300 billion worth of Chinese exports, including cell phones, computers, toys, and clothing, if China didn’t agree to the U.S. demands. Since then, however, said U.S. trade officials and outside experts, the temperature seems to have dropped as both countries have faced the likely consequences of an escalating trade war. One expert, Kevin </w:t>
      </w:r>
      <w:proofErr w:type="spellStart"/>
      <w:r w:rsidRPr="00380CA4">
        <w:t>Nealer</w:t>
      </w:r>
      <w:proofErr w:type="spellEnd"/>
      <w:r w:rsidRPr="00380CA4">
        <w:t xml:space="preserve"> of the Scowcroft Group, an international consulting firm founded by Brent Scowcroft, President George H.W. Bush’s national security advisor, says </w:t>
      </w:r>
      <w:r w:rsidRPr="00380CA4">
        <w:rPr>
          <w:rStyle w:val="StyleUnderline"/>
        </w:rPr>
        <w:t>the most likely outcome of the summit is an agreement to restart talks</w:t>
      </w:r>
      <w:r w:rsidRPr="00380CA4">
        <w:t xml:space="preserve">. However, </w:t>
      </w:r>
      <w:proofErr w:type="spellStart"/>
      <w:r w:rsidRPr="00380CA4">
        <w:t>Nealer</w:t>
      </w:r>
      <w:proofErr w:type="spellEnd"/>
      <w:r w:rsidRPr="00380CA4">
        <w:t xml:space="preserve"> and China expert Zack Cooper of the American Enterprise Institute, expect the Administration to quietly drop its demand that China bow to U.S. demands that it rewrite its laws or face more tariffs, although the Administration is unlikely to say that publicly. </w:t>
      </w:r>
      <w:r w:rsidRPr="00380CA4">
        <w:rPr>
          <w:rStyle w:val="StyleUnderline"/>
        </w:rPr>
        <w:t>“My expectation is that we’ve passed the window for a major deal on structural issues and will instead get a narrow agreement focused on reducing the trade deficit,”</w:t>
      </w:r>
      <w:r w:rsidRPr="00380CA4">
        <w:t xml:space="preserve"> Cooper said in an email. </w:t>
      </w:r>
      <w:r w:rsidRPr="00380CA4">
        <w:rPr>
          <w:rStyle w:val="StyleUnderline"/>
        </w:rPr>
        <w:t xml:space="preserve">A narrower deal to head off a trade war is likely to include a Chinese agreement to reduce its trade surplus with the U.S. by buying more American farm products such as soybeans and beef, as well as manufactured goods. </w:t>
      </w:r>
      <w:r w:rsidRPr="00380CA4">
        <w:t xml:space="preserve">Rather than sticking with the demand that China rewrite some of its laws and threatening more tariffs, the Administration is exploring other ways to curb what it says is China’s rampant theft of intellectual property, state subsidies, restrictions on market access, and other unfair trade practices. Instead of imposing tariffs on entire product categories, for example, some U.S. officials are considering whether slapping sanctions on individual companies that violate an agreement could achieve many of the same ends. National Security Adviser John Bolton has been studying such an approach, according to two people familiar with the effort. One, an Administration official, said the approach could have more international support than imposing more broad tariffs would. </w:t>
      </w:r>
      <w:r w:rsidRPr="00380CA4">
        <w:rPr>
          <w:rStyle w:val="Emphasis"/>
        </w:rPr>
        <w:t>Both China and the U.S. now have incentives to strike even a modest agreement rather than continue an escalating economic battle.</w:t>
      </w:r>
      <w:r w:rsidRPr="00380CA4">
        <w:rPr>
          <w:rStyle w:val="StyleUnderline"/>
        </w:rPr>
        <w:t xml:space="preserve"> </w:t>
      </w:r>
      <w:r w:rsidRPr="00380CA4">
        <w:t xml:space="preserve">The Administration’s </w:t>
      </w:r>
      <w:r w:rsidRPr="00380CA4">
        <w:rPr>
          <w:rStyle w:val="StyleUnderline"/>
        </w:rPr>
        <w:t>trade hawks are facing growing opposition from business leaders as the 2020 elections approach.</w:t>
      </w:r>
      <w:r w:rsidRPr="00380CA4">
        <w:t xml:space="preserve"> This week, more than 300 representatives of U.S. companies and trade associations warned that adding more tariffs on imports from China won’t produce a stronger trade deal and will harm U.S. consumers and the economy. It’s no secret that Trump pays close attention to the stock market, and this week his top economic adviser, Larry Kudlow, told reporters: “</w:t>
      </w:r>
      <w:r w:rsidRPr="00380CA4">
        <w:rPr>
          <w:rStyle w:val="StyleUnderline"/>
        </w:rPr>
        <w:t>You look at the rally, the stock market, I think the market says talk is better than no talk.”</w:t>
      </w:r>
      <w:r w:rsidRPr="00380CA4">
        <w:t xml:space="preserve"> “There are better alternatives to address China’s policies and practices that would not have the same adverse impacts on U.S. consumers, businesses, and local communities,” the U.S. Chamber of Commerce argued in comments filed with the Administration. </w:t>
      </w:r>
      <w:r w:rsidRPr="00380CA4">
        <w:rPr>
          <w:rStyle w:val="Emphasis"/>
        </w:rPr>
        <w:t>China, too, has reasons to play “let’s make a deal.”</w:t>
      </w:r>
      <w:r w:rsidRPr="00380CA4">
        <w:t xml:space="preserve"> According to a June 19 blog post by Benn </w:t>
      </w:r>
      <w:proofErr w:type="spellStart"/>
      <w:r w:rsidRPr="00380CA4">
        <w:t>Steil</w:t>
      </w:r>
      <w:proofErr w:type="spellEnd"/>
      <w:r w:rsidRPr="00380CA4">
        <w:t xml:space="preserve"> and Benjamin Della Rocca of the Council on Foreign Relations, </w:t>
      </w:r>
      <w:r w:rsidRPr="00380CA4">
        <w:rPr>
          <w:rStyle w:val="StyleUnderline"/>
        </w:rPr>
        <w:t>“</w:t>
      </w:r>
      <w:r w:rsidRPr="00380CA4">
        <w:rPr>
          <w:rStyle w:val="Emphasis"/>
        </w:rPr>
        <w:t>the value added by foreign-owned firms in China has plunged since the trade war began one year ago, with trade fears pushing companies to shift production abroad</w:t>
      </w:r>
      <w:r w:rsidRPr="00380CA4">
        <w:rPr>
          <w:rStyle w:val="StyleUnderline"/>
        </w:rPr>
        <w:t xml:space="preserve">”, and as a result private spending in China is contracting. Beijing is counteracting the fall by pushing more domestic borrowing and restricting foreign lending, they continued. </w:t>
      </w:r>
      <w:r w:rsidRPr="00380CA4">
        <w:rPr>
          <w:rStyle w:val="Emphasis"/>
        </w:rPr>
        <w:t>China’s national debt is now equivalent to 254 percent of the country’s gross domestic product, which means the country is “edging closer to debt crisis”,</w:t>
      </w:r>
      <w:r w:rsidRPr="00380CA4">
        <w:t xml:space="preserve"> they said.</w:t>
      </w:r>
    </w:p>
    <w:p w:rsidR="00DB0226" w:rsidRPr="00380CA4" w:rsidRDefault="00DB0226" w:rsidP="00DB0226"/>
    <w:p w:rsidR="00DB0226" w:rsidRPr="00380CA4" w:rsidRDefault="00DB0226" w:rsidP="00DB0226">
      <w:pPr>
        <w:rPr>
          <w:rStyle w:val="StyleUnderline"/>
        </w:rPr>
      </w:pPr>
    </w:p>
    <w:p w:rsidR="00D327CA" w:rsidRPr="00380CA4" w:rsidRDefault="007B2A0A" w:rsidP="00DB0226">
      <w:pPr>
        <w:pStyle w:val="Heading2"/>
      </w:pPr>
      <w:proofErr w:type="spellStart"/>
      <w:r w:rsidRPr="00380CA4">
        <w:t>Solvecny</w:t>
      </w:r>
      <w:proofErr w:type="spellEnd"/>
    </w:p>
    <w:p w:rsidR="00D327CA" w:rsidRPr="00380CA4" w:rsidRDefault="00D327CA" w:rsidP="00D327CA">
      <w:pPr>
        <w:pStyle w:val="Heading3"/>
      </w:pPr>
      <w:r w:rsidRPr="00380CA4">
        <w:t>1ac-Hardliners</w:t>
      </w:r>
    </w:p>
    <w:p w:rsidR="00D327CA" w:rsidRPr="00380CA4" w:rsidRDefault="00D327CA" w:rsidP="00D327CA">
      <w:pPr>
        <w:pStyle w:val="Heading4"/>
      </w:pPr>
      <w:r w:rsidRPr="00380CA4">
        <w:t xml:space="preserve">The plan will disempower the independence movement and encourage negotiations </w:t>
      </w:r>
    </w:p>
    <w:p w:rsidR="00D327CA" w:rsidRPr="00380CA4" w:rsidRDefault="00D327CA" w:rsidP="00D327CA">
      <w:r w:rsidRPr="00380CA4">
        <w:rPr>
          <w:rStyle w:val="Style13ptBold"/>
        </w:rPr>
        <w:t>Hickey 11</w:t>
      </w:r>
      <w:r w:rsidRPr="00380CA4">
        <w:t xml:space="preserve"> (Dennis V. Hickey, James F. Morris endowed professor of political science, “U.S. Policy and Cross-Strait Rapprochement: What Beijing May Expect from Washington,” chapter in: China and East Asian Strategic Dynamics: The Shaping of a New Regional Order – edited by </w:t>
      </w:r>
      <w:proofErr w:type="spellStart"/>
      <w:r w:rsidRPr="00380CA4">
        <w:t>Mingjiang</w:t>
      </w:r>
      <w:proofErr w:type="spellEnd"/>
      <w:r w:rsidRPr="00380CA4">
        <w:t xml:space="preserve"> Li, google books) </w:t>
      </w:r>
    </w:p>
    <w:p w:rsidR="00D327CA" w:rsidRPr="00380CA4" w:rsidRDefault="00D327CA" w:rsidP="00D327CA">
      <w:pPr>
        <w:rPr>
          <w:rStyle w:val="Emphasis"/>
        </w:rPr>
      </w:pPr>
      <w:r w:rsidRPr="00380CA4">
        <w:t xml:space="preserve">From the PRC's viewpoint, </w:t>
      </w:r>
      <w:r w:rsidRPr="00380CA4">
        <w:rPr>
          <w:rStyle w:val="StyleUnderline"/>
        </w:rPr>
        <w:t>America</w:t>
      </w:r>
      <w:r w:rsidRPr="00380CA4">
        <w:t xml:space="preserve"> often </w:t>
      </w:r>
      <w:r w:rsidRPr="00380CA4">
        <w:rPr>
          <w:rStyle w:val="Emphasis"/>
        </w:rPr>
        <w:t>stands in the way</w:t>
      </w:r>
      <w:r w:rsidRPr="00380CA4">
        <w:rPr>
          <w:rStyle w:val="StyleUnderline"/>
        </w:rPr>
        <w:t xml:space="preserve"> of a peaceful resolution of the Taiwan issue</w:t>
      </w:r>
      <w:r w:rsidRPr="00380CA4">
        <w:t xml:space="preserve">. Authorities insist that </w:t>
      </w:r>
      <w:r w:rsidRPr="00380CA4">
        <w:rPr>
          <w:rStyle w:val="StyleUnderline"/>
        </w:rPr>
        <w:t xml:space="preserve">US weapons create a climate </w:t>
      </w:r>
      <w:r w:rsidRPr="00380CA4">
        <w:rPr>
          <w:rStyle w:val="Emphasis"/>
        </w:rPr>
        <w:t>encouraging Taipei's refusal</w:t>
      </w:r>
      <w:r w:rsidRPr="00380CA4">
        <w:rPr>
          <w:rStyle w:val="StyleUnderline"/>
        </w:rPr>
        <w:t xml:space="preserve"> to enter into </w:t>
      </w:r>
      <w:r w:rsidRPr="00380CA4">
        <w:rPr>
          <w:rStyle w:val="Emphasis"/>
        </w:rPr>
        <w:t>meaningful negotiations</w:t>
      </w:r>
      <w:r w:rsidRPr="00380CA4">
        <w:t xml:space="preserve">. But Washington and Taipei dispute such claims. They argue that US arms sales make the island more confident and promote a resolution of the Taiwan issue by enabling Taipei to negotiate from a position of strength Indeed, President Ma contends that "the relaxed tensions </w:t>
      </w:r>
      <w:proofErr w:type="spellStart"/>
      <w:r w:rsidRPr="00380CA4">
        <w:t>accross</w:t>
      </w:r>
      <w:proofErr w:type="spellEnd"/>
      <w:r w:rsidRPr="00380CA4">
        <w:t xml:space="preserve"> the </w:t>
      </w:r>
      <w:proofErr w:type="spellStart"/>
      <w:r w:rsidRPr="00380CA4">
        <w:t>Straitl</w:t>
      </w:r>
      <w:proofErr w:type="spellEnd"/>
      <w:r w:rsidRPr="00380CA4">
        <w:t xml:space="preserve"> depend very much on the continued supply of arms from the United States to Taiwan. </w:t>
      </w:r>
      <w:proofErr w:type="gramStart"/>
      <w:r w:rsidRPr="00380CA4">
        <w:t>Certainly</w:t>
      </w:r>
      <w:proofErr w:type="gramEnd"/>
      <w:r w:rsidRPr="00380CA4">
        <w:t xml:space="preserve"> Taiwan will not feel comfortable to go to a </w:t>
      </w:r>
      <w:proofErr w:type="spellStart"/>
      <w:r w:rsidRPr="00380CA4">
        <w:t>negotiat</w:t>
      </w:r>
      <w:proofErr w:type="spellEnd"/>
      <w:r w:rsidRPr="00380CA4">
        <w:t xml:space="preserve">- </w:t>
      </w:r>
      <w:proofErr w:type="spellStart"/>
      <w:r w:rsidRPr="00380CA4">
        <w:t>ing</w:t>
      </w:r>
      <w:proofErr w:type="spellEnd"/>
      <w:r w:rsidRPr="00380CA4">
        <w:t xml:space="preserve"> table without sufficient defense buildup in order to protect the safety Of the island. "21 PRC position toward the </w:t>
      </w:r>
      <w:r w:rsidRPr="00380CA4">
        <w:rPr>
          <w:rStyle w:val="Emphasis"/>
        </w:rPr>
        <w:t>arms sales</w:t>
      </w:r>
      <w:r w:rsidRPr="00380CA4">
        <w:t xml:space="preserve"> issue may hold some merit. After all, </w:t>
      </w:r>
      <w:r w:rsidRPr="00380CA4">
        <w:rPr>
          <w:rStyle w:val="StyleUnderline"/>
        </w:rPr>
        <w:t xml:space="preserve">public opinion polls in Taiwan reveal that support for unification or independence is </w:t>
      </w:r>
      <w:r w:rsidRPr="00380CA4">
        <w:t>conditional</w:t>
      </w:r>
      <w:r w:rsidRPr="00380CA4">
        <w:rPr>
          <w:rStyle w:val="StyleUnderline"/>
        </w:rPr>
        <w:t xml:space="preserve"> </w:t>
      </w:r>
      <w:r w:rsidRPr="00380CA4">
        <w:t xml:space="preserve">and </w:t>
      </w:r>
      <w:r w:rsidRPr="00380CA4">
        <w:rPr>
          <w:rStyle w:val="Emphasis"/>
        </w:rPr>
        <w:t>dependent</w:t>
      </w:r>
      <w:r w:rsidRPr="00380CA4">
        <w:t xml:space="preserve"> upon on numerous variables. For example, if Beijing undertakes meaningful political reform, support for unification may increase. However, </w:t>
      </w:r>
      <w:r w:rsidRPr="00380CA4">
        <w:rPr>
          <w:rStyle w:val="Emphasis"/>
        </w:rPr>
        <w:t>US military support</w:t>
      </w:r>
      <w:r w:rsidRPr="00380CA4">
        <w:t xml:space="preserve"> can </w:t>
      </w:r>
      <w:r w:rsidRPr="00380CA4">
        <w:rPr>
          <w:rStyle w:val="Emphasis"/>
        </w:rPr>
        <w:t>bolster the Taiwan independence movement</w:t>
      </w:r>
      <w:r w:rsidRPr="00380CA4">
        <w:t xml:space="preserve">.22 This assistance might take numerous forms. For example, a pledge to "do whatever it takes" to defend Taiwan will embolden separatists and increase their numbers. An </w:t>
      </w:r>
      <w:r w:rsidRPr="00380CA4">
        <w:rPr>
          <w:rStyle w:val="StyleUnderline"/>
        </w:rPr>
        <w:t>escalation in US arms sales</w:t>
      </w:r>
      <w:r w:rsidRPr="00380CA4">
        <w:t xml:space="preserve"> may likewise </w:t>
      </w:r>
      <w:r w:rsidRPr="00380CA4">
        <w:rPr>
          <w:rStyle w:val="Emphasis"/>
        </w:rPr>
        <w:t xml:space="preserve">boost the drive to seek independence and oppose unification. </w:t>
      </w:r>
    </w:p>
    <w:p w:rsidR="00D327CA" w:rsidRPr="00380CA4" w:rsidRDefault="00D327CA" w:rsidP="00D327CA">
      <w:pPr>
        <w:pStyle w:val="Heading3"/>
      </w:pPr>
      <w:r w:rsidRPr="00380CA4">
        <w:t>1ac-War/Relations</w:t>
      </w:r>
    </w:p>
    <w:p w:rsidR="00A97A6E" w:rsidRPr="00380CA4" w:rsidRDefault="00A97A6E" w:rsidP="00A97A6E">
      <w:pPr>
        <w:pStyle w:val="Heading4"/>
      </w:pPr>
      <w:r w:rsidRPr="00380CA4">
        <w:t>Plan solves relations and war—</w:t>
      </w:r>
      <w:r w:rsidR="00D327CA" w:rsidRPr="00380CA4">
        <w:t>reducing</w:t>
      </w:r>
      <w:r w:rsidRPr="00380CA4">
        <w:t xml:space="preserve"> arms sales to Taiwan </w:t>
      </w:r>
      <w:r w:rsidR="0018622D">
        <w:t xml:space="preserve">ends </w:t>
      </w:r>
      <w:r w:rsidRPr="00380CA4">
        <w:t xml:space="preserve">US provocation of China and decades long policy of </w:t>
      </w:r>
      <w:r w:rsidR="00D327CA" w:rsidRPr="00380CA4">
        <w:t>strategic</w:t>
      </w:r>
      <w:r w:rsidRPr="00380CA4">
        <w:t xml:space="preserve"> ambiguity </w:t>
      </w:r>
    </w:p>
    <w:p w:rsidR="00A97A6E" w:rsidRPr="00380CA4" w:rsidRDefault="00A97A6E" w:rsidP="00A97A6E">
      <w:r w:rsidRPr="00380CA4">
        <w:rPr>
          <w:rStyle w:val="Style13ptBold"/>
        </w:rPr>
        <w:t xml:space="preserve">FARS 6/8 </w:t>
      </w:r>
      <w:r w:rsidRPr="00380CA4">
        <w:t xml:space="preserve">(FARS News Agency, 6-8-19, “Washington’s Lethal Weapons Trade in Taiwan Strait,” </w:t>
      </w:r>
      <w:hyperlink r:id="rId22" w:history="1">
        <w:r w:rsidRPr="00380CA4">
          <w:rPr>
            <w:rStyle w:val="Hyperlink"/>
          </w:rPr>
          <w:t>https://en.farsnews.com/newstext.aspx?nn=13980318000929</w:t>
        </w:r>
      </w:hyperlink>
      <w:r w:rsidRPr="00380CA4">
        <w:t>) RK</w:t>
      </w:r>
    </w:p>
    <w:p w:rsidR="00A97A6E" w:rsidRPr="00380CA4" w:rsidRDefault="00A97A6E" w:rsidP="00420FF8">
      <w:pPr>
        <w:rPr>
          <w:u w:val="single"/>
        </w:rPr>
      </w:pPr>
      <w:r w:rsidRPr="00380CA4">
        <w:rPr>
          <w:sz w:val="14"/>
        </w:rPr>
        <w:t xml:space="preserve">Legally speaking, the Taiwan Relation Act obliges the US to provide arms and material to support the Taiwanese military. At the same time, the US has a “One China” policy, and recognizes China, not Taiwan, as that one. Moreover, Taiwan does not legally consider itself independent from China, and China certainly doesn’t see it that way either, viewing a reunification as an inevitability down the road. Such large US sales, however, risk shifting the balance of power. At any rate, </w:t>
      </w:r>
      <w:r w:rsidRPr="00380CA4">
        <w:rPr>
          <w:rStyle w:val="Emphasis"/>
        </w:rPr>
        <w:t>Washington needs to stop selling arms to the island and labeling it as a “close defense partner in US-Indo Pacific strategy.”</w:t>
      </w:r>
      <w:r w:rsidRPr="00380CA4">
        <w:rPr>
          <w:sz w:val="14"/>
        </w:rPr>
        <w:t xml:space="preserve"> </w:t>
      </w:r>
      <w:r w:rsidRPr="00380CA4">
        <w:rPr>
          <w:u w:val="single"/>
        </w:rPr>
        <w:t>The latest salvo is not just about stirring the waters and Taiwan loading up on American military equipment, or the US meddling in China's internal affairs and breaking from earlier commitments to Beijing</w:t>
      </w:r>
      <w:r w:rsidRPr="00380CA4">
        <w:rPr>
          <w:sz w:val="14"/>
        </w:rPr>
        <w:t xml:space="preserve">; it's also about double opportunity. </w:t>
      </w:r>
      <w:r w:rsidRPr="00380CA4">
        <w:rPr>
          <w:u w:val="single"/>
        </w:rPr>
        <w:t xml:space="preserve">The official Washington and Pentagon generals want to project power, police the region, and as a consequence, exert upon China the full impact of their influence in every domain. </w:t>
      </w:r>
      <w:r w:rsidRPr="00380CA4">
        <w:rPr>
          <w:sz w:val="14"/>
        </w:rPr>
        <w:t xml:space="preserve">In order to drive the waterway to the edge of instability, </w:t>
      </w:r>
      <w:r w:rsidRPr="00380CA4">
        <w:rPr>
          <w:u w:val="single"/>
        </w:rPr>
        <w:t>Washington further sends warships and guided-missile destroyers to needle and goad China on the pretext of “freedom of navigation operations.”</w:t>
      </w:r>
      <w:r w:rsidRPr="00380CA4">
        <w:rPr>
          <w:sz w:val="14"/>
        </w:rPr>
        <w:t xml:space="preserve"> Less publicized in </w:t>
      </w:r>
      <w:proofErr w:type="gramStart"/>
      <w:r w:rsidRPr="00380CA4">
        <w:rPr>
          <w:sz w:val="14"/>
        </w:rPr>
        <w:t>Taiwan,</w:t>
      </w:r>
      <w:r w:rsidRPr="00380CA4">
        <w:rPr>
          <w:u w:val="single"/>
        </w:rPr>
        <w:t>.</w:t>
      </w:r>
      <w:proofErr w:type="gramEnd"/>
      <w:r w:rsidRPr="00380CA4">
        <w:rPr>
          <w:u w:val="single"/>
        </w:rPr>
        <w:t xml:space="preserve"> </w:t>
      </w:r>
      <w:r w:rsidRPr="00380CA4">
        <w:rPr>
          <w:rStyle w:val="Emphasis"/>
        </w:rPr>
        <w:t>these provocative moves and other multi-domain engagements on the peripheries of China are intended to serve America's long-term strategic interests and future war-scape</w:t>
      </w:r>
      <w:r w:rsidRPr="00380CA4">
        <w:rPr>
          <w:u w:val="single"/>
        </w:rPr>
        <w:t xml:space="preserve"> </w:t>
      </w:r>
      <w:r w:rsidRPr="00380CA4">
        <w:rPr>
          <w:rStyle w:val="Emphasis"/>
        </w:rPr>
        <w:t>They are not there to protect Taiwan</w:t>
      </w:r>
      <w:r w:rsidRPr="00380CA4">
        <w:rPr>
          <w:u w:val="single"/>
        </w:rPr>
        <w:t xml:space="preserve">. </w:t>
      </w:r>
      <w:r w:rsidRPr="00380CA4">
        <w:rPr>
          <w:sz w:val="14"/>
        </w:rPr>
        <w:t xml:space="preserve">Lest we forget, </w:t>
      </w:r>
      <w:r w:rsidRPr="00380CA4">
        <w:rPr>
          <w:rStyle w:val="Emphasis"/>
        </w:rPr>
        <w:t>America's deadly arms business is a major cause of conflicts and tensions in other parts of the world,</w:t>
      </w:r>
      <w:r w:rsidRPr="00380CA4">
        <w:rPr>
          <w:u w:val="single"/>
        </w:rPr>
        <w:t xml:space="preserve"> where many countries spend more on military expenditure and war than on regional stability and dialogue combined</w:t>
      </w:r>
      <w:r w:rsidRPr="00380CA4">
        <w:rPr>
          <w:sz w:val="14"/>
        </w:rPr>
        <w:t xml:space="preserve">. As they proceed down this path, </w:t>
      </w:r>
      <w:r w:rsidRPr="00380CA4">
        <w:rPr>
          <w:rStyle w:val="Emphasis"/>
        </w:rPr>
        <w:t>the growing availability of US arms, military support, naval presence and other provocative moves are similarly a major factor in the increase in the level of tensions in Chinese maritime areas. They provide no security for Taiwan but record profits for well-positioned American arms manufacturers.</w:t>
      </w:r>
      <w:r w:rsidRPr="00380CA4">
        <w:rPr>
          <w:u w:val="single"/>
        </w:rPr>
        <w:t xml:space="preserve"> It is precisely for these geopolitical calculations that US government officials and Pentagon accountants brag, outrageously, about their “strong Taipei ties” and “export success” in weapons sales to Taiwan</w:t>
      </w:r>
      <w:r w:rsidRPr="00380CA4">
        <w:rPr>
          <w:sz w:val="14"/>
        </w:rPr>
        <w:t xml:space="preserve">. Here, </w:t>
      </w:r>
      <w:r w:rsidRPr="00380CA4">
        <w:rPr>
          <w:u w:val="single"/>
        </w:rPr>
        <w:t>enough</w:t>
      </w:r>
      <w:r w:rsidRPr="00380CA4">
        <w:rPr>
          <w:sz w:val="14"/>
        </w:rPr>
        <w:t xml:space="preserve"> </w:t>
      </w:r>
      <w:r w:rsidRPr="00380CA4">
        <w:rPr>
          <w:u w:val="single"/>
        </w:rPr>
        <w:t xml:space="preserve">simply isn't an option. </w:t>
      </w:r>
      <w:r w:rsidRPr="00380CA4">
        <w:rPr>
          <w:rStyle w:val="Emphasis"/>
        </w:rPr>
        <w:t>They will try and find major boosts to future arms sales above and beyond what's already been sent, or would be sent, to the clueless Chinese island.</w:t>
      </w:r>
      <w:r w:rsidRPr="00380CA4">
        <w:rPr>
          <w:u w:val="single"/>
        </w:rPr>
        <w:t xml:space="preserve"> </w:t>
      </w:r>
      <w:r w:rsidRPr="00380CA4">
        <w:rPr>
          <w:sz w:val="14"/>
        </w:rPr>
        <w:t xml:space="preserve">Taiwan's reported purchase of 108 M1A2 Abrams tanks, 1,240 TOW anti-armor missiles, 409 Javelin anti-tank missiles, 250 Stinger man-portable air defense systems and 66 additional F-16 fighter jets falls into this line of policy. </w:t>
      </w:r>
      <w:r w:rsidRPr="00380CA4">
        <w:rPr>
          <w:u w:val="single"/>
        </w:rPr>
        <w:t xml:space="preserve">The aim is to keep the destabilization campaign moving forward, reorder the region to Washington's advantage, and weaken any efforts toward reunification and amity. The confirmation on June 6 by Taipei came after reports said the US could soon give the green light to sales of tanks and weapons to Taiwan worth more than 2 billion US dollars. </w:t>
      </w:r>
      <w:r w:rsidRPr="00380CA4">
        <w:rPr>
          <w:sz w:val="14"/>
        </w:rPr>
        <w:t>It also came after senior military officials from Taiwan and the US held their first meeting last month – after four decades – to strengthen military ties. In this environment, expect no attempts to limit US arms exports to Taiwan, as the arms sales under the US Taiwan Relations Act are not based on an assessment of the island's defense needs. The US is responsible for contributing to, rather than impeding, the militarization of the South China Sea and the Taiwan Strait</w:t>
      </w:r>
      <w:r w:rsidRPr="00380CA4">
        <w:rPr>
          <w:rStyle w:val="Emphasis"/>
        </w:rPr>
        <w:t>. Tensions will not go away as long as the US continues to sell arms to Taiwan and roil the Chinese territories</w:t>
      </w:r>
      <w:r w:rsidRPr="00380CA4">
        <w:rPr>
          <w:u w:val="single"/>
        </w:rPr>
        <w:t xml:space="preserve">. </w:t>
      </w:r>
      <w:r w:rsidRPr="00380CA4">
        <w:rPr>
          <w:sz w:val="14"/>
        </w:rPr>
        <w:t xml:space="preserve">Under the one-China policy and the three Sino-US joint communiques, however, </w:t>
      </w:r>
      <w:r w:rsidRPr="00380CA4">
        <w:rPr>
          <w:u w:val="single"/>
        </w:rPr>
        <w:t>Washington is responsible for revoking all the existing arms export permits to Taiwan and refraining from issuing any new licenses. The US government cannot ignore China's concerns and calls to end its lethal weapons trade in the Taiwan Strait.</w:t>
      </w:r>
    </w:p>
    <w:p w:rsidR="00D327CA" w:rsidRPr="00380CA4" w:rsidRDefault="00D327CA" w:rsidP="00D327CA">
      <w:pPr>
        <w:pStyle w:val="Heading3"/>
      </w:pPr>
      <w:r w:rsidRPr="00380CA4">
        <w:t>1ac-Incrementalism</w:t>
      </w:r>
    </w:p>
    <w:p w:rsidR="007B2A0A" w:rsidRPr="00380CA4" w:rsidRDefault="007B2A0A" w:rsidP="007B2A0A">
      <w:pPr>
        <w:pStyle w:val="Heading4"/>
      </w:pPr>
      <w:r w:rsidRPr="00380CA4">
        <w:t xml:space="preserve">Plan solves-incremental stepping down resolves the tensions between the US and China and maintains a One China policy </w:t>
      </w:r>
    </w:p>
    <w:p w:rsidR="007B2A0A" w:rsidRPr="00380CA4" w:rsidRDefault="007B2A0A" w:rsidP="007B2A0A">
      <w:r w:rsidRPr="00380CA4">
        <w:t xml:space="preserve">Eric </w:t>
      </w:r>
      <w:r w:rsidRPr="00380CA4">
        <w:rPr>
          <w:rStyle w:val="Style13ptBold"/>
        </w:rPr>
        <w:t>Gomez</w:t>
      </w:r>
      <w:r w:rsidRPr="00380CA4">
        <w:t>, 9-28-</w:t>
      </w:r>
      <w:r w:rsidRPr="00380CA4">
        <w:rPr>
          <w:rStyle w:val="Style13ptBold"/>
        </w:rPr>
        <w:t>2016</w:t>
      </w:r>
      <w:r w:rsidRPr="00380CA4">
        <w:t xml:space="preserve">, "A Costly Commitment: Options for the Future of the U.S.-Taiwan Defense Relationship," Cato Institute, </w:t>
      </w:r>
      <w:hyperlink r:id="rId23" w:history="1">
        <w:r w:rsidRPr="00380CA4">
          <w:rPr>
            <w:rStyle w:val="Hyperlink"/>
          </w:rPr>
          <w:t>https://www.cato.org/publications/policy-analysis/costly-commitment-options-future-us-taiwan-defense-relationship</w:t>
        </w:r>
      </w:hyperlink>
    </w:p>
    <w:p w:rsidR="007B2A0A" w:rsidRPr="00380CA4" w:rsidRDefault="007B2A0A" w:rsidP="007B2A0A">
      <w:pPr>
        <w:rPr>
          <w:rStyle w:val="StyleUnderline"/>
        </w:rPr>
      </w:pPr>
      <w:r w:rsidRPr="00380CA4">
        <w:rPr>
          <w:rStyle w:val="StyleUnderline"/>
        </w:rPr>
        <w:t xml:space="preserve">The </w:t>
      </w:r>
      <w:r w:rsidRPr="00380CA4">
        <w:t xml:space="preserve">final </w:t>
      </w:r>
      <w:r w:rsidRPr="00380CA4">
        <w:rPr>
          <w:rStyle w:val="StyleUnderline"/>
        </w:rPr>
        <w:t>policy option would do away with America’s commitment to Taiwan’s defense on the grounds that military intervention to preserve the island’s de facto independence has become too costly and dangerous for the United States. Stepping down from the commitment to come to Taiwan’s rescue would be a major change in U.S. policy.</w:t>
      </w:r>
      <w:r w:rsidRPr="00380CA4">
        <w:t xml:space="preserve"> However, other factors unrelated to the U.S. commitment would still make the use of force unattractive for Beijing. Taiwan would therefore not be defenseless or subject to imminent Chinese attack if the United States chose this policy option. </w:t>
      </w:r>
      <w:r w:rsidRPr="00380CA4">
        <w:rPr>
          <w:rStyle w:val="StyleUnderline"/>
        </w:rPr>
        <w:t>Without a U.S. commitment, Taiwan would have to improve its self-defense capability to deter an attack by China and fight off the PLA if deterrence failed. Taiwan does face an unfavorable balance of power vis-à-vis China, but this does not doom Taiwan to military defeat.</w:t>
      </w:r>
      <w:r w:rsidRPr="00380CA4">
        <w:t xml:space="preserve"> In fact, research by Ivan </w:t>
      </w:r>
      <w:proofErr w:type="spellStart"/>
      <w:r w:rsidRPr="00380CA4">
        <w:t>Arreguín-Toft</w:t>
      </w:r>
      <w:proofErr w:type="spellEnd"/>
      <w:r w:rsidRPr="00380CA4">
        <w:t xml:space="preserve"> of Boston University indicates that large, powerful actors (such as China) have lost wars against weaker actors “with increasing frequency over time.”56 However, in order to have the greatest chance of success, the weaker side must have the right military strategy. A head-on, symmetric fight with the PLA would likely end in disaster for Taiwan, but Taiwan could successfully deny the PLA from achieving its strategic objectives through the same kind of asymmetric strategy that China uses to make it difficult for the United States to defend Taiwan.57 A military strategy emphasizing mobility, concealment, and area denial would both raise the costs of war for China and be sustainable, given Taiwan’s limited means. Changing Taiwan’s defense strategy would not be a quick or easy task. The most immediate roadblocks to change are the equipment and mindset of Taiwan’s military. The upper echelons of the military have resisted implementing changes that could improve their ability to fight a war against the modern PLA. For example, James Holmes points out that Taiwan’s navy “[sees] itself as a U.S. Navy in miniature, a force destined to win decisive sea fights and rule the waves.”58 This is a dangerous mindset given the PLA Navy’s dominance in fleet size, strength, and advanced equipment. The Taiwan Marine Corps (TMC) is also ill-suited to meeting the threat posed by China. Instead of being a light, agile force, the TMC is “heavy, mechanized, and not particularly mobile,” reflecting “a glaring failure by Taiwan’s defense establishment to recognize the TMC’s essential role in national defense.”59 Overcoming the forces of bureaucratic inertia will be very difficult, but doing so is necessary if Taiwan can no longer count on the United States. </w:t>
      </w:r>
      <w:r w:rsidRPr="00380CA4">
        <w:rPr>
          <w:rStyle w:val="StyleUnderline"/>
        </w:rPr>
        <w:t xml:space="preserve">Stepping down from the U.S. defense commitment would likely involve reductions in U.S. arms sales. Reductions in the size, quantity, and frequency of arms sales would likely precede any reductions to the defense commitment because arms sales are a measurable signal of American support for Taiwan. </w:t>
      </w:r>
      <w:r w:rsidRPr="00380CA4">
        <w:t xml:space="preserve">Lyle J. Goldstein of the U.S. Naval War College points out, </w:t>
      </w:r>
      <w:r w:rsidRPr="00380CA4">
        <w:rPr>
          <w:rStyle w:val="Emphasis"/>
        </w:rPr>
        <w:t>“Arms sales have for some time taken on a purely symbolic meaning.”60 This implies that the negative effects of reducing arms sales would be relatively small, since China’s extant military advantages are not being offset by U.S. weaponry</w:t>
      </w:r>
      <w:r w:rsidRPr="00380CA4">
        <w:t>. Additionally</w:t>
      </w:r>
      <w:r w:rsidRPr="00380CA4">
        <w:rPr>
          <w:rStyle w:val="Emphasis"/>
        </w:rPr>
        <w:t xml:space="preserve">, stopping the arms sales would not have to be instantaneous. The United States could reduce arms sales incrementally to give Taiwan time to improve its self-defense capabilities. </w:t>
      </w:r>
      <w:r w:rsidRPr="00380CA4">
        <w:rPr>
          <w:rStyle w:val="StyleUnderline"/>
        </w:rPr>
        <w:t>One common argument made by opponents of stepping down from the commitment is that it is the only thing preventing China from attacking Taiwan. This argument ignores several important factors that make the use of force unattractive for Beijing. First, China’s reputation and standing in East Asia would be seriously damaged. Other countries in East Asia would harshly criticize China’s use of force, and would likely take steps to defend themselves</w:t>
      </w:r>
      <w:r w:rsidRPr="00380CA4">
        <w:t xml:space="preserve">. For example, countries involved in territorial disputes with Beijing in the South China Sea have responded to Chinese aggressiveness by improving their military power and pushing back politically and diplomatically.61 China’s reputational costs for attacking Taiwan would be very high. Additionally, any military operation against Taiwan would tie up a great deal of resources. Other states could take advantage of a Taiwan-focused Beijing to push back against other Chinese territorial claims. </w:t>
      </w:r>
      <w:r w:rsidRPr="00380CA4">
        <w:rPr>
          <w:rStyle w:val="StyleUnderline"/>
        </w:rPr>
        <w:t>Second, the PLA has problems with both “hardware” (equipment) and “software” (experience) that would restrict its options for using military force against Taiwan.</w:t>
      </w:r>
      <w:r w:rsidRPr="00380CA4">
        <w:t xml:space="preserve">62 The modern PLA has no experience conducting large-scale amphibious landings, which are complicated operations that would be very costly to execute against a dug-in defender.63 On the hardware side, the PLA still lacks the amphibious-lift capabilities and replenishment ships necessary to mount a successful invasion attempt.64 China has made big strides shifting the relative balance of power in the Taiwan Strait, but it still faces significant challenges that will take time to overcome.65 Presently, the PLA is more prepared to push back against American intervention than to initiate an invasion of Taiwan. </w:t>
      </w:r>
      <w:r w:rsidRPr="00380CA4">
        <w:rPr>
          <w:rStyle w:val="StyleUnderline"/>
        </w:rPr>
        <w:t>How the United States goes about stepping down from its commitment is important. Suddenly abrogating the TRA would be practically impossible given the entrenched support for Taiwan within Congress. The most realistic, feasible approach requires incremental reductions in U.S. support for Taiwan. Examples of such reductions could include setting a cap on the value and/or quality of military equipment that can be sold to Taiwan, changing the TRA to more narrowly define what constitutes a threat to Taiwan, or requiring Taiwan to spend a certain percentage of its GDP on defense in order to receive U.S. military support. Incremental reduction would be easier to sell to U.S. policymakers because it buys time for Taiwan to improve its defenses, thus increasing the credibility of the island’s military deterrent.</w:t>
      </w:r>
      <w:r w:rsidRPr="00380CA4">
        <w:t xml:space="preserve"> As discussed earlier, Taiwan’s defense industries have proven they can make high-quality military equipment that meets the island’s defense needs. Taiwan has the ability to develop a robust and effective military deterrent, but it needs time to overcome existing challenges and address unforeseen obstacles. If the United States were to reduce its commitment incrementally, Taiwan’s political and military leadership would have the time to address such challenges. </w:t>
      </w:r>
      <w:r w:rsidRPr="00380CA4">
        <w:rPr>
          <w:rStyle w:val="StyleUnderline"/>
        </w:rPr>
        <w:t>Incremental implementation of this policy option would also provide the United States with opportunities to learn about Chinese intentions, based on Beijing’s reaction</w:t>
      </w:r>
      <w:r w:rsidRPr="00380CA4">
        <w:t xml:space="preserve">.66 </w:t>
      </w:r>
      <w:r w:rsidRPr="00380CA4">
        <w:rPr>
          <w:rStyle w:val="StyleUnderline"/>
        </w:rPr>
        <w:t>Stepping down from the defense commitment to Taiwan would be a major accommodation on a core Chinese security interest. American policymakers should demand some sort of reciprocal actions from Beijing that reduce the military threat the PLA poses to Taiwan.</w:t>
      </w:r>
      <w:r w:rsidRPr="00380CA4">
        <w:t xml:space="preserve"> In Meeting China Halfway, Lyle J. Goldstein explains how </w:t>
      </w:r>
      <w:r w:rsidRPr="00380CA4">
        <w:rPr>
          <w:rStyle w:val="StyleUnderline"/>
        </w:rPr>
        <w:t>“cooperation spirals” in the U.S.-China relationship can build “trust and confidence … over time through incremental and reciprocal steps that gradually lead to larger and more significant compromises.</w:t>
      </w:r>
      <w:r w:rsidRPr="00380CA4">
        <w:t xml:space="preserve">”67 However, </w:t>
      </w:r>
      <w:r w:rsidRPr="00380CA4">
        <w:rPr>
          <w:rStyle w:val="StyleUnderline"/>
        </w:rPr>
        <w:t xml:space="preserve">if Washington takes accommodating policy positions and Beijing responds with obstinacy or increased aggression, then American policymakers would likely want to adjust their approach. </w:t>
      </w:r>
      <w:r w:rsidRPr="00380CA4">
        <w:t xml:space="preserve">Stepping down from the U.S. defense commitment to Taiwan, regardless of how it is implemented, is a controversial policy option that would face significant opposition. However, there is a strong case to be made for the benefits of such a policy. </w:t>
      </w:r>
      <w:r w:rsidRPr="00380CA4">
        <w:rPr>
          <w:rStyle w:val="StyleUnderline"/>
        </w:rPr>
        <w:t>Taiwan’s fate carries much more significance for China than the United States, and American military superiority over China is eroding. Although Taiwan faces serious challenges, it would be capable of maintaining a military deterrent without American support, especially given the other factors that rein in Chinese aggression. A self-defense strategy emphasizing asymmetric warfare could raise the costs of military conflict for China to unacceptably high levels. Most important, the risk of armed conflict between the United States and China would be significantly reduced.</w:t>
      </w:r>
    </w:p>
    <w:p w:rsidR="00A97A6E" w:rsidRPr="00380CA4" w:rsidRDefault="00A97A6E" w:rsidP="00A97A6E"/>
    <w:p w:rsidR="00380CA4" w:rsidRPr="00380CA4" w:rsidRDefault="00380CA4" w:rsidP="00380CA4">
      <w:pPr>
        <w:pStyle w:val="Heading3"/>
      </w:pPr>
      <w:r w:rsidRPr="00380CA4">
        <w:t xml:space="preserve">1ac-Inevitable  </w:t>
      </w:r>
    </w:p>
    <w:p w:rsidR="00380CA4" w:rsidRPr="00380CA4" w:rsidRDefault="00380CA4" w:rsidP="00380CA4">
      <w:pPr>
        <w:pStyle w:val="Heading4"/>
      </w:pPr>
      <w:r w:rsidRPr="00380CA4">
        <w:t xml:space="preserve">US abandonment of Taiwan is inevitable-China is isolating them diplomatically and militarily-the time frame is short for negotiations over Taiwan </w:t>
      </w:r>
    </w:p>
    <w:p w:rsidR="00380CA4" w:rsidRPr="00380CA4" w:rsidRDefault="00380CA4" w:rsidP="00380CA4">
      <w:r w:rsidRPr="00380CA4">
        <w:rPr>
          <w:rStyle w:val="Style13ptBold"/>
        </w:rPr>
        <w:t>Lin</w:t>
      </w:r>
      <w:r w:rsidRPr="00380CA4">
        <w:rPr>
          <w:rFonts w:ascii="Arial" w:hAnsi="Arial" w:cs="Arial"/>
          <w:color w:val="333333"/>
          <w:sz w:val="21"/>
          <w:szCs w:val="21"/>
          <w:shd w:val="clear" w:color="auto" w:fill="FFFFFF"/>
        </w:rPr>
        <w:t xml:space="preserve">, G., &amp; </w:t>
      </w:r>
      <w:r w:rsidRPr="00380CA4">
        <w:rPr>
          <w:rStyle w:val="Style13ptBold"/>
        </w:rPr>
        <w:t>Zhou</w:t>
      </w:r>
      <w:r w:rsidRPr="00380CA4">
        <w:rPr>
          <w:rFonts w:ascii="Arial" w:hAnsi="Arial" w:cs="Arial"/>
          <w:color w:val="333333"/>
          <w:sz w:val="21"/>
          <w:szCs w:val="21"/>
          <w:shd w:val="clear" w:color="auto" w:fill="FFFFFF"/>
        </w:rPr>
        <w:t>, W. (</w:t>
      </w:r>
      <w:r w:rsidRPr="00380CA4">
        <w:rPr>
          <w:rStyle w:val="Style13ptBold"/>
        </w:rPr>
        <w:t>2018</w:t>
      </w:r>
      <w:r w:rsidRPr="00380CA4">
        <w:rPr>
          <w:rFonts w:ascii="Arial" w:hAnsi="Arial" w:cs="Arial"/>
          <w:color w:val="333333"/>
          <w:sz w:val="21"/>
          <w:szCs w:val="21"/>
          <w:shd w:val="clear" w:color="auto" w:fill="FFFFFF"/>
        </w:rPr>
        <w:t>). Does Taiwan Matter to the United States? Policy Debates on Taiwan Abandonment and Beyond. </w:t>
      </w:r>
      <w:r w:rsidRPr="00380CA4">
        <w:rPr>
          <w:rFonts w:ascii="Arial" w:hAnsi="Arial" w:cs="Arial"/>
          <w:i/>
          <w:iCs/>
          <w:color w:val="333333"/>
          <w:sz w:val="21"/>
          <w:szCs w:val="21"/>
          <w:shd w:val="clear" w:color="auto" w:fill="FFFFFF"/>
        </w:rPr>
        <w:t>China Review,</w:t>
      </w:r>
      <w:r w:rsidRPr="00380CA4">
        <w:rPr>
          <w:rFonts w:ascii="Arial" w:hAnsi="Arial" w:cs="Arial"/>
          <w:color w:val="333333"/>
          <w:sz w:val="21"/>
          <w:szCs w:val="21"/>
          <w:shd w:val="clear" w:color="auto" w:fill="FFFFFF"/>
        </w:rPr>
        <w:t> </w:t>
      </w:r>
      <w:r w:rsidRPr="00380CA4">
        <w:rPr>
          <w:rFonts w:ascii="Arial" w:hAnsi="Arial" w:cs="Arial"/>
          <w:i/>
          <w:iCs/>
          <w:color w:val="333333"/>
          <w:sz w:val="21"/>
          <w:szCs w:val="21"/>
          <w:shd w:val="clear" w:color="auto" w:fill="FFFFFF"/>
        </w:rPr>
        <w:t>18</w:t>
      </w:r>
      <w:r w:rsidRPr="00380CA4">
        <w:rPr>
          <w:rFonts w:ascii="Arial" w:hAnsi="Arial" w:cs="Arial"/>
          <w:color w:val="333333"/>
          <w:sz w:val="21"/>
          <w:szCs w:val="21"/>
          <w:shd w:val="clear" w:color="auto" w:fill="FFFFFF"/>
        </w:rPr>
        <w:t xml:space="preserve">(3), 177-206. Retrieved from </w:t>
      </w:r>
      <w:hyperlink r:id="rId24" w:history="1">
        <w:r w:rsidRPr="00380CA4">
          <w:rPr>
            <w:rStyle w:val="Hyperlink"/>
            <w:rFonts w:ascii="Arial" w:hAnsi="Arial" w:cs="Arial"/>
            <w:sz w:val="21"/>
            <w:szCs w:val="21"/>
            <w:shd w:val="clear" w:color="auto" w:fill="FFFFFF"/>
          </w:rPr>
          <w:t>https://www.jstor.org/stable/26484537</w:t>
        </w:r>
      </w:hyperlink>
      <w:r w:rsidRPr="00380CA4">
        <w:rPr>
          <w:rStyle w:val="Hyperlink"/>
          <w:rFonts w:ascii="Arial" w:hAnsi="Arial" w:cs="Arial"/>
          <w:sz w:val="21"/>
          <w:szCs w:val="21"/>
          <w:shd w:val="clear" w:color="auto" w:fill="FFFFFF"/>
        </w:rPr>
        <w:t>//</w:t>
      </w:r>
      <w:r w:rsidRPr="00380CA4">
        <w:t xml:space="preserve"> Gang &amp; </w:t>
      </w:r>
      <w:proofErr w:type="spellStart"/>
      <w:r w:rsidRPr="00380CA4">
        <w:t>Wenxing</w:t>
      </w:r>
      <w:proofErr w:type="spellEnd"/>
      <w:r w:rsidRPr="00380CA4">
        <w:t xml:space="preserve">- Ph.D. Statistics, Hong Kong University of Science and Technology, 2013 &amp; Associate Professor in Research </w:t>
      </w:r>
      <w:proofErr w:type="spellStart"/>
      <w:r w:rsidRPr="00380CA4">
        <w:t>Microbiolog</w:t>
      </w:r>
      <w:proofErr w:type="spellEnd"/>
      <w:r w:rsidRPr="00380CA4">
        <w:t>//EB</w:t>
      </w:r>
      <w:r w:rsidRPr="00380CA4">
        <w:br/>
        <w:t xml:space="preserve">In regard to Taiwan abandonment, there are two groups of people. The first group </w:t>
      </w:r>
      <w:r w:rsidRPr="00380CA4">
        <w:rPr>
          <w:u w:val="single"/>
        </w:rPr>
        <w:t>argues that the United States should get out of Taiwan affairs</w:t>
      </w:r>
      <w:r w:rsidRPr="00380CA4">
        <w:t xml:space="preserve">. For people in favor of this perspective, because of the narrowing gap between the United States and China economically and militarily and the expanding gap between the Chinese mainland and Taiwan in both Does Taiwan Matter to the United States? 185 spheres, </w:t>
      </w:r>
      <w:r w:rsidRPr="00380CA4">
        <w:rPr>
          <w:rStyle w:val="Emphasis"/>
        </w:rPr>
        <w:t>Taiwan should not remain as an unstable root of tensions</w:t>
      </w:r>
      <w:r w:rsidRPr="00380CA4">
        <w:rPr>
          <w:b/>
          <w:u w:val="single"/>
        </w:rPr>
        <w:t xml:space="preserve"> between Washington and Beijing</w:t>
      </w:r>
      <w:r w:rsidRPr="00380CA4">
        <w:t xml:space="preserve">. If the </w:t>
      </w:r>
      <w:r w:rsidRPr="00380CA4">
        <w:rPr>
          <w:b/>
          <w:u w:val="single"/>
        </w:rPr>
        <w:t>United States continues to support Taiwan in the last stage of the Chinese civil war, it will face a series of negative implications</w:t>
      </w:r>
      <w:r w:rsidRPr="00380CA4">
        <w:t xml:space="preserve">. As David </w:t>
      </w:r>
      <w:proofErr w:type="spellStart"/>
      <w:r w:rsidRPr="00380CA4">
        <w:t>Shambaugh</w:t>
      </w:r>
      <w:proofErr w:type="spellEnd"/>
      <w:r w:rsidRPr="00380CA4">
        <w:t xml:space="preserve"> has argued, the </w:t>
      </w:r>
      <w:r w:rsidRPr="00380CA4">
        <w:rPr>
          <w:b/>
          <w:u w:val="single"/>
        </w:rPr>
        <w:t>game between the two sides of the Taiwan Strait is over.</w:t>
      </w:r>
      <w:r w:rsidRPr="00380CA4">
        <w:t xml:space="preserve"> Since Taiwan cannot escape from the mainland’s control, </w:t>
      </w:r>
      <w:r w:rsidRPr="00380CA4">
        <w:rPr>
          <w:rStyle w:val="Emphasis"/>
        </w:rPr>
        <w:t>Washington should abandon Taiwan as early as possible</w:t>
      </w:r>
      <w:r w:rsidRPr="00380CA4">
        <w:rPr>
          <w:b/>
          <w:u w:val="single"/>
        </w:rPr>
        <w:t xml:space="preserve"> </w:t>
      </w:r>
      <w:r w:rsidRPr="00380CA4">
        <w:t xml:space="preserve">23 Chas Freeman argues that the </w:t>
      </w:r>
      <w:r w:rsidRPr="00380CA4">
        <w:rPr>
          <w:rStyle w:val="Emphasis"/>
        </w:rPr>
        <w:t>long friendship and cooperation between the United States and the Chinese mainland are far more important than Americans’ special sentiments to Taiwan; the best policy therefore is to accept China’s reunification</w:t>
      </w:r>
      <w:r w:rsidRPr="00380CA4">
        <w:t xml:space="preserve">.24 Former U.S. ambassador to China Joseph </w:t>
      </w:r>
      <w:proofErr w:type="spellStart"/>
      <w:r w:rsidRPr="00380CA4">
        <w:t>Prueher</w:t>
      </w:r>
      <w:proofErr w:type="spellEnd"/>
      <w:r w:rsidRPr="00380CA4">
        <w:t xml:space="preserve"> argues that </w:t>
      </w:r>
      <w:r w:rsidRPr="00380CA4">
        <w:rPr>
          <w:rStyle w:val="StyleUnderline"/>
        </w:rPr>
        <w:t>even if America continues to provide arms sales to Taiwan, the island cannot defend itself.</w:t>
      </w:r>
      <w:r w:rsidRPr="00380CA4">
        <w:t xml:space="preserve"> Charles Glaser considers Taiwan as a strategic liability of the United States. </w:t>
      </w:r>
      <w:r w:rsidRPr="00380CA4">
        <w:rPr>
          <w:rStyle w:val="Emphasis"/>
        </w:rPr>
        <w:t>Because Taiwan’s leader may bring America into a war with China</w:t>
      </w:r>
      <w:r w:rsidRPr="00380CA4">
        <w:rPr>
          <w:rStyle w:val="StyleUnderline"/>
        </w:rPr>
        <w:t xml:space="preserve">, which has developed its regular and strategic nuclear forces quickly, </w:t>
      </w:r>
      <w:r w:rsidRPr="00380CA4">
        <w:rPr>
          <w:rStyle w:val="Emphasis"/>
        </w:rPr>
        <w:t>Washington should gradually free itself from Taiwan</w:t>
      </w:r>
      <w:r w:rsidRPr="00380CA4">
        <w:rPr>
          <w:rStyle w:val="StyleUnderline"/>
        </w:rPr>
        <w:t xml:space="preserve"> affairs to avoid falling into a longtime hostility with a rising China</w:t>
      </w:r>
      <w:r w:rsidRPr="00380CA4">
        <w:rPr>
          <w:b/>
          <w:u w:val="single"/>
        </w:rPr>
        <w:t xml:space="preserve"> 25</w:t>
      </w:r>
      <w:r w:rsidRPr="00380CA4">
        <w:t xml:space="preserve"> Like Owens, both </w:t>
      </w:r>
      <w:proofErr w:type="spellStart"/>
      <w:r w:rsidRPr="00380CA4">
        <w:t>Prueher</w:t>
      </w:r>
      <w:proofErr w:type="spellEnd"/>
      <w:r w:rsidRPr="00380CA4">
        <w:t xml:space="preserve"> and Glaser agree that the United States should review the TRA and the arms sales issues.26 According to Bruce Gilley, if Taiwan can maintain autonomy and democracy, getting rid of its role as a strategic partner of the United States through Finalization, it will be good news for the American government who is increasingly seeking China’s cooperation; Washington does not need to include Taiwan into its strategic orbit 27 More bluntly, Paul Kane even suggests the Obama administration negotiate with the Chinese government behind doors to cancel American debt of $1.14 trillion to China by ending arms sales and military assistance to Taiwan 28</w:t>
      </w:r>
      <w:r w:rsidRPr="00380CA4">
        <w:rPr>
          <w:b/>
          <w:u w:val="single"/>
        </w:rPr>
        <w:t xml:space="preserve"> From a realist perspective,</w:t>
      </w:r>
      <w:r w:rsidRPr="00380CA4">
        <w:t xml:space="preserve"> John </w:t>
      </w:r>
      <w:r w:rsidRPr="00380CA4">
        <w:rPr>
          <w:rStyle w:val="Emphasis"/>
        </w:rPr>
        <w:t>Mearsheimer argues that if China continues to grow dramatically, Taiwan seems doomed to become part of China, and the United States has to say goodbye to Taiwan</w:t>
      </w:r>
      <w:r w:rsidRPr="00380CA4">
        <w:t>. For Mearsheimer, “</w:t>
      </w:r>
      <w:r w:rsidRPr="00380CA4">
        <w:rPr>
          <w:rStyle w:val="Emphasis"/>
        </w:rPr>
        <w:t>at some point in the next decade or so, it will become impossible for the United States to help Taiwan defend itself against a Chinese attack.”</w:t>
      </w:r>
      <w:r w:rsidRPr="00380CA4">
        <w:t xml:space="preserve"> The price of close relations between the United States and Taiwan will overtake the interest America can gain. It is doubtful how long Washington will consider Taiwan as a strategic asset.29 For him, </w:t>
      </w:r>
      <w:r w:rsidRPr="00380CA4">
        <w:rPr>
          <w:b/>
          <w:u w:val="single"/>
        </w:rPr>
        <w:t xml:space="preserve">Taiwan abandonment is undesirable, </w:t>
      </w:r>
      <w:r w:rsidRPr="00380CA4">
        <w:rPr>
          <w:rStyle w:val="Emphasis"/>
        </w:rPr>
        <w:t>but it may eventually</w:t>
      </w:r>
      <w:r w:rsidRPr="00380CA4">
        <w:rPr>
          <w:b/>
          <w:u w:val="single"/>
        </w:rPr>
        <w:t xml:space="preserve"> become a reality that the United States </w:t>
      </w:r>
      <w:proofErr w:type="gramStart"/>
      <w:r w:rsidRPr="00380CA4">
        <w:rPr>
          <w:b/>
          <w:u w:val="single"/>
        </w:rPr>
        <w:t>has to</w:t>
      </w:r>
      <w:proofErr w:type="gramEnd"/>
      <w:r w:rsidRPr="00380CA4">
        <w:rPr>
          <w:b/>
          <w:u w:val="single"/>
        </w:rPr>
        <w:t xml:space="preserve"> accept.</w:t>
      </w:r>
      <w:r w:rsidRPr="00380CA4">
        <w:t xml:space="preserve"> As Michael Swaine argues, as </w:t>
      </w:r>
      <w:r w:rsidRPr="00380CA4">
        <w:rPr>
          <w:rStyle w:val="Emphasis"/>
        </w:rPr>
        <w:t>the United States cannot maintain dominance</w:t>
      </w:r>
      <w:r w:rsidRPr="00380CA4">
        <w:t xml:space="preserve"> in East Asia </w:t>
      </w:r>
      <w:r w:rsidRPr="00380CA4">
        <w:rPr>
          <w:rStyle w:val="Emphasis"/>
        </w:rPr>
        <w:t>and commitment to Taiwan’s security</w:t>
      </w:r>
      <w:r w:rsidRPr="00380CA4">
        <w:t xml:space="preserve"> in the long run, it should soon begin to consider negotiation with the Chinese mainland, reducing both parties’ 186 Gang Lin and </w:t>
      </w:r>
      <w:proofErr w:type="spellStart"/>
      <w:r w:rsidRPr="00380CA4">
        <w:t>Wenxing</w:t>
      </w:r>
      <w:proofErr w:type="spellEnd"/>
      <w:r w:rsidRPr="00380CA4">
        <w:t xml:space="preserve"> Zhou military projection in the Taiwan Strait and revising the Six Assurances so that the two sides of the strait can eventually move to political dialogue.30</w:t>
      </w:r>
    </w:p>
    <w:p w:rsidR="00E172C2" w:rsidRPr="00380CA4" w:rsidRDefault="00E172C2" w:rsidP="00A97A6E">
      <w:pPr>
        <w:pStyle w:val="Heading1"/>
      </w:pPr>
      <w:r w:rsidRPr="00380CA4">
        <w:t xml:space="preserve">2ac Case Frontlines </w:t>
      </w:r>
    </w:p>
    <w:p w:rsidR="00D327CA" w:rsidRPr="00380CA4" w:rsidRDefault="00D327CA" w:rsidP="00D327CA">
      <w:pPr>
        <w:pStyle w:val="Heading2"/>
      </w:pPr>
      <w:r w:rsidRPr="00380CA4">
        <w:t xml:space="preserve">2ac-War </w:t>
      </w:r>
    </w:p>
    <w:p w:rsidR="00D327CA" w:rsidRPr="00380CA4" w:rsidRDefault="00D327CA" w:rsidP="00D327CA">
      <w:pPr>
        <w:pStyle w:val="Heading3"/>
      </w:pPr>
      <w:r w:rsidRPr="00380CA4">
        <w:t xml:space="preserve">A2: AS deter </w:t>
      </w:r>
    </w:p>
    <w:p w:rsidR="00D327CA" w:rsidRPr="00380CA4" w:rsidRDefault="00D327CA" w:rsidP="00D327CA">
      <w:pPr>
        <w:pStyle w:val="Heading4"/>
      </w:pPr>
      <w:r w:rsidRPr="00380CA4">
        <w:t>Trump is the worst-these arms can’t even help Taiwan defend themselves against a Chinese attack</w:t>
      </w:r>
    </w:p>
    <w:p w:rsidR="00D327CA" w:rsidRPr="00380CA4" w:rsidRDefault="00D327CA" w:rsidP="00D327CA">
      <w:r w:rsidRPr="00380CA4">
        <w:t xml:space="preserve">Tony </w:t>
      </w:r>
      <w:proofErr w:type="spellStart"/>
      <w:r w:rsidRPr="00380CA4">
        <w:rPr>
          <w:rStyle w:val="Style13ptBold"/>
        </w:rPr>
        <w:t>Capaccio</w:t>
      </w:r>
      <w:proofErr w:type="spellEnd"/>
      <w:r w:rsidRPr="00380CA4">
        <w:t xml:space="preserve"> </w:t>
      </w:r>
      <w:r w:rsidRPr="00380CA4">
        <w:rPr>
          <w:rStyle w:val="Style13ptBold"/>
        </w:rPr>
        <w:t>and</w:t>
      </w:r>
      <w:r w:rsidRPr="00380CA4">
        <w:t xml:space="preserve"> Kevin </w:t>
      </w:r>
      <w:r w:rsidRPr="00380CA4">
        <w:rPr>
          <w:rStyle w:val="Style13ptBold"/>
        </w:rPr>
        <w:t>Hamlin</w:t>
      </w:r>
      <w:r w:rsidRPr="00380CA4">
        <w:t>, 1-17-</w:t>
      </w:r>
      <w:r w:rsidRPr="00380CA4">
        <w:rPr>
          <w:rStyle w:val="Style13ptBold"/>
        </w:rPr>
        <w:t>2019</w:t>
      </w:r>
      <w:r w:rsidRPr="00380CA4">
        <w:t>, "U.S. Readies $2 Billion Taiwan Arms Package," Time, https://time.com/5601968/u-s-taiwan-2-billion-arms-package/</w:t>
      </w:r>
    </w:p>
    <w:p w:rsidR="00D327CA" w:rsidRPr="00380CA4" w:rsidRDefault="00D327CA" w:rsidP="00D327CA">
      <w:r w:rsidRPr="00380CA4">
        <w:rPr>
          <w:rStyle w:val="StyleUnderline"/>
        </w:rPr>
        <w:t>The Pentagon and State Department have informally notified Congress of a potential $2 billion deal with Taiwan</w:t>
      </w:r>
      <w:r w:rsidRPr="00380CA4">
        <w:t xml:space="preserve"> that includes the first-time sale of one of the U.S. Army’s top tanks, </w:t>
      </w:r>
      <w:r w:rsidRPr="00380CA4">
        <w:rPr>
          <w:rStyle w:val="StyleUnderline"/>
        </w:rPr>
        <w:t>according to an official familiar with the proposal, drawing protests from China</w:t>
      </w:r>
      <w:r w:rsidRPr="00380CA4">
        <w:t xml:space="preserve">. </w:t>
      </w:r>
      <w:r w:rsidRPr="00380CA4">
        <w:rPr>
          <w:rStyle w:val="StyleUnderline"/>
        </w:rPr>
        <w:t>The deal would contain the M1A2 Abrams tank</w:t>
      </w:r>
      <w:r w:rsidRPr="00380CA4">
        <w:t xml:space="preserve">, and a resupply of anti-air and anti-armor weapons, the official familiar with the matter said. </w:t>
      </w:r>
      <w:r w:rsidRPr="00380CA4">
        <w:rPr>
          <w:rStyle w:val="StyleUnderline"/>
        </w:rPr>
        <w:t xml:space="preserve">The notification of the government-to-government sale doesn’t include F-16 fighters, which are still under State Department and Pentagon review, </w:t>
      </w:r>
      <w:r w:rsidRPr="00380CA4">
        <w:t>the person said. “</w:t>
      </w:r>
      <w:r w:rsidRPr="00380CA4">
        <w:rPr>
          <w:rStyle w:val="StyleUnderline"/>
        </w:rPr>
        <w:t>We are severely concerned about the U.S.’s move,”</w:t>
      </w:r>
      <w:r w:rsidRPr="00380CA4">
        <w:t xml:space="preserve"> Chinese Foreign Ministry spokesman </w:t>
      </w:r>
      <w:proofErr w:type="spellStart"/>
      <w:r w:rsidRPr="00380CA4">
        <w:t>Geng</w:t>
      </w:r>
      <w:proofErr w:type="spellEnd"/>
      <w:r w:rsidRPr="00380CA4">
        <w:t xml:space="preserve"> </w:t>
      </w:r>
      <w:r w:rsidRPr="00380CA4">
        <w:rPr>
          <w:rStyle w:val="StyleUnderline"/>
        </w:rPr>
        <w:t>Shuang told reporters</w:t>
      </w:r>
      <w:r w:rsidRPr="00380CA4">
        <w:t xml:space="preserve"> in Beijing on Thursday. “</w:t>
      </w:r>
      <w:r w:rsidRPr="00380CA4">
        <w:rPr>
          <w:rStyle w:val="StyleUnderline"/>
        </w:rPr>
        <w:t>We are firmly against U.S. arms sales to Taiwan. We urge the U.S. to see the high sensitivity and severe harm of arms sales to Taiwan.”</w:t>
      </w:r>
      <w:r w:rsidRPr="00380CA4">
        <w:t xml:space="preserve"> </w:t>
      </w:r>
      <w:r w:rsidRPr="00380CA4">
        <w:rPr>
          <w:rStyle w:val="StyleUnderline"/>
        </w:rPr>
        <w:t>The move comes amid tensions over stalled trade talks between China and the U.S. China sees Taiwan as an integral part of its territory that it must unify, by force if necessary</w:t>
      </w:r>
      <w:r w:rsidRPr="00380CA4">
        <w:t>.</w:t>
      </w:r>
    </w:p>
    <w:p w:rsidR="00D327CA" w:rsidRPr="00380CA4" w:rsidRDefault="00D327CA" w:rsidP="00D327CA"/>
    <w:p w:rsidR="00D327CA" w:rsidRPr="00380CA4" w:rsidRDefault="00D327CA" w:rsidP="00D327CA">
      <w:pPr>
        <w:pStyle w:val="Heading3"/>
      </w:pPr>
      <w:r w:rsidRPr="00380CA4">
        <w:t xml:space="preserve">A2: Key to </w:t>
      </w:r>
      <w:proofErr w:type="spellStart"/>
      <w:r w:rsidRPr="00380CA4">
        <w:t>Tawain</w:t>
      </w:r>
      <w:proofErr w:type="spellEnd"/>
      <w:r w:rsidRPr="00380CA4">
        <w:t xml:space="preserve"> Defense </w:t>
      </w:r>
    </w:p>
    <w:p w:rsidR="00D327CA" w:rsidRPr="00380CA4" w:rsidRDefault="00D327CA" w:rsidP="00D327CA">
      <w:pPr>
        <w:rPr>
          <w:rStyle w:val="Style13ptBold"/>
        </w:rPr>
      </w:pPr>
      <w:r w:rsidRPr="00380CA4">
        <w:rPr>
          <w:rStyle w:val="Style13ptBold"/>
        </w:rPr>
        <w:t xml:space="preserve">Arms sales are symbolic they </w:t>
      </w:r>
      <w:proofErr w:type="spellStart"/>
      <w:proofErr w:type="gramStart"/>
      <w:r w:rsidRPr="00380CA4">
        <w:rPr>
          <w:rStyle w:val="Style13ptBold"/>
        </w:rPr>
        <w:t>cant</w:t>
      </w:r>
      <w:proofErr w:type="spellEnd"/>
      <w:proofErr w:type="gramEnd"/>
      <w:r w:rsidRPr="00380CA4">
        <w:rPr>
          <w:rStyle w:val="Style13ptBold"/>
        </w:rPr>
        <w:t xml:space="preserve"> protect Taiwan and they do not deter </w:t>
      </w:r>
    </w:p>
    <w:p w:rsidR="00D327CA" w:rsidRPr="00380CA4" w:rsidRDefault="00D327CA" w:rsidP="00D327CA">
      <w:r w:rsidRPr="00380CA4">
        <w:rPr>
          <w:rStyle w:val="Style13ptBold"/>
        </w:rPr>
        <w:t>Lopez 19</w:t>
      </w:r>
      <w:r w:rsidRPr="00380CA4">
        <w:t xml:space="preserve"> (Linette, Linette is the senior finance correspondent at Business Insider, 6-11-2019, "Forget the trade war — a bigger conflict between the US and China is playing out right under our noses," Business Insider, </w:t>
      </w:r>
      <w:hyperlink r:id="rId25" w:history="1">
        <w:r w:rsidRPr="00380CA4">
          <w:rPr>
            <w:rStyle w:val="Hyperlink"/>
          </w:rPr>
          <w:t>https://www.businessinsider.com/us-arms-sales-to-taiwan-bigger-threat-to-us-china-relations</w:t>
        </w:r>
      </w:hyperlink>
      <w:r w:rsidRPr="00380CA4">
        <w:t>) HG</w:t>
      </w:r>
    </w:p>
    <w:p w:rsidR="00D327CA" w:rsidRPr="00380CA4" w:rsidRDefault="00D327CA" w:rsidP="00D327CA">
      <w:pPr>
        <w:rPr>
          <w:sz w:val="18"/>
        </w:rPr>
      </w:pPr>
      <w:r w:rsidRPr="00380CA4">
        <w:rPr>
          <w:sz w:val="18"/>
        </w:rPr>
        <w:t xml:space="preserve">The world has its eye on the trade war between the US and China, but a more dangerous confrontation between the two nations is playing out in the background: the worsening disagreement over the "One China" policy. Last week, Reuters reported </w:t>
      </w:r>
      <w:r w:rsidRPr="00380CA4">
        <w:rPr>
          <w:rStyle w:val="StyleUnderline"/>
        </w:rPr>
        <w:t>that</w:t>
      </w:r>
      <w:r w:rsidRPr="00380CA4">
        <w:rPr>
          <w:sz w:val="18"/>
        </w:rPr>
        <w:t xml:space="preserve"> </w:t>
      </w:r>
      <w:r w:rsidRPr="00380CA4">
        <w:rPr>
          <w:b/>
          <w:sz w:val="24"/>
          <w:u w:val="single"/>
        </w:rPr>
        <w:t>Washington was on its way to approving $2 billion worth of arms sales to Taiwan</w:t>
      </w:r>
      <w:r w:rsidRPr="00380CA4">
        <w:t xml:space="preserve">. The move </w:t>
      </w:r>
      <w:r w:rsidRPr="00380CA4">
        <w:rPr>
          <w:b/>
          <w:sz w:val="24"/>
          <w:u w:val="single"/>
        </w:rPr>
        <w:t>indicates</w:t>
      </w:r>
      <w:r w:rsidRPr="00380CA4">
        <w:rPr>
          <w:sz w:val="24"/>
        </w:rPr>
        <w:t xml:space="preserve"> </w:t>
      </w:r>
      <w:r w:rsidRPr="00380CA4">
        <w:rPr>
          <w:sz w:val="18"/>
        </w:rPr>
        <w:t xml:space="preserve">the Trump administration isn't trying to create an atmosphere conducive to trade negotiations and suggests </w:t>
      </w:r>
      <w:r w:rsidRPr="00380CA4">
        <w:rPr>
          <w:b/>
          <w:sz w:val="24"/>
          <w:u w:val="single"/>
        </w:rPr>
        <w:t>that disputes between the US and China are more likely headed toward escalation than resolution</w:t>
      </w:r>
      <w:r w:rsidRPr="00380CA4">
        <w:t xml:space="preserve">. </w:t>
      </w:r>
      <w:r w:rsidRPr="00380CA4">
        <w:rPr>
          <w:b/>
          <w:sz w:val="24"/>
          <w:u w:val="single"/>
        </w:rPr>
        <w:t>"</w:t>
      </w:r>
      <w:r w:rsidRPr="00380CA4">
        <w:rPr>
          <w:rStyle w:val="Emphasis"/>
        </w:rPr>
        <w:t>Taiwan is the thing the Chinese care most about hands down,"</w:t>
      </w:r>
      <w:r w:rsidRPr="00380CA4">
        <w:t xml:space="preserve"> </w:t>
      </w:r>
      <w:r w:rsidRPr="00380CA4">
        <w:rPr>
          <w:sz w:val="18"/>
        </w:rPr>
        <w:t>said Susan Thornton, a former assistant US secretary of state for East Asian and Pacific affairs. "</w:t>
      </w:r>
      <w:r w:rsidRPr="00380CA4">
        <w:rPr>
          <w:rStyle w:val="Emphasis"/>
        </w:rPr>
        <w:t>Anything where the US is interfering with Taiwan hits a national third rail." The One China policy</w:t>
      </w:r>
      <w:r w:rsidRPr="00380CA4">
        <w:t xml:space="preserve"> </w:t>
      </w:r>
      <w:r w:rsidRPr="00380CA4">
        <w:rPr>
          <w:sz w:val="18"/>
        </w:rPr>
        <w:t xml:space="preserve">— under which </w:t>
      </w:r>
      <w:r w:rsidRPr="00380CA4">
        <w:rPr>
          <w:rStyle w:val="Emphasis"/>
        </w:rPr>
        <w:t>the US acknowledges China's claim that Taiwan is not</w:t>
      </w:r>
      <w:r w:rsidRPr="00380CA4">
        <w:rPr>
          <w:b/>
          <w:sz w:val="24"/>
          <w:u w:val="single"/>
        </w:rPr>
        <w:t xml:space="preserve"> an </w:t>
      </w:r>
      <w:r w:rsidRPr="00380CA4">
        <w:rPr>
          <w:rStyle w:val="Emphasis"/>
        </w:rPr>
        <w:t>independent</w:t>
      </w:r>
      <w:r w:rsidRPr="00380CA4">
        <w:rPr>
          <w:b/>
          <w:sz w:val="24"/>
          <w:u w:val="single"/>
        </w:rPr>
        <w:t xml:space="preserve"> nation but rather a part of China</w:t>
      </w:r>
      <w:r w:rsidRPr="00380CA4">
        <w:t xml:space="preserve">, </w:t>
      </w:r>
      <w:r w:rsidRPr="00380CA4">
        <w:rPr>
          <w:sz w:val="18"/>
        </w:rPr>
        <w:t xml:space="preserve">without taking a side — was developed during the Nixon </w:t>
      </w:r>
      <w:r w:rsidRPr="00380CA4">
        <w:t xml:space="preserve">administration to improve US-China relations. </w:t>
      </w:r>
      <w:r w:rsidRPr="00380CA4">
        <w:rPr>
          <w:sz w:val="18"/>
        </w:rPr>
        <w:t>The idea is central to China's identity as a modern world power, and since President Donald Trump took office the US has challenged that notion repeatedly. Despite protests from Beijing, Trump signed the Taiwan Travel Act, legislation permitting high-level talks between US and Taiwanese officials, last year. In May, the US national security adviser, John Bolton, met with David Lee, one of Taiwan's top security officials. This meeting came just after Taiwan renamed its unofficial embassy in Washington the Taiwan Council for US Affairs. The old name, the Coordination Council for North American Affairs, neglected to mention Taiwan or the US. The Trump administration has also sold arms to Taiwan before, as have previous administrations</w:t>
      </w:r>
      <w:r w:rsidRPr="00380CA4">
        <w:t xml:space="preserve">, </w:t>
      </w:r>
      <w:r w:rsidRPr="00380CA4">
        <w:rPr>
          <w:rStyle w:val="Emphasis"/>
        </w:rPr>
        <w:t>but this $2 billion arms sale digs at a delicate wound during a delicate time.</w:t>
      </w:r>
      <w:r w:rsidRPr="00380CA4">
        <w:rPr>
          <w:sz w:val="24"/>
        </w:rPr>
        <w:t xml:space="preserve"> </w:t>
      </w:r>
      <w:r w:rsidRPr="00380CA4">
        <w:rPr>
          <w:sz w:val="18"/>
        </w:rPr>
        <w:t xml:space="preserve">It's a big sale, even in a world where weapons are becoming more and more expensive. And though it does not include the US's top fighter jets, </w:t>
      </w:r>
      <w:r w:rsidRPr="00380CA4">
        <w:rPr>
          <w:rStyle w:val="Emphasis"/>
        </w:rPr>
        <w:t>it is sure to antagonize Beijing</w:t>
      </w:r>
      <w:r w:rsidRPr="00380CA4">
        <w:rPr>
          <w:sz w:val="18"/>
        </w:rPr>
        <w:t xml:space="preserve"> before the G20 meeting at the end of the month in Osaka, Japan, where US and Chinese heads of state are expected to meet. On Thursday</w:t>
      </w:r>
      <w:r w:rsidRPr="00380CA4">
        <w:t xml:space="preserve">, </w:t>
      </w:r>
      <w:r w:rsidRPr="00380CA4">
        <w:rPr>
          <w:b/>
          <w:sz w:val="24"/>
          <w:u w:val="single"/>
        </w:rPr>
        <w:t xml:space="preserve">a Chinese Foreign Ministry representative, </w:t>
      </w:r>
      <w:proofErr w:type="spellStart"/>
      <w:r w:rsidRPr="00380CA4">
        <w:rPr>
          <w:b/>
          <w:sz w:val="24"/>
          <w:u w:val="single"/>
        </w:rPr>
        <w:t>Geng</w:t>
      </w:r>
      <w:proofErr w:type="spellEnd"/>
      <w:r w:rsidRPr="00380CA4">
        <w:rPr>
          <w:b/>
          <w:sz w:val="24"/>
          <w:u w:val="single"/>
        </w:rPr>
        <w:t xml:space="preserve"> </w:t>
      </w:r>
      <w:r w:rsidRPr="00380CA4">
        <w:rPr>
          <w:rStyle w:val="Emphasis"/>
        </w:rPr>
        <w:t xml:space="preserve">Shuang, responded to the news </w:t>
      </w:r>
      <w:r w:rsidRPr="00380CA4">
        <w:rPr>
          <w:b/>
          <w:sz w:val="24"/>
          <w:u w:val="single"/>
        </w:rPr>
        <w:t xml:space="preserve">of the arms sale </w:t>
      </w:r>
      <w:r w:rsidRPr="00380CA4">
        <w:rPr>
          <w:rStyle w:val="Emphasis"/>
        </w:rPr>
        <w:t>with a warning</w:t>
      </w:r>
      <w:r w:rsidRPr="00380CA4">
        <w:rPr>
          <w:b/>
          <w:sz w:val="24"/>
          <w:u w:val="single"/>
        </w:rPr>
        <w:t>,</w:t>
      </w:r>
      <w:r w:rsidRPr="00380CA4">
        <w:t xml:space="preserve"> </w:t>
      </w:r>
      <w:r w:rsidRPr="00380CA4">
        <w:rPr>
          <w:sz w:val="18"/>
        </w:rPr>
        <w:t xml:space="preserve">according to the Chinese state media outlet Xinhua. </w:t>
      </w:r>
      <w:r w:rsidRPr="00380CA4">
        <w:rPr>
          <w:b/>
          <w:sz w:val="24"/>
        </w:rPr>
        <w:t>"</w:t>
      </w:r>
      <w:r w:rsidRPr="00380CA4">
        <w:rPr>
          <w:rStyle w:val="Emphasis"/>
        </w:rPr>
        <w:t>We urge the US side to stop arms sales to Taiwan</w:t>
      </w:r>
      <w:r w:rsidRPr="00380CA4">
        <w:rPr>
          <w:b/>
          <w:sz w:val="24"/>
        </w:rPr>
        <w:t xml:space="preserve"> and sever their military ties,</w:t>
      </w:r>
      <w:r w:rsidRPr="00380CA4">
        <w:rPr>
          <w:sz w:val="24"/>
        </w:rPr>
        <w:t xml:space="preserve"> </w:t>
      </w:r>
      <w:r w:rsidRPr="00380CA4">
        <w:rPr>
          <w:sz w:val="18"/>
        </w:rPr>
        <w:t xml:space="preserve">prudently </w:t>
      </w:r>
      <w:r w:rsidRPr="00380CA4">
        <w:t xml:space="preserve">and </w:t>
      </w:r>
      <w:r w:rsidRPr="00380CA4">
        <w:rPr>
          <w:b/>
          <w:sz w:val="24"/>
          <w:u w:val="single"/>
        </w:rPr>
        <w:t xml:space="preserve">properly handle Taiwan-related issues, </w:t>
      </w:r>
      <w:r w:rsidRPr="00380CA4">
        <w:rPr>
          <w:rStyle w:val="Emphasis"/>
        </w:rPr>
        <w:t>to avoid serious damage to</w:t>
      </w:r>
      <w:r w:rsidRPr="00380CA4">
        <w:rPr>
          <w:b/>
          <w:sz w:val="24"/>
          <w:u w:val="single"/>
        </w:rPr>
        <w:t xml:space="preserve"> China-US relations as well as to the </w:t>
      </w:r>
      <w:r w:rsidRPr="00380CA4">
        <w:rPr>
          <w:rStyle w:val="Emphasis"/>
        </w:rPr>
        <w:t>peace and stability of the Taiwan Strait</w:t>
      </w:r>
      <w:r w:rsidRPr="00380CA4">
        <w:rPr>
          <w:b/>
          <w:sz w:val="24"/>
          <w:u w:val="single"/>
        </w:rPr>
        <w:t>,"</w:t>
      </w:r>
      <w:r w:rsidRPr="00380CA4">
        <w:rPr>
          <w:sz w:val="24"/>
        </w:rPr>
        <w:t xml:space="preserve"> </w:t>
      </w:r>
      <w:proofErr w:type="spellStart"/>
      <w:r w:rsidRPr="00380CA4">
        <w:rPr>
          <w:sz w:val="18"/>
        </w:rPr>
        <w:t>Geng</w:t>
      </w:r>
      <w:proofErr w:type="spellEnd"/>
      <w:r w:rsidRPr="00380CA4">
        <w:rPr>
          <w:sz w:val="18"/>
        </w:rPr>
        <w:t xml:space="preserve"> said. It's just imagination In January 2017, China — most likely aware that the incoming US president was unfamiliar with the complexities of US-China relations — clarified its position on Taiwan in a rare US media interview by the Chinese Foreign Ministry official Lu Kang. "</w:t>
      </w:r>
      <w:r w:rsidRPr="00380CA4">
        <w:rPr>
          <w:rStyle w:val="Emphasis"/>
        </w:rPr>
        <w:t>Because this issue touches upon China's core interest, by no means is this something that could be negotiated or used as a bargaining chip,</w:t>
      </w:r>
      <w:r w:rsidRPr="00380CA4">
        <w:rPr>
          <w:sz w:val="18"/>
        </w:rPr>
        <w:t xml:space="preserve">" he told NBC. " One China policy, 100%." The fight over Taiwan's status started in 1949 after the Nationalist leader Chiang Kai-shek left the mainland for the island when he was defeated by Mao Zedong's Communist forces. To the Chinese, the island's independence is both a product and a reminder of China's century of humiliation, when China was carved up by foreign powers and then thrown into decades of chaos and civil war after the end of the Qing dynasty. "It's the mythology they've told themselves for years," Thornton said. In that way </w:t>
      </w:r>
      <w:r w:rsidRPr="00380CA4">
        <w:rPr>
          <w:rStyle w:val="StyleUnderline"/>
        </w:rPr>
        <w:t>the One China policy</w:t>
      </w:r>
      <w:r w:rsidRPr="00380CA4">
        <w:rPr>
          <w:b/>
          <w:sz w:val="24"/>
          <w:u w:val="single"/>
        </w:rPr>
        <w:t xml:space="preserve"> and China's economic nationalism are tied together in the Chinese political</w:t>
      </w:r>
      <w:r w:rsidRPr="00380CA4">
        <w:rPr>
          <w:sz w:val="24"/>
        </w:rPr>
        <w:t xml:space="preserve"> </w:t>
      </w:r>
      <w:r w:rsidRPr="00380CA4">
        <w:rPr>
          <w:rStyle w:val="StyleUnderline"/>
        </w:rPr>
        <w:t>imagination</w:t>
      </w:r>
      <w:r w:rsidRPr="00380CA4">
        <w:rPr>
          <w:sz w:val="18"/>
        </w:rPr>
        <w:t xml:space="preserve">. That may seem foreign to the US, where one set of technocrats handles economics and another handles national security, but the merging of the two interests are a response to the China's lost century. </w:t>
      </w:r>
      <w:r w:rsidRPr="00380CA4">
        <w:rPr>
          <w:rStyle w:val="StyleUnderline"/>
        </w:rPr>
        <w:t>And</w:t>
      </w:r>
      <w:r w:rsidRPr="00380CA4">
        <w:rPr>
          <w:sz w:val="18"/>
        </w:rPr>
        <w:t xml:space="preserve"> both </w:t>
      </w:r>
      <w:r w:rsidRPr="00380CA4">
        <w:rPr>
          <w:rStyle w:val="StyleUnderline"/>
        </w:rPr>
        <w:t>are being tested by the Trump administration</w:t>
      </w:r>
      <w:r w:rsidRPr="00380CA4">
        <w:rPr>
          <w:sz w:val="18"/>
        </w:rPr>
        <w:t xml:space="preserve">. xi trump Chinese President Xi Jinping and US President Donald Trump at the Great Hall of the People in Beijing in November 2017. </w:t>
      </w:r>
      <w:proofErr w:type="spellStart"/>
      <w:r w:rsidRPr="00380CA4">
        <w:rPr>
          <w:sz w:val="18"/>
        </w:rPr>
        <w:t>Damir</w:t>
      </w:r>
      <w:proofErr w:type="spellEnd"/>
      <w:r w:rsidRPr="00380CA4">
        <w:rPr>
          <w:sz w:val="18"/>
        </w:rPr>
        <w:t xml:space="preserve"> </w:t>
      </w:r>
      <w:proofErr w:type="spellStart"/>
      <w:r w:rsidRPr="00380CA4">
        <w:rPr>
          <w:sz w:val="18"/>
        </w:rPr>
        <w:t>Sagolj</w:t>
      </w:r>
      <w:proofErr w:type="spellEnd"/>
      <w:r w:rsidRPr="00380CA4">
        <w:rPr>
          <w:sz w:val="18"/>
        </w:rPr>
        <w:t xml:space="preserve">/Reuters </w:t>
      </w:r>
      <w:r w:rsidRPr="00380CA4">
        <w:rPr>
          <w:rStyle w:val="StyleUnderline"/>
        </w:rPr>
        <w:t>While the US-China trade war producing a " tech Cold War" has grabbed headlines, less attention has been paid to escalation in hostilities surrounding the One China policy.</w:t>
      </w:r>
      <w:r w:rsidRPr="00380CA4">
        <w:rPr>
          <w:sz w:val="18"/>
        </w:rPr>
        <w:t xml:space="preserve"> This despite the fact that the conflict has all the trappings of the Cold War era.</w:t>
      </w:r>
      <w:r w:rsidRPr="00380CA4">
        <w:t xml:space="preserve"> </w:t>
      </w:r>
      <w:r w:rsidRPr="00380CA4">
        <w:rPr>
          <w:rStyle w:val="Emphasis"/>
        </w:rPr>
        <w:t>China sees US interference in Taiwan as an encroachment on its sphere of influence</w:t>
      </w:r>
      <w:r w:rsidRPr="00380CA4">
        <w:t xml:space="preserve">. </w:t>
      </w:r>
      <w:r w:rsidRPr="00380CA4">
        <w:rPr>
          <w:sz w:val="18"/>
        </w:rPr>
        <w:t xml:space="preserve">And the US sees Chinese involvement in the Caribbean similarly. Back in February 2018 after a speech in Texas, then-Secretary of State Rex Tillerson warned Latin American nations of China's "imperial" ambitions, invoking the Monroe Doctrine. "Latin America does not need new imperial powers that seek only to benefit their own people," he said. "China's state-led model of development is reminiscent of the past. It doesn't have to be this hemisphere's future." </w:t>
      </w:r>
      <w:r w:rsidRPr="00380CA4">
        <w:rPr>
          <w:b/>
          <w:sz w:val="24"/>
          <w:u w:val="single"/>
        </w:rPr>
        <w:t xml:space="preserve">All of this matters for Taiwan because the more involved a country is with China, the more pressure China puts on it to wipe Taiwan off the map. </w:t>
      </w:r>
      <w:r w:rsidRPr="00380CA4">
        <w:t>Earlier this year the Dominican Republic dropped its recognition of Taiwan at China's behest. El Salvador did it in 2018, and Panama in 2017.</w:t>
      </w:r>
      <w:r w:rsidRPr="00380CA4">
        <w:rPr>
          <w:sz w:val="24"/>
        </w:rPr>
        <w:t xml:space="preserve"> </w:t>
      </w:r>
      <w:r w:rsidRPr="00380CA4">
        <w:rPr>
          <w:rStyle w:val="StyleUnderline"/>
        </w:rPr>
        <w:t>There may be a Cold War-reminiscent motivation behind this arms sale as well.</w:t>
      </w:r>
      <w:r w:rsidRPr="00380CA4">
        <w:rPr>
          <w:sz w:val="18"/>
        </w:rPr>
        <w:t xml:space="preserve"> Taiwan's anti-China president, </w:t>
      </w:r>
      <w:r w:rsidRPr="00380CA4">
        <w:rPr>
          <w:rStyle w:val="StyleUnderline"/>
        </w:rPr>
        <w:t>Tsai</w:t>
      </w:r>
      <w:r w:rsidRPr="00380CA4">
        <w:rPr>
          <w:sz w:val="18"/>
        </w:rPr>
        <w:t xml:space="preserve"> Ing-wen, </w:t>
      </w:r>
      <w:r w:rsidRPr="00380CA4">
        <w:rPr>
          <w:rStyle w:val="StyleUnderline"/>
        </w:rPr>
        <w:t xml:space="preserve">faces an uphill battle for reelection next year. In Washington the sale may be seen as a way to bolster her chances of winning. "One thing </w:t>
      </w:r>
      <w:r w:rsidRPr="00380CA4">
        <w:rPr>
          <w:rStyle w:val="Emphasis"/>
        </w:rPr>
        <w:t>US administrations tend to think</w:t>
      </w:r>
      <w:r w:rsidRPr="00380CA4">
        <w:rPr>
          <w:rStyle w:val="StyleUnderline"/>
        </w:rPr>
        <w:t>, which may or may not be true</w:t>
      </w:r>
      <w:r w:rsidRPr="00380CA4">
        <w:rPr>
          <w:sz w:val="18"/>
        </w:rPr>
        <w:t>," Thornton said, "</w:t>
      </w:r>
      <w:r w:rsidRPr="00380CA4">
        <w:rPr>
          <w:rStyle w:val="StyleUnderline"/>
        </w:rPr>
        <w:t xml:space="preserve">is </w:t>
      </w:r>
      <w:r w:rsidRPr="00380CA4">
        <w:rPr>
          <w:rStyle w:val="Emphasis"/>
        </w:rPr>
        <w:t>that selling weapons to Taiwan helps political candidates show that they</w:t>
      </w:r>
      <w:r w:rsidRPr="00380CA4">
        <w:rPr>
          <w:rStyle w:val="StyleUnderline"/>
        </w:rPr>
        <w:t xml:space="preserve"> have US support and </w:t>
      </w:r>
      <w:r w:rsidRPr="00380CA4">
        <w:rPr>
          <w:rStyle w:val="Emphasis"/>
        </w:rPr>
        <w:t>can stand up to China</w:t>
      </w:r>
      <w:r w:rsidRPr="00380CA4">
        <w:rPr>
          <w:rStyle w:val="StyleUnderline"/>
        </w:rPr>
        <w:t>." We — the US and China — may be slipping into a world where that theory has to be tested.</w:t>
      </w:r>
    </w:p>
    <w:p w:rsidR="00D327CA" w:rsidRPr="00380CA4" w:rsidRDefault="00D327CA" w:rsidP="00D327CA">
      <w:pPr>
        <w:pStyle w:val="Heading3"/>
      </w:pPr>
      <w:r w:rsidRPr="00380CA4">
        <w:t xml:space="preserve">A2: China </w:t>
      </w:r>
      <w:proofErr w:type="spellStart"/>
      <w:r w:rsidRPr="00380CA4">
        <w:t>wont</w:t>
      </w:r>
      <w:proofErr w:type="spellEnd"/>
      <w:r w:rsidRPr="00380CA4">
        <w:t xml:space="preserve"> fight </w:t>
      </w:r>
    </w:p>
    <w:p w:rsidR="00D327CA" w:rsidRPr="00380CA4" w:rsidRDefault="00D327CA" w:rsidP="00D327CA">
      <w:pPr>
        <w:pStyle w:val="Heading4"/>
        <w:rPr>
          <w:lang w:eastAsia="zh-CN"/>
        </w:rPr>
      </w:pPr>
      <w:r w:rsidRPr="00380CA4">
        <w:rPr>
          <w:lang w:eastAsia="zh-CN"/>
        </w:rPr>
        <w:t xml:space="preserve">China views unification as an existential part of their identity-pushes for Taiwan independence are the only way China goes to war </w:t>
      </w:r>
    </w:p>
    <w:p w:rsidR="00D327CA" w:rsidRPr="00380CA4" w:rsidRDefault="00D327CA" w:rsidP="00D327CA">
      <w:pPr>
        <w:rPr>
          <w:rStyle w:val="Style13ptBold"/>
          <w:rFonts w:ascii="Times New Roman" w:hAnsi="Times New Roman"/>
          <w:b w:val="0"/>
          <w:sz w:val="24"/>
        </w:rPr>
      </w:pPr>
      <w:r w:rsidRPr="00380CA4">
        <w:rPr>
          <w:rStyle w:val="Style13ptBold"/>
        </w:rPr>
        <w:t xml:space="preserve">Press 19 </w:t>
      </w:r>
      <w:r w:rsidRPr="00380CA4">
        <w:rPr>
          <w:rStyle w:val="Style13ptBold"/>
          <w:b w:val="0"/>
          <w:bCs w:val="0"/>
          <w:sz w:val="22"/>
        </w:rPr>
        <w:t>[Press, News organization, 6/3/19, Taiwan lashes back at Chinese defense minister's threats</w:t>
      </w:r>
      <w:r w:rsidRPr="00380CA4">
        <w:rPr>
          <w:rStyle w:val="Style13ptBold"/>
          <w:b w:val="0"/>
          <w:bCs w:val="0"/>
        </w:rPr>
        <w:t xml:space="preserve">, </w:t>
      </w:r>
      <w:r w:rsidRPr="00380CA4">
        <w:t>https://news.yahoo.com/taiwan-lashes-back-chinese-defense-ministers-threats-045141553.html] KS</w:t>
      </w:r>
    </w:p>
    <w:p w:rsidR="00D327CA" w:rsidRPr="00380CA4" w:rsidRDefault="00D327CA" w:rsidP="00D327CA">
      <w:pPr>
        <w:shd w:val="clear" w:color="auto" w:fill="FFFFFF"/>
        <w:rPr>
          <w:rStyle w:val="StyleUnderline"/>
          <w:lang w:eastAsia="zh-CN"/>
        </w:rPr>
      </w:pPr>
      <w:r w:rsidRPr="00380CA4">
        <w:rPr>
          <w:rFonts w:asciiTheme="majorBidi" w:eastAsia="Times New Roman" w:hAnsiTheme="majorBidi" w:cstheme="majorBidi"/>
          <w:color w:val="1D2228"/>
          <w:lang w:eastAsia="zh-CN"/>
        </w:rPr>
        <w:t xml:space="preserve">Taiwan lashed out at the Chinese defense minister's renewed threat to use force to assert China's claim to the island, accusing Beijing of creating unease in the region and seeking to "expand its hegemony." A statement from the Cabinet's Mainland Affairs Council targeted comments Defense Minister Wei </w:t>
      </w:r>
      <w:proofErr w:type="spellStart"/>
      <w:r w:rsidRPr="00380CA4">
        <w:rPr>
          <w:rFonts w:asciiTheme="majorBidi" w:eastAsia="Times New Roman" w:hAnsiTheme="majorBidi" w:cstheme="majorBidi"/>
          <w:color w:val="1D2228"/>
          <w:lang w:eastAsia="zh-CN"/>
        </w:rPr>
        <w:t>Fenghe</w:t>
      </w:r>
      <w:proofErr w:type="spellEnd"/>
      <w:r w:rsidRPr="00380CA4">
        <w:rPr>
          <w:rFonts w:asciiTheme="majorBidi" w:eastAsia="Times New Roman" w:hAnsiTheme="majorBidi" w:cstheme="majorBidi"/>
          <w:color w:val="1D2228"/>
          <w:lang w:eastAsia="zh-CN"/>
        </w:rPr>
        <w:t xml:space="preserve"> made in Singapore on Sunday in which he said China would "resolutely take action" to defend its claim to Taiwan and the South China Sea. The council asserted later Sunday that Taiwan has never been a part of the People's Republic of China and would never accept Beijing's threats. It accused China of "challenging international norms and order" and said Beijing's claim to seek peaceful development had been recognized internationally as "a lie of the ages." "</w:t>
      </w:r>
      <w:r w:rsidRPr="00380CA4">
        <w:rPr>
          <w:rStyle w:val="StyleUnderline"/>
          <w:lang w:eastAsia="zh-CN"/>
        </w:rPr>
        <w:t xml:space="preserve">We need to remind the public that the Chinese Communist Party is practicing anti-democracy, anti-peace between the two sides of the strait and further resorting to war. </w:t>
      </w:r>
      <w:r w:rsidRPr="00380CA4">
        <w:rPr>
          <w:rFonts w:asciiTheme="majorBidi" w:eastAsia="Times New Roman" w:hAnsiTheme="majorBidi" w:cstheme="majorBidi"/>
          <w:color w:val="1D2228"/>
          <w:lang w:eastAsia="zh-CN"/>
        </w:rPr>
        <w:t xml:space="preserve">This is the </w:t>
      </w:r>
      <w:r w:rsidRPr="00380CA4">
        <w:rPr>
          <w:rStyle w:val="StyleUnderline"/>
          <w:lang w:eastAsia="zh-CN"/>
        </w:rPr>
        <w:t>main cause of the tension in the Taiwan Strait and the region</w:t>
      </w:r>
      <w:r w:rsidRPr="00380CA4">
        <w:rPr>
          <w:rFonts w:asciiTheme="majorBidi" w:eastAsia="Times New Roman" w:hAnsiTheme="majorBidi" w:cstheme="majorBidi"/>
          <w:color w:val="1D2228"/>
          <w:lang w:eastAsia="zh-CN"/>
        </w:rPr>
        <w:t xml:space="preserve">, and it is the source of danger and provocation against peace and stability," the statement said. It said </w:t>
      </w:r>
      <w:r w:rsidRPr="00380CA4">
        <w:rPr>
          <w:rStyle w:val="StyleUnderline"/>
          <w:lang w:eastAsia="zh-CN"/>
        </w:rPr>
        <w:t>Taiwan, which is heavily dependent on U.S. arms for its defense, would continue to strengthen its armed forces</w:t>
      </w:r>
      <w:r w:rsidRPr="00380CA4">
        <w:rPr>
          <w:rFonts w:asciiTheme="majorBidi" w:eastAsia="Times New Roman" w:hAnsiTheme="majorBidi" w:cstheme="majorBidi"/>
          <w:color w:val="1D2228"/>
          <w:lang w:eastAsia="zh-CN"/>
        </w:rPr>
        <w:t xml:space="preserve">, "defend its national sovereignty and democratic system," and uphold the right of the island's 23 million people to "freely choose their own future." The sides split amid civil war in 1949 when Chiang Kai-shek moved his Nationalist government to Taiwan ahead of the Communist takeover of the mainland. Taiwan had been a Japanese colony from 1895 to 1945. </w:t>
      </w:r>
      <w:r w:rsidRPr="00380CA4">
        <w:rPr>
          <w:rStyle w:val="StyleUnderline"/>
          <w:lang w:eastAsia="zh-CN"/>
        </w:rPr>
        <w:t>China considers annexation of Taiwan to be an inevitability</w:t>
      </w:r>
      <w:r w:rsidRPr="00380CA4">
        <w:rPr>
          <w:rFonts w:asciiTheme="majorBidi" w:eastAsia="Times New Roman" w:hAnsiTheme="majorBidi" w:cstheme="majorBidi"/>
          <w:color w:val="1D2228"/>
          <w:lang w:eastAsia="zh-CN"/>
        </w:rPr>
        <w:t xml:space="preserve">, and in his speech, Wei said Beijing was prepared to fight any opponent to make that happen. "China must be and will be reunified. We find no excuse not to do so. </w:t>
      </w:r>
      <w:r w:rsidRPr="00380CA4">
        <w:rPr>
          <w:rStyle w:val="StyleUnderline"/>
          <w:lang w:eastAsia="zh-CN"/>
        </w:rPr>
        <w:t xml:space="preserve">If anyone dares to split Taiwan from China, the Chinese military has no choice but </w:t>
      </w:r>
      <w:r w:rsidRPr="00380CA4">
        <w:rPr>
          <w:rStyle w:val="Emphasis"/>
          <w:lang w:eastAsia="zh-CN"/>
        </w:rPr>
        <w:t>to fight at all costs, at all costs, for national unity</w:t>
      </w:r>
      <w:r w:rsidRPr="00380CA4">
        <w:rPr>
          <w:rFonts w:asciiTheme="majorBidi" w:eastAsia="Times New Roman" w:hAnsiTheme="majorBidi" w:cstheme="majorBidi"/>
          <w:color w:val="1D2228"/>
          <w:lang w:eastAsia="zh-CN"/>
        </w:rPr>
        <w:t xml:space="preserve">," Wei said. China has boosted such muscle flexing since the 2016 election of independence-leaning Taiwanese President Tsai Ing-wen, who has infuriated Beijing by refusing to endorse its contention that Taiwan is a part of China. Surveys show solid majorities of Taiwanese favor maintaining the current state of de-facto independence and reject China's call for unification with Beijing under the "one country, two systems" framework now applied to Hong Kong. </w:t>
      </w:r>
      <w:r w:rsidRPr="00380CA4">
        <w:rPr>
          <w:rStyle w:val="StyleUnderline"/>
          <w:lang w:eastAsia="zh-CN"/>
        </w:rPr>
        <w:t>China has also upped diplomatic pressure by poaching several of the island's dwindling number of allies and barring Taiwan's representatives from international gatherings, no matter how non-political in nature. It has also discouraged Chinese tourists from visiting the island and sought to win over Taiwanese investors by offering them many of the same terms and conditions offered to native Chinese.</w:t>
      </w:r>
    </w:p>
    <w:p w:rsidR="00D327CA" w:rsidRPr="00380CA4" w:rsidRDefault="00D327CA" w:rsidP="00D327CA"/>
    <w:p w:rsidR="00D327CA" w:rsidRPr="00380CA4" w:rsidRDefault="00D327CA" w:rsidP="00D327CA">
      <w:pPr>
        <w:pStyle w:val="Heading4"/>
      </w:pPr>
      <w:r w:rsidRPr="00380CA4">
        <w:t>Yes-they will fight</w:t>
      </w:r>
    </w:p>
    <w:p w:rsidR="00D327CA" w:rsidRPr="00380CA4" w:rsidRDefault="00D327CA" w:rsidP="00D327CA">
      <w:pPr>
        <w:rPr>
          <w:rFonts w:asciiTheme="majorBidi" w:hAnsiTheme="majorBidi" w:cstheme="majorBidi"/>
          <w:sz w:val="24"/>
        </w:rPr>
      </w:pPr>
      <w:r w:rsidRPr="00380CA4">
        <w:rPr>
          <w:rStyle w:val="Style13ptBold"/>
          <w:rFonts w:asciiTheme="majorBidi" w:hAnsiTheme="majorBidi" w:cstheme="majorBidi"/>
        </w:rPr>
        <w:t>Carpenter 19</w:t>
      </w:r>
      <w:r w:rsidRPr="00380CA4">
        <w:rPr>
          <w:rStyle w:val="Style13ptBold"/>
          <w:rFonts w:asciiTheme="majorBidi" w:hAnsiTheme="majorBidi" w:cstheme="majorBidi"/>
          <w:sz w:val="22"/>
        </w:rPr>
        <w:t xml:space="preserve"> [</w:t>
      </w:r>
      <w:r w:rsidRPr="00380CA4">
        <w:rPr>
          <w:rFonts w:asciiTheme="majorBidi" w:hAnsiTheme="majorBidi" w:cstheme="majorBidi"/>
        </w:rPr>
        <w:t>Ted Galen Carpenter, senior fellow in security studies at the Cato Institute and a contributing editor at the National Interest, is the author of twelve books and more than eight hundred articles on international affairs, 6/8/19, Forget the U.S.-China Trade War: Is a Conflict Over Taiwan the Real Threat?, https://nationalinterest.org/feature/forget-us-china-trade-war-conflict-over-taiwan-real-threat-61627] KS</w:t>
      </w:r>
    </w:p>
    <w:p w:rsidR="00D327CA" w:rsidRPr="00380CA4" w:rsidRDefault="00D327CA" w:rsidP="00D327CA">
      <w:pPr>
        <w:rPr>
          <w:rFonts w:asciiTheme="majorBidi" w:hAnsiTheme="majorBidi" w:cstheme="majorBidi"/>
          <w:sz w:val="14"/>
        </w:rPr>
      </w:pPr>
      <w:r w:rsidRPr="00380CA4">
        <w:rPr>
          <w:rStyle w:val="Emphasis"/>
          <w:rFonts w:asciiTheme="majorBidi" w:hAnsiTheme="majorBidi" w:cstheme="majorBidi"/>
        </w:rPr>
        <w:t>Tensions</w:t>
      </w:r>
      <w:r w:rsidRPr="00380CA4">
        <w:rPr>
          <w:rStyle w:val="StyleUnderline"/>
          <w:rFonts w:asciiTheme="majorBidi" w:hAnsiTheme="majorBidi" w:cstheme="majorBidi"/>
        </w:rPr>
        <w:t xml:space="preserve"> between Taiwan and the People’s Republic of China </w:t>
      </w:r>
      <w:r w:rsidRPr="00380CA4">
        <w:rPr>
          <w:rFonts w:asciiTheme="majorBidi" w:hAnsiTheme="majorBidi" w:cstheme="majorBidi"/>
          <w:sz w:val="14"/>
        </w:rPr>
        <w:t xml:space="preserve">(PRC) are </w:t>
      </w:r>
      <w:r w:rsidRPr="00380CA4">
        <w:rPr>
          <w:rStyle w:val="StyleUnderline"/>
          <w:rFonts w:asciiTheme="majorBidi" w:hAnsiTheme="majorBidi" w:cstheme="majorBidi"/>
        </w:rPr>
        <w:t>surging to an alarming extent</w:t>
      </w:r>
      <w:r w:rsidRPr="00380CA4">
        <w:rPr>
          <w:rFonts w:asciiTheme="majorBidi" w:hAnsiTheme="majorBidi" w:cstheme="majorBidi"/>
          <w:sz w:val="14"/>
        </w:rPr>
        <w:t xml:space="preserve">. The latest indicator is the recent exchange of heated rhetoric between Gen. Wei </w:t>
      </w:r>
      <w:proofErr w:type="spellStart"/>
      <w:r w:rsidRPr="00380CA4">
        <w:rPr>
          <w:rFonts w:asciiTheme="majorBidi" w:hAnsiTheme="majorBidi" w:cstheme="majorBidi"/>
          <w:sz w:val="14"/>
        </w:rPr>
        <w:t>Fenghe</w:t>
      </w:r>
      <w:proofErr w:type="spellEnd"/>
      <w:r w:rsidRPr="00380CA4">
        <w:rPr>
          <w:rFonts w:asciiTheme="majorBidi" w:hAnsiTheme="majorBidi" w:cstheme="majorBidi"/>
          <w:sz w:val="14"/>
        </w:rPr>
        <w:t xml:space="preserve">, China’s Minister of National Defense, and Taiwan’s Mainland Affairs Council, the Taiwanese government’s chief policymaking body dealing with cross-strait relations. </w:t>
      </w:r>
      <w:r w:rsidRPr="00380CA4">
        <w:rPr>
          <w:rStyle w:val="StyleUnderline"/>
          <w:rFonts w:asciiTheme="majorBidi" w:hAnsiTheme="majorBidi" w:cstheme="majorBidi"/>
        </w:rPr>
        <w:t>As Taiwan’s self-proclaimed protector, Washington</w:t>
      </w:r>
      <w:r w:rsidRPr="00380CA4">
        <w:rPr>
          <w:rFonts w:asciiTheme="majorBidi" w:hAnsiTheme="majorBidi" w:cstheme="majorBidi"/>
          <w:sz w:val="14"/>
        </w:rPr>
        <w:t xml:space="preserve"> should be </w:t>
      </w:r>
      <w:r w:rsidRPr="00380CA4">
        <w:rPr>
          <w:rStyle w:val="StyleUnderline"/>
          <w:rFonts w:asciiTheme="majorBidi" w:hAnsiTheme="majorBidi" w:cstheme="majorBidi"/>
        </w:rPr>
        <w:t>extremely worried about these developments.</w:t>
      </w:r>
      <w:r w:rsidRPr="00380CA4">
        <w:rPr>
          <w:rFonts w:asciiTheme="majorBidi" w:hAnsiTheme="majorBidi" w:cstheme="majorBidi"/>
          <w:sz w:val="14"/>
        </w:rPr>
        <w:t xml:space="preserve"> Speaking on June 1 at the Shangri-La Dialogue, an annual multilateral conference on Pacific security issues, Wei warned against efforts either in Taiwan or foreign countries to thwart China’s goal of reunification. Moreover, “any underestimation of the PLA’s resolve and will is extremely dangerous.” Wei added ominously that, “</w:t>
      </w:r>
      <w:r w:rsidRPr="00380CA4">
        <w:rPr>
          <w:rStyle w:val="StyleUnderline"/>
          <w:rFonts w:asciiTheme="majorBidi" w:hAnsiTheme="majorBidi" w:cstheme="majorBidi"/>
        </w:rPr>
        <w:t xml:space="preserve">If anyone dares to split Taiwan from China, the Chinese military will have no choice but to </w:t>
      </w:r>
      <w:r w:rsidRPr="00380CA4">
        <w:rPr>
          <w:rStyle w:val="Emphasis"/>
          <w:rFonts w:asciiTheme="majorBidi" w:hAnsiTheme="majorBidi" w:cstheme="majorBidi"/>
        </w:rPr>
        <w:t>fight at all costs,</w:t>
      </w:r>
      <w:r w:rsidRPr="00380CA4">
        <w:rPr>
          <w:rStyle w:val="StyleUnderline"/>
          <w:rFonts w:asciiTheme="majorBidi" w:hAnsiTheme="majorBidi" w:cstheme="majorBidi"/>
        </w:rPr>
        <w:t xml:space="preserve"> at all costs, (sic.) </w:t>
      </w:r>
      <w:r w:rsidRPr="00380CA4">
        <w:rPr>
          <w:rStyle w:val="Emphasis"/>
          <w:rFonts w:asciiTheme="majorBidi" w:hAnsiTheme="majorBidi" w:cstheme="majorBidi"/>
        </w:rPr>
        <w:t>for national unity</w:t>
      </w:r>
      <w:r w:rsidRPr="00380CA4">
        <w:rPr>
          <w:rFonts w:asciiTheme="majorBidi" w:hAnsiTheme="majorBidi" w:cstheme="majorBidi"/>
          <w:sz w:val="14"/>
        </w:rPr>
        <w:t xml:space="preserve">. If the PLA cannot even safeguard the unity of our motherland, what do we need it for?” The Mainland Affairs Council responded with equally harsh and uncompromising language. In a statement issued the following day, the council reasserted that Taiwan has never been a part of the PRC and would never accept Beijing’s control or threats. It accused China not only of “challenging international norms and order,” but added the gratuitous slap that Beijing’s claim to seek peaceful development was “a lie of the ages.” Lest anyone not fully grasp the extent of Taipei’s hostility toward the PRC, the statement went on: “We need to remind the public that the Chinese Communist Party is practicing anti-democracy, anti-peace between the two sides of the strait and further resorting to war. This is the main cause of the </w:t>
      </w:r>
      <w:r w:rsidRPr="00380CA4">
        <w:rPr>
          <w:rStyle w:val="StyleUnderline"/>
          <w:rFonts w:asciiTheme="majorBidi" w:hAnsiTheme="majorBidi" w:cstheme="majorBidi"/>
        </w:rPr>
        <w:t>tension in the Taiwan Strait and the region</w:t>
      </w:r>
      <w:r w:rsidRPr="00380CA4">
        <w:rPr>
          <w:rFonts w:asciiTheme="majorBidi" w:hAnsiTheme="majorBidi" w:cstheme="majorBidi"/>
          <w:sz w:val="14"/>
        </w:rPr>
        <w:t xml:space="preserve">, and it is the source of danger and provocation against peace and stability.” The vitriolic exchange constituted a worrisome escalation of the animosity between Taipei and Beijing that has been roiling for the past three years. The victory of the pro-independence Democratic Progressive Party (DPP) in Taiwan’s 2016 elections dashed any hopes Chinese leaders had that the burgeoning economic ties with the mainland would translate gradually into increased Taiwanese popular support for political reunification. </w:t>
      </w:r>
      <w:r w:rsidRPr="00380CA4">
        <w:rPr>
          <w:rStyle w:val="Emphasis"/>
          <w:rFonts w:asciiTheme="majorBidi" w:hAnsiTheme="majorBidi" w:cstheme="majorBidi"/>
        </w:rPr>
        <w:t>Anger</w:t>
      </w:r>
      <w:r w:rsidRPr="00380CA4">
        <w:rPr>
          <w:rStyle w:val="StyleUnderline"/>
          <w:rFonts w:asciiTheme="majorBidi" w:hAnsiTheme="majorBidi" w:cstheme="majorBidi"/>
        </w:rPr>
        <w:t xml:space="preserve"> at that strategy’s failure led Beijing to revive a campaign to increase Taiwan’s diplomatic isolation by poaching the few small nations that still maintain formal relations with Taipei</w:t>
      </w:r>
      <w:r w:rsidRPr="00380CA4">
        <w:rPr>
          <w:rFonts w:asciiTheme="majorBidi" w:hAnsiTheme="majorBidi" w:cstheme="majorBidi"/>
          <w:sz w:val="14"/>
        </w:rPr>
        <w:t xml:space="preserve">. The </w:t>
      </w:r>
      <w:r w:rsidRPr="00380CA4">
        <w:rPr>
          <w:rStyle w:val="StyleUnderline"/>
          <w:rFonts w:asciiTheme="majorBidi" w:hAnsiTheme="majorBidi" w:cstheme="majorBidi"/>
        </w:rPr>
        <w:t>PRC’</w:t>
      </w:r>
      <w:r w:rsidRPr="00380CA4">
        <w:rPr>
          <w:rFonts w:asciiTheme="majorBidi" w:hAnsiTheme="majorBidi" w:cstheme="majorBidi"/>
          <w:sz w:val="14"/>
        </w:rPr>
        <w:t xml:space="preserve">s menacing </w:t>
      </w:r>
      <w:r w:rsidRPr="00380CA4">
        <w:rPr>
          <w:rStyle w:val="StyleUnderline"/>
          <w:rFonts w:asciiTheme="majorBidi" w:hAnsiTheme="majorBidi" w:cstheme="majorBidi"/>
        </w:rPr>
        <w:t>military activities also increased</w:t>
      </w:r>
      <w:r w:rsidRPr="00380CA4">
        <w:rPr>
          <w:rFonts w:asciiTheme="majorBidi" w:hAnsiTheme="majorBidi" w:cstheme="majorBidi"/>
          <w:sz w:val="14"/>
        </w:rPr>
        <w:t xml:space="preserve">. Chinese war games in and around the Taiwan Strait have soared since 2016. The U.S. Defense Intelligence Agency’s 2019 report to Congress also concludes that Beijing is building up its ground, air, and naval forces to achieve a more robust capability to invade Taiwan. Anger at Beijing’s treatment of Taiwan has led to congressional and executive branch measures to strengthen Washington’s backing for Taipei. A major step occurred in March 2018 when President Trump signed into law the Taiwan Travel Act (TTA), which encouraged high-level U.S. officials to meet with their Taiwan counterparts. </w:t>
      </w:r>
    </w:p>
    <w:p w:rsidR="00D327CA" w:rsidRPr="00380CA4" w:rsidRDefault="00D327CA" w:rsidP="00D327CA"/>
    <w:p w:rsidR="00D327CA" w:rsidRPr="00380CA4" w:rsidRDefault="00D327CA" w:rsidP="00D327CA"/>
    <w:p w:rsidR="00D327CA" w:rsidRPr="00380CA4" w:rsidRDefault="00D327CA" w:rsidP="00D327CA"/>
    <w:p w:rsidR="00D327CA" w:rsidRPr="00380CA4" w:rsidRDefault="00D327CA" w:rsidP="00D327CA">
      <w:pPr>
        <w:pStyle w:val="Heading3"/>
      </w:pPr>
      <w:r w:rsidRPr="00380CA4">
        <w:t xml:space="preserve">A2: </w:t>
      </w:r>
      <w:proofErr w:type="gramStart"/>
      <w:r w:rsidRPr="00380CA4">
        <w:t>No  Chinese</w:t>
      </w:r>
      <w:proofErr w:type="gramEnd"/>
      <w:r w:rsidRPr="00380CA4">
        <w:t xml:space="preserve"> Hardliners </w:t>
      </w:r>
    </w:p>
    <w:p w:rsidR="00D327CA" w:rsidRPr="00380CA4" w:rsidRDefault="00D327CA" w:rsidP="00D327CA">
      <w:pPr>
        <w:pStyle w:val="Heading4"/>
      </w:pPr>
      <w:r w:rsidRPr="00380CA4">
        <w:t xml:space="preserve">Nationalists in China are pushing a hardline stance on Taiwan  </w:t>
      </w:r>
    </w:p>
    <w:p w:rsidR="00D327CA" w:rsidRPr="00380CA4" w:rsidRDefault="00D327CA" w:rsidP="00D327CA">
      <w:r w:rsidRPr="00380CA4">
        <w:t xml:space="preserve">Eric Gomez, 9-28-2016, "A Costly Commitment: Options for the Future of the U.S.-Taiwan Defense Relationship," Cato Institute, </w:t>
      </w:r>
      <w:hyperlink r:id="rId26" w:history="1">
        <w:r w:rsidRPr="00380CA4">
          <w:rPr>
            <w:rStyle w:val="Hyperlink"/>
          </w:rPr>
          <w:t>https://www.cato.org/publications/policy-analysis/costly-commitment-options-future-us-taiwan-defense-relationship</w:t>
        </w:r>
      </w:hyperlink>
    </w:p>
    <w:p w:rsidR="00D327CA" w:rsidRPr="00380CA4" w:rsidRDefault="00D327CA" w:rsidP="00D327CA">
      <w:pPr>
        <w:rPr>
          <w:rStyle w:val="StyleUnderline"/>
        </w:rPr>
      </w:pPr>
      <w:r w:rsidRPr="00380CA4">
        <w:rPr>
          <w:rStyle w:val="StyleUnderline"/>
        </w:rPr>
        <w:t>Maintaining stability in the Taiwan Strait will become more complicated</w:t>
      </w:r>
      <w:r w:rsidRPr="00380CA4">
        <w:t xml:space="preserve"> as a result of two trends in cross-strait relations and one higher-level trend. First, </w:t>
      </w:r>
      <w:r w:rsidRPr="00380CA4">
        <w:rPr>
          <w:rStyle w:val="StyleUnderline"/>
        </w:rPr>
        <w:t>a distinct identity is taking hold in Taiwan</w:t>
      </w:r>
      <w:r w:rsidRPr="00380CA4">
        <w:t>; the people living there see themselves as Taiwanese instead of Chinese. Surveys conducted in 2014 showed that “</w:t>
      </w:r>
      <w:r w:rsidRPr="00380CA4">
        <w:rPr>
          <w:rStyle w:val="StyleUnderline"/>
        </w:rPr>
        <w:t>fewer than 4 percent of respondents [in Taiwan] self-identified as solely Chinese</w:t>
      </w:r>
      <w:r w:rsidRPr="00380CA4">
        <w:t xml:space="preserve">, with a clear majority (60 percent) self-identifying solely as Taiwanese.”75 </w:t>
      </w:r>
      <w:r w:rsidRPr="00380CA4">
        <w:rPr>
          <w:rStyle w:val="StyleUnderline"/>
        </w:rPr>
        <w:t>A unique Taiwanese identity is dangerous to Beijing because it makes China’s ultimate goal of reunification more difficult, especially if the identity issue leads to greater political support for independence</w:t>
      </w:r>
      <w:r w:rsidRPr="00380CA4">
        <w:t xml:space="preserve">. Thankfully, the Taiwanese people have been very pragmatic and have not yet made a significant push for de jure independence.76 Second, if China’s economy continues to slow down Beijing could become more aggressive toward Taiwan. A parade of doom and gloom headlines reveal the weaknesses of China’s economic miracle. The Chinese stock market experienced downturns in August 2015 and January 2016 that affected global financial markets.77 China Labor Bulletin, a Hong Kong-based workers’ rights group, recorded more than 2,700 strikes and worker protests throughout China in 2015—more than double the 1,300 recorded the year before.78 In February 2016, Reuters reported that 1.8 million workers in China’s state-owned coal and steel companies will be laid off in the coming years.79 This is not to say that China’s economy is in imminent danger of a catastrophic collapse. However, </w:t>
      </w:r>
      <w:r w:rsidRPr="00380CA4">
        <w:rPr>
          <w:rStyle w:val="StyleUnderline"/>
        </w:rPr>
        <w:t>the political instability resulting from economic troubles could create an incentive for Beijing to act aggressively to burnish the Chinese Communist Party’s image at home.80 Exacerbating this risk is the rise of nationalist forces within Chinese society that could push the government into a more aggressive cross-strait policy.</w:t>
      </w:r>
      <w:r w:rsidRPr="00380CA4">
        <w:t xml:space="preserve"> </w:t>
      </w:r>
      <w:r w:rsidRPr="00380CA4">
        <w:rPr>
          <w:rStyle w:val="StyleUnderline"/>
        </w:rPr>
        <w:t>Such forces played an important role in the government’s heavy-handed response to 2014’s Occupy Central protests in Hong Kong</w:t>
      </w:r>
      <w:r w:rsidRPr="00380CA4">
        <w:t xml:space="preserve">.81 Economic problems coupled with </w:t>
      </w:r>
      <w:r w:rsidRPr="00380CA4">
        <w:rPr>
          <w:rStyle w:val="StyleUnderline"/>
        </w:rPr>
        <w:t>aggressive ideology could prompt China to back away from any rapprochement with Taiwan. This could make the task of deterring a Chinese attack harder for the United States.</w:t>
      </w:r>
    </w:p>
    <w:p w:rsidR="00882FD6" w:rsidRPr="00380CA4" w:rsidRDefault="00882FD6" w:rsidP="00882FD6">
      <w:pPr>
        <w:pStyle w:val="Heading4"/>
        <w:rPr>
          <w:sz w:val="24"/>
          <w:szCs w:val="24"/>
        </w:rPr>
      </w:pPr>
      <w:r w:rsidRPr="00380CA4">
        <w:rPr>
          <w:sz w:val="24"/>
          <w:szCs w:val="24"/>
        </w:rPr>
        <w:t xml:space="preserve">Even if you win that Taiwanese hardliners don’t push for independence </w:t>
      </w:r>
      <w:proofErr w:type="spellStart"/>
      <w:r w:rsidRPr="00380CA4">
        <w:rPr>
          <w:sz w:val="24"/>
          <w:szCs w:val="24"/>
        </w:rPr>
        <w:t>its</w:t>
      </w:r>
      <w:proofErr w:type="spellEnd"/>
      <w:r w:rsidRPr="00380CA4">
        <w:rPr>
          <w:sz w:val="24"/>
          <w:szCs w:val="24"/>
        </w:rPr>
        <w:t xml:space="preserve"> not relevant because amid a CCP legitimacy crisis Chinese hardliners will lash out and take Taiwan </w:t>
      </w:r>
    </w:p>
    <w:p w:rsidR="00882FD6" w:rsidRPr="00380CA4" w:rsidRDefault="00882FD6" w:rsidP="00882FD6">
      <w:proofErr w:type="spellStart"/>
      <w:r w:rsidRPr="00380CA4">
        <w:rPr>
          <w:rStyle w:val="Style13ptBold"/>
        </w:rPr>
        <w:t>Alagappa</w:t>
      </w:r>
      <w:proofErr w:type="spellEnd"/>
      <w:r w:rsidRPr="00380CA4">
        <w:rPr>
          <w:rStyle w:val="Style13ptBold"/>
        </w:rPr>
        <w:t xml:space="preserve"> 17</w:t>
      </w:r>
      <w:r w:rsidRPr="00380CA4">
        <w:t xml:space="preserve"> (</w:t>
      </w:r>
      <w:proofErr w:type="spellStart"/>
      <w:r w:rsidRPr="00380CA4">
        <w:t>Muthiah</w:t>
      </w:r>
      <w:proofErr w:type="spellEnd"/>
      <w:r w:rsidRPr="00380CA4">
        <w:t xml:space="preserve"> </w:t>
      </w:r>
      <w:proofErr w:type="spellStart"/>
      <w:r w:rsidRPr="00380CA4">
        <w:t>Alagappa</w:t>
      </w:r>
      <w:proofErr w:type="spellEnd"/>
      <w:r w:rsidRPr="00380CA4">
        <w:t xml:space="preserve">- Former Nonresident Senior Fellow @ the Carnegie Endowment, “China’s Taiwan Dilemma Rethinking Ideas of Nation, State and Sovereignty,” Global Asia feature essay, global </w:t>
      </w:r>
      <w:proofErr w:type="spellStart"/>
      <w:r w:rsidRPr="00380CA4">
        <w:t>asia</w:t>
      </w:r>
      <w:proofErr w:type="spellEnd"/>
      <w:r w:rsidRPr="00380CA4">
        <w:t xml:space="preserve"> Vol. 12, No. 4, Winter 2017) </w:t>
      </w:r>
    </w:p>
    <w:p w:rsidR="00882FD6" w:rsidRDefault="00882FD6" w:rsidP="00882FD6">
      <w:pPr>
        <w:rPr>
          <w:sz w:val="14"/>
        </w:rPr>
      </w:pPr>
      <w:r w:rsidRPr="00380CA4">
        <w:rPr>
          <w:u w:val="single"/>
        </w:rPr>
        <w:t>All three key pillars of China’s Taiwan policy suffer shortcomings.</w:t>
      </w:r>
      <w:r w:rsidRPr="00380CA4">
        <w:rPr>
          <w:sz w:val="14"/>
        </w:rPr>
        <w:t xml:space="preserve"> Even when taken together, </w:t>
      </w:r>
      <w:r w:rsidRPr="00380CA4">
        <w:rPr>
          <w:u w:val="single"/>
        </w:rPr>
        <w:t>they cannot deliver unification</w:t>
      </w:r>
      <w:r w:rsidRPr="00380CA4">
        <w:rPr>
          <w:sz w:val="14"/>
        </w:rPr>
        <w:t xml:space="preserve">. </w:t>
      </w:r>
      <w:r w:rsidRPr="00380CA4">
        <w:rPr>
          <w:u w:val="single"/>
        </w:rPr>
        <w:t>At best, they can maintain the status quo</w:t>
      </w:r>
      <w:r w:rsidRPr="00380CA4">
        <w:rPr>
          <w:sz w:val="14"/>
        </w:rPr>
        <w:t xml:space="preserve">. </w:t>
      </w:r>
      <w:r w:rsidRPr="00380CA4">
        <w:rPr>
          <w:u w:val="single"/>
        </w:rPr>
        <w:t>Beijing appears to have recognized this and has soft pedaled the unification goal since the Hu era</w:t>
      </w:r>
      <w:r w:rsidRPr="00380CA4">
        <w:rPr>
          <w:sz w:val="14"/>
        </w:rPr>
        <w:t xml:space="preserve">. </w:t>
      </w:r>
      <w:r w:rsidRPr="00380CA4">
        <w:rPr>
          <w:u w:val="single"/>
        </w:rPr>
        <w:t>Its primary concern since then has been to prevent unilateral declaration of independence and to limit Taiwan’s international living space</w:t>
      </w:r>
      <w:r w:rsidRPr="00380CA4">
        <w:rPr>
          <w:sz w:val="14"/>
        </w:rPr>
        <w:t xml:space="preserve">. For its part, </w:t>
      </w:r>
      <w:r w:rsidRPr="00380CA4">
        <w:rPr>
          <w:u w:val="single"/>
        </w:rPr>
        <w:t>the US,</w:t>
      </w:r>
      <w:r w:rsidRPr="00380CA4">
        <w:rPr>
          <w:sz w:val="14"/>
        </w:rPr>
        <w:t xml:space="preserve"> especially after the Chen presidency, </w:t>
      </w:r>
      <w:r w:rsidRPr="00380CA4">
        <w:rPr>
          <w:u w:val="single"/>
        </w:rPr>
        <w:t>seems to have accepted that unilateral declaration of independence is not in line with peaceful unification and has counseled Taipei accordingly. Its support for Taiwan has become more circumscribed, but remains strong</w:t>
      </w:r>
      <w:r w:rsidRPr="00380CA4">
        <w:rPr>
          <w:sz w:val="14"/>
        </w:rPr>
        <w:t xml:space="preserve">. And </w:t>
      </w:r>
      <w:r w:rsidRPr="00380CA4">
        <w:rPr>
          <w:u w:val="single"/>
        </w:rPr>
        <w:t>China appears to have accepted that the present status of Taiwan</w:t>
      </w:r>
      <w:r w:rsidRPr="00380CA4">
        <w:rPr>
          <w:sz w:val="14"/>
        </w:rPr>
        <w:t xml:space="preserve"> (</w:t>
      </w:r>
      <w:r w:rsidRPr="00380CA4">
        <w:rPr>
          <w:u w:val="single"/>
        </w:rPr>
        <w:t>no unification, no independence</w:t>
      </w:r>
      <w:r w:rsidRPr="00380CA4">
        <w:rPr>
          <w:sz w:val="14"/>
        </w:rPr>
        <w:t xml:space="preserve">) </w:t>
      </w:r>
      <w:r w:rsidRPr="00380CA4">
        <w:rPr>
          <w:u w:val="single"/>
        </w:rPr>
        <w:t>can endure for a long time. H</w:t>
      </w:r>
      <w:r w:rsidRPr="00380CA4">
        <w:rPr>
          <w:sz w:val="14"/>
        </w:rPr>
        <w:t xml:space="preserve">owever, </w:t>
      </w:r>
      <w:r w:rsidRPr="00380CA4">
        <w:rPr>
          <w:b/>
          <w:u w:val="single"/>
        </w:rPr>
        <w:t xml:space="preserve">the wild card is Beijing’s increased reliance on nationalism as the basis for CCP </w:t>
      </w:r>
      <w:r w:rsidRPr="00380CA4">
        <w:rPr>
          <w:rStyle w:val="StyleUnderline"/>
        </w:rPr>
        <w:t>legitimacy. Nationalism is likely to become even</w:t>
      </w:r>
      <w:r w:rsidRPr="00380CA4">
        <w:rPr>
          <w:u w:val="single"/>
        </w:rPr>
        <w:t xml:space="preserve"> more central as the Chinese economy slows</w:t>
      </w:r>
      <w:r w:rsidRPr="00380CA4">
        <w:rPr>
          <w:sz w:val="14"/>
        </w:rPr>
        <w:t xml:space="preserve">. </w:t>
      </w:r>
      <w:r w:rsidRPr="00380CA4">
        <w:rPr>
          <w:b/>
          <w:u w:val="single"/>
        </w:rPr>
        <w:t>Growing nationalism is likely to focus attention on Taiwan</w:t>
      </w:r>
      <w:r w:rsidRPr="00380CA4">
        <w:rPr>
          <w:sz w:val="14"/>
        </w:rPr>
        <w:t xml:space="preserve"> (unification of the motherland) </w:t>
      </w:r>
      <w:r w:rsidRPr="00380CA4">
        <w:rPr>
          <w:b/>
          <w:u w:val="single"/>
        </w:rPr>
        <w:t>to which the CCP would have to respond</w:t>
      </w:r>
      <w:r w:rsidRPr="00380CA4">
        <w:rPr>
          <w:sz w:val="14"/>
        </w:rPr>
        <w:t xml:space="preserve">. Although </w:t>
      </w:r>
      <w:r w:rsidRPr="00380CA4">
        <w:rPr>
          <w:u w:val="single"/>
        </w:rPr>
        <w:t>Beijing</w:t>
      </w:r>
      <w:r w:rsidRPr="00380CA4">
        <w:rPr>
          <w:sz w:val="14"/>
        </w:rPr>
        <w:t xml:space="preserve"> may prefer the current situation, it </w:t>
      </w:r>
      <w:r w:rsidRPr="00380CA4">
        <w:rPr>
          <w:b/>
          <w:u w:val="single"/>
        </w:rPr>
        <w:t xml:space="preserve">may be compelled to act in the interest of nationalism and its legitimacy, creating a dilemma </w:t>
      </w:r>
      <w:r w:rsidRPr="00380CA4">
        <w:rPr>
          <w:sz w:val="14"/>
        </w:rPr>
        <w:t>for Beijing. Until recently</w:t>
      </w:r>
      <w:r w:rsidRPr="00380CA4">
        <w:rPr>
          <w:u w:val="single"/>
        </w:rPr>
        <w:t>, it was common to posit that Taiwan is confronting a China dilemma.</w:t>
      </w:r>
      <w:r w:rsidRPr="00380CA4">
        <w:rPr>
          <w:sz w:val="14"/>
        </w:rPr>
        <w:t xml:space="preserve"> </w:t>
      </w:r>
      <w:r w:rsidRPr="00380CA4">
        <w:rPr>
          <w:u w:val="single"/>
        </w:rPr>
        <w:t>Taiwan’s economic dependence on the PRC undermines its quest for independence and sovereignty</w:t>
      </w:r>
      <w:r w:rsidRPr="00380CA4">
        <w:rPr>
          <w:sz w:val="14"/>
        </w:rPr>
        <w:t>. However, it appears that the worm is about to turn</w:t>
      </w:r>
      <w:r w:rsidRPr="00380CA4">
        <w:rPr>
          <w:noProof/>
          <w:sz w:val="14"/>
        </w:rPr>
        <w:drawing>
          <wp:inline distT="0" distB="0" distL="0" distR="0" wp14:anchorId="6F01D2E5" wp14:editId="34047C01">
            <wp:extent cx="9525" cy="9525"/>
            <wp:effectExtent l="0" t="0" r="0" b="0"/>
            <wp:docPr id="6" name="Picture 6" descr="https://pixel.carambo.la/Pixel/thnt83/11217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pixel.carambo.la/Pixel/thnt83/112176/0/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380CA4">
        <w:rPr>
          <w:sz w:val="14"/>
        </w:rPr>
        <w:t xml:space="preserve"> </w:t>
      </w:r>
      <w:r w:rsidRPr="00380CA4">
        <w:rPr>
          <w:u w:val="single"/>
        </w:rPr>
        <w:t>Increasingly</w:t>
      </w:r>
      <w:r w:rsidRPr="00380CA4">
        <w:rPr>
          <w:sz w:val="14"/>
        </w:rPr>
        <w:t xml:space="preserve">, it will be </w:t>
      </w:r>
      <w:r w:rsidRPr="00380CA4">
        <w:rPr>
          <w:b/>
          <w:u w:val="single"/>
        </w:rPr>
        <w:t>Beijing that confronts a Taiwan dilemma</w:t>
      </w:r>
      <w:r w:rsidRPr="00380CA4">
        <w:rPr>
          <w:sz w:val="14"/>
        </w:rPr>
        <w:t xml:space="preserve">. </w:t>
      </w:r>
      <w:r w:rsidRPr="00380CA4">
        <w:rPr>
          <w:u w:val="single"/>
        </w:rPr>
        <w:t>Growing nationalism in the PRC would make unification a high priority</w:t>
      </w:r>
      <w:r w:rsidRPr="00380CA4">
        <w:rPr>
          <w:sz w:val="14"/>
        </w:rPr>
        <w:t xml:space="preserve">. </w:t>
      </w:r>
    </w:p>
    <w:p w:rsidR="00731314" w:rsidRDefault="007E0F5C" w:rsidP="007E0F5C">
      <w:pPr>
        <w:pStyle w:val="Heading3"/>
      </w:pPr>
      <w:r>
        <w:t xml:space="preserve">DPP H/L bad </w:t>
      </w:r>
    </w:p>
    <w:p w:rsidR="007E0F5C" w:rsidRDefault="007E0F5C" w:rsidP="007E0F5C">
      <w:pPr>
        <w:pStyle w:val="Heading4"/>
      </w:pPr>
      <w:r>
        <w:t xml:space="preserve">DPP will push for independence and spark a war </w:t>
      </w:r>
    </w:p>
    <w:p w:rsidR="007E0F5C" w:rsidRPr="00F26A7D" w:rsidRDefault="007E0F5C" w:rsidP="007E0F5C">
      <w:r w:rsidRPr="00F26A7D">
        <w:rPr>
          <w:rStyle w:val="Style13ptBold"/>
        </w:rPr>
        <w:t>Heath 17</w:t>
      </w:r>
      <w:r>
        <w:t xml:space="preserve"> (</w:t>
      </w:r>
      <w:r w:rsidRPr="00F26A7D">
        <w:t>Timothy R.</w:t>
      </w:r>
      <w:r>
        <w:t xml:space="preserve"> Heath- </w:t>
      </w:r>
      <w:r w:rsidRPr="00F26A7D">
        <w:t xml:space="preserve">Senior International Defense Research Analyst with the nonprofit, nonpartisan RAND Corporation, 3-20-2017, "Why China Will Not Unify with Taiwan by 2020—and Beijing Lacks Compelling Military Options," Lawfare, </w:t>
      </w:r>
      <w:hyperlink r:id="rId28" w:history="1">
        <w:r w:rsidRPr="00913B0D">
          <w:rPr>
            <w:rStyle w:val="Hyperlink"/>
          </w:rPr>
          <w:t>https://www.lawfareblog.com/why-china-will-not-unify-taiwan-2020%E2%80%94and-beijing-lacks-compelling-military-options</w:t>
        </w:r>
      </w:hyperlink>
      <w:r>
        <w:t>) RK</w:t>
      </w:r>
    </w:p>
    <w:p w:rsidR="007E0F5C" w:rsidRPr="00552CD4" w:rsidRDefault="007E0F5C" w:rsidP="007E0F5C">
      <w:pPr>
        <w:rPr>
          <w:u w:val="single"/>
        </w:rPr>
      </w:pPr>
      <w:r w:rsidRPr="00552CD4">
        <w:rPr>
          <w:sz w:val="14"/>
        </w:rPr>
        <w:t xml:space="preserve">For China, the first of its two “centennial anniversaries”—in 2021 (100 years since the Chinese Communist Party’s (CPP) founding) and 2049 (100 years since the founding of the People’s Republic of China) —arrives in just four years. Although Beijing has publicly disavowed any timeline for unification with Taiwan, there is little question that CCP leaders would prefer the issue to be settled by then, or at least to oversee sufficient progress to justify its stewardship of the country’s revitalization. </w:t>
      </w:r>
      <w:r w:rsidRPr="00FF3D4E">
        <w:rPr>
          <w:b/>
          <w:u w:val="single"/>
        </w:rPr>
        <w:t>Although the two sides are more economically interdependent than ever, the prospects for “peaceful unification” continue to dim</w:t>
      </w:r>
      <w:r w:rsidRPr="00552CD4">
        <w:rPr>
          <w:sz w:val="14"/>
        </w:rPr>
        <w:t xml:space="preserve">. </w:t>
      </w:r>
      <w:r w:rsidRPr="00FF3D4E">
        <w:rPr>
          <w:u w:val="single"/>
        </w:rPr>
        <w:t xml:space="preserve">China is fighting the trends that have everywhere favored the strengthening of subnational identities. </w:t>
      </w:r>
      <w:r w:rsidRPr="00552CD4">
        <w:rPr>
          <w:sz w:val="14"/>
        </w:rPr>
        <w:t xml:space="preserve">The </w:t>
      </w:r>
      <w:r w:rsidRPr="00FF3D4E">
        <w:rPr>
          <w:u w:val="single"/>
        </w:rPr>
        <w:t>proliferation of digital technologies and social media, the inability of national governments to satisfy the proliferating demands of their peoples, and the increasing mobility of populations have weakened the loyalty claimed by national and supra-national governments and strengthened regional and ethnic identities</w:t>
      </w:r>
      <w:r w:rsidRPr="00552CD4">
        <w:rPr>
          <w:sz w:val="14"/>
        </w:rPr>
        <w:t xml:space="preserve">. In China alone, Beijing struggles to maintain the loyalty of its people in Hong Kong, Xinjiang, and Tibet. </w:t>
      </w:r>
      <w:r w:rsidRPr="00FF3D4E">
        <w:rPr>
          <w:u w:val="single"/>
        </w:rPr>
        <w:t>In Taiwan, the pull of regional identity and declining popular identification with China has fueled the island’s shrinking support for unification</w:t>
      </w:r>
      <w:r w:rsidRPr="00552CD4">
        <w:rPr>
          <w:sz w:val="14"/>
        </w:rPr>
        <w:t>. The looming collapse of the once-dominant Kuomintang (KMT)—a party committed in theory to a unified China—and the electoral strength of the pro-independence Democratic People’s Party (</w:t>
      </w:r>
      <w:r w:rsidRPr="00FF3D4E">
        <w:rPr>
          <w:u w:val="single"/>
        </w:rPr>
        <w:t>DPP) serve as the most obvious manifestations of these trends</w:t>
      </w:r>
      <w:r w:rsidRPr="00552CD4">
        <w:rPr>
          <w:sz w:val="14"/>
        </w:rPr>
        <w:t xml:space="preserve">. But polls also reveal the extent of disaffection with China. Scarcely 10 percent of Taiwan's people support unification. A widening generational divide suggests support will continue to fall, since 80 percent of Taiwan's youth between ages 20-29 oppose unification. China's official news service, Xinhua, has delighted in trumpeting polls that showed beleaguered Taiwan President Tsai Ing-wen falling in popularity. But </w:t>
      </w:r>
      <w:r w:rsidRPr="00FF3D4E">
        <w:rPr>
          <w:u w:val="single"/>
        </w:rPr>
        <w:t xml:space="preserve">Beijing can take little comfort in the fact that one of the few things that have proven consistently less popular in Taiwan than Presidents Tsai or KMT predecessor Ma </w:t>
      </w:r>
      <w:proofErr w:type="spellStart"/>
      <w:r w:rsidRPr="00FF3D4E">
        <w:rPr>
          <w:u w:val="single"/>
        </w:rPr>
        <w:t>Yingjeo</w:t>
      </w:r>
      <w:proofErr w:type="spellEnd"/>
      <w:r w:rsidRPr="00FF3D4E">
        <w:rPr>
          <w:u w:val="single"/>
        </w:rPr>
        <w:t xml:space="preserve"> has been the idea of unification with China.</w:t>
      </w:r>
      <w:r>
        <w:rPr>
          <w:u w:val="single"/>
        </w:rPr>
        <w:t xml:space="preserve"> </w:t>
      </w:r>
      <w:r w:rsidRPr="00FF3D4E">
        <w:rPr>
          <w:b/>
          <w:u w:val="single"/>
        </w:rPr>
        <w:t>Nothing Beijing has tried to woo or coerce Taiwan has worked</w:t>
      </w:r>
      <w:r w:rsidRPr="00552CD4">
        <w:rPr>
          <w:sz w:val="14"/>
        </w:rPr>
        <w:t xml:space="preserve">. Chinese </w:t>
      </w:r>
      <w:r w:rsidRPr="00FF3D4E">
        <w:rPr>
          <w:u w:val="single"/>
        </w:rPr>
        <w:t xml:space="preserve">officials have expanded trade and investment opportunities, encouraged cultural exchanges, and warmed political contacts between </w:t>
      </w:r>
      <w:r w:rsidRPr="00552CD4">
        <w:rPr>
          <w:sz w:val="14"/>
        </w:rPr>
        <w:t>the Chinese Communist Party (</w:t>
      </w:r>
      <w:r w:rsidRPr="00FF3D4E">
        <w:rPr>
          <w:u w:val="single"/>
        </w:rPr>
        <w:t>CCP</w:t>
      </w:r>
      <w:r w:rsidRPr="00552CD4">
        <w:rPr>
          <w:sz w:val="14"/>
        </w:rPr>
        <w:t xml:space="preserve">) and the KMT—all to no avail. In recent years, a clearly frustrated Beijing has turned to coercion. The Chinese media has aired retired PLA generals’ threats of invasion and stepped up publicity for high-profile military exercises designed to intimidate Taiwan. In January 2017, the PLA sailed its aircraft carrier through the Taiwan Strait in a move widely seen as a warning to Taiwan in the wake of President Tsai’s phone conversation with U.S. President-elect Donald Trump. Yet support for unification in Taiwan continues to dwindle. </w:t>
      </w:r>
      <w:r w:rsidRPr="00FF3D4E">
        <w:rPr>
          <w:u w:val="single"/>
        </w:rPr>
        <w:t>A clearly impatient Xi Jinping has dispensed with sentimental illusions designed to entice Taiwan’s support for unification</w:t>
      </w:r>
      <w:r w:rsidRPr="00552CD4">
        <w:rPr>
          <w:sz w:val="14"/>
        </w:rPr>
        <w:t>. Where his predecessors cultivated ambiguity about the meaning of “one China” when discussing the “1992 Consensus” with KMT officials</w:t>
      </w:r>
      <w:r w:rsidRPr="00FF3D4E">
        <w:rPr>
          <w:u w:val="single"/>
        </w:rPr>
        <w:t>, Xi has explicitly equated the Consensus with the Hong Kong-like “One China, Two Systems” arrangemen</w:t>
      </w:r>
      <w:r w:rsidRPr="00552CD4">
        <w:rPr>
          <w:sz w:val="14"/>
        </w:rPr>
        <w:t xml:space="preserve">t. As explained by Taiwan Affairs Office Director Zhang Zhijun, Xi has determined that “one country, two systems will be the fundamental arrangement of the nation’s system after reunification.” Chinese officials no longer even bother to disguise their intent to purge the island of its democratic sentiments upon unification. In a chilling euphemism, Zhang stated that Beijing seeks a “spiritual matching” between the peoples of the two sides of the Strait to “strengthen solidarity” and enable “cohesion and the materialization of long term stability.” He explained that this requires the “proper handling of the systemic and ideological differences between the two sides of the Strait after reunification.” </w:t>
      </w:r>
      <w:r w:rsidRPr="00FF3D4E">
        <w:rPr>
          <w:u w:val="single"/>
        </w:rPr>
        <w:t>This language amounts to a pledge by Beijing to stamp out views at odds with Chinese unification and CPP ideology.</w:t>
      </w:r>
      <w:r w:rsidRPr="00552CD4">
        <w:rPr>
          <w:sz w:val="14"/>
        </w:rPr>
        <w:t xml:space="preserve"> Not surprisingly, </w:t>
      </w:r>
      <w:r w:rsidRPr="00FF3D4E">
        <w:rPr>
          <w:u w:val="single"/>
        </w:rPr>
        <w:t>the blunt approach has failed to win over Taiwan</w:t>
      </w:r>
      <w:r w:rsidRPr="00552CD4">
        <w:rPr>
          <w:sz w:val="14"/>
        </w:rPr>
        <w:t xml:space="preserve">. Indeed, some Chinese experts and observers have grown pessimistic regarding cross-strait relations. Wang </w:t>
      </w:r>
      <w:proofErr w:type="spellStart"/>
      <w:r w:rsidRPr="00552CD4">
        <w:rPr>
          <w:sz w:val="14"/>
        </w:rPr>
        <w:t>Zaixi</w:t>
      </w:r>
      <w:proofErr w:type="spellEnd"/>
      <w:r w:rsidRPr="00552CD4">
        <w:rPr>
          <w:sz w:val="14"/>
        </w:rPr>
        <w:t xml:space="preserve">, former deputy director of the Taiwan Affairs Office, stated in December, 2016, that the “possibility of peaceful unification continues to decline.” </w:t>
      </w:r>
      <w:r w:rsidRPr="00FF3D4E">
        <w:rPr>
          <w:u w:val="single"/>
        </w:rPr>
        <w:t>For those determined to compel Taiwan’s unification, military subjugation remains a last option that, on the surface, appears viable</w:t>
      </w:r>
      <w:r w:rsidRPr="00552CD4">
        <w:rPr>
          <w:sz w:val="14"/>
        </w:rPr>
        <w:t xml:space="preserve">. </w:t>
      </w:r>
      <w:r w:rsidRPr="00FF3D4E">
        <w:rPr>
          <w:u w:val="single"/>
        </w:rPr>
        <w:t>The PLA’s modernization gains have been impressive, while Taiwan’s military has atrophied</w:t>
      </w:r>
      <w:r w:rsidRPr="00552CD4">
        <w:rPr>
          <w:sz w:val="14"/>
        </w:rPr>
        <w:t>. The anti-access, area denial (</w:t>
      </w:r>
      <w:r w:rsidRPr="00FF3D4E">
        <w:rPr>
          <w:u w:val="single"/>
        </w:rPr>
        <w:t>A2AD</w:t>
      </w:r>
      <w:r w:rsidRPr="00552CD4">
        <w:rPr>
          <w:sz w:val="14"/>
        </w:rPr>
        <w:t xml:space="preserve">) </w:t>
      </w:r>
      <w:r w:rsidRPr="00FF3D4E">
        <w:rPr>
          <w:u w:val="single"/>
        </w:rPr>
        <w:t>challenge posed by China’s formidable arsenal raises questions about the feasibility of U.S. involvement in a China-Taiwan conflict</w:t>
      </w:r>
      <w:r w:rsidRPr="00552CD4">
        <w:rPr>
          <w:sz w:val="14"/>
        </w:rPr>
        <w:t xml:space="preserve">. However, a large-scale opposed amphibious assault remains among the most difficult of military operations. The PLA also would have to plan to fight the military of the world’s superpower, the U.S., in such a scenario while controlling escalation. Moreover, the PLA continues to lack key capabilities—most notably, amphibious lift. For any military these factors would make the prospects of success slim at best, but the difficulty is compounded by the PLA’s inexperience—it last fought a war in 1979. China has simpler, less risky military options available to it, but these are of doubtful effectiveness. Missile bombardment and blockades can inflict serious damage, but historic experience suggests that such coercive actions are more likely to inflame resentment and harden Taiwan’s stance against China. Only invasion, occupation, and the installation of a more compliant political authority can ensure unification, and for now this remains an extremely high-risk course of action. </w:t>
      </w:r>
      <w:r w:rsidRPr="00FF3D4E">
        <w:rPr>
          <w:u w:val="single"/>
        </w:rPr>
        <w:t>Even if the PLA could pull off an invasion and defeat U.S. intervention, military subjugation of Taiwan would only worsen China’s security environment</w:t>
      </w:r>
      <w:r w:rsidRPr="00552CD4">
        <w:rPr>
          <w:sz w:val="14"/>
        </w:rPr>
        <w:t xml:space="preserve">. The most significant problem facing Chinese leaders would be the U.S. and regional response. Several trends raise the probability that a Chinese invasion of Taiwan could lead to subsequent regional wars. First, growing Chinese power has spurred wary regional rivals to step up military and diplomatic cooperation with one another and with the U.S. Second, regional polarization has encouraged each rival disputant with China to view how Beijing handles any dispute as possibly presaging its approach to other disputes. Military aggression against Taiwan could crystallize fears and prompt a coalition to contain, and possibly fight, China. </w:t>
      </w:r>
      <w:r w:rsidRPr="00552CD4">
        <w:rPr>
          <w:u w:val="single"/>
        </w:rPr>
        <w:t>Stepped up regional cooperation. Growing Chinese power has driven the polarization of the region, spurring a zero-sum contest for influence with China’s rivals, principally the U.S. and Japan</w:t>
      </w:r>
      <w:r w:rsidRPr="00552CD4">
        <w:rPr>
          <w:sz w:val="14"/>
        </w:rPr>
        <w:t xml:space="preserve">. While struggling to maintain a stable bilateral relationship and contain tensions, China and the U.S. increasingly compete for diplomatic influence and economic opportunities. The growing rivalry between China and Japan has overlaid the one between China and the U.S. China and Japan routinely compete over investment projects, diplomatic influence and for control of the disputed Senkaku Islands. China and Vietnam have feuded over Chinese actions in the South China Sea, and Indian wariness of China has grown as well. Facing growing security tensions, Asian countries are arming up. In 2015, the region led the world in defense spending. </w:t>
      </w:r>
      <w:r w:rsidRPr="00552CD4">
        <w:rPr>
          <w:u w:val="single"/>
        </w:rPr>
        <w:t>In this environment, countries are gravitating to either China or its rivals</w:t>
      </w:r>
      <w:r w:rsidRPr="00552CD4">
        <w:rPr>
          <w:sz w:val="14"/>
        </w:rPr>
        <w:t xml:space="preserve">. Some countries, such as the Philippines under President Rodrigo Duterte and other countries in ASEAN, oscillate between the two sides. </w:t>
      </w:r>
      <w:r w:rsidRPr="00552CD4">
        <w:rPr>
          <w:u w:val="single"/>
        </w:rPr>
        <w:t>Others</w:t>
      </w:r>
      <w:r w:rsidRPr="00552CD4">
        <w:rPr>
          <w:sz w:val="14"/>
        </w:rPr>
        <w:t xml:space="preserve">, such as Vietnam, Australia, and India, </w:t>
      </w:r>
      <w:r w:rsidRPr="00552CD4">
        <w:rPr>
          <w:u w:val="single"/>
        </w:rPr>
        <w:t>have quietly stepped up collaboration with Japan and the U.S. while not rupturing ties with China</w:t>
      </w:r>
      <w:r w:rsidRPr="00552CD4">
        <w:rPr>
          <w:sz w:val="14"/>
        </w:rPr>
        <w:t xml:space="preserve">. Regional polarization has increased the receptiveness of China’s rivals to any potentially useful ally. Considering its economic heft, geographic proximity, and military capability, Taiwan makes for an attractive candidate. </w:t>
      </w:r>
      <w:r w:rsidRPr="00552CD4">
        <w:rPr>
          <w:u w:val="single"/>
        </w:rPr>
        <w:t>The Trump-Tsai phone call gained widespread media attention, but other signs of warming U.S.-Taiwan relations can be seen in the decision to increase military exchange</w:t>
      </w:r>
      <w:r w:rsidRPr="00552CD4">
        <w:rPr>
          <w:sz w:val="14"/>
        </w:rPr>
        <w:t xml:space="preserve">s. Japan and Taiwan have built a popular affinity for one another to strengthen bilateral relations as well. For example, the new U.S.-Japan defense guidelines in 2015 agreed to open the possibility of Japanese support to U.S. forces in conflict, including in a Taiwan Strait scenario. Japan also recently provoked China’s ire by renaming its office in Taipei from the “Office of International Exchange” to the “Japan-Taiwan Exchange Association.” India and Taiwan have quietly stepped up ties in recent years through trade and political visits. Sensing opportunity, Tsai announced a policy initiative focused on strengthening the island’s ties to South Asia, Southeast Asia, and Oceania. </w:t>
      </w:r>
      <w:r w:rsidRPr="00552CD4">
        <w:rPr>
          <w:u w:val="single"/>
        </w:rPr>
        <w:t>Taiwan and China’s other disputes</w:t>
      </w:r>
      <w:r w:rsidRPr="00552CD4">
        <w:rPr>
          <w:sz w:val="14"/>
        </w:rPr>
        <w:t xml:space="preserve">. </w:t>
      </w:r>
      <w:r w:rsidRPr="00552CD4">
        <w:rPr>
          <w:b/>
          <w:u w:val="single"/>
        </w:rPr>
        <w:t>China’s growing power and aspirations to lead the region mean Taiwan’s fate can no longer be viewed solely as a subset of Chinese politics, no matter how much Beijing may insist otherwise</w:t>
      </w:r>
      <w:r w:rsidRPr="00552CD4">
        <w:rPr>
          <w:sz w:val="14"/>
        </w:rPr>
        <w:t xml:space="preserve">. More than in the case of Hong Kong, Beijing’s treatment of Taiwan carries implications for its dealings with any country facing a territorial dispute with China. There are three reasons why this is so. First, </w:t>
      </w:r>
      <w:r w:rsidRPr="00552CD4">
        <w:rPr>
          <w:u w:val="single"/>
        </w:rPr>
        <w:t>China has defined its territorial disputes with other powers in similar terms, invoking the “core interests” of territory and sovereignty in each case</w:t>
      </w:r>
      <w:r w:rsidRPr="00552CD4">
        <w:rPr>
          <w:sz w:val="14"/>
        </w:rPr>
        <w:t xml:space="preserve">. Second, </w:t>
      </w:r>
      <w:r w:rsidRPr="00552CD4">
        <w:rPr>
          <w:u w:val="single"/>
        </w:rPr>
        <w:t>China has declared that it intends to fully control its disputed claims</w:t>
      </w:r>
      <w:r w:rsidRPr="00552CD4">
        <w:rPr>
          <w:sz w:val="14"/>
        </w:rPr>
        <w:t xml:space="preserve">. Xi has pledged “no compromise” on issues of Chinese territory. The question facing Chinese decision makers thus concerns </w:t>
      </w:r>
      <w:r w:rsidRPr="00552CD4">
        <w:rPr>
          <w:u w:val="single"/>
        </w:rPr>
        <w:t>how to control disputed territory, not whether to seek control</w:t>
      </w:r>
      <w:r w:rsidRPr="00552CD4">
        <w:rPr>
          <w:sz w:val="14"/>
        </w:rPr>
        <w:t xml:space="preserve">. Third, </w:t>
      </w:r>
      <w:r w:rsidRPr="00552CD4">
        <w:rPr>
          <w:u w:val="single"/>
        </w:rPr>
        <w:t>China has pledged to settle disputes peacefully. A China that invades Taiwan to resolve its sovereignty status could be viewed as having abandoned this commitment. Countries could see aggression as evidence that Beijing might attack any country that opposed Chinese demands</w:t>
      </w:r>
      <w:r w:rsidRPr="00552CD4">
        <w:rPr>
          <w:sz w:val="14"/>
        </w:rPr>
        <w:t xml:space="preserve">. In such a situation, </w:t>
      </w:r>
      <w:r w:rsidRPr="00552CD4">
        <w:rPr>
          <w:u w:val="single"/>
        </w:rPr>
        <w:t xml:space="preserve">Japan would rightly fear that China might use force to seize control of the </w:t>
      </w:r>
      <w:proofErr w:type="spellStart"/>
      <w:r w:rsidRPr="00552CD4">
        <w:rPr>
          <w:u w:val="single"/>
        </w:rPr>
        <w:t>Senkakus</w:t>
      </w:r>
      <w:proofErr w:type="spellEnd"/>
      <w:r w:rsidRPr="00552CD4">
        <w:rPr>
          <w:u w:val="single"/>
        </w:rPr>
        <w:t>.</w:t>
      </w:r>
      <w:r w:rsidRPr="00552CD4">
        <w:rPr>
          <w:sz w:val="14"/>
        </w:rPr>
        <w:t xml:space="preserve"> India, Vietnam, and the Philippines would similarly have cause to fear Chinese intentions regarding disputed territories. Even countries not involved in a territorial dispute would have cause to fear Chinese power. </w:t>
      </w:r>
      <w:r w:rsidRPr="00552CD4">
        <w:rPr>
          <w:u w:val="single"/>
        </w:rPr>
        <w:t>The U.S. would probably experience a strong demand from Asian countries to engage in greater involvement throughout Asia. An attack on Taiwan could thus dramatically raise the possibility of an anti-China coalition and lead to a serious deterioration in China’s security environment. If a regional war subsequently broke out, China would struggle to maintain economic growth and social stability, endangering its aspirations for national revitalization.</w:t>
      </w:r>
      <w:r>
        <w:rPr>
          <w:u w:val="single"/>
        </w:rPr>
        <w:t xml:space="preserve"> </w:t>
      </w:r>
      <w:r w:rsidRPr="00552CD4">
        <w:rPr>
          <w:sz w:val="14"/>
        </w:rPr>
        <w:t xml:space="preserve">Conclusion </w:t>
      </w:r>
      <w:r w:rsidRPr="00552CD4">
        <w:rPr>
          <w:u w:val="single"/>
        </w:rPr>
        <w:t>Despite declining prospects for peaceful unification by 2020, China faces serious constraints on its ability to invade and subjugate Taiwan</w:t>
      </w:r>
      <w:r w:rsidRPr="00552CD4">
        <w:rPr>
          <w:sz w:val="14"/>
        </w:rPr>
        <w:t xml:space="preserve">. </w:t>
      </w:r>
      <w:r w:rsidRPr="00552CD4">
        <w:rPr>
          <w:u w:val="single"/>
        </w:rPr>
        <w:t>The geostrategic risks attending regional polarization have narrowed the range of acceptable Chinese justifications for attack</w:t>
      </w:r>
      <w:r w:rsidRPr="00552CD4">
        <w:rPr>
          <w:sz w:val="14"/>
        </w:rPr>
        <w:t xml:space="preserve">. China might experience fewer international repercussions if it attacked a Taiwan that suddenly declared independence. However, in most scenarios, neither the U.S. nor any other major power would recognize Taiwan, rendering such a declaration pointless. The futility of such a gesture is perhaps why popular support in Taiwan for de jure independence remains minimal. More plausible is the idea that Beijing might justify an attack on the ground that </w:t>
      </w:r>
      <w:r w:rsidRPr="00552CD4">
        <w:rPr>
          <w:u w:val="single"/>
        </w:rPr>
        <w:t>Taiwan has continued to resist demands that it adhere to a “one China” policy or other political demands</w:t>
      </w:r>
      <w:r w:rsidRPr="00552CD4">
        <w:rPr>
          <w:sz w:val="14"/>
        </w:rPr>
        <w:t xml:space="preserve">. Recent media reports claim that Beijing is considering revising the Anti-Secession Law to create such red lines. Such laws could lay the legal and moral groundwork to justify military action. </w:t>
      </w:r>
      <w:r w:rsidRPr="00552CD4">
        <w:rPr>
          <w:u w:val="single"/>
        </w:rPr>
        <w:t>But warfare under these conditions carries high risks.</w:t>
      </w:r>
      <w:r w:rsidRPr="00552CD4">
        <w:rPr>
          <w:sz w:val="14"/>
        </w:rPr>
        <w:t xml:space="preserve"> Countries in Asia could reject such a justification as little more than political cover for aggression. After all, </w:t>
      </w:r>
      <w:r w:rsidRPr="00552CD4">
        <w:rPr>
          <w:u w:val="single"/>
        </w:rPr>
        <w:t>left unopposed, China could be tempted to employ a similar approach</w:t>
      </w:r>
      <w:r w:rsidRPr="00552CD4">
        <w:rPr>
          <w:sz w:val="14"/>
        </w:rPr>
        <w:t>—i.e., imposing difficult to meet legal and moral demands, followed by military attack—</w:t>
      </w:r>
      <w:r w:rsidRPr="00552CD4">
        <w:rPr>
          <w:u w:val="single"/>
        </w:rPr>
        <w:t>to coerce neighbors into surrendering any territory that Beijing coveted.</w:t>
      </w:r>
      <w:r>
        <w:rPr>
          <w:u w:val="single"/>
        </w:rPr>
        <w:t xml:space="preserve"> </w:t>
      </w:r>
      <w:r w:rsidRPr="00552CD4">
        <w:rPr>
          <w:u w:val="single"/>
        </w:rPr>
        <w:t>China is not without options to flex its muscles</w:t>
      </w:r>
      <w:r w:rsidRPr="00552CD4">
        <w:rPr>
          <w:sz w:val="14"/>
        </w:rPr>
        <w:t xml:space="preserve">, however. </w:t>
      </w:r>
      <w:r w:rsidRPr="00552CD4">
        <w:rPr>
          <w:u w:val="single"/>
        </w:rPr>
        <w:t>Beijing has at its disposal many tools it could use to make life difficult for the people of Taiwan</w:t>
      </w:r>
      <w:r w:rsidRPr="00552CD4">
        <w:rPr>
          <w:sz w:val="14"/>
        </w:rPr>
        <w:t xml:space="preserve">. It can step up coercive military, economic, and political measures that damage economic growth and create instability. </w:t>
      </w:r>
      <w:r w:rsidRPr="00552CD4">
        <w:rPr>
          <w:u w:val="single"/>
        </w:rPr>
        <w:t>Beijing may hesitate to use these weapons, since inflicting hardship and coercing the people of Taiwan may gratify anxious nationalists but will do little to reconcile the people of Taiwan to China</w:t>
      </w:r>
      <w:r w:rsidRPr="00552CD4">
        <w:rPr>
          <w:sz w:val="14"/>
        </w:rPr>
        <w:t xml:space="preserve">. However, it is possible that a </w:t>
      </w:r>
      <w:r w:rsidRPr="00552CD4">
        <w:rPr>
          <w:u w:val="single"/>
        </w:rPr>
        <w:t>frustrated Beijing lacking better options could apply pressure to coerce political gestures that at least bolster the illusion of progress towards unification. Taiwan’s increasing engagement with China’s rivals could well come at the price of a more friction-filled relationship with Beijing.</w:t>
      </w:r>
      <w:r w:rsidRPr="00552CD4">
        <w:rPr>
          <w:sz w:val="14"/>
        </w:rPr>
        <w:t xml:space="preserve"> </w:t>
      </w:r>
      <w:r w:rsidRPr="00552CD4">
        <w:rPr>
          <w:u w:val="single"/>
        </w:rPr>
        <w:t>The U.S. should consider enhanced engagement to ensure stability across the Straits</w:t>
      </w:r>
      <w:r w:rsidRPr="00552CD4">
        <w:rPr>
          <w:sz w:val="14"/>
        </w:rPr>
        <w:t xml:space="preserve">. On the one hand, </w:t>
      </w:r>
      <w:r w:rsidRPr="00552CD4">
        <w:rPr>
          <w:u w:val="single"/>
        </w:rPr>
        <w:t>Washington should continue to reassure Taiwan that it will fulfill its obligations per the Taiwan Relations Act.</w:t>
      </w:r>
      <w:r w:rsidRPr="00552CD4">
        <w:rPr>
          <w:sz w:val="14"/>
        </w:rPr>
        <w:t xml:space="preserve"> On the other, </w:t>
      </w:r>
      <w:r w:rsidRPr="00552CD4">
        <w:rPr>
          <w:b/>
          <w:u w:val="single"/>
        </w:rPr>
        <w:t>it should reassure China that the U.S. continues to uphold the One China policy and does not support Taiwan independence</w:t>
      </w:r>
      <w:r w:rsidRPr="00552CD4">
        <w:rPr>
          <w:sz w:val="14"/>
        </w:rPr>
        <w:t xml:space="preserve">. </w:t>
      </w:r>
      <w:r w:rsidRPr="00552CD4">
        <w:rPr>
          <w:u w:val="single"/>
        </w:rPr>
        <w:t>Taiwan may face a more turbulent relationship with Beijing, but if it proceeds cautiously, it can be reasonably confident in maintaining its autonomy for many more years.</w:t>
      </w:r>
    </w:p>
    <w:p w:rsidR="007E0F5C" w:rsidRPr="00380CA4" w:rsidRDefault="007E0F5C" w:rsidP="007E0F5C">
      <w:pPr>
        <w:rPr>
          <w:sz w:val="14"/>
        </w:rPr>
      </w:pPr>
    </w:p>
    <w:p w:rsidR="00731314" w:rsidRDefault="00731314" w:rsidP="00731314">
      <w:pPr>
        <w:pStyle w:val="Heading3"/>
      </w:pPr>
      <w:r>
        <w:t xml:space="preserve">A2: No escalation </w:t>
      </w:r>
    </w:p>
    <w:p w:rsidR="00731314" w:rsidRPr="005B2E79" w:rsidRDefault="00731314" w:rsidP="00731314">
      <w:pPr>
        <w:pStyle w:val="Heading4"/>
      </w:pPr>
      <w:r>
        <w:t xml:space="preserve">US/China war over Taiwan </w:t>
      </w:r>
      <w:proofErr w:type="spellStart"/>
      <w:r>
        <w:t>escelates</w:t>
      </w:r>
      <w:proofErr w:type="spellEnd"/>
      <w:r>
        <w:t xml:space="preserve"> </w:t>
      </w:r>
    </w:p>
    <w:p w:rsidR="00731314" w:rsidRPr="00AC79DC" w:rsidRDefault="00731314" w:rsidP="00731314">
      <w:pPr>
        <w:rPr>
          <w:rStyle w:val="Style13ptBold"/>
        </w:rPr>
      </w:pPr>
      <w:r w:rsidRPr="00AC79DC">
        <w:rPr>
          <w:rStyle w:val="Style13ptBold"/>
        </w:rPr>
        <w:t>Heim et al 2019</w:t>
      </w:r>
    </w:p>
    <w:p w:rsidR="00731314" w:rsidRPr="00AC79DC" w:rsidRDefault="00731314" w:rsidP="00731314">
      <w:pPr>
        <w:rPr>
          <w:sz w:val="18"/>
        </w:rPr>
      </w:pPr>
      <w:r w:rsidRPr="00AC79DC">
        <w:rPr>
          <w:sz w:val="18"/>
        </w:rPr>
        <w:t xml:space="preserve">[Eric </w:t>
      </w:r>
      <w:proofErr w:type="spellStart"/>
      <w:r w:rsidRPr="00AC79DC">
        <w:rPr>
          <w:sz w:val="18"/>
        </w:rPr>
        <w:t>Heginbotham</w:t>
      </w:r>
      <w:proofErr w:type="spellEnd"/>
      <w:r w:rsidRPr="00AC79DC">
        <w:rPr>
          <w:sz w:val="18"/>
        </w:rPr>
        <w:t>, MIT, Jacob L. Heim, RAND,  &amp; Christopher P. Twomey, Naval Postgraduate School, “Of Bombs and Bureaucrats: Internal Drivers of Nuclear Force Building in China and the United States”, Journal of Contemporary China, Volume 28, 2019 - Issue 118]</w:t>
      </w:r>
    </w:p>
    <w:p w:rsidR="00731314" w:rsidRDefault="00731314" w:rsidP="00731314">
      <w:r w:rsidRPr="00AC79DC">
        <w:rPr>
          <w:rStyle w:val="StyleUnderline"/>
        </w:rPr>
        <w:t xml:space="preserve">There are </w:t>
      </w:r>
      <w:r w:rsidRPr="00AC79DC">
        <w:t xml:space="preserve">several </w:t>
      </w:r>
      <w:r w:rsidRPr="00AC79DC">
        <w:rPr>
          <w:rStyle w:val="StyleUnderline"/>
        </w:rPr>
        <w:t>reasons to be concerned about</w:t>
      </w:r>
      <w:r w:rsidRPr="00AC79DC">
        <w:t xml:space="preserve"> security rivalry between </w:t>
      </w:r>
      <w:r w:rsidRPr="00AC79DC">
        <w:rPr>
          <w:rStyle w:val="StyleUnderline"/>
        </w:rPr>
        <w:t>the United States and China</w:t>
      </w:r>
      <w:r w:rsidRPr="00AC79DC">
        <w:t>. Some relate to shifting power dynamics. Alternatively termed hegemonic power transition or the Thucydides Trap</w:t>
      </w:r>
      <w:r w:rsidRPr="00AC79DC">
        <w:rPr>
          <w:rStyle w:val="StyleUnderline"/>
        </w:rPr>
        <w:t>, periods when one great power rises rapidly</w:t>
      </w:r>
      <w:r w:rsidRPr="00AC79DC">
        <w:t xml:space="preserve"> relative to another </w:t>
      </w:r>
      <w:r w:rsidRPr="00AC79DC">
        <w:rPr>
          <w:rStyle w:val="StyleUnderline"/>
        </w:rPr>
        <w:t>have historically increased the chances of great power war</w:t>
      </w:r>
      <w:r w:rsidRPr="00AC79DC">
        <w:t xml:space="preserve">.2 </w:t>
      </w:r>
      <w:r w:rsidRPr="00AC79DC">
        <w:rPr>
          <w:rStyle w:val="StyleUnderline"/>
        </w:rPr>
        <w:t>At a more tangible level, territorial conflicts abound</w:t>
      </w:r>
      <w:r w:rsidRPr="00AC79DC">
        <w:t xml:space="preserve"> on China’s maritime periphery, and </w:t>
      </w:r>
      <w:r w:rsidRPr="00AC79DC">
        <w:rPr>
          <w:rStyle w:val="StyleUnderline"/>
        </w:rPr>
        <w:t>some</w:t>
      </w:r>
      <w:r w:rsidRPr="00AC79DC">
        <w:t xml:space="preserve"> of those </w:t>
      </w:r>
      <w:r w:rsidRPr="00AC79DC">
        <w:rPr>
          <w:rStyle w:val="StyleUnderline"/>
        </w:rPr>
        <w:t>involve US allies</w:t>
      </w:r>
      <w:r w:rsidRPr="00AC79DC">
        <w:t xml:space="preserve"> or partners.3 </w:t>
      </w:r>
      <w:r w:rsidRPr="00AC79DC">
        <w:rPr>
          <w:rStyle w:val="StyleUnderline"/>
        </w:rPr>
        <w:t>Beijing continues to regard Taiwan as a renegade province. Although the United States lacks a formal treaty with Taiwan, close historical relations suggest the United States would likely become involved in any armed conflict there</w:t>
      </w:r>
      <w:r w:rsidRPr="00AC79DC">
        <w:t xml:space="preserve">. Smaller, sparsely populated islands in the East and South China Seas pose distinct problems. The stakes are lower with regard to the Senkaku Islands than they are in the case of Taiwan, but the US commitment is greater. Senior US government officials have repeated that the islands fall under the purview of the US–Japan Security Treaty. While no such authoritative statement has been made regarding the Spratly Islands, a treaty alliance with the Philippines and clear national interests in freedom of navigation connect US interests to developments there. Finally, the situation on the Korean peninsula could spark crises between Beijing and Washington. While opportunity for cooperation exists, a war in Korea would likely find United States forces engaged in combat operations well north of the 38th parallel near China’s border. None of these potential flashpoints has an obvious nuclear component, but </w:t>
      </w:r>
      <w:r w:rsidRPr="00AC79DC">
        <w:rPr>
          <w:rStyle w:val="StyleUnderline"/>
        </w:rPr>
        <w:t>the shifting conventional balance means that if the United States and China become engaged in a military conflict, the US military can no longer rely on overwhelming conventional superiority</w:t>
      </w:r>
      <w:r w:rsidRPr="00AC79DC">
        <w:t xml:space="preserve">. As one recent study noted: </w:t>
      </w:r>
      <w:r w:rsidRPr="00AC79DC">
        <w:rPr>
          <w:rStyle w:val="StyleUnderline"/>
        </w:rPr>
        <w:t>The PLA is not close to catching up to the U.S. military in terms of aggregate capabilities, but it does not need to catch up</w:t>
      </w:r>
      <w:r w:rsidRPr="00AC79DC">
        <w:t xml:space="preserve"> to the United States </w:t>
      </w:r>
      <w:r w:rsidRPr="00AC79DC">
        <w:rPr>
          <w:rStyle w:val="StyleUnderline"/>
        </w:rPr>
        <w:t>to dominate its immediate periphery</w:t>
      </w:r>
      <w:r w:rsidRPr="00AC79DC">
        <w:t xml:space="preserve">. The advantages conferred by </w:t>
      </w:r>
      <w:r w:rsidRPr="00AC79DC">
        <w:rPr>
          <w:rStyle w:val="StyleUnderline"/>
        </w:rPr>
        <w:t>proximity</w:t>
      </w:r>
      <w:r w:rsidRPr="00AC79DC">
        <w:t xml:space="preserve"> severely </w:t>
      </w:r>
      <w:r w:rsidRPr="00AC79DC">
        <w:rPr>
          <w:rStyle w:val="StyleUnderline"/>
        </w:rPr>
        <w:t>complicate U.S. military tasks while providing major advantages to the PLA</w:t>
      </w:r>
      <w:r w:rsidRPr="00AC79DC">
        <w:t xml:space="preserve">.4 </w:t>
      </w:r>
      <w:r w:rsidRPr="00AC79DC">
        <w:rPr>
          <w:rStyle w:val="StyleUnderline"/>
        </w:rPr>
        <w:t>A hotly contested fight could encourage</w:t>
      </w:r>
      <w:r w:rsidRPr="00AC79DC">
        <w:t xml:space="preserve">, first, </w:t>
      </w:r>
      <w:r w:rsidRPr="00AC79DC">
        <w:rPr>
          <w:rStyle w:val="StyleUnderline"/>
        </w:rPr>
        <w:t xml:space="preserve">conventional escalation, and, </w:t>
      </w:r>
      <w:r w:rsidRPr="00AC79DC">
        <w:t xml:space="preserve">subsequently, possible consideration of </w:t>
      </w:r>
      <w:r w:rsidRPr="00AC79DC">
        <w:rPr>
          <w:rStyle w:val="StyleUnderline"/>
        </w:rPr>
        <w:t xml:space="preserve">nuclear options.5 </w:t>
      </w:r>
      <w:r w:rsidRPr="00AC79DC">
        <w:t>Escalatory potential will also be directly affected by the nature and number of nuclear forces, and it behooves us to understand the full range of variables that will drive the future trajectory of those nuclear inventories and the way they are postured.</w:t>
      </w:r>
    </w:p>
    <w:p w:rsidR="00731314" w:rsidRPr="00731314" w:rsidRDefault="00731314" w:rsidP="00731314"/>
    <w:p w:rsidR="00D327CA" w:rsidRPr="00380CA4" w:rsidRDefault="00D327CA" w:rsidP="00D327CA">
      <w:pPr>
        <w:pStyle w:val="Heading2"/>
      </w:pPr>
      <w:r w:rsidRPr="00380CA4">
        <w:t>2ac-Relations</w:t>
      </w:r>
    </w:p>
    <w:p w:rsidR="00D327CA" w:rsidRPr="00380CA4" w:rsidRDefault="00D327CA" w:rsidP="00D327CA">
      <w:pPr>
        <w:pStyle w:val="Heading3"/>
      </w:pPr>
      <w:r w:rsidRPr="00380CA4">
        <w:t xml:space="preserve">A2: Arms sales don’t hurt relations </w:t>
      </w:r>
    </w:p>
    <w:p w:rsidR="00D327CA" w:rsidRPr="00380CA4" w:rsidRDefault="00D327CA" w:rsidP="00D327CA">
      <w:pPr>
        <w:pStyle w:val="Heading4"/>
      </w:pPr>
      <w:r w:rsidRPr="00380CA4">
        <w:t xml:space="preserve">Arms sales to Taiwan in this environment would tank relations </w:t>
      </w:r>
    </w:p>
    <w:p w:rsidR="00D327CA" w:rsidRPr="00380CA4" w:rsidRDefault="00D327CA" w:rsidP="00D327CA">
      <w:pPr>
        <w:rPr>
          <w:rStyle w:val="Style13ptBold"/>
          <w:rFonts w:asciiTheme="majorBidi" w:hAnsiTheme="majorBidi" w:cstheme="majorBidi"/>
          <w:b w:val="0"/>
          <w:sz w:val="24"/>
        </w:rPr>
      </w:pPr>
      <w:r w:rsidRPr="00380CA4">
        <w:rPr>
          <w:rStyle w:val="Style13ptBold"/>
          <w:rFonts w:asciiTheme="majorBidi" w:hAnsiTheme="majorBidi" w:cstheme="majorBidi"/>
        </w:rPr>
        <w:t xml:space="preserve">Stone </w:t>
      </w:r>
      <w:r w:rsidRPr="00380CA4">
        <w:rPr>
          <w:rStyle w:val="Style13ptBold"/>
          <w:rFonts w:asciiTheme="majorBidi" w:hAnsiTheme="majorBidi" w:cstheme="majorBidi"/>
          <w:szCs w:val="26"/>
        </w:rPr>
        <w:t>19</w:t>
      </w:r>
      <w:r w:rsidRPr="00380CA4">
        <w:rPr>
          <w:rStyle w:val="Style13ptBold"/>
          <w:rFonts w:asciiTheme="majorBidi" w:hAnsiTheme="majorBidi" w:cstheme="majorBidi"/>
          <w:sz w:val="22"/>
        </w:rPr>
        <w:t xml:space="preserve"> </w:t>
      </w:r>
      <w:r w:rsidRPr="00380CA4">
        <w:rPr>
          <w:rStyle w:val="Style13ptBold"/>
          <w:rFonts w:asciiTheme="majorBidi" w:hAnsiTheme="majorBidi" w:cstheme="majorBidi"/>
          <w:b w:val="0"/>
          <w:bCs w:val="0"/>
          <w:sz w:val="22"/>
        </w:rPr>
        <w:t>[Mike Stone, Journalist, 6/5/19, Exclusive: U.S. pursues sale of over $2 billion in weapons to Taiwan, sources say, angering China,</w:t>
      </w:r>
      <w:r w:rsidRPr="00380CA4">
        <w:rPr>
          <w:rStyle w:val="Style13ptBold"/>
          <w:rFonts w:asciiTheme="majorBidi" w:hAnsiTheme="majorBidi" w:cstheme="majorBidi"/>
          <w:b w:val="0"/>
          <w:bCs w:val="0"/>
        </w:rPr>
        <w:t xml:space="preserve"> </w:t>
      </w:r>
      <w:r w:rsidRPr="00380CA4">
        <w:rPr>
          <w:rFonts w:asciiTheme="majorBidi" w:hAnsiTheme="majorBidi" w:cstheme="majorBidi"/>
        </w:rPr>
        <w:t>https://www.reuters.com/article/us-usa-taiwan-exclusive/exclusive-u-s-preparing-to-sell-over-2-billion-in-weapons-to-taiwan-testing-china-sources-idUSKCN1T62CA] KS</w:t>
      </w:r>
    </w:p>
    <w:p w:rsidR="00D327CA" w:rsidRPr="00380CA4" w:rsidRDefault="00D327CA" w:rsidP="00D327CA">
      <w:pPr>
        <w:rPr>
          <w:rFonts w:asciiTheme="majorBidi" w:hAnsiTheme="majorBidi" w:cstheme="majorBidi"/>
          <w:sz w:val="14"/>
        </w:rPr>
      </w:pPr>
      <w:r w:rsidRPr="00380CA4">
        <w:rPr>
          <w:rFonts w:asciiTheme="majorBidi" w:hAnsiTheme="majorBidi" w:cstheme="majorBidi"/>
          <w:sz w:val="14"/>
        </w:rPr>
        <w:t xml:space="preserve">An informal notification of the proposed sale has been sent to the U.S. Congress, the four sources said on condition of anonymity because they were not authorized to speak about the possible deal. The potential sale included 108 General Dynamics Corp M1A2 Abrams tanks worth around $2 billion as well as anti-tank and anti-aircraft munitions, three of the sources said. </w:t>
      </w:r>
      <w:r w:rsidRPr="00380CA4">
        <w:rPr>
          <w:rStyle w:val="StyleUnderline"/>
        </w:rPr>
        <w:t>Taiwan has been interested in refreshing its existing U.S.-made battle tank inventory</w:t>
      </w:r>
      <w:r w:rsidRPr="00380CA4">
        <w:rPr>
          <w:rFonts w:asciiTheme="majorBidi" w:hAnsiTheme="majorBidi" w:cstheme="majorBidi"/>
          <w:b/>
          <w:bCs/>
          <w:sz w:val="14"/>
        </w:rPr>
        <w:t>, which includes M60 Patton tanks</w:t>
      </w:r>
      <w:r w:rsidRPr="00380CA4">
        <w:rPr>
          <w:rStyle w:val="StyleUnderline"/>
        </w:rPr>
        <w:t xml:space="preserve">. China says seriously concerned about U.S. arms sales to Taiwan </w:t>
      </w:r>
      <w:r w:rsidRPr="00380CA4">
        <w:rPr>
          <w:rStyle w:val="Emphasis"/>
        </w:rPr>
        <w:t>The United States is the main arms supplier to Taiwan</w:t>
      </w:r>
      <w:r w:rsidRPr="00380CA4">
        <w:rPr>
          <w:rFonts w:asciiTheme="majorBidi" w:hAnsiTheme="majorBidi" w:cstheme="majorBidi"/>
          <w:b/>
          <w:bCs/>
          <w:sz w:val="14"/>
        </w:rPr>
        <w:t>, which China deems its own and has never renounced the use of force to bring the self-ruled island under its control</w:t>
      </w:r>
      <w:r w:rsidRPr="00380CA4">
        <w:rPr>
          <w:rStyle w:val="StyleUnderline"/>
        </w:rPr>
        <w:t xml:space="preserve">. Taiwan President Tsai Ing-wen said in March </w:t>
      </w:r>
      <w:r w:rsidRPr="00380CA4">
        <w:rPr>
          <w:rStyle w:val="Emphasis"/>
        </w:rPr>
        <w:t>Washington was responding positively to Taipei’s requests for new arms sales</w:t>
      </w:r>
      <w:r w:rsidRPr="00380CA4">
        <w:rPr>
          <w:rStyle w:val="StyleUnderline"/>
        </w:rPr>
        <w:t xml:space="preserve"> to bolster its defenses </w:t>
      </w:r>
      <w:r w:rsidRPr="00380CA4">
        <w:rPr>
          <w:rStyle w:val="Emphasis"/>
        </w:rPr>
        <w:t>in the face of pressure from China.</w:t>
      </w:r>
      <w:r w:rsidRPr="00380CA4">
        <w:rPr>
          <w:rStyle w:val="StyleUnderline"/>
        </w:rPr>
        <w:t xml:space="preserve"> The United States has no formal ties with Taiwan but is bound by law to help provide it with the means to defend itself.</w:t>
      </w:r>
      <w:r w:rsidRPr="00380CA4">
        <w:rPr>
          <w:rFonts w:asciiTheme="majorBidi" w:hAnsiTheme="majorBidi" w:cstheme="majorBidi"/>
          <w:b/>
          <w:bCs/>
          <w:sz w:val="14"/>
        </w:rPr>
        <w:t xml:space="preserve"> China and the United States are engaged in a fierce trade war</w:t>
      </w:r>
      <w:r w:rsidRPr="00380CA4">
        <w:rPr>
          <w:rStyle w:val="StyleUnderline"/>
        </w:rPr>
        <w:t>, with clashes over Taiwan and the South China Sea exacerbating tensions.</w:t>
      </w:r>
      <w:r w:rsidRPr="00380CA4">
        <w:rPr>
          <w:rFonts w:asciiTheme="majorBidi" w:hAnsiTheme="majorBidi" w:cstheme="majorBidi"/>
          <w:b/>
          <w:bCs/>
          <w:sz w:val="14"/>
        </w:rPr>
        <w:t xml:space="preserve"> </w:t>
      </w:r>
      <w:r w:rsidRPr="00380CA4">
        <w:rPr>
          <w:rStyle w:val="StyleUnderline"/>
        </w:rPr>
        <w:t>A spokesman for the State Department, which oversees foreign military sales,</w:t>
      </w:r>
      <w:r w:rsidRPr="00380CA4">
        <w:rPr>
          <w:rFonts w:asciiTheme="majorBidi" w:hAnsiTheme="majorBidi" w:cstheme="majorBidi"/>
          <w:sz w:val="14"/>
        </w:rPr>
        <w:t xml:space="preserve"> said the U.S. government does not comment on or confirm potential or pending arms sales or transfers before they have been formally notified to Congress. The congressional notifications included a variety of anti-tank munitions, including 409 Raytheon Co and Lockheed Martin Corp-made Javelin missiles worth as much as $129 million, two of the sources said. The notifications also included 1,240 TOW anti-tank missiles worth as much as $299 million, one of the sources said. There were also 250 stinger missiles worth as much as $223 million in the notification, the source said. Stingers are often used in portable anti-aircraft weapons systems. Taiwan’s Defense Ministry confirmed it had requested those weapons and that the request was proceeding normally. </w:t>
      </w:r>
      <w:r w:rsidRPr="00380CA4">
        <w:rPr>
          <w:rStyle w:val="Emphasis"/>
        </w:rPr>
        <w:t>The U.S. commitment to providing Taiwan with the weapons to defend itself helps Taiwan’s military to raise its combat abilities, consolidates the Taiwan-U.S. security</w:t>
      </w:r>
      <w:r w:rsidRPr="00380CA4">
        <w:rPr>
          <w:rFonts w:asciiTheme="majorBidi" w:hAnsiTheme="majorBidi" w:cstheme="majorBidi"/>
          <w:b/>
          <w:bCs/>
          <w:sz w:val="14"/>
        </w:rPr>
        <w:t xml:space="preserve"> partnership and ensures Taiwan’s security, the ministry said in a statement. The </w:t>
      </w:r>
      <w:r w:rsidRPr="00380CA4">
        <w:rPr>
          <w:rStyle w:val="StyleUnderline"/>
        </w:rPr>
        <w:t>Chinese government condemned the planned sale. “We are severely concerned about the U.S. move and are firmly against U.S. arms sales to Taiwan,”</w:t>
      </w:r>
      <w:r w:rsidRPr="00380CA4">
        <w:rPr>
          <w:rStyle w:val="StyleUnderline"/>
          <w:rFonts w:asciiTheme="majorBidi" w:hAnsiTheme="majorBidi" w:cstheme="majorBidi"/>
        </w:rPr>
        <w:t xml:space="preserve"> </w:t>
      </w:r>
      <w:r w:rsidRPr="00380CA4">
        <w:t xml:space="preserve">Foreign Ministry spokesman </w:t>
      </w:r>
      <w:proofErr w:type="spellStart"/>
      <w:r w:rsidRPr="00380CA4">
        <w:t>Geng</w:t>
      </w:r>
      <w:proofErr w:type="spellEnd"/>
      <w:r w:rsidRPr="00380CA4">
        <w:rPr>
          <w:rStyle w:val="StyleUnderline"/>
          <w:rFonts w:asciiTheme="majorBidi" w:hAnsiTheme="majorBidi" w:cstheme="majorBidi"/>
        </w:rPr>
        <w:t xml:space="preserve"> </w:t>
      </w:r>
      <w:r w:rsidRPr="00380CA4">
        <w:rPr>
          <w:rStyle w:val="StyleUnderline"/>
        </w:rPr>
        <w:t>Shuang told a daily news</w:t>
      </w:r>
      <w:r w:rsidRPr="00380CA4">
        <w:rPr>
          <w:rStyle w:val="StyleUnderline"/>
          <w:rFonts w:asciiTheme="majorBidi" w:hAnsiTheme="majorBidi" w:cstheme="majorBidi"/>
        </w:rPr>
        <w:t xml:space="preserve"> briefing in Beijing</w:t>
      </w:r>
      <w:r w:rsidRPr="00380CA4">
        <w:rPr>
          <w:rFonts w:asciiTheme="majorBidi" w:hAnsiTheme="majorBidi" w:cstheme="majorBidi"/>
          <w:sz w:val="14"/>
        </w:rPr>
        <w:t>.</w:t>
      </w:r>
      <w:r w:rsidRPr="00380CA4">
        <w:rPr>
          <w:rFonts w:asciiTheme="majorBidi" w:hAnsiTheme="majorBidi" w:cstheme="majorBidi"/>
          <w:b/>
          <w:bCs/>
          <w:sz w:val="14"/>
        </w:rPr>
        <w:t xml:space="preserve"> </w:t>
      </w:r>
      <w:r w:rsidRPr="00380CA4">
        <w:rPr>
          <w:rStyle w:val="Emphasis"/>
        </w:rPr>
        <w:t xml:space="preserve">China urges the United States to stop arms sales to Taiwan and prudently deal with issues relating to Taiwan to prevent harm to bilateral relations and peace and stability in the Taiwan Strait, </w:t>
      </w:r>
      <w:r w:rsidRPr="00380CA4">
        <w:t xml:space="preserve">he </w:t>
      </w:r>
      <w:r w:rsidRPr="00380CA4">
        <w:rPr>
          <w:rFonts w:asciiTheme="majorBidi" w:hAnsiTheme="majorBidi" w:cstheme="majorBidi"/>
          <w:sz w:val="14"/>
        </w:rPr>
        <w:t xml:space="preserve">added. </w:t>
      </w:r>
      <w:r w:rsidRPr="00380CA4">
        <w:t>U.S.</w:t>
      </w:r>
      <w:r w:rsidRPr="00380CA4">
        <w:rPr>
          <w:rFonts w:asciiTheme="majorBidi" w:hAnsiTheme="majorBidi" w:cstheme="majorBidi"/>
          <w:sz w:val="14"/>
        </w:rPr>
        <w:t xml:space="preserve"> President Donald </w:t>
      </w:r>
      <w:r w:rsidRPr="00380CA4">
        <w:rPr>
          <w:rStyle w:val="StyleUnderline"/>
        </w:rPr>
        <w:t>Trump</w:t>
      </w:r>
      <w:r w:rsidRPr="00380CA4">
        <w:t xml:space="preserve">’s </w:t>
      </w:r>
      <w:r w:rsidRPr="00380CA4">
        <w:rPr>
          <w:rFonts w:asciiTheme="majorBidi" w:hAnsiTheme="majorBidi" w:cstheme="majorBidi"/>
          <w:sz w:val="14"/>
        </w:rPr>
        <w:t xml:space="preserve">administration </w:t>
      </w:r>
      <w:r w:rsidRPr="00380CA4">
        <w:rPr>
          <w:rStyle w:val="StyleUnderline"/>
        </w:rPr>
        <w:t>rolled out a</w:t>
      </w:r>
      <w:r w:rsidRPr="00380CA4">
        <w:rPr>
          <w:rFonts w:asciiTheme="majorBidi" w:hAnsiTheme="majorBidi" w:cstheme="majorBidi"/>
          <w:sz w:val="14"/>
        </w:rPr>
        <w:t xml:space="preserve"> long-awaited </w:t>
      </w:r>
      <w:r w:rsidRPr="00380CA4">
        <w:rPr>
          <w:rStyle w:val="StyleUnderline"/>
        </w:rPr>
        <w:t xml:space="preserve">overhaul of U.S. arms export policy in 2018 aimed at expanding sales to allies, </w:t>
      </w:r>
      <w:r w:rsidRPr="00380CA4">
        <w:rPr>
          <w:rFonts w:asciiTheme="majorBidi" w:hAnsiTheme="majorBidi" w:cstheme="majorBidi"/>
          <w:sz w:val="14"/>
        </w:rPr>
        <w:t>saying it would bolster the American defense industry and create jobs at home. Trump’s trade adviser Peter Navarro was one of the administration’s architects of that policy. Navarro,</w:t>
      </w:r>
      <w:r w:rsidRPr="00380CA4">
        <w:rPr>
          <w:rFonts w:asciiTheme="majorBidi" w:hAnsiTheme="majorBidi" w:cstheme="majorBidi"/>
          <w:b/>
          <w:bCs/>
          <w:sz w:val="14"/>
        </w:rPr>
        <w:t xml:space="preserve"> </w:t>
      </w:r>
      <w:r w:rsidRPr="00380CA4">
        <w:rPr>
          <w:rStyle w:val="StyleUnderline"/>
        </w:rPr>
        <w:t>wrote about the possible sale of tanks to Taiwan in a March opinion column in the New York Times ahead of a presidential trip to the Lima</w:t>
      </w:r>
      <w:r w:rsidRPr="00380CA4">
        <w:rPr>
          <w:rFonts w:asciiTheme="majorBidi" w:hAnsiTheme="majorBidi" w:cstheme="majorBidi"/>
          <w:b/>
          <w:bCs/>
          <w:sz w:val="14"/>
        </w:rPr>
        <w:t>,</w:t>
      </w:r>
      <w:r w:rsidRPr="00380CA4">
        <w:rPr>
          <w:rFonts w:asciiTheme="majorBidi" w:hAnsiTheme="majorBidi" w:cstheme="majorBidi"/>
          <w:sz w:val="14"/>
        </w:rPr>
        <w:t xml:space="preserve"> Ohio, plant where they are made. At a low point, the U.S. Army had only one tank coming from the plant a month, General Dynamics CEO Phebe Novakovic said during an April conference call with investors but said “we’ll be rolling out 30 tanks a month by the end of this year,” partly because of international orders. The Pentagon announced last week it would sell 34 ScanEagle drones, made by Boeing Co</w:t>
      </w:r>
      <w:r w:rsidRPr="00380CA4">
        <w:rPr>
          <w:rFonts w:asciiTheme="majorBidi" w:hAnsiTheme="majorBidi" w:cstheme="majorBidi"/>
          <w:b/>
          <w:bCs/>
          <w:sz w:val="14"/>
        </w:rPr>
        <w:t xml:space="preserve">, </w:t>
      </w:r>
      <w:r w:rsidRPr="00380CA4">
        <w:t xml:space="preserve">to the governments of Malaysia, Indonesia, the Philippines and Vietnam for $47 million. The drones would afford greater intelligence-gathering capabilities, potentially curbing Chinese activity in the region. </w:t>
      </w:r>
      <w:r w:rsidRPr="00380CA4">
        <w:rPr>
          <w:rStyle w:val="StyleUnderline"/>
        </w:rPr>
        <w:t>China claims almost all of the strategic South China Sea and</w:t>
      </w:r>
      <w:r w:rsidRPr="00380CA4">
        <w:rPr>
          <w:rFonts w:asciiTheme="majorBidi" w:hAnsiTheme="majorBidi" w:cstheme="majorBidi"/>
          <w:sz w:val="14"/>
        </w:rPr>
        <w:t xml:space="preserve"> frequently lambastes the United States and its allies over naval operations near Chinese-occupied islands. Brunei, Indonesia, Malaysia, the Philippines, </w:t>
      </w:r>
      <w:r w:rsidRPr="00380CA4">
        <w:rPr>
          <w:rStyle w:val="StyleUnderline"/>
          <w:rFonts w:asciiTheme="majorBidi" w:hAnsiTheme="majorBidi" w:cstheme="majorBidi"/>
        </w:rPr>
        <w:t>Taiwan and Vietnam all have competing claims</w:t>
      </w:r>
      <w:r w:rsidRPr="00380CA4">
        <w:rPr>
          <w:rFonts w:asciiTheme="majorBidi" w:hAnsiTheme="majorBidi" w:cstheme="majorBidi"/>
          <w:b/>
          <w:bCs/>
          <w:sz w:val="14"/>
        </w:rPr>
        <w:t xml:space="preserve">. </w:t>
      </w:r>
      <w:r w:rsidRPr="00380CA4">
        <w:rPr>
          <w:rFonts w:asciiTheme="majorBidi" w:hAnsiTheme="majorBidi" w:cstheme="majorBidi"/>
          <w:sz w:val="14"/>
        </w:rPr>
        <w:t xml:space="preserve">China’s Defense Minister Wei </w:t>
      </w:r>
      <w:proofErr w:type="spellStart"/>
      <w:r w:rsidRPr="00380CA4">
        <w:rPr>
          <w:rFonts w:asciiTheme="majorBidi" w:hAnsiTheme="majorBidi" w:cstheme="majorBidi"/>
          <w:sz w:val="14"/>
        </w:rPr>
        <w:t>Fenghe</w:t>
      </w:r>
      <w:proofErr w:type="spellEnd"/>
      <w:r w:rsidRPr="00380CA4">
        <w:rPr>
          <w:rFonts w:asciiTheme="majorBidi" w:hAnsiTheme="majorBidi" w:cstheme="majorBidi"/>
          <w:sz w:val="14"/>
        </w:rPr>
        <w:t xml:space="preserve"> warned the United States at the Shangri-La Dialogue in Singapore last weekend not to meddle in security disputes over Taiwan and the South China Sea. Acting U.S. Defense Secretary Patrick Shanahan told the meeting that the United States would no longer “tiptoe” around China’s behavior in Asia. Taiwan’s Foreign Ministry, responding to the Reuters report of planned the new arms sale, said Wei’s “threatening” comments and recent Chinese military drills near Taiwan showed the importance of its need to strengthen its defensive abilities. “Going forward our government will continue to deepen the close security partnership between Taiwan and the United States,” it said.</w:t>
      </w:r>
    </w:p>
    <w:p w:rsidR="00D327CA" w:rsidRPr="00380CA4" w:rsidRDefault="00D327CA" w:rsidP="00D327CA">
      <w:pPr>
        <w:pStyle w:val="Heading4"/>
      </w:pPr>
      <w:r w:rsidRPr="00380CA4">
        <w:t xml:space="preserve">There are no alt causes-we control the direction of uniqueness-Trump’s arms sales would tank relations </w:t>
      </w:r>
    </w:p>
    <w:p w:rsidR="00D327CA" w:rsidRPr="00380CA4" w:rsidRDefault="00D327CA" w:rsidP="00D327CA">
      <w:r w:rsidRPr="00380CA4">
        <w:t xml:space="preserve">Alex </w:t>
      </w:r>
      <w:proofErr w:type="spellStart"/>
      <w:r w:rsidRPr="00380CA4">
        <w:rPr>
          <w:rStyle w:val="Style13ptBold"/>
        </w:rPr>
        <w:t>Ward</w:t>
      </w:r>
      <w:r w:rsidRPr="00380CA4">
        <w:t>@Alexwardvoxalex.Ward@Vox</w:t>
      </w:r>
      <w:proofErr w:type="spellEnd"/>
      <w:r w:rsidRPr="00380CA4">
        <w:t>, 9-19-</w:t>
      </w:r>
      <w:r w:rsidRPr="00380CA4">
        <w:rPr>
          <w:rStyle w:val="Style13ptBold"/>
        </w:rPr>
        <w:t>2018</w:t>
      </w:r>
      <w:r w:rsidRPr="00380CA4">
        <w:t>, "Trump’s China strategy is the most radical in decades — and it’s failing," Vox, https://www.vox.com/world/2018/9/18/17790600/us-china-trade-war-trump-tariffs-taiwan</w:t>
      </w:r>
    </w:p>
    <w:p w:rsidR="00D327CA" w:rsidRPr="00380CA4" w:rsidRDefault="00D327CA" w:rsidP="00D327CA">
      <w:r w:rsidRPr="00380CA4">
        <w:t>On its own</w:t>
      </w:r>
      <w:r w:rsidRPr="00380CA4">
        <w:rPr>
          <w:rStyle w:val="StyleUnderline"/>
        </w:rPr>
        <w:t>, the trade war is a dramatic change in US-China relations</w:t>
      </w:r>
      <w:r w:rsidRPr="00380CA4">
        <w:t xml:space="preserve"> — but that’s not the only place where the Trump administration has flexed its muscles. Let’s start with </w:t>
      </w:r>
      <w:r w:rsidRPr="00380CA4">
        <w:rPr>
          <w:rStyle w:val="StyleUnderline"/>
        </w:rPr>
        <w:t>Taiwan</w:t>
      </w:r>
      <w:r w:rsidRPr="00380CA4">
        <w:t xml:space="preserve">. The little island of 23 million people off China’s coast </w:t>
      </w:r>
      <w:r w:rsidRPr="00380CA4">
        <w:rPr>
          <w:rStyle w:val="StyleUnderline"/>
        </w:rPr>
        <w:t>is of great importance to Beijing. China considers the island — now a self-ruled democracy — part of “One China,” demanding that the US and others accept that. The US has consistently refused to do so,</w:t>
      </w:r>
      <w:r w:rsidRPr="00380CA4">
        <w:t xml:space="preserve"> even as other countries have. In late August, for instance, El Salvador broke its ties to Taiwan and established diplomatic relations with China. The Trump administration reacted forcefully, blaming Beijing for “apparent interference” in El Salvador’s politics and suggesting the US may reevaluate its relationship with the Central American nation. </w:t>
      </w:r>
      <w:r w:rsidRPr="00380CA4">
        <w:rPr>
          <w:rStyle w:val="StyleUnderline"/>
        </w:rPr>
        <w:t xml:space="preserve">Taiwan now only has 17 countries that recognize it as an independent country. </w:t>
      </w:r>
      <w:r w:rsidRPr="00380CA4">
        <w:t xml:space="preserve">In June 2017, </w:t>
      </w:r>
      <w:r w:rsidRPr="00380CA4">
        <w:rPr>
          <w:rStyle w:val="Emphasis"/>
        </w:rPr>
        <w:t>Trump also approved a $1.4 billion arms sale to Taiwan, which included advanced missiles and torpedoes.</w:t>
      </w:r>
      <w:r w:rsidRPr="00380CA4">
        <w:t xml:space="preserve"> And in March, he signed the Taiwan Travel Act, allowing senior US officials to meet with their Taiwanese colleagues in the country, as well as having Taiwan’s officials come to the US. Taiwan’s President Tsai Ing-wen (center) is escorted by security staff before departing from Taoyuan airport on January 7, 2017.&amp;nbsp;Tsai Ing-wen left for the US on her way to Central America, a trip that was closely watched by Beijing, which was incense Taiwan’s President Tsai Ing-wen (center) is escorted by security staff before departing from Taoyuan airport on January 7, 2017. Tsai Ing-wen left for the US on her way to Central America, a trip that was closely watched by Beijing, which was incensed by her congratulatory call to Donald Trump. AFP/Getty Images </w:t>
      </w:r>
      <w:r w:rsidRPr="00380CA4">
        <w:rPr>
          <w:rStyle w:val="Emphasis"/>
        </w:rPr>
        <w:t>US support for Taiwan remains a huge sticking point between Washington and Beijing. “Compared with economic and trade issues, the Taiwan issue is a top priority for Beijing and is more politically sensitive,”</w:t>
      </w:r>
      <w:r w:rsidRPr="00380CA4">
        <w:t xml:space="preserve"> Fu-</w:t>
      </w:r>
      <w:proofErr w:type="spellStart"/>
      <w:r w:rsidRPr="00380CA4">
        <w:t>Kuo</w:t>
      </w:r>
      <w:proofErr w:type="spellEnd"/>
      <w:r w:rsidRPr="00380CA4">
        <w:t xml:space="preserve"> Liu, an expert at National </w:t>
      </w:r>
      <w:proofErr w:type="spellStart"/>
      <w:r w:rsidRPr="00380CA4">
        <w:t>Chengchi</w:t>
      </w:r>
      <w:proofErr w:type="spellEnd"/>
      <w:r w:rsidRPr="00380CA4">
        <w:t xml:space="preserve"> University in Taiwan’s capital, Taipei, told Bloomberg on March 13. </w:t>
      </w:r>
      <w:r w:rsidRPr="00380CA4">
        <w:rPr>
          <w:rStyle w:val="StyleUnderline"/>
        </w:rPr>
        <w:t xml:space="preserve">But there’s more. </w:t>
      </w:r>
      <w:r w:rsidRPr="00380CA4">
        <w:t xml:space="preserve">In May, the Trump administration told China it could not participate in the Rim of the Pacific (RIMPAC) international military exercise in Hawaii, which takes place every other year. The drill allows the 22 nations in RIMPAC to practice sailing and operating together. The Obama administration invited China to participate in the exercise twice, in 2014 and 2016, in part to incentivize China to stop behaving so aggressively in the South China Sea. But the Trump administration specifically cited Beijing’s South China Sea actions as the reason why it was disinvited. “China’s continued militarization of disputed features in the South China Sea only serve to raise tensions and destabilize the region,” Marine Lt. Col. Christopher Logan, a Pentagon spokesperson, told USNI News. “China’s behavior is inconsistent with the principles and purposes of the RIMPAC exercise.” </w:t>
      </w:r>
      <w:r w:rsidRPr="00380CA4">
        <w:rPr>
          <w:rStyle w:val="StyleUnderline"/>
        </w:rPr>
        <w:t>Beijing claims the South China Sea,</w:t>
      </w:r>
      <w:r w:rsidRPr="00380CA4">
        <w:t xml:space="preserve"> which lies on the country’s southeast coast, </w:t>
      </w:r>
      <w:r w:rsidRPr="00380CA4">
        <w:rPr>
          <w:rStyle w:val="StyleUnderline"/>
        </w:rPr>
        <w:t>belongs to China</w:t>
      </w:r>
      <w:r w:rsidRPr="00380CA4">
        <w:t xml:space="preserve">. </w:t>
      </w:r>
      <w:r w:rsidRPr="00380CA4">
        <w:rPr>
          <w:rStyle w:val="StyleUnderline"/>
        </w:rPr>
        <w:t>But other countries surround the body of water,</w:t>
      </w:r>
      <w:r w:rsidRPr="00380CA4">
        <w:t xml:space="preserve"> including Vietnam, </w:t>
      </w:r>
      <w:r w:rsidRPr="00380CA4">
        <w:rPr>
          <w:rStyle w:val="StyleUnderline"/>
        </w:rPr>
        <w:t>Taiwan</w:t>
      </w:r>
      <w:r w:rsidRPr="00380CA4">
        <w:t xml:space="preserve">, and the Philippines, each with its own competing claims. </w:t>
      </w:r>
      <w:r w:rsidRPr="00380CA4">
        <w:rPr>
          <w:rStyle w:val="StyleUnderline"/>
        </w:rPr>
        <w:t>More control of the sea allows for greater access to resources — like seafood and energy — as well as global prestige. Yet China acts like the South China Sea is an aquatic extension of its land.</w:t>
      </w:r>
      <w:r w:rsidRPr="00380CA4">
        <w:t xml:space="preserve"> It has built artificial islands, some of which contain runways for warplanes to land on, and regularly allows Chinese companies to fish in areas near other countries’ coasts.</w:t>
      </w:r>
    </w:p>
    <w:p w:rsidR="00D327CA" w:rsidRPr="00380CA4" w:rsidRDefault="00D327CA" w:rsidP="00D327CA">
      <w:pPr>
        <w:pStyle w:val="Heading3"/>
      </w:pPr>
      <w:r w:rsidRPr="00380CA4">
        <w:t xml:space="preserve">A2: No impact to relations </w:t>
      </w:r>
    </w:p>
    <w:p w:rsidR="00D327CA" w:rsidRPr="00380CA4" w:rsidRDefault="00D327CA" w:rsidP="00D327CA">
      <w:pPr>
        <w:pStyle w:val="Heading4"/>
      </w:pPr>
      <w:r w:rsidRPr="00380CA4">
        <w:t xml:space="preserve">US/China trade relation impact every sector of the economy and the US hegemony including rare earth metals. Dollar dumping, and Freedom of Navigation in the South China Sea </w:t>
      </w:r>
    </w:p>
    <w:p w:rsidR="00D327CA" w:rsidRPr="00380CA4" w:rsidRDefault="00D327CA" w:rsidP="00D327CA">
      <w:r w:rsidRPr="00380CA4">
        <w:rPr>
          <w:rStyle w:val="Style13ptBold"/>
        </w:rPr>
        <w:t>Reuters</w:t>
      </w:r>
      <w:r w:rsidRPr="00380CA4">
        <w:t xml:space="preserve"> Editorial, </w:t>
      </w:r>
      <w:r w:rsidRPr="00380CA4">
        <w:rPr>
          <w:rStyle w:val="Style13ptBold"/>
        </w:rPr>
        <w:t>6-28</w:t>
      </w:r>
      <w:r w:rsidRPr="00380CA4">
        <w:t>-2019, "Explainer: U.S.-China trade war," U.S., https://www.reuters.com/article/us-usa-china-trade-levers-explainer/explainer-us-china-trade-war-the-levers-each-country-can-pull-idUSKCN1TT2Q1</w:t>
      </w:r>
    </w:p>
    <w:p w:rsidR="00D327CA" w:rsidRPr="00380CA4" w:rsidRDefault="00D327CA" w:rsidP="00D327CA">
      <w:r w:rsidRPr="00380CA4">
        <w:t xml:space="preserve"> President Donald </w:t>
      </w:r>
      <w:r w:rsidRPr="00380CA4">
        <w:rPr>
          <w:rStyle w:val="StyleUnderline"/>
        </w:rPr>
        <w:t>Trump and</w:t>
      </w:r>
      <w:r w:rsidRPr="00380CA4">
        <w:t xml:space="preserve"> Chinese President </w:t>
      </w:r>
      <w:r w:rsidRPr="00380CA4">
        <w:rPr>
          <w:rStyle w:val="StyleUnderline"/>
        </w:rPr>
        <w:t xml:space="preserve">Xi </w:t>
      </w:r>
      <w:r w:rsidRPr="00380CA4">
        <w:t xml:space="preserve">Jinping </w:t>
      </w:r>
      <w:r w:rsidRPr="00380CA4">
        <w:rPr>
          <w:rStyle w:val="StyleUnderline"/>
        </w:rPr>
        <w:t>will seek to revive talks to end a trade war when they meet</w:t>
      </w:r>
      <w:r w:rsidRPr="00380CA4">
        <w:t xml:space="preserve"> on Saturday on the sidelines of a Group of 20 summit in Japan. The session will be the first time they have met since the last G20 summit in late November in Buenos Aires. Negotiations between the two sides on trade broke down in May. Since then, the trade war has escalated with both sides imposing higher tariffs on the other, and Trump declaring Chinese telecommunications giant Huawei Technologies [HWT.UL] a national security threat. Trump has said he could hit China with more tariffs, depending on the outcome of the meeting with Xi. Neither side has softened its position ahead of the meeting. The following are some other possible pressure points for each side: </w:t>
      </w:r>
      <w:r w:rsidRPr="00380CA4">
        <w:rPr>
          <w:rStyle w:val="StyleUnderline"/>
        </w:rPr>
        <w:t xml:space="preserve">RARE EARTH METALS Xi visited a rare earth firm in southern China in May, fueling speculation that China could cut off supplies of the metals, a key ingredient in high-technology consumer electronics and military equipment, to the United States as part of the trade war. China supplies 80% of U.S. rare earths. </w:t>
      </w:r>
      <w:r w:rsidRPr="00380CA4">
        <w:t xml:space="preserve">HIKING TARIFFS FURTHER China could impose tariffs on around $10 billion of U.S. goods that as yet carry no retaliatory tariffs. Beijing removed some tariffs on American car imports in December, and could reimpose them. China could raise tariffs from 25 percent on some U.S. goods such as soybeans. China was the top buyer of U.S. soybeans until the trade war, which came close to halting the flow altogether. If it raises tariffs again, Chinese soy importers will seek more supplies from Brazil and elsewhere, as they did in 2018, which would hurt U.S. farmers. These are targeted tariffs, aimed at the U.S. farming community that helped Trump win the presidency in 2016. High-tech items, such as semiconductor manufacturing equipment and chips, would be unlikely to feature on a list for higher tariffs because China cannot easily find alternatives. China has so far spared Boeing Co (BA.N) passenger jets, its single most valuable U.S. import, from tariffs. Chinese carriers are expanding rapidly to meet rising demand, so tariffs on Boeing could slow development of the domestic travel industry. China could buy more aircraft from France’s Airbus (AIR.PA) instead of Boeing, which would make it more reliant on Europe for a few years until it completes development of homegrown commercial aircraft, the COMAC C919. DUMPING TREASURIES </w:t>
      </w:r>
      <w:r w:rsidRPr="00380CA4">
        <w:rPr>
          <w:rStyle w:val="StyleUnderline"/>
        </w:rPr>
        <w:t xml:space="preserve">China is the biggest holder of U.S. government debt, with about $1.12 trillion in U.S. Treasuries. Beijing buys Treasuries as a safe haven for foreign exchange reserves. The editor in chief of China’s influential Global Times tweeted in May that “many Chinese scholars are discussing the possibility of dumping U.S. Treasuries and how to do it specifically.” A sell-off would hurt U.S. markets, driving up interest rates and pushing up borrowing costs. The U.S. Federal Reserve could lower its benchmark interest rate or buy debt to counter the move. China sold the most long-dated U.S. Treasuries in almost 2-1/2 years in March. But most China experts say Beijing is unlikely to undertake a big sell-off because that would lower the value of China’s foreign exchange reserves. China would be hard-pressed to find a safe alternative investment with a good yield. </w:t>
      </w:r>
      <w:r w:rsidRPr="00380CA4">
        <w:t xml:space="preserve">DEVALUATION Some analysts have floated the idea of a one-off devaluation of the Chinese currency to make the country’s exports more competitive despite U.S. tariffs. But that would spook foreign and domestic investors and give the United States ammunition to sanction the country for currency manipulation. “That is not retaliation. That is escalation of the trade war,” said Gary </w:t>
      </w:r>
      <w:proofErr w:type="spellStart"/>
      <w:r w:rsidRPr="00380CA4">
        <w:t>Hufbauer</w:t>
      </w:r>
      <w:proofErr w:type="spellEnd"/>
      <w:r w:rsidRPr="00380CA4">
        <w:t xml:space="preserve">, a senior fellow and trade expert at the Peterson Institute for International Economics. The Chinese currency has weakened over 3 percent since July 2018, when U.S. authorities began collecting the first China-specific tariffs. That has absorbed some of the impact of tariffs on Chinese exporters. HARASSING U.S. COMPANIES OR SLOWING VISA APPROVALS China’s Commerce Ministry has said it would draft a list of foreign companies, organizations and individuals that it deems “unreliable” for harming Chinese companies. The list would apply to companies that flout market rules and the spirit of contracts, block supplies to Chinese companies for noncommercial reasons or otherwise harm the interests of Chinese companies. China could target high-profile U.S. companies such as Apple Inc (AAPL.O), although that could backfire as millions of Chinese people depend on the tech firm for their jobs. Goldman Sachs has estimated that banning Apple products could slash profits of the iPhone maker by almost a third. Apple and other U.S. firms are also vulnerable to consumer boycotts in China. There is precedent for this: South Korean companies faced boycotts when deployment of a U.S. antimissile system angered China’s government. Beijing could make life difficult for American banks, restaurant chains such as Starbucks Corp (SBUX.O), courier companies such as FedEx Corp (FDX.N) and commodity suppliers by opening tax inquiries, withholding licenses and other similar bureaucratic moves. Big U.S. businesses, however, have been among those pushing for a more moderate stance in Washington, so it would not help Beijing’s case to alienate them. Many American brands in China have joint ventures with Chinese partners, and these would also be hurt by government pressure. Both sides have already slowed visa approvals for academics; authorities could do the same for executives and government officials. DIPLOMATIC RECALCITRANCE AND MILITARY POSTURING </w:t>
      </w:r>
      <w:r w:rsidRPr="00380CA4">
        <w:rPr>
          <w:rStyle w:val="StyleUnderline"/>
        </w:rPr>
        <w:t>Beijing could reduce cooperation with the United States on thorny international issues, such as North Korea and Iran. It could also step up military gestures in the South China Sea and around Taiwan, an unofficial U.S. ally</w:t>
      </w:r>
      <w:r w:rsidRPr="00380CA4">
        <w:t xml:space="preserve">. HIGHER TARIFFS The United States could increase tariffs on Chinese imports. Authority for that rests with Trump, who has described himself as “Tariff Man.” Trump’s administration is preparing tariffs on a remaining $300 billion in Chinese imports that have so far been spared. A public comment period ends on July 2, meaning Trump could impose tariffs on the goods, which include some $167 billion worth of consumer technology products, days after his meeting with Xi. Beyond that, one option would be to raise levies further on $50 billion worth of Chinese technology goods, including machinery, semiconductors, autos, aircraft parts and intermediate electronic components on which tariffs were imposed last July and August. The products, taxed at a 25% rate, were selected to avoid hitting U.S. consumers and to hamper China’s technology development. SANCTIONS AGAINST SPECIFIC COMPANIES The United States could sanction additional Chinese companies flagged for a host of issues, from alleged intellectual property theft to sanctions violations or human rights concerns. One option would be placing more companies on a blacklist that bars U.S. suppliers from selling to them without special approval, as the Trump administration did with Huawei Technologies in May. It followed suit this month by adding several Chinese companies and a government-owned institute to the list over concerns about military applications of the supercomputers they are developing. Washington is already considering sanctions for Chinese video surveillance firm Hikvision and equipment maker Zhejiang </w:t>
      </w:r>
      <w:proofErr w:type="spellStart"/>
      <w:r w:rsidRPr="00380CA4">
        <w:t>Dahua</w:t>
      </w:r>
      <w:proofErr w:type="spellEnd"/>
      <w:r w:rsidRPr="00380CA4">
        <w:t xml:space="preserve"> Technology (002236.SZ). They are involved in surveillance at Chinese detention centers for ethnic Uighurs and other Muslims. The downside would be hurting U.S. companies that do business with the targeted firm. Administration officials could further increase pressure on foreign governments to exclude Huawei from their 5G wireless networks. JUSTICE DEPARTMENT CRACKDOWN The Justice Department is likely to continue to crack down on Chinese spies and hackers for stealing technology and trade secrets from American corporations, as part of its China initiative to counter Chinese economic and security threats. FOREIGN POLICY AND DEFENSE LEVERS? </w:t>
      </w:r>
      <w:r w:rsidRPr="00380CA4">
        <w:rPr>
          <w:rStyle w:val="StyleUnderline"/>
        </w:rPr>
        <w:t>Tension has already risen as the United States undertakes freedom of navigation operations through the Taiwan Strait and South China Sea. China has been increasingly assertive about its sovereignty over Taiwan, which it considers Chinese territory to be brought under Beijing’s control by force if needed. U.S. warships have sailed through the Taiwan Strait at least once a month since the start of this year.</w:t>
      </w:r>
      <w:r w:rsidRPr="00380CA4">
        <w:t xml:space="preserve"> The United States restarted such missions on a regular basis last July.</w:t>
      </w:r>
    </w:p>
    <w:p w:rsidR="00D327CA" w:rsidRPr="00380CA4" w:rsidRDefault="00D327CA" w:rsidP="00D327CA"/>
    <w:p w:rsidR="00D327CA" w:rsidRPr="00380CA4" w:rsidRDefault="00D327CA" w:rsidP="00D327CA">
      <w:pPr>
        <w:pStyle w:val="Heading4"/>
      </w:pPr>
      <w:r w:rsidRPr="00380CA4">
        <w:t xml:space="preserve">US </w:t>
      </w:r>
      <w:proofErr w:type="spellStart"/>
      <w:r w:rsidRPr="00380CA4">
        <w:t>sino</w:t>
      </w:r>
      <w:proofErr w:type="spellEnd"/>
      <w:r w:rsidRPr="00380CA4">
        <w:t xml:space="preserve">/ relations solve </w:t>
      </w:r>
    </w:p>
    <w:p w:rsidR="00D327CA" w:rsidRPr="00380CA4" w:rsidRDefault="00D327CA" w:rsidP="00D327CA">
      <w:r w:rsidRPr="00380CA4">
        <w:t xml:space="preserve">Paul D. </w:t>
      </w:r>
      <w:r w:rsidRPr="00380CA4">
        <w:rPr>
          <w:rStyle w:val="Style13ptBold"/>
        </w:rPr>
        <w:t>Gewirtz</w:t>
      </w:r>
      <w:r w:rsidRPr="00380CA4">
        <w:t>, 6-26-</w:t>
      </w:r>
      <w:r w:rsidRPr="00380CA4">
        <w:rPr>
          <w:rStyle w:val="Style13ptBold"/>
        </w:rPr>
        <w:t>2019</w:t>
      </w:r>
      <w:r w:rsidRPr="00380CA4">
        <w:t>, "Can the US-China crisis be stabilized?," Brookings, https://www.brookings.edu/blog/order-from-chaos/2019/06/26/can-the-u-s-china-crisis-be-stabilized//Paul Gewirtz, Nonresident Senior Fellow, Foreign Policy, John L. Thornton China Center, The Brookings Institution and Director - Yale’s Paul Tsai China Center Potter Stewart Professor of Constitutional Law - Yale Law School Nonresident Senior Fellow - Brookings Institution</w:t>
      </w:r>
    </w:p>
    <w:p w:rsidR="00D327CA" w:rsidRPr="00380CA4" w:rsidRDefault="00D327CA" w:rsidP="00D327CA">
      <w:r w:rsidRPr="00380CA4">
        <w:t xml:space="preserve">Unfortunately that’s unlikely because </w:t>
      </w:r>
      <w:r w:rsidRPr="00380CA4">
        <w:rPr>
          <w:rStyle w:val="StyleUnderline"/>
        </w:rPr>
        <w:t>the crisis in U.S.-China relations now exists in virtually every part of the relationship. Even more troubling and dangerous, there is a growing sense in each country’s government that the other is a pervasive adversary</w:t>
      </w:r>
      <w:r w:rsidRPr="00380CA4">
        <w:t xml:space="preserve">. Here are just a few areas of conflict: Trade war: The current trade war is having large negative consequences in both countries—with huge tariffs in place, more tariffs promised, and collapsed negotiations that have become so publicly politicized in both countries that a deal will be very difficult to achieve. Tech rivalry: The U.S. and China have escalated their tech rivalry, each believing that hi-tech will determine who dominates the future global economy and military power. The Chinese leadership believes that U.S. actions like placing Huawei on the “Entity List” (banning it from buying components from U.S. companies without U.S. government approval) reveals a U.S. goal to gravely wound China’s economy. Many in the U.S. government favor “decoupling” our two economies to protect us, in spite of radical effects this would have. Taiwan escalations: </w:t>
      </w:r>
      <w:r w:rsidRPr="00380CA4">
        <w:rPr>
          <w:rStyle w:val="StyleUnderline"/>
        </w:rPr>
        <w:t>Taiwan, the single most sensitive and militarily dangerous issue in the U.S.-China relationship for more than 50 years, is newly fraught on both sides. In a striking departure from the “One China” principle, a Department of Defense report recently referred to Taiwan in a category of “countries.” Senior Chinese officials, meanwhile, have spoken in seemingly stronger tones about “reuniting” the mainland and Taiwan, “reserving the option of taking all necessary measures.”</w:t>
      </w:r>
      <w:r w:rsidRPr="00380CA4">
        <w:t xml:space="preserve"> Asia-Pacific militarization: China’s growing military power—and its occupation, reclamation and militarization of various South China Sea land features (in violation of international law as determined by a UN arbitration tribunal)—have produced intensified U.S. patrols and freedom of navigation operations, creating real risks of military conflict, with weakened crisis management procedures making escalations from accidents and individual incidents much more likely. Ideological clashes: Open ideological shouting matches have increased. On the U.S. side, Acting Secretary of Defense Shanahan recently described the U.S.-China relationship as a “geopolitical rivalry between free and repressive world order visions,” and a senior State Department official recently called it a “clash of civilizations.” China’s authoritarian leaders have not only more bluntly criticized the inequalities and disarray of U.S. democracy and U.S. “bullying,” but domestically have more firmly imposed CCP political control, slowed down liberalizing economic reforms, and more </w:t>
      </w:r>
      <w:proofErr w:type="spellStart"/>
      <w:r w:rsidRPr="00380CA4">
        <w:t>branzenly</w:t>
      </w:r>
      <w:proofErr w:type="spellEnd"/>
      <w:r w:rsidRPr="00380CA4">
        <w:t xml:space="preserve"> committed human rights abuses, most disturbingly with the massive detentions in Xinjiang to “re-educate” the Uighur population. Visa wars: Each country is undermining the stabilizing power of people-to-people exchanges by denying visas to people from the other country. One rationale on the U.S. side was stated by FBI Director Christopher Wray, who calls China’s espionage and influence activity a “whole of society” effort, making every potential Chinese visitor a person of suspicion. China’s intimidation of foreigners, including its shocking ongoing detention of several Canadian travelers, is on the increase. International system conflict: </w:t>
      </w:r>
      <w:r w:rsidRPr="00380CA4">
        <w:rPr>
          <w:rStyle w:val="StyleUnderline"/>
        </w:rPr>
        <w:t xml:space="preserve">In different ways, both China under Xi and the U.S. under Trump are challenging the international system that has generally provided remarkable global stability over the last 70 years, and challenging each other’s role in the system. The system is rapidly weakening, with no significant efforts underway to adjust and strengthen it. </w:t>
      </w:r>
      <w:r w:rsidRPr="00380CA4">
        <w:t xml:space="preserve">These are just some specific examples. The deeper problem is a more fundamental change in each government’s perception of the other. U.S. government officials are now openly calling China an adversary, seeking to undermine and displace U.S. power and global leadership. China’s leaders have publicly used more moderate language but clearly have concluded that, at least under the Trump administration, the U.S. is China’s enemy and is seeking to weaken China and to bring about regime change of Chinese Communist Party rule. Perceptions are becoming a self-fulfilling prophecy, as each country is taking actions that reflect its perceptions of the other’s hostile intentions, and these reactions themselves reinforce the other country’s sense of enmity. Fundamental attitudinal shifts will get even worse if the relationship is not stabilized. Global dynamics will change. China will continue moving closer to Russia —an inherently unstable but dangerous coalition, especially as our ties with our own allies are weakening. Other countries caught up in this escalating rivalry but not wanting to take sides can easily stumble. </w:t>
      </w:r>
      <w:r w:rsidRPr="00380CA4">
        <w:rPr>
          <w:rStyle w:val="StyleUnderline"/>
        </w:rPr>
        <w:t xml:space="preserve">This terrible downward spiral must be stopped. But can it be? </w:t>
      </w:r>
      <w:r w:rsidRPr="00380CA4">
        <w:t xml:space="preserve">Of course it can. Government policies and actions are made by human beings. Structural forces affect history, but human agency—not “destiny”—determines history’s outcomes. Whether human beings with power will in fact make appropriate choices or blunder disastrously is a separate question. Despite the rhetoric of systemic forces and historical trends common on both sides, we must focus on the fact that human beings in the United States and China will shape the future of the U.S.-China relationship, and neither country is synonymous with its leader or even with its government. There is debate and fluidity in both countries about the relationship. </w:t>
      </w:r>
    </w:p>
    <w:p w:rsidR="00D327CA" w:rsidRPr="00380CA4" w:rsidRDefault="00D327CA" w:rsidP="00D327CA">
      <w:pPr>
        <w:pStyle w:val="Heading3"/>
      </w:pPr>
      <w:r w:rsidRPr="00380CA4">
        <w:t xml:space="preserve">2ac solvency-incrementalism </w:t>
      </w:r>
    </w:p>
    <w:p w:rsidR="00D327CA" w:rsidRPr="00380CA4" w:rsidRDefault="00D327CA" w:rsidP="00D327CA">
      <w:pPr>
        <w:rPr>
          <w:rFonts w:eastAsia="Calibri"/>
          <w:b/>
          <w:bCs/>
          <w:color w:val="000000" w:themeColor="text1"/>
          <w:sz w:val="24"/>
          <w:szCs w:val="24"/>
        </w:rPr>
      </w:pPr>
      <w:r w:rsidRPr="00380CA4">
        <w:rPr>
          <w:rFonts w:eastAsia="Calibri"/>
          <w:b/>
          <w:bCs/>
          <w:color w:val="000000" w:themeColor="text1"/>
          <w:sz w:val="24"/>
          <w:szCs w:val="24"/>
        </w:rPr>
        <w:t xml:space="preserve">Arms sales now-bound by TRA </w:t>
      </w:r>
    </w:p>
    <w:p w:rsidR="00D327CA" w:rsidRPr="00380CA4" w:rsidRDefault="00D327CA" w:rsidP="00D327CA">
      <w:pPr>
        <w:rPr>
          <w:rFonts w:eastAsia="Calibri"/>
          <w:color w:val="000000" w:themeColor="text1"/>
          <w:szCs w:val="16"/>
        </w:rPr>
      </w:pPr>
      <w:r w:rsidRPr="00380CA4">
        <w:rPr>
          <w:rFonts w:eastAsia="Calibri"/>
          <w:b/>
          <w:bCs/>
          <w:color w:val="000000" w:themeColor="text1"/>
          <w:sz w:val="24"/>
          <w:szCs w:val="24"/>
        </w:rPr>
        <w:t>Gertz 14</w:t>
      </w:r>
      <w:r w:rsidRPr="00380CA4">
        <w:rPr>
          <w:rFonts w:eastAsia="Calibri"/>
          <w:color w:val="000000" w:themeColor="text1"/>
          <w:szCs w:val="16"/>
        </w:rPr>
        <w:t xml:space="preserve">Gertz, B. (2019). </w:t>
      </w:r>
      <w:r w:rsidRPr="00380CA4">
        <w:rPr>
          <w:rFonts w:eastAsia="Calibri"/>
          <w:i/>
          <w:iCs/>
          <w:color w:val="000000" w:themeColor="text1"/>
          <w:szCs w:val="16"/>
        </w:rPr>
        <w:t>‘No one has the guts to sell submarines to Taiwan’ as China pressures Pentagon</w:t>
      </w:r>
      <w:r w:rsidRPr="00380CA4">
        <w:rPr>
          <w:rFonts w:eastAsia="Calibri"/>
          <w:color w:val="000000" w:themeColor="text1"/>
          <w:szCs w:val="16"/>
        </w:rPr>
        <w:t>. [online] The Washington Times. Available at: https://www.washingtontimes.com/news/2014/oct/29/inside-the-ring-taiwan-submarine-plan-sinks-as-pen/ [Accessed 30 Jun. 2019].</w:t>
      </w:r>
    </w:p>
    <w:p w:rsidR="00D327CA" w:rsidRPr="00380CA4" w:rsidRDefault="00D327CA" w:rsidP="00D327CA">
      <w:pPr>
        <w:rPr>
          <w:rFonts w:eastAsia="Calibri"/>
          <w:color w:val="000000" w:themeColor="text1"/>
          <w:szCs w:val="16"/>
        </w:rPr>
      </w:pPr>
      <w:r w:rsidRPr="00380CA4">
        <w:rPr>
          <w:rFonts w:eastAsia="Calibri"/>
          <w:color w:val="000000" w:themeColor="text1"/>
          <w:szCs w:val="16"/>
        </w:rPr>
        <w:t xml:space="preserve">The Obama administration is backing away from a 2001 commitment to help Taiwan acquire submarines to defend the island from Chinese attack. The Pentagon, in particular, is said to oppose the 13-year-old plan to help Taipei buy or build eight diesel electric subs over concerns of disrupting its high-priority military exchange program with China. </w:t>
      </w:r>
      <w:r w:rsidRPr="00380CA4">
        <w:rPr>
          <w:rFonts w:eastAsia="Calibri"/>
          <w:b/>
          <w:bCs/>
          <w:color w:val="000000" w:themeColor="text1"/>
          <w:u w:val="single"/>
        </w:rPr>
        <w:t>The Chinese</w:t>
      </w:r>
      <w:r w:rsidRPr="00380CA4">
        <w:rPr>
          <w:rFonts w:eastAsia="Calibri"/>
          <w:b/>
          <w:bCs/>
          <w:color w:val="000000" w:themeColor="text1"/>
        </w:rPr>
        <w:t xml:space="preserve"> </w:t>
      </w:r>
      <w:r w:rsidRPr="00380CA4">
        <w:rPr>
          <w:rFonts w:eastAsia="Calibri"/>
          <w:color w:val="000000" w:themeColor="text1"/>
          <w:sz w:val="18"/>
          <w:szCs w:val="18"/>
        </w:rPr>
        <w:t xml:space="preserve">military </w:t>
      </w:r>
      <w:r w:rsidRPr="00380CA4">
        <w:rPr>
          <w:rFonts w:eastAsia="Calibri"/>
          <w:b/>
          <w:bCs/>
          <w:color w:val="000000" w:themeColor="text1"/>
          <w:u w:val="single"/>
        </w:rPr>
        <w:t>cut ties to the Pentagon several times</w:t>
      </w:r>
      <w:r w:rsidRPr="00380CA4">
        <w:rPr>
          <w:rFonts w:eastAsia="Calibri"/>
          <w:b/>
          <w:bCs/>
          <w:color w:val="000000" w:themeColor="text1"/>
          <w:szCs w:val="16"/>
        </w:rPr>
        <w:t xml:space="preserve"> </w:t>
      </w:r>
      <w:r w:rsidRPr="00380CA4">
        <w:rPr>
          <w:rFonts w:eastAsia="Calibri"/>
          <w:color w:val="000000" w:themeColor="text1"/>
          <w:szCs w:val="16"/>
        </w:rPr>
        <w:t>in recent years</w:t>
      </w:r>
      <w:r w:rsidRPr="00380CA4">
        <w:rPr>
          <w:rFonts w:eastAsia="Calibri"/>
          <w:b/>
          <w:bCs/>
          <w:color w:val="000000" w:themeColor="text1"/>
        </w:rPr>
        <w:t xml:space="preserve"> </w:t>
      </w:r>
      <w:r w:rsidRPr="00380CA4">
        <w:rPr>
          <w:rFonts w:eastAsia="Calibri"/>
          <w:b/>
          <w:bCs/>
          <w:color w:val="000000" w:themeColor="text1"/>
          <w:u w:val="single"/>
        </w:rPr>
        <w:t>to protest U.S. arms sales to Taiwan, and agreed to resume exchanges only if the administration adopted China’s concept of “new-type” relations that,</w:t>
      </w:r>
      <w:r w:rsidRPr="00380CA4">
        <w:rPr>
          <w:rFonts w:eastAsia="Calibri"/>
          <w:color w:val="000000" w:themeColor="text1"/>
        </w:rPr>
        <w:t xml:space="preserve"> </w:t>
      </w:r>
      <w:r w:rsidRPr="00380CA4">
        <w:rPr>
          <w:rFonts w:eastAsia="Calibri"/>
          <w:color w:val="000000" w:themeColor="text1"/>
          <w:szCs w:val="16"/>
        </w:rPr>
        <w:t>for Beijing,</w:t>
      </w:r>
      <w:r w:rsidRPr="00380CA4">
        <w:rPr>
          <w:rFonts w:eastAsia="Calibri"/>
          <w:b/>
          <w:bCs/>
          <w:color w:val="000000" w:themeColor="text1"/>
        </w:rPr>
        <w:t xml:space="preserve"> </w:t>
      </w:r>
      <w:r w:rsidRPr="00380CA4">
        <w:rPr>
          <w:rFonts w:eastAsia="Calibri"/>
          <w:b/>
          <w:bCs/>
          <w:color w:val="000000" w:themeColor="text1"/>
          <w:u w:val="single"/>
        </w:rPr>
        <w:t>includes gradually ending arms sales to Taiwan</w:t>
      </w:r>
      <w:r w:rsidRPr="00380CA4">
        <w:rPr>
          <w:rStyle w:val="StyleUnderline"/>
        </w:rPr>
        <w:t xml:space="preserve">. The administration, however, is bound by the 1979 Taiwan Relations Act to provide defensive arms to Taiwan to prevent a Chinese takeover. </w:t>
      </w:r>
      <w:r w:rsidRPr="00380CA4">
        <w:rPr>
          <w:rFonts w:eastAsia="Calibri"/>
          <w:color w:val="000000" w:themeColor="text1"/>
          <w:szCs w:val="16"/>
        </w:rPr>
        <w:t>The U.S. military has been pressing Taiwan in recent months to do more to increase its defenses in the face of a large-scale buildup of warships, submarines, missiles and amphibious forces by China’s People’s Liberation Army.</w:t>
      </w:r>
    </w:p>
    <w:p w:rsidR="00851D94" w:rsidRPr="00380CA4" w:rsidRDefault="00851D94" w:rsidP="00D327CA">
      <w:pPr>
        <w:rPr>
          <w:rFonts w:eastAsia="Calibri"/>
          <w:color w:val="000000" w:themeColor="text1"/>
          <w:szCs w:val="16"/>
        </w:rPr>
      </w:pPr>
    </w:p>
    <w:p w:rsidR="00851D94" w:rsidRPr="00380CA4" w:rsidRDefault="00851D94" w:rsidP="00851D94">
      <w:pPr>
        <w:pStyle w:val="Heading4"/>
      </w:pPr>
      <w:r w:rsidRPr="00380CA4">
        <w:t xml:space="preserve">china hostile towards </w:t>
      </w:r>
      <w:proofErr w:type="spellStart"/>
      <w:r w:rsidRPr="00380CA4">
        <w:t>taiwan</w:t>
      </w:r>
      <w:proofErr w:type="spellEnd"/>
      <w:r w:rsidRPr="00380CA4">
        <w:t>, empirics prove</w:t>
      </w:r>
    </w:p>
    <w:p w:rsidR="00851D94" w:rsidRPr="00380CA4" w:rsidRDefault="00851D94" w:rsidP="00851D94">
      <w:pPr>
        <w:rPr>
          <w:rStyle w:val="Style13ptBold"/>
          <w:szCs w:val="26"/>
        </w:rPr>
      </w:pPr>
      <w:r w:rsidRPr="00380CA4">
        <w:rPr>
          <w:rStyle w:val="Style13ptBold"/>
          <w:szCs w:val="26"/>
        </w:rPr>
        <w:t>Chen, Kastner, Reed 17</w:t>
      </w:r>
    </w:p>
    <w:p w:rsidR="00851D94" w:rsidRPr="00380CA4" w:rsidRDefault="00851D94" w:rsidP="00851D94">
      <w:pPr>
        <w:rPr>
          <w:rStyle w:val="Style13ptBold"/>
          <w:b w:val="0"/>
          <w:bCs w:val="0"/>
          <w:sz w:val="22"/>
        </w:rPr>
      </w:pPr>
      <w:r w:rsidRPr="00380CA4">
        <w:rPr>
          <w:rStyle w:val="Style13ptBold"/>
          <w:b w:val="0"/>
          <w:bCs w:val="0"/>
          <w:sz w:val="22"/>
        </w:rPr>
        <w:t>(Ping-</w:t>
      </w:r>
      <w:proofErr w:type="spellStart"/>
      <w:r w:rsidRPr="00380CA4">
        <w:rPr>
          <w:rStyle w:val="Style13ptBold"/>
          <w:b w:val="0"/>
          <w:bCs w:val="0"/>
          <w:sz w:val="22"/>
        </w:rPr>
        <w:t>Keui</w:t>
      </w:r>
      <w:proofErr w:type="spellEnd"/>
      <w:r w:rsidRPr="00380CA4">
        <w:rPr>
          <w:rStyle w:val="Style13ptBold"/>
          <w:b w:val="0"/>
          <w:bCs w:val="0"/>
          <w:sz w:val="22"/>
        </w:rPr>
        <w:t xml:space="preserve"> Chen – </w:t>
      </w:r>
      <w:proofErr w:type="spellStart"/>
      <w:r w:rsidRPr="00380CA4">
        <w:rPr>
          <w:rStyle w:val="Style13ptBold"/>
          <w:b w:val="0"/>
          <w:bCs w:val="0"/>
          <w:sz w:val="22"/>
        </w:rPr>
        <w:t>Phd</w:t>
      </w:r>
      <w:proofErr w:type="spellEnd"/>
      <w:r w:rsidRPr="00380CA4">
        <w:rPr>
          <w:rStyle w:val="Style13ptBold"/>
          <w:b w:val="0"/>
          <w:bCs w:val="0"/>
          <w:sz w:val="22"/>
        </w:rPr>
        <w:t xml:space="preserve"> in government and politics, researcher into interstate conflict, alliance conflicts, East Asia affairs, and Cross-Straight affairs. Scott L. Kastner – a politics in professor at the University of Maryland, author of several China related publications. William L. Reed – professor at the University of Maryland, 2017, “A Farewell to Arms? US Security Relations with Taiwan and the Prospects for Stability in the Taiwan </w:t>
      </w:r>
      <w:proofErr w:type="spellStart"/>
      <w:r w:rsidRPr="00380CA4">
        <w:rPr>
          <w:rStyle w:val="Style13ptBold"/>
          <w:b w:val="0"/>
          <w:bCs w:val="0"/>
          <w:sz w:val="22"/>
        </w:rPr>
        <w:t>Straight</w:t>
      </w:r>
      <w:proofErr w:type="spellEnd"/>
      <w:r w:rsidRPr="00380CA4">
        <w:rPr>
          <w:rStyle w:val="Style13ptBold"/>
          <w:b w:val="0"/>
          <w:bCs w:val="0"/>
          <w:sz w:val="22"/>
        </w:rPr>
        <w:t xml:space="preserve">,” </w:t>
      </w:r>
      <w:proofErr w:type="spellStart"/>
      <w:r w:rsidRPr="00380CA4">
        <w:rPr>
          <w:rStyle w:val="Style13ptBold"/>
          <w:b w:val="0"/>
          <w:bCs w:val="0"/>
          <w:i/>
          <w:iCs/>
          <w:sz w:val="22"/>
        </w:rPr>
        <w:t>Jstor</w:t>
      </w:r>
      <w:proofErr w:type="spellEnd"/>
      <w:r w:rsidRPr="00380CA4">
        <w:rPr>
          <w:rStyle w:val="Style13ptBold"/>
          <w:b w:val="0"/>
          <w:bCs w:val="0"/>
          <w:i/>
          <w:iCs/>
          <w:sz w:val="22"/>
        </w:rPr>
        <w:t>.</w:t>
      </w:r>
      <w:r w:rsidRPr="00380CA4">
        <w:rPr>
          <w:rStyle w:val="Style13ptBold"/>
          <w:b w:val="0"/>
          <w:bCs w:val="0"/>
          <w:sz w:val="22"/>
        </w:rPr>
        <w:t xml:space="preserve"> </w:t>
      </w:r>
      <w:hyperlink r:id="rId29" w:history="1">
        <w:r w:rsidRPr="00380CA4">
          <w:rPr>
            <w:rStyle w:val="Hyperlink"/>
          </w:rPr>
          <w:t>https://www.jstor.org/stable/10.1525/j.ctt1w 76wpm.15</w:t>
        </w:r>
      </w:hyperlink>
      <w:r w:rsidRPr="00380CA4">
        <w:rPr>
          <w:rStyle w:val="Style13ptBold"/>
          <w:b w:val="0"/>
          <w:bCs w:val="0"/>
          <w:sz w:val="22"/>
        </w:rPr>
        <w:t>) SD</w:t>
      </w:r>
    </w:p>
    <w:p w:rsidR="00851D94" w:rsidRPr="00380CA4" w:rsidRDefault="00851D94" w:rsidP="00851D94">
      <w:pPr>
        <w:rPr>
          <w:rStyle w:val="Style13ptBold"/>
          <w:b w:val="0"/>
          <w:bCs w:val="0"/>
          <w:sz w:val="22"/>
          <w:u w:val="single"/>
        </w:rPr>
      </w:pPr>
      <w:r w:rsidRPr="00380CA4">
        <w:rPr>
          <w:rStyle w:val="Style13ptBold"/>
          <w:b w:val="0"/>
          <w:bCs w:val="0"/>
          <w:sz w:val="16"/>
        </w:rPr>
        <w:t xml:space="preserve">The key dispute between the PRC and Taiwan concerns Taiwan’s sovereign status. </w:t>
      </w:r>
      <w:r w:rsidRPr="00380CA4">
        <w:rPr>
          <w:rStyle w:val="Style13ptBold"/>
          <w:b w:val="0"/>
          <w:bCs w:val="0"/>
          <w:sz w:val="22"/>
          <w:u w:val="single"/>
        </w:rPr>
        <w:t>The PRC claims sovereignty over Taiwan</w:t>
      </w:r>
      <w:r w:rsidRPr="00380CA4">
        <w:rPr>
          <w:rStyle w:val="Style13ptBold"/>
          <w:b w:val="0"/>
          <w:bCs w:val="0"/>
          <w:sz w:val="16"/>
        </w:rPr>
        <w:t xml:space="preserve"> and rejects the notion that the Republic of China (ROC) government on Taiwan represents an independent, sovereign state. For Beijing formal unification with the island remains an important national objective. Thus </w:t>
      </w:r>
      <w:r w:rsidRPr="00380CA4">
        <w:rPr>
          <w:rStyle w:val="Style13ptBold"/>
          <w:b w:val="0"/>
          <w:bCs w:val="0"/>
          <w:sz w:val="22"/>
          <w:u w:val="single"/>
        </w:rPr>
        <w:t>any effort on Taiwan that tries to weaken the political and historical link between Taiwan and mainland China provokes opposition in Beijing</w:t>
      </w:r>
      <w:r w:rsidRPr="00380CA4">
        <w:rPr>
          <w:rStyle w:val="Style13ptBold"/>
          <w:b w:val="0"/>
          <w:bCs w:val="0"/>
          <w:sz w:val="16"/>
        </w:rPr>
        <w:t xml:space="preserve">; </w:t>
      </w:r>
      <w:r w:rsidRPr="00380CA4">
        <w:rPr>
          <w:rStyle w:val="Style13ptBold"/>
          <w:b w:val="0"/>
          <w:bCs w:val="0"/>
          <w:sz w:val="22"/>
          <w:u w:val="single"/>
        </w:rPr>
        <w:t>the PRC</w:t>
      </w:r>
      <w:r w:rsidRPr="00380CA4">
        <w:rPr>
          <w:rStyle w:val="Style13ptBold"/>
          <w:b w:val="0"/>
          <w:bCs w:val="0"/>
          <w:sz w:val="16"/>
        </w:rPr>
        <w:t xml:space="preserve"> refuses to renounce the use of force against Taiwan and </w:t>
      </w:r>
      <w:r w:rsidRPr="00380CA4">
        <w:rPr>
          <w:rStyle w:val="Style13ptBold"/>
          <w:b w:val="0"/>
          <w:bCs w:val="0"/>
          <w:sz w:val="22"/>
          <w:u w:val="single"/>
        </w:rPr>
        <w:t>has vowed to fight a war to prevent Taiwan’s formal separation from China</w:t>
      </w:r>
      <w:r w:rsidRPr="00380CA4">
        <w:rPr>
          <w:rStyle w:val="Style13ptBold"/>
          <w:b w:val="0"/>
          <w:bCs w:val="0"/>
          <w:sz w:val="16"/>
        </w:rPr>
        <w:t xml:space="preserve">. Taiwan’s position on the sovereignty issue, meanwhile, has evolved considerably over time. For several decades following the Nationalist retreat to Taiwan, the ROC government continued to view itself as the legitimate government of all of China; the PRC, in turn, was a “bandit” regime that lacked legitimacy. As Taiwan democratized in the 1980s and 1990s, however, its government began to distance itself from the notion that both sides of the Taiwan Strait were parts of “one China.” Under President Lee Teng-hui’s “pragmatic diplomacy,” Taiwan sought greater participation in international society as a political entity separated from PRC. Lee floated concepts such as “one China, two political entities,” and in 1999 described the cross-Strait relationship as “state-to-state, or at least special state-to-state relations.” President Chen Shui-bian (2000–2008) later took numerous symbolic steps to highlight Taiwan’s separateness from China. Chen often described Taiwan as an “independent, sovereign country,” and during his presidency he advocated a new constitution more “suitable” to the needs of Taiwan than the ROC constitution (which predated the Nationalist retreat to the island). Cross-Strait relations were often tense during the Lee and Chen presidencies, and </w:t>
      </w:r>
      <w:r w:rsidRPr="00380CA4">
        <w:rPr>
          <w:rStyle w:val="Style13ptBold"/>
          <w:b w:val="0"/>
          <w:bCs w:val="0"/>
          <w:sz w:val="22"/>
          <w:u w:val="single"/>
        </w:rPr>
        <w:t>Beijing frequently warned that it was willing to use force to prevent Taiwan from formalizing its independent status.</w:t>
      </w:r>
    </w:p>
    <w:p w:rsidR="00851D94" w:rsidRPr="00380CA4" w:rsidRDefault="00851D94" w:rsidP="00D327CA">
      <w:pPr>
        <w:rPr>
          <w:rFonts w:eastAsia="Calibri"/>
          <w:color w:val="000000" w:themeColor="text1"/>
          <w:szCs w:val="16"/>
        </w:rPr>
      </w:pPr>
    </w:p>
    <w:p w:rsidR="00D327CA" w:rsidRPr="00380CA4" w:rsidRDefault="00D327CA" w:rsidP="00D327CA">
      <w:pPr>
        <w:rPr>
          <w:rFonts w:eastAsia="Calibri"/>
          <w:color w:val="000000" w:themeColor="text1"/>
          <w:szCs w:val="16"/>
        </w:rPr>
      </w:pPr>
    </w:p>
    <w:p w:rsidR="00A97A6E" w:rsidRPr="00380CA4" w:rsidRDefault="00D327CA" w:rsidP="00A97A6E">
      <w:pPr>
        <w:pStyle w:val="Heading2"/>
      </w:pPr>
      <w:r w:rsidRPr="00380CA4">
        <w:t>2ac-Solvency</w:t>
      </w:r>
      <w:r w:rsidR="00A97A6E" w:rsidRPr="00380CA4">
        <w:t xml:space="preserve"> </w:t>
      </w:r>
    </w:p>
    <w:p w:rsidR="00D327CA" w:rsidRPr="00380CA4" w:rsidRDefault="00D327CA" w:rsidP="00D327CA">
      <w:pPr>
        <w:pStyle w:val="Heading3"/>
      </w:pPr>
      <w:r w:rsidRPr="00380CA4">
        <w:t xml:space="preserve">War </w:t>
      </w:r>
    </w:p>
    <w:p w:rsidR="00D327CA" w:rsidRPr="00380CA4" w:rsidRDefault="00D327CA" w:rsidP="00D327CA">
      <w:pPr>
        <w:pStyle w:val="Heading4"/>
      </w:pPr>
      <w:r w:rsidRPr="00380CA4">
        <w:t xml:space="preserve">Ending arms sales creates space for diplomatic resolutions. Solves </w:t>
      </w:r>
      <w:proofErr w:type="spellStart"/>
      <w:r w:rsidRPr="00380CA4">
        <w:t>miscal</w:t>
      </w:r>
      <w:proofErr w:type="spellEnd"/>
      <w:r w:rsidRPr="00380CA4">
        <w:t xml:space="preserve"> and war </w:t>
      </w:r>
    </w:p>
    <w:p w:rsidR="00D327CA" w:rsidRPr="00380CA4" w:rsidRDefault="00D327CA" w:rsidP="00D327CA">
      <w:r w:rsidRPr="00380CA4">
        <w:rPr>
          <w:rStyle w:val="Style13ptBold"/>
        </w:rPr>
        <w:t xml:space="preserve">Thrall and </w:t>
      </w:r>
      <w:proofErr w:type="spellStart"/>
      <w:r w:rsidRPr="00380CA4">
        <w:rPr>
          <w:rStyle w:val="Style13ptBold"/>
        </w:rPr>
        <w:t>Dorminey</w:t>
      </w:r>
      <w:proofErr w:type="spellEnd"/>
      <w:r w:rsidRPr="00380CA4">
        <w:rPr>
          <w:rStyle w:val="Style13ptBold"/>
        </w:rPr>
        <w:t xml:space="preserve"> 18</w:t>
      </w:r>
      <w:r w:rsidRPr="00380CA4">
        <w:t xml:space="preserve"> (A. Trevor Thrall- senior fellow for the Cato’s Institute’s Defense and Foreign Policy Department and Caroline </w:t>
      </w:r>
      <w:proofErr w:type="spellStart"/>
      <w:r w:rsidRPr="00380CA4">
        <w:t>Dorminey</w:t>
      </w:r>
      <w:proofErr w:type="spellEnd"/>
      <w:r w:rsidRPr="00380CA4">
        <w:t xml:space="preserve">- policy analyst in defense and foreign policy studies at the Cato Institute, 3-13-2018, "Risky Business: The Role of Arms Sales in U.S. Foreign Policy," Cato Institute, </w:t>
      </w:r>
      <w:hyperlink r:id="rId30" w:history="1">
        <w:r w:rsidRPr="00380CA4">
          <w:rPr>
            <w:rStyle w:val="Hyperlink"/>
          </w:rPr>
          <w:t>https://www.cato.org/publications/policy-analysis/risky-business-role-arms-sales-us-foreign-policy</w:t>
        </w:r>
      </w:hyperlink>
      <w:r w:rsidRPr="00380CA4">
        <w:t>) RK</w:t>
      </w:r>
    </w:p>
    <w:p w:rsidR="00D327CA" w:rsidRPr="00380CA4" w:rsidRDefault="00D327CA" w:rsidP="00D327CA">
      <w:pPr>
        <w:rPr>
          <w:u w:val="single"/>
        </w:rPr>
      </w:pPr>
      <w:r w:rsidRPr="00380CA4">
        <w:rPr>
          <w:u w:val="single"/>
        </w:rPr>
        <w:t>The United States should reorient its arms sales policy</w:t>
      </w:r>
      <w:r w:rsidRPr="00380CA4">
        <w:rPr>
          <w:sz w:val="14"/>
        </w:rPr>
        <w:t xml:space="preserve"> to ensure that sales provide strategic benefits and to avoid producing negative unintended consequences. </w:t>
      </w:r>
      <w:r w:rsidRPr="00380CA4">
        <w:rPr>
          <w:b/>
          <w:u w:val="single"/>
        </w:rPr>
        <w:t>At a practical level, this means reducing arms sales dramatically</w:t>
      </w:r>
      <w:r w:rsidRPr="00380CA4">
        <w:rPr>
          <w:sz w:val="14"/>
        </w:rPr>
        <w:t xml:space="preserve">, especially to nations with high risk factors for negative outcomes. </w:t>
      </w:r>
      <w:r w:rsidRPr="00380CA4">
        <w:rPr>
          <w:u w:val="single"/>
        </w:rPr>
        <w:t>Officials should look for other ways to conduct foreign policy</w:t>
      </w:r>
      <w:r w:rsidRPr="00380CA4">
        <w:rPr>
          <w:sz w:val="14"/>
        </w:rPr>
        <w:t xml:space="preserve"> in situations where arms sales have been common tactics — such as when the United States negotiates access to military bases or seeks cooperation in the war on terror. </w:t>
      </w:r>
      <w:r w:rsidRPr="00380CA4">
        <w:rPr>
          <w:u w:val="single"/>
        </w:rPr>
        <w:t xml:space="preserve">The arms sales process should also be revised in order to ensure that all sales receive more thorough scrutiny than has been the case to date. </w:t>
      </w:r>
      <w:r w:rsidRPr="00380CA4">
        <w:rPr>
          <w:sz w:val="14"/>
        </w:rPr>
        <w:t xml:space="preserve">To implement this new vision for arms sales </w:t>
      </w:r>
      <w:r w:rsidRPr="00380CA4">
        <w:rPr>
          <w:b/>
          <w:u w:val="single"/>
        </w:rPr>
        <w:t>we recommend the following steps:</w:t>
      </w:r>
      <w:r w:rsidRPr="00380CA4">
        <w:rPr>
          <w:sz w:val="14"/>
        </w:rPr>
        <w:t xml:space="preserve"> Issue an Updated Presidential Policy Directive on Arms Sales — Most importantly, the president should issue a new Presidential Policy Directive reorienting U.S. arms sales policy so that the new default policy is “no sale.” </w:t>
      </w:r>
      <w:r w:rsidRPr="00380CA4">
        <w:rPr>
          <w:u w:val="single"/>
        </w:rPr>
        <w:t>The only circumstances in which the United States should sell or transfer arms to another country are when three conditions are met: (1) there is a direct threat to American national security; (2) there is no other way to confront that threat other than arming another country; and (3) the United States is the only potential supplier of the necessary weapons</w:t>
      </w:r>
      <w:r w:rsidRPr="00380CA4">
        <w:rPr>
          <w:sz w:val="14"/>
        </w:rPr>
        <w:t xml:space="preserve">. The reasoning behind this recommendation is threefold: first, as noted, the United States enjoys such a high level of strategic immunity that there is currently no direct security rationale for arms sales to any nation. Second, </w:t>
      </w:r>
      <w:r w:rsidRPr="00380CA4">
        <w:rPr>
          <w:u w:val="single"/>
        </w:rPr>
        <w:t xml:space="preserve">even if one believes that the United States has an interest in helping other nations defend themselves against internal enemies </w:t>
      </w:r>
      <w:r w:rsidRPr="00380CA4">
        <w:rPr>
          <w:sz w:val="14"/>
        </w:rPr>
        <w:t xml:space="preserve">(e.g., Iraq, Afghanistan) </w:t>
      </w:r>
      <w:r w:rsidRPr="00380CA4">
        <w:rPr>
          <w:u w:val="single"/>
        </w:rPr>
        <w:t>or external ones</w:t>
      </w:r>
      <w:r w:rsidRPr="00380CA4">
        <w:rPr>
          <w:sz w:val="14"/>
        </w:rPr>
        <w:t xml:space="preserve"> (e.g., South Korea, </w:t>
      </w:r>
      <w:r w:rsidRPr="00380CA4">
        <w:rPr>
          <w:u w:val="single"/>
        </w:rPr>
        <w:t>Taiwan</w:t>
      </w:r>
      <w:r w:rsidRPr="00380CA4">
        <w:rPr>
          <w:sz w:val="14"/>
        </w:rPr>
        <w:t xml:space="preserve">, NATO countries), </w:t>
      </w:r>
      <w:r w:rsidRPr="00380CA4">
        <w:rPr>
          <w:u w:val="single"/>
        </w:rPr>
        <w:t>there are other ways the United States can help instead of supplying weapons</w:t>
      </w:r>
      <w:r w:rsidRPr="00380CA4">
        <w:rPr>
          <w:sz w:val="14"/>
        </w:rPr>
        <w:t xml:space="preserve">. Finally, </w:t>
      </w:r>
      <w:r w:rsidRPr="00380CA4">
        <w:rPr>
          <w:u w:val="single"/>
        </w:rPr>
        <w:t>by halting the sales of weapons the United States will decrease the risk of entanglement in conflicts that do not directly involve American security. It will also improve the diplomatic flexibility</w:t>
      </w:r>
      <w:r w:rsidRPr="00380CA4">
        <w:rPr>
          <w:sz w:val="14"/>
        </w:rPr>
        <w:t xml:space="preserve"> of the United States to play the role of honest broker and to exert moral leverage on dueling parties. </w:t>
      </w:r>
      <w:r w:rsidRPr="00380CA4">
        <w:rPr>
          <w:u w:val="single"/>
        </w:rPr>
        <w:t>Immediately Stop Selling Weapons to Risky Nations</w:t>
      </w:r>
      <w:r w:rsidRPr="00380CA4">
        <w:rPr>
          <w:sz w:val="14"/>
        </w:rPr>
        <w:t xml:space="preserve"> — </w:t>
      </w:r>
      <w:r w:rsidRPr="00380CA4">
        <w:rPr>
          <w:u w:val="single"/>
        </w:rPr>
        <w:t xml:space="preserve">The first step in implementing a new approach should be to stop selling weapons to the </w:t>
      </w:r>
      <w:proofErr w:type="spellStart"/>
      <w:r w:rsidRPr="00380CA4">
        <w:rPr>
          <w:u w:val="single"/>
        </w:rPr>
        <w:t>countries</w:t>
      </w:r>
      <w:proofErr w:type="spellEnd"/>
      <w:r w:rsidRPr="00380CA4">
        <w:rPr>
          <w:u w:val="single"/>
        </w:rPr>
        <w:t xml:space="preserve"> most likely to misuse weapons or to lose control of them</w:t>
      </w:r>
      <w:r w:rsidRPr="00380CA4">
        <w:rPr>
          <w:sz w:val="14"/>
        </w:rPr>
        <w:t xml:space="preserve">. Based on the risk assessment described here, </w:t>
      </w:r>
      <w:r w:rsidRPr="00380CA4">
        <w:rPr>
          <w:u w:val="single"/>
        </w:rPr>
        <w:t>we recommend that the United States immediately halt the sale of weapons to any nation that scored in the “highest risk” category for any risk factor, or which is actively engaged in conflict.</w:t>
      </w:r>
      <w:r w:rsidRPr="00380CA4">
        <w:rPr>
          <w:sz w:val="14"/>
        </w:rPr>
        <w:t xml:space="preserve"> Taking this action would immediately add 71 nations to the list of embargoed nations until further notice. This simple and commonsense step would mitigate some of the worst negative consequences and stop the United States from enabling conflicts abroad. Improve and Respond to End-Use Monitoring — The United States should significantly expand its tracking of the use and misuse of American weapons. The current system of end-use monitoring does not collect enough data on how weapons are used once they are transferred. This is largely because the system is designed to monitor and prevent instances of dispersion and corruption and is not necessarily focused on the use of force by the client military and government. Rather than focusing on tracking abuse down to a single military unit, end-use monitoring should hold countries accountable for the actions of their militaries as a whole. End-use monitoring should take into account the bigger picture of a country’s strategic environment and should assess weapons sales based on a proposed customer’s history, actions, and participation in ongoing conflicts. End-use monitoring should be tracked and reported annually, and the results should be made public to enforce oversight and give Congress the information needed to make better-informed decisions. </w:t>
      </w:r>
      <w:r w:rsidRPr="00380CA4">
        <w:rPr>
          <w:u w:val="single"/>
        </w:rPr>
        <w:t>Amend the AECA to Require Congressional Approval for All Arms Sales</w:t>
      </w:r>
      <w:r w:rsidRPr="00380CA4">
        <w:rPr>
          <w:sz w:val="14"/>
        </w:rPr>
        <w:t xml:space="preserve"> — Finally, </w:t>
      </w:r>
      <w:r w:rsidRPr="00380CA4">
        <w:rPr>
          <w:u w:val="single"/>
        </w:rPr>
        <w:t>we recommend that the AECA be amended to require congressional approval</w:t>
      </w:r>
      <w:r w:rsidRPr="00380CA4">
        <w:rPr>
          <w:sz w:val="14"/>
        </w:rPr>
        <w:t xml:space="preserve"> </w:t>
      </w:r>
      <w:r w:rsidRPr="00380CA4">
        <w:rPr>
          <w:u w:val="single"/>
        </w:rPr>
        <w:t>for</w:t>
      </w:r>
      <w:r w:rsidRPr="00380CA4">
        <w:rPr>
          <w:sz w:val="14"/>
        </w:rPr>
        <w:t xml:space="preserve"> all arms </w:t>
      </w:r>
      <w:r w:rsidRPr="00380CA4">
        <w:rPr>
          <w:u w:val="single"/>
        </w:rPr>
        <w:t>sales</w:t>
      </w:r>
      <w:r w:rsidRPr="00380CA4">
        <w:rPr>
          <w:sz w:val="14"/>
        </w:rPr>
        <w:t xml:space="preserve">. </w:t>
      </w:r>
      <w:r w:rsidRPr="00380CA4">
        <w:rPr>
          <w:u w:val="single"/>
        </w:rPr>
        <w:t>The current law is designed to make arms sales easy by making it difficult for Congress to block them. Blocking a sale requires a majority vote in both houses of Congress, with such votes typically cropping up inconveniently in the middle of other, more-pressing issues on the legislative agenda.</w:t>
      </w:r>
      <w:r w:rsidRPr="00380CA4">
        <w:rPr>
          <w:sz w:val="14"/>
        </w:rPr>
        <w:t xml:space="preserve"> Congress has exerted little or no influence over arms sales and has allowed the executive branch near-complete autonomy. Requiring a congressional vote to approve arms sales, on the other hand, would subject arms deals to much more intense scrutiny than has traditionally been the case, and blocking misguided arms sales would be much easier. </w:t>
      </w:r>
      <w:r w:rsidRPr="00380CA4">
        <w:rPr>
          <w:u w:val="single"/>
        </w:rPr>
        <w:t xml:space="preserve">Requiring a separate piece of legislation to approve each arms deal, not simply requiring a resolution against, would encourage deliberations about the strategic benefits of any proposed deal. </w:t>
      </w:r>
      <w:r w:rsidRPr="00380CA4">
        <w:rPr>
          <w:sz w:val="14"/>
        </w:rPr>
        <w:t xml:space="preserve">Conclusion </w:t>
      </w:r>
      <w:r w:rsidRPr="00380CA4">
        <w:rPr>
          <w:u w:val="single"/>
        </w:rPr>
        <w:t>Selling major conventional weapons is a risky business, especially to nations where conditions are ripe for bad outcomes</w:t>
      </w:r>
      <w:r w:rsidRPr="00380CA4">
        <w:rPr>
          <w:sz w:val="14"/>
        </w:rPr>
        <w:t xml:space="preserve">. </w:t>
      </w:r>
      <w:r w:rsidRPr="00380CA4">
        <w:rPr>
          <w:u w:val="single"/>
        </w:rPr>
        <w:t xml:space="preserve">After decades of selling weapons to almost any nation that asks, enough evidence has accumulated to make it clear that the costs outweigh the benefits. Policy change is long overdue. </w:t>
      </w:r>
      <w:r w:rsidRPr="00380CA4">
        <w:rPr>
          <w:sz w:val="14"/>
        </w:rPr>
        <w:t xml:space="preserve">Unfortunately, Donald Trump has embraced the conventional wisdom. In addition to the massive $110 billion deal with Saudi Arabia, Trump has seized on the tensions with North Korea to encourage Japan and other Asian allies to buy more American weapons. For Trump, the rationale was simple: “It’s a lot of jobs for us and a lot of safety for Japan.”101 As we have argued here, this </w:t>
      </w:r>
      <w:r w:rsidRPr="00380CA4">
        <w:rPr>
          <w:u w:val="single"/>
        </w:rPr>
        <w:t>conventional wisdom is misguided</w:t>
      </w:r>
      <w:r w:rsidRPr="00380CA4">
        <w:rPr>
          <w:sz w:val="14"/>
        </w:rPr>
        <w:t xml:space="preserve">. </w:t>
      </w:r>
      <w:r w:rsidRPr="00380CA4">
        <w:rPr>
          <w:u w:val="single"/>
        </w:rPr>
        <w:t>Instead of turning first to arms sales, which are likely to inflame tensions in hot spots like the Pacific Rim or the Middle East, the United States should rely more heavily on diplomacy. The United States does not need the limited economic benefits arms sales provide — and it certainly does not need the strategic headaches that come with them.</w:t>
      </w:r>
    </w:p>
    <w:p w:rsidR="00D327CA" w:rsidRPr="00380CA4" w:rsidRDefault="00D327CA" w:rsidP="00D327CA">
      <w:pPr>
        <w:pStyle w:val="Heading4"/>
      </w:pPr>
      <w:r w:rsidRPr="00380CA4">
        <w:t xml:space="preserve">Ending arms sales jumpstarts Taiwan defense industry </w:t>
      </w:r>
    </w:p>
    <w:p w:rsidR="00D327CA" w:rsidRPr="00380CA4" w:rsidRDefault="00D327CA" w:rsidP="00D327CA">
      <w:r w:rsidRPr="00380CA4">
        <w:rPr>
          <w:rStyle w:val="Style13ptBold"/>
        </w:rPr>
        <w:t>Holmes 19</w:t>
      </w:r>
      <w:r w:rsidRPr="00380CA4">
        <w:t xml:space="preserve"> (James- J. C. Wylie Chair of Maritime Strategy at the Naval War College , 4-7-2019, "Explained: Why Taiwan Needs New Submarines to Deter China," National Interest, </w:t>
      </w:r>
      <w:hyperlink r:id="rId31" w:history="1">
        <w:r w:rsidRPr="00380CA4">
          <w:rPr>
            <w:rStyle w:val="Hyperlink"/>
          </w:rPr>
          <w:t>https://nationalinterest.org/blog/buzz/explained-why-taiwan-needs-new-submarines-deter-china-51227</w:t>
        </w:r>
      </w:hyperlink>
      <w:r w:rsidRPr="00380CA4">
        <w:t>) HG</w:t>
      </w:r>
    </w:p>
    <w:p w:rsidR="00D327CA" w:rsidRPr="00380CA4" w:rsidRDefault="00D327CA" w:rsidP="00D327CA">
      <w:pPr>
        <w:rPr>
          <w:rFonts w:asciiTheme="minorHAnsi" w:hAnsiTheme="minorHAnsi"/>
        </w:rPr>
      </w:pPr>
      <w:r w:rsidRPr="00380CA4">
        <w:rPr>
          <w:rFonts w:asciiTheme="minorHAnsi" w:hAnsiTheme="minorHAnsi"/>
        </w:rPr>
        <w:t xml:space="preserve">New submarines for Taiwan? Yes, please! </w:t>
      </w:r>
      <w:r w:rsidRPr="00380CA4">
        <w:rPr>
          <w:rFonts w:asciiTheme="minorHAnsi" w:hAnsiTheme="minorHAnsi"/>
          <w:u w:val="single"/>
        </w:rPr>
        <w:t>Submarine construction is poised to become a reality now that Washington has lifted restrictions that once prohibited exports of equipment to outfit or arm Taiwanese boats. It appears indigenous builders will construct the hulls—eight is the number bruited about—while foreign partners will supply the sensors, combat systems, and weapons along with technical advice. A vibrant undersea fleet would pay political and strategic dividends that the current contingent of two aging and two positively elderly boats could never yield</w:t>
      </w:r>
      <w:r w:rsidRPr="00380CA4">
        <w:rPr>
          <w:rFonts w:asciiTheme="minorHAnsi" w:hAnsiTheme="minorHAnsi"/>
        </w:rPr>
        <w:t xml:space="preserve">. It only makes sense for Taiwan to take charge of its own destiny. The gods of world affairs help those who help themselves. </w:t>
      </w:r>
      <w:r w:rsidRPr="00380CA4">
        <w:rPr>
          <w:rStyle w:val="StyleUnderline"/>
        </w:rPr>
        <w:t xml:space="preserve">Wise societies tend to their own security and interests to the utmost extent possible rather than trust to foreign allies who could prove untrustworthy in times of </w:t>
      </w:r>
      <w:proofErr w:type="spellStart"/>
      <w:r w:rsidRPr="00380CA4">
        <w:rPr>
          <w:rStyle w:val="StyleUnderline"/>
        </w:rPr>
        <w:t>martial</w:t>
      </w:r>
      <w:proofErr w:type="spellEnd"/>
      <w:r w:rsidRPr="00380CA4">
        <w:rPr>
          <w:rStyle w:val="StyleUnderline"/>
        </w:rPr>
        <w:t xml:space="preserve"> strife. Human nature helps explain why self-help represents the bedrock underlying international relations.</w:t>
      </w:r>
      <w:r w:rsidRPr="00380CA4">
        <w:rPr>
          <w:rFonts w:asciiTheme="minorHAnsi" w:hAnsiTheme="minorHAnsi"/>
        </w:rPr>
        <w:t xml:space="preserve"> General George S. Patton, a keen observer of the human condition, opined that people cheer likely victors while scorning likely losers. And so they do. Who flocks to a losing cause? Few. People either side with winners, or they side with outmatched contenders who do their darnedest in their own cause—in other words, with pugilists who could succumb yet command admiration and could prevail with help. Report Advertisement Winston Churchill’s Great Britain showed pluck when it stood alone against the Axis in 1940-1941. It was a worthy cause. </w:t>
      </w:r>
      <w:r w:rsidRPr="00380CA4">
        <w:rPr>
          <w:rFonts w:asciiTheme="minorHAnsi" w:hAnsiTheme="minorHAnsi"/>
          <w:u w:val="single"/>
        </w:rPr>
        <w:t xml:space="preserve">Submariners could be Taiwan’s answer to Royal Air Force pilots who dueled the Luftwaffe daily during the Battle of Britain. Taiwan Navy (or Republic of China Navy, ROCN) boats could ward off attacks on the homeland or strike offensively while inspiring allies to rally to the cause. </w:t>
      </w:r>
      <w:r w:rsidRPr="00380CA4">
        <w:rPr>
          <w:rFonts w:asciiTheme="minorHAnsi" w:hAnsiTheme="minorHAnsi"/>
        </w:rPr>
        <w:t xml:space="preserve">Military </w:t>
      </w:r>
      <w:r w:rsidRPr="00380CA4">
        <w:rPr>
          <w:rStyle w:val="StyleUnderline"/>
        </w:rPr>
        <w:t xml:space="preserve">sage Carl von Clausewitz explains allies’ </w:t>
      </w:r>
      <w:proofErr w:type="spellStart"/>
      <w:r w:rsidRPr="00380CA4">
        <w:rPr>
          <w:rStyle w:val="StyleUnderline"/>
        </w:rPr>
        <w:t>halfheartedness</w:t>
      </w:r>
      <w:proofErr w:type="spellEnd"/>
      <w:r w:rsidRPr="00380CA4">
        <w:rPr>
          <w:rStyle w:val="StyleUnderline"/>
        </w:rPr>
        <w:t xml:space="preserve"> in terms of competing priorities. One combatant may support another, and do so sincerely. But it never takes its ally’s cause as seriously as it takes its own.</w:t>
      </w:r>
      <w:r w:rsidRPr="00380CA4">
        <w:rPr>
          <w:rFonts w:asciiTheme="minorHAnsi" w:hAnsiTheme="minorHAnsi"/>
        </w:rPr>
        <w:t xml:space="preserve"> Tepidly committed, it devotes modest diplomatic, economic, and military resources to common endeavors; it writes off an endeavor when costs and dangers mount. Report Advertisement When the going gets tough, confides Clausewitz, less-than-tough allies get going—toward the exit</w:t>
      </w:r>
      <w:r w:rsidRPr="00380CA4">
        <w:rPr>
          <w:rFonts w:asciiTheme="minorHAnsi" w:hAnsiTheme="minorHAnsi"/>
          <w:u w:val="single"/>
        </w:rPr>
        <w:t>. Inhabitants of Taiwan understand this phenomenon better than most. The prospect of abandonment stares islanders in the face every day as China deploys diplomatic, economic, and military inducements or coercion to discourage outsiders from coming to the island’s defense. Which is why Taipei must seize ownership of its defense against Big Brother across the Taiwan Strait. At sea that means shifting from a “sea-control” to a “sea-denial” strategy. Sea control is a strategy of the strong. A navy intent on sea control strives to sweep the antagonist from important waters and make them a preserve from which to control the sea lanes or project power ashore.</w:t>
      </w:r>
      <w:r w:rsidRPr="00380CA4">
        <w:rPr>
          <w:rFonts w:asciiTheme="minorHAnsi" w:hAnsiTheme="minorHAnsi"/>
        </w:rPr>
        <w:t xml:space="preserve"> Once upon a time the Taiwan Navy aspired to rule the waves, and it stood a reasonable chance of doing so. Material and human excellence made it a legitimate contender against the large but backward People’s Liberation Army Navy (PLA Navy), its archnemesis. Those days have receded into memory as China’s military mass-produces high-tech fighting ships and planes, takes to the sea and sky, and backs its battle fleet with shore-based firepower. In short, </w:t>
      </w:r>
      <w:r w:rsidRPr="00380CA4">
        <w:rPr>
          <w:rFonts w:asciiTheme="minorHAnsi" w:hAnsiTheme="minorHAnsi"/>
          <w:u w:val="single"/>
        </w:rPr>
        <w:t>Taiwan’s navy no longer commands nearby waters and stands little chance of regaining maritime supremacy. That doesn’t mean all is lost. To protect their island ROCN mariners mainly need to deny the PLA Navy control of waters adjacent to Taiwan, not dominate those waters for themselves. If they can fend off amphibious assault, break blockades, and assail shipping, they can grant allies—chiefly the United States—time to fight their way into the theater and reverse Chinese aggression. Sea denial is a time-honored strategy of the lesser contender. Handled deftly and imaginatively, swarms of inexpensive yet super empowered small craft can give a hostile fleet a very bad day.</w:t>
      </w:r>
      <w:r w:rsidRPr="00380CA4">
        <w:rPr>
          <w:rFonts w:asciiTheme="minorHAnsi" w:hAnsiTheme="minorHAnsi"/>
        </w:rPr>
        <w:t xml:space="preserve"> As historian Theodore </w:t>
      </w:r>
      <w:proofErr w:type="spellStart"/>
      <w:r w:rsidRPr="00380CA4">
        <w:rPr>
          <w:rFonts w:asciiTheme="minorHAnsi" w:hAnsiTheme="minorHAnsi"/>
        </w:rPr>
        <w:t>Ropp</w:t>
      </w:r>
      <w:proofErr w:type="spellEnd"/>
      <w:r w:rsidRPr="00380CA4">
        <w:rPr>
          <w:rFonts w:asciiTheme="minorHAnsi" w:hAnsiTheme="minorHAnsi"/>
        </w:rPr>
        <w:t xml:space="preserve"> observed of the fin de siècle French Navy, David need not defeat Goliath—the Goliath of those days being Great Britain’s Royal Navy—to curtail the giant’s freedom of movement near shore. If anything </w:t>
      </w:r>
      <w:proofErr w:type="spellStart"/>
      <w:r w:rsidRPr="00380CA4">
        <w:rPr>
          <w:rFonts w:asciiTheme="minorHAnsi" w:hAnsiTheme="minorHAnsi"/>
        </w:rPr>
        <w:t>Ropp’s</w:t>
      </w:r>
      <w:proofErr w:type="spellEnd"/>
      <w:r w:rsidRPr="00380CA4">
        <w:rPr>
          <w:rFonts w:asciiTheme="minorHAnsi" w:hAnsiTheme="minorHAnsi"/>
        </w:rPr>
        <w:t xml:space="preserve"> logic of sea denial is even more compelling today than it was during that age of rudimentary steamships, diesel submarines, and torpedoes. Today diesel submarines fitted with “air-independent propulsion” can vanish into the depths for long stretches to elude detection. Fast patrol craft can mingle with surface traffic or lurk along congested shorelines for concealment. Report Advertisement Sea-denial platforms riding the waves or prowling beneath can launch torpedo attacks or loft anti-ship missiles against oncoming aggressors—and they can cruise in company with unmanned aerial, surface, and underwater vehicles of all types. Their attacks would be hard for PLA Navy shipping to counter in the cramped quarters of the Taiwan Strait, where engagements happen at short range and defenders have scant time to react. David has options. Report Advertisement Even a single boat can throw an opponent’s strategy askew in modern naval warfare, as both the Argentine and British navies learned during the Falklands War of 1982. A Royal Navy nuclear-powered attack sub sank the cruiser General Belgrano, pride of the Argentine Navy. But the Royal Navy task force expended virtually Britain’s entire war stock of anti-submarine munitions in a futile effort to sink an Argentine diesel boat stalking the fleet. One imagines the Taiwan Navy would easily outperform the Argentine Navy—especially if it were a beneficiary of U.S. and allied hardware, methods, and counsel. The prospect of effective ROCN subsurface operations could distort PLA Navy operating patterns to Taiwan’s benefit. In the ideal case it could deter entry into the island’s near seas altogether. Report Advertisement Mass—numbers of vessels—appears adequate unto Taipei’s purposes. T</w:t>
      </w:r>
      <w:r w:rsidRPr="00380CA4">
        <w:rPr>
          <w:rFonts w:asciiTheme="minorHAnsi" w:hAnsiTheme="minorHAnsi"/>
          <w:u w:val="single"/>
        </w:rPr>
        <w:t>he inventory will presumably stabilize at eight boats once new craft are built and decrepit ones retire. Factor in training, upkeep, and deep maintenance, and three or four should be underway or ready to put to sea for combat duty at any given moment. These are strategic assets. Naval commanders should keep boats on patrol at all times, honing crews’ tactical proficiency while guarding against a preemptive strike on the sub force at its moorings. Beyond that, how can the Taiwan Navy maximize its potential for sea denial? Sea denial is strategically defensive in outlook, but that doesn’t rule out offensive tactics. In fact, offense is the beating heart of strategic defense according to the masters of maritime strategy</w:t>
      </w:r>
      <w:r w:rsidRPr="00380CA4">
        <w:rPr>
          <w:rFonts w:asciiTheme="minorHAnsi" w:hAnsiTheme="minorHAnsi"/>
        </w:rPr>
        <w:t xml:space="preserve">. Sure, ROCN subs could take a passive stance, in effect standing sentry duty off seaports such as Kaohsiung or beaches likely to be targeted during a cross-strait amphibious assault. </w:t>
      </w:r>
      <w:r w:rsidRPr="00380CA4">
        <w:rPr>
          <w:rFonts w:asciiTheme="minorHAnsi" w:hAnsiTheme="minorHAnsi"/>
          <w:u w:val="single"/>
        </w:rPr>
        <w:t xml:space="preserve">They could await attack and strike back hard. This would be valuable service. Report Advertisement Better yet, skippers could take an offensively minded, enterprising stance. Taiwan Navy boats could lurk off mainland seaports to raid shipping as it enters or leaves harbor. Or they could loiter in or around straits that pierce the first island chain. Barring the Luzon Strait—PLA Navy boats’ favorite passageway between the Western Pacific and South China Sea—would constitute an immense contribution. The wide </w:t>
      </w:r>
      <w:proofErr w:type="spellStart"/>
      <w:r w:rsidRPr="00380CA4">
        <w:rPr>
          <w:rFonts w:asciiTheme="minorHAnsi" w:hAnsiTheme="minorHAnsi"/>
          <w:u w:val="single"/>
        </w:rPr>
        <w:t>Miyako</w:t>
      </w:r>
      <w:proofErr w:type="spellEnd"/>
      <w:r w:rsidRPr="00380CA4">
        <w:rPr>
          <w:rFonts w:asciiTheme="minorHAnsi" w:hAnsiTheme="minorHAnsi"/>
          <w:u w:val="single"/>
        </w:rPr>
        <w:t xml:space="preserve"> Strait, to Taiwan’s north, could offer rich hunting grounds as well. Corralling Chinese quarry within the island chain would help Taipei safeguard the island’s east coast.</w:t>
      </w:r>
      <w:r w:rsidRPr="00380CA4">
        <w:rPr>
          <w:rFonts w:asciiTheme="minorHAnsi" w:hAnsiTheme="minorHAnsi"/>
        </w:rPr>
        <w:t xml:space="preserve"> And it would let the Taiwanese armed forces shore up the central segment of the “Great Wall in reverse” the U.S. armed forces seem intent on erecting along the island chain, in concert with allies, to constrain PLA maritime movement. Report Advertisement Here’s where the political dividends come in. Not only would ROCN efforts advance Taiwan’s strategic fortunes, they would advance allied strategy as a whole. In turn they would generate a powerful incentive for allies such as the U.S. Navy and Japan Self-Defense Forces to bear a hand in Taiwan’s defense. Reciprocity—not just vague pledges to render assistance—would unite the allies behind a common cause. Taipei would help others by helping itself, and self-interest would prompt others to help Taipei. Report Advertisement A virtuous cycle would have been set in motion. So by all means let indigenous shipyards construct the hulls, and let foreign partners supply such help as shipwrights and submariners need. The more boats take to the sea and the faster they get there, the better. In the meantime, it’s never too early to start holding quiet discussions among the silent services about common tactics, training, methods for </w:t>
      </w:r>
      <w:proofErr w:type="spellStart"/>
      <w:r w:rsidRPr="00380CA4">
        <w:rPr>
          <w:rFonts w:asciiTheme="minorHAnsi" w:hAnsiTheme="minorHAnsi"/>
        </w:rPr>
        <w:t>waterspace</w:t>
      </w:r>
      <w:proofErr w:type="spellEnd"/>
      <w:r w:rsidRPr="00380CA4">
        <w:rPr>
          <w:rFonts w:asciiTheme="minorHAnsi" w:hAnsiTheme="minorHAnsi"/>
        </w:rPr>
        <w:t xml:space="preserve"> management, and on and on. Put the human factor in order now and you reduce the problem of bolstering Taiwan’s undersea prowess to a matter of acquiring new widgets. Let’s refine the art and science of multinational combat beneath the sea. And let’s start forthwith.</w:t>
      </w:r>
    </w:p>
    <w:p w:rsidR="00D327CA" w:rsidRPr="00380CA4" w:rsidRDefault="00D327CA" w:rsidP="00D327CA">
      <w:pPr>
        <w:pStyle w:val="Heading4"/>
      </w:pPr>
      <w:r w:rsidRPr="00380CA4">
        <w:t xml:space="preserve">stopping </w:t>
      </w:r>
      <w:proofErr w:type="spellStart"/>
      <w:r w:rsidRPr="00380CA4">
        <w:t>u.s</w:t>
      </w:r>
      <w:proofErr w:type="spellEnd"/>
      <w:r w:rsidRPr="00380CA4">
        <w:t xml:space="preserve"> arms to </w:t>
      </w:r>
      <w:proofErr w:type="spellStart"/>
      <w:r w:rsidRPr="00380CA4">
        <w:t>taiwan</w:t>
      </w:r>
      <w:proofErr w:type="spellEnd"/>
      <w:r w:rsidRPr="00380CA4">
        <w:t xml:space="preserve"> solves for military confrontation from china</w:t>
      </w:r>
    </w:p>
    <w:p w:rsidR="00D327CA" w:rsidRPr="00380CA4" w:rsidRDefault="00D327CA" w:rsidP="00D327CA">
      <w:proofErr w:type="spellStart"/>
      <w:r w:rsidRPr="00380CA4">
        <w:rPr>
          <w:rFonts w:ascii="Arial" w:hAnsi="Arial" w:cs="Arial"/>
          <w:b/>
          <w:color w:val="333333"/>
          <w:sz w:val="21"/>
          <w:szCs w:val="21"/>
          <w:shd w:val="clear" w:color="auto" w:fill="FFFFFF"/>
        </w:rPr>
        <w:t>McClaran</w:t>
      </w:r>
      <w:proofErr w:type="spellEnd"/>
      <w:r w:rsidRPr="00380CA4">
        <w:rPr>
          <w:rFonts w:ascii="Arial" w:hAnsi="Arial" w:cs="Arial"/>
          <w:b/>
          <w:color w:val="333333"/>
          <w:sz w:val="21"/>
          <w:szCs w:val="21"/>
          <w:shd w:val="clear" w:color="auto" w:fill="FFFFFF"/>
        </w:rPr>
        <w:t>,</w:t>
      </w:r>
      <w:r w:rsidRPr="00380CA4">
        <w:rPr>
          <w:rFonts w:ascii="Arial" w:hAnsi="Arial" w:cs="Arial"/>
          <w:color w:val="333333"/>
          <w:sz w:val="21"/>
          <w:szCs w:val="21"/>
          <w:shd w:val="clear" w:color="auto" w:fill="FFFFFF"/>
        </w:rPr>
        <w:t xml:space="preserve"> (John P. “U.S. Arms Sales to Taiwan: Implications for the Future of the Sino-U.S. Relationship.” </w:t>
      </w:r>
      <w:r w:rsidRPr="00380CA4">
        <w:rPr>
          <w:rFonts w:ascii="Arial" w:hAnsi="Arial" w:cs="Arial"/>
          <w:i/>
          <w:iCs/>
          <w:color w:val="333333"/>
          <w:sz w:val="21"/>
          <w:szCs w:val="21"/>
          <w:shd w:val="clear" w:color="auto" w:fill="FFFFFF"/>
        </w:rPr>
        <w:t>Asian Survey</w:t>
      </w:r>
      <w:r w:rsidRPr="00380CA4">
        <w:rPr>
          <w:rFonts w:ascii="Arial" w:hAnsi="Arial" w:cs="Arial"/>
          <w:color w:val="333333"/>
          <w:sz w:val="21"/>
          <w:szCs w:val="21"/>
          <w:shd w:val="clear" w:color="auto" w:fill="FFFFFF"/>
        </w:rPr>
        <w:t xml:space="preserve">, vol. 40, no. 4, </w:t>
      </w:r>
      <w:r w:rsidRPr="00380CA4">
        <w:rPr>
          <w:rFonts w:ascii="Arial" w:hAnsi="Arial" w:cs="Arial"/>
          <w:b/>
          <w:color w:val="333333"/>
          <w:sz w:val="21"/>
          <w:szCs w:val="21"/>
          <w:shd w:val="clear" w:color="auto" w:fill="FFFFFF"/>
        </w:rPr>
        <w:t>2000</w:t>
      </w:r>
      <w:r w:rsidRPr="00380CA4">
        <w:rPr>
          <w:rFonts w:ascii="Arial" w:hAnsi="Arial" w:cs="Arial"/>
          <w:color w:val="333333"/>
          <w:sz w:val="21"/>
          <w:szCs w:val="21"/>
          <w:shd w:val="clear" w:color="auto" w:fill="FFFFFF"/>
        </w:rPr>
        <w:t>, pp. 622–640. </w:t>
      </w:r>
      <w:r w:rsidRPr="00380CA4">
        <w:rPr>
          <w:rFonts w:ascii="Arial" w:hAnsi="Arial" w:cs="Arial"/>
          <w:i/>
          <w:iCs/>
          <w:color w:val="333333"/>
          <w:sz w:val="21"/>
          <w:szCs w:val="21"/>
          <w:shd w:val="clear" w:color="auto" w:fill="FFFFFF"/>
        </w:rPr>
        <w:t>JSTOR</w:t>
      </w:r>
      <w:r w:rsidRPr="00380CA4">
        <w:rPr>
          <w:rFonts w:ascii="Arial" w:hAnsi="Arial" w:cs="Arial"/>
          <w:color w:val="333333"/>
          <w:sz w:val="21"/>
          <w:szCs w:val="21"/>
          <w:shd w:val="clear" w:color="auto" w:fill="FFFFFF"/>
        </w:rPr>
        <w:t xml:space="preserve">, </w:t>
      </w:r>
      <w:hyperlink r:id="rId32" w:history="1">
        <w:r w:rsidRPr="00380CA4">
          <w:rPr>
            <w:rStyle w:val="Hyperlink"/>
            <w:rFonts w:ascii="Arial" w:hAnsi="Arial" w:cs="Arial"/>
            <w:sz w:val="21"/>
            <w:szCs w:val="21"/>
            <w:shd w:val="clear" w:color="auto" w:fill="FFFFFF"/>
          </w:rPr>
          <w:t>www.jstor.org/stable/3021185</w:t>
        </w:r>
      </w:hyperlink>
      <w:r w:rsidRPr="00380CA4">
        <w:rPr>
          <w:rFonts w:ascii="Arial" w:hAnsi="Arial" w:cs="Arial"/>
          <w:color w:val="333333"/>
          <w:sz w:val="21"/>
          <w:szCs w:val="21"/>
          <w:shd w:val="clear" w:color="auto" w:fill="FFFFFF"/>
        </w:rPr>
        <w:t>.) EB</w:t>
      </w:r>
    </w:p>
    <w:p w:rsidR="00D327CA" w:rsidRDefault="00D327CA" w:rsidP="00D327CA">
      <w:pPr>
        <w:rPr>
          <w:u w:val="single"/>
        </w:rPr>
      </w:pPr>
      <w:r w:rsidRPr="00380CA4">
        <w:t xml:space="preserve">Answering the question of what policy solutions can mitigate the problems caused by U.S. arms sales to Taiwan is complex. The issue is not just one of differing political interpretations between the 1982 U.S.-PRC Joint Communique and the TRA. These two documents are at loggerheads where fundamental foreign policy differences between the U.S. and China collide. U.S. efforts to exert its global and regional influence </w:t>
      </w:r>
      <w:r w:rsidRPr="00380CA4">
        <w:rPr>
          <w:u w:val="single"/>
        </w:rPr>
        <w:t>exacerbate long-held Chinese suspicions of U.S. aspirations to hegemony</w:t>
      </w:r>
      <w:r w:rsidRPr="00380CA4">
        <w:t xml:space="preserve">. In turn, </w:t>
      </w:r>
      <w:r w:rsidRPr="00380CA4">
        <w:rPr>
          <w:u w:val="single"/>
        </w:rPr>
        <w:t>China's drive to modernize its military along with Beijing's domestic and international behavior exacerbate equally long-held suspicions of China in the U.S.</w:t>
      </w:r>
      <w:r w:rsidRPr="00380CA4">
        <w:t xml:space="preserve"> This has left </w:t>
      </w:r>
      <w:r w:rsidRPr="00380CA4">
        <w:rPr>
          <w:b/>
          <w:u w:val="single"/>
        </w:rPr>
        <w:t>Taiwan as the destination of U.S. arms to satisfy a vast array of Congressional issues and interests</w:t>
      </w:r>
      <w:r w:rsidRPr="00380CA4">
        <w:t xml:space="preserve"> that in </w:t>
      </w:r>
      <w:r w:rsidRPr="00380CA4">
        <w:rPr>
          <w:b/>
          <w:u w:val="single"/>
        </w:rPr>
        <w:t>turn feed China's growing nationalist ire,</w:t>
      </w:r>
      <w:r w:rsidRPr="00380CA4">
        <w:t xml:space="preserve"> which </w:t>
      </w:r>
      <w:r w:rsidRPr="00380CA4">
        <w:rPr>
          <w:u w:val="single"/>
        </w:rPr>
        <w:t>threatens the broader goals of U.S.-PRC relations</w:t>
      </w:r>
      <w:r w:rsidRPr="00380CA4">
        <w:t xml:space="preserve">. Whether they may ease the growing dilemma of legitimacy for the Communist leadership is an open question, but </w:t>
      </w:r>
      <w:r w:rsidRPr="00380CA4">
        <w:rPr>
          <w:u w:val="single"/>
        </w:rPr>
        <w:t>U.S. arms sales to Taiwan significantly reduce Beijing's options</w:t>
      </w:r>
      <w:r w:rsidRPr="00380CA4">
        <w:t xml:space="preserve"> in dealing with Taipei and greatly </w:t>
      </w:r>
      <w:r w:rsidRPr="00380CA4">
        <w:rPr>
          <w:b/>
          <w:u w:val="single"/>
        </w:rPr>
        <w:t>increase the prospects of military confrontation.</w:t>
      </w:r>
      <w:r w:rsidRPr="00380CA4">
        <w:t xml:space="preserve"> The </w:t>
      </w:r>
      <w:r w:rsidRPr="00380CA4">
        <w:rPr>
          <w:b/>
          <w:u w:val="single"/>
        </w:rPr>
        <w:t>net effect</w:t>
      </w:r>
      <w:r w:rsidRPr="00380CA4">
        <w:t xml:space="preserve"> is that these </w:t>
      </w:r>
      <w:r w:rsidRPr="00380CA4">
        <w:rPr>
          <w:b/>
          <w:u w:val="single"/>
        </w:rPr>
        <w:t>arms sales</w:t>
      </w:r>
      <w:r w:rsidRPr="00380CA4">
        <w:t xml:space="preserve"> have become the </w:t>
      </w:r>
      <w:r w:rsidRPr="00380CA4">
        <w:rPr>
          <w:b/>
          <w:u w:val="single"/>
        </w:rPr>
        <w:t>single biggest obstacle</w:t>
      </w:r>
      <w:r w:rsidRPr="00380CA4">
        <w:t xml:space="preserve"> to </w:t>
      </w:r>
      <w:r w:rsidRPr="00380CA4">
        <w:rPr>
          <w:b/>
          <w:u w:val="single"/>
        </w:rPr>
        <w:t xml:space="preserve">establishing </w:t>
      </w:r>
      <w:r w:rsidRPr="00380CA4">
        <w:t xml:space="preserve">fully </w:t>
      </w:r>
      <w:r w:rsidRPr="00380CA4">
        <w:rPr>
          <w:b/>
          <w:u w:val="single"/>
        </w:rPr>
        <w:t>normal relations between the U.S. and China</w:t>
      </w:r>
      <w:r w:rsidRPr="00380CA4">
        <w:t xml:space="preserve"> and </w:t>
      </w:r>
      <w:r w:rsidRPr="00380CA4">
        <w:rPr>
          <w:u w:val="single"/>
        </w:rPr>
        <w:t>narrow the options for both sides to either conflict or cooperate</w:t>
      </w:r>
      <w:r w:rsidRPr="00380CA4">
        <w:t xml:space="preserve">. The U.S. in essence has painted itself into a corner because it has failed to honor the commitments it has made to China in the past. The truth is not a currency easily converted by changed circumstances. The fundamental truth is that the </w:t>
      </w:r>
      <w:r w:rsidRPr="00380CA4">
        <w:rPr>
          <w:b/>
          <w:u w:val="single"/>
        </w:rPr>
        <w:t>U.S. promised China</w:t>
      </w:r>
      <w:r w:rsidRPr="00380CA4">
        <w:t xml:space="preserve"> that it would </w:t>
      </w:r>
      <w:r w:rsidRPr="00380CA4">
        <w:rPr>
          <w:b/>
          <w:u w:val="single"/>
        </w:rPr>
        <w:t>show great restraint</w:t>
      </w:r>
      <w:r w:rsidRPr="00380CA4">
        <w:t xml:space="preserve"> in </w:t>
      </w:r>
      <w:r w:rsidRPr="00380CA4">
        <w:rPr>
          <w:u w:val="single"/>
        </w:rPr>
        <w:t xml:space="preserve">providing </w:t>
      </w:r>
      <w:r w:rsidRPr="00380CA4">
        <w:rPr>
          <w:b/>
          <w:u w:val="single"/>
        </w:rPr>
        <w:t>limited</w:t>
      </w:r>
      <w:r w:rsidRPr="00380CA4">
        <w:rPr>
          <w:b/>
        </w:rPr>
        <w:t xml:space="preserve"> </w:t>
      </w:r>
      <w:r w:rsidRPr="00380CA4">
        <w:t xml:space="preserve">and </w:t>
      </w:r>
      <w:r w:rsidRPr="00380CA4">
        <w:rPr>
          <w:b/>
          <w:u w:val="single"/>
        </w:rPr>
        <w:t>defensive arms</w:t>
      </w:r>
      <w:r w:rsidRPr="00380CA4">
        <w:t xml:space="preserve"> to </w:t>
      </w:r>
      <w:r w:rsidRPr="00380CA4">
        <w:rPr>
          <w:b/>
          <w:u w:val="single"/>
        </w:rPr>
        <w:t>Taiwan</w:t>
      </w:r>
      <w:r w:rsidRPr="00380CA4">
        <w:t xml:space="preserve"> during an ill-defined transition era that was to follow the establishment of diplomatic relations in 1979. The </w:t>
      </w:r>
      <w:r w:rsidRPr="00380CA4">
        <w:rPr>
          <w:u w:val="single"/>
        </w:rPr>
        <w:t>U.S. promised</w:t>
      </w:r>
      <w:r w:rsidRPr="00380CA4">
        <w:t xml:space="preserve"> that during this transition it would </w:t>
      </w:r>
      <w:r w:rsidRPr="00380CA4">
        <w:rPr>
          <w:u w:val="single"/>
        </w:rPr>
        <w:t>shift</w:t>
      </w:r>
      <w:r w:rsidRPr="00380CA4">
        <w:t xml:space="preserve"> its emphasis away from </w:t>
      </w:r>
      <w:r w:rsidRPr="00380CA4">
        <w:rPr>
          <w:u w:val="single"/>
        </w:rPr>
        <w:t>supplying arms to Taiwan</w:t>
      </w:r>
      <w:r w:rsidRPr="00380CA4">
        <w:t xml:space="preserve"> and toward </w:t>
      </w:r>
      <w:r w:rsidRPr="00380CA4">
        <w:rPr>
          <w:u w:val="single"/>
        </w:rPr>
        <w:t>promoting</w:t>
      </w:r>
      <w:r w:rsidRPr="00380CA4">
        <w:t xml:space="preserve"> the necessary </w:t>
      </w:r>
      <w:r w:rsidRPr="00380CA4">
        <w:rPr>
          <w:u w:val="single"/>
        </w:rPr>
        <w:t xml:space="preserve">dialogue </w:t>
      </w:r>
      <w:r w:rsidRPr="00380CA4">
        <w:t xml:space="preserve">and This content downloaded from negotiation that would help reconcile China and Taiwan. Doing such would allow these two entities to find a formula to live together in peace and create a transitional era in which the U.S. and China could then solve the problems left over from history while allowing their own relationship to move forward. Both Washington and Beijing had a great deal to gain from one another in 1979 and this remains the case today. </w:t>
      </w:r>
      <w:r w:rsidRPr="00380CA4">
        <w:rPr>
          <w:b/>
          <w:u w:val="single"/>
        </w:rPr>
        <w:t>Arms sales,</w:t>
      </w:r>
      <w:r w:rsidRPr="00380CA4">
        <w:t xml:space="preserve"> however, are the </w:t>
      </w:r>
      <w:r w:rsidRPr="00380CA4">
        <w:rPr>
          <w:b/>
          <w:u w:val="single"/>
        </w:rPr>
        <w:t xml:space="preserve">major problem </w:t>
      </w:r>
      <w:r w:rsidRPr="00380CA4">
        <w:t xml:space="preserve">left over from history that </w:t>
      </w:r>
      <w:r w:rsidRPr="00380CA4">
        <w:rPr>
          <w:b/>
          <w:u w:val="single"/>
        </w:rPr>
        <w:t>prevents</w:t>
      </w:r>
      <w:r w:rsidRPr="00380CA4">
        <w:t xml:space="preserve"> the </w:t>
      </w:r>
      <w:r w:rsidRPr="00380CA4">
        <w:rPr>
          <w:b/>
          <w:u w:val="single"/>
        </w:rPr>
        <w:t>relationship from developing as both governments would wish</w:t>
      </w:r>
      <w:r w:rsidRPr="00380CA4">
        <w:t xml:space="preserve">. </w:t>
      </w:r>
      <w:r w:rsidRPr="00380CA4">
        <w:rPr>
          <w:b/>
          <w:u w:val="single"/>
        </w:rPr>
        <w:t>Taiwan does not need more arms from the U.S</w:t>
      </w:r>
      <w:r w:rsidRPr="00380CA4">
        <w:t xml:space="preserve">. What it does need is help in both assimilating the diverse and sophisticated array of equipment it now has and reducing the influence of non-war fighting factors that seriously impinge the development of a modern force capable of executing its national military strategy. </w:t>
      </w:r>
      <w:r w:rsidRPr="00380CA4">
        <w:rPr>
          <w:u w:val="single"/>
        </w:rPr>
        <w:t>To help Taiwan achieve these</w:t>
      </w:r>
      <w:r w:rsidRPr="00380CA4">
        <w:t xml:space="preserve"> </w:t>
      </w:r>
      <w:r w:rsidRPr="00380CA4">
        <w:rPr>
          <w:b/>
          <w:u w:val="single"/>
        </w:rPr>
        <w:t>objectives, the U.S. must shift from supplying arms</w:t>
      </w:r>
      <w:r w:rsidRPr="00380CA4">
        <w:t xml:space="preserve"> overtly to a discreet strategy of advice and assistance designed to improve and rationalize Taiwan's force structure with its military objectives. This must be done in a way that would not violate the spirit of the TRA or give China the impression that Taiwan and the U.S. were developing a joint war fighting capability. Fundamentally, the only real measure that will ensure that Taiwan's democracy and free market are never threatened by China is for there to be not a change in Taiwan's rhetoric about China but rather for China to become different by evolving into a more democratic, pluralist country that will not seek unity by force. Taiwan would find such a country a more attractive partner. What will make Taiwan diplomatically recognizable is a change in China; such change is already in progress and Taiwan and the U.S. can play a huge role in influencing the outcome. The only thing that Taiwan needs is time, and the key to buying time is not clarity but ambiguity. </w:t>
      </w:r>
      <w:r w:rsidRPr="00380CA4">
        <w:rPr>
          <w:b/>
          <w:u w:val="single"/>
        </w:rPr>
        <w:t>U.S. arms sales</w:t>
      </w:r>
      <w:r w:rsidRPr="00380CA4">
        <w:t xml:space="preserve"> to </w:t>
      </w:r>
      <w:r w:rsidRPr="00380CA4">
        <w:rPr>
          <w:b/>
          <w:u w:val="single"/>
        </w:rPr>
        <w:t>Taiwan</w:t>
      </w:r>
      <w:r w:rsidRPr="00380CA4">
        <w:t xml:space="preserve"> and the strengthening of their military relations when coupled with declarations of independence </w:t>
      </w:r>
      <w:r w:rsidRPr="00380CA4">
        <w:rPr>
          <w:b/>
          <w:u w:val="single"/>
        </w:rPr>
        <w:t>force</w:t>
      </w:r>
      <w:r w:rsidRPr="00380CA4">
        <w:t xml:space="preserve"> clarity in Taiwan's relations with China and hence </w:t>
      </w:r>
      <w:r w:rsidRPr="00380CA4">
        <w:rPr>
          <w:b/>
          <w:u w:val="single"/>
        </w:rPr>
        <w:t>limit</w:t>
      </w:r>
      <w:r w:rsidRPr="00380CA4">
        <w:t xml:space="preserve"> </w:t>
      </w:r>
      <w:r w:rsidRPr="00380CA4">
        <w:rPr>
          <w:b/>
          <w:u w:val="single"/>
        </w:rPr>
        <w:t>the options for all sides</w:t>
      </w:r>
      <w:r w:rsidRPr="00380CA4">
        <w:t xml:space="preserve">. Ambiguity is what in a sense bought time for Taiwan to make itself unignorably, and more ambiguity is what will buy it the time to make itself fully recognizable by allowing events in China to run their course. Reconciling the differences between the 1982 Joint Communique and the TRA may not be the answer but restoring a balance between the two is. Indeed, ambiguity and discretion may prove to have been the wisdom inherent in the framework of these documents by providing a flexible fulcrum upon which the U.S. can balance a difficult and complex issue. Thus, the formula exists for a peaceful resolution to this dispute; however, the </w:t>
      </w:r>
      <w:r w:rsidRPr="00380CA4">
        <w:rPr>
          <w:u w:val="single"/>
        </w:rPr>
        <w:t>U.S. needs to find the leadership and courage of conviction to honor its commitments in this regard.</w:t>
      </w:r>
    </w:p>
    <w:p w:rsidR="00731314" w:rsidRDefault="00731314" w:rsidP="00D327CA">
      <w:pPr>
        <w:rPr>
          <w:u w:val="single"/>
        </w:rPr>
      </w:pPr>
    </w:p>
    <w:p w:rsidR="00731314" w:rsidRPr="00380CA4" w:rsidRDefault="00731314" w:rsidP="00731314"/>
    <w:p w:rsidR="00D327CA" w:rsidRPr="00380CA4" w:rsidRDefault="00D327CA" w:rsidP="00D327CA"/>
    <w:p w:rsidR="00D327CA" w:rsidRPr="00380CA4" w:rsidRDefault="00D327CA" w:rsidP="00D327CA">
      <w:pPr>
        <w:pStyle w:val="Heading3"/>
      </w:pPr>
      <w:r w:rsidRPr="00380CA4">
        <w:t xml:space="preserve">Relations </w:t>
      </w:r>
    </w:p>
    <w:p w:rsidR="00A97A6E" w:rsidRPr="00380CA4" w:rsidRDefault="00A97A6E" w:rsidP="00A97A6E">
      <w:pPr>
        <w:pStyle w:val="Heading4"/>
      </w:pPr>
      <w:r w:rsidRPr="00380CA4">
        <w:t>end those arms sales!</w:t>
      </w:r>
    </w:p>
    <w:p w:rsidR="00A97A6E" w:rsidRPr="00380CA4" w:rsidRDefault="00A97A6E" w:rsidP="00A97A6E">
      <w:proofErr w:type="spellStart"/>
      <w:r w:rsidRPr="00380CA4">
        <w:rPr>
          <w:rStyle w:val="Style13ptBold"/>
        </w:rPr>
        <w:t>Zarong</w:t>
      </w:r>
      <w:proofErr w:type="spellEnd"/>
      <w:r w:rsidRPr="00380CA4">
        <w:rPr>
          <w:rStyle w:val="Style13ptBold"/>
        </w:rPr>
        <w:t xml:space="preserve"> 13</w:t>
      </w:r>
      <w:r w:rsidRPr="00380CA4">
        <w:t xml:space="preserve"> (Wu </w:t>
      </w:r>
      <w:proofErr w:type="spellStart"/>
      <w:r w:rsidRPr="00380CA4">
        <w:t>Zarong</w:t>
      </w:r>
      <w:proofErr w:type="spellEnd"/>
      <w:r w:rsidRPr="00380CA4">
        <w:t xml:space="preserve">- research fellow at the China Foundation for International Studies, 4-2-13, "Is it Time to Stop Arms Sales to Taiwan?," </w:t>
      </w:r>
      <w:hyperlink r:id="rId33" w:history="1">
        <w:r w:rsidRPr="00380CA4">
          <w:rPr>
            <w:rStyle w:val="Hyperlink"/>
          </w:rPr>
          <w:t>https://www.chinausfocus.com/foreign-policy/is-it-time-to-stop-arms-sales-to-taiwan</w:t>
        </w:r>
      </w:hyperlink>
      <w:r w:rsidRPr="00380CA4">
        <w:t>) RK</w:t>
      </w:r>
    </w:p>
    <w:p w:rsidR="00A97A6E" w:rsidRPr="00380CA4" w:rsidRDefault="00A97A6E" w:rsidP="00A97A6E">
      <w:pPr>
        <w:rPr>
          <w:sz w:val="14"/>
        </w:rPr>
      </w:pPr>
      <w:r w:rsidRPr="00380CA4">
        <w:rPr>
          <w:sz w:val="14"/>
        </w:rPr>
        <w:t xml:space="preserve">Since ancient times, Taiwan has been the territory of China. Oddly enough, </w:t>
      </w:r>
      <w:r w:rsidRPr="00380CA4">
        <w:rPr>
          <w:rStyle w:val="StyleUnderline"/>
        </w:rPr>
        <w:t>Taiwan has always been an obstacle to the stable development of Sino-US relations since the birth</w:t>
      </w:r>
      <w:r w:rsidRPr="00380CA4">
        <w:rPr>
          <w:sz w:val="14"/>
        </w:rPr>
        <w:t xml:space="preserve"> of the People’s Republic of China (PRC) in October of 1949. The peaceful development of relations across the Taiwan Straits since 2008 is helping remove this obstacle. It is high time now for the US to seize the opportunity and make up its mind to stop interfering in China’s internal affairs, stop arms sales to Taiwan and stop overt and covert official contact with Taiwan. For the last 34 years, </w:t>
      </w:r>
      <w:r w:rsidRPr="00380CA4">
        <w:rPr>
          <w:rStyle w:val="StyleUnderline"/>
        </w:rPr>
        <w:t>US arms sales to Taiwan have caused considerable troubles between China and the US, making relations stagnate and suffer setbacks.</w:t>
      </w:r>
      <w:r w:rsidRPr="00380CA4">
        <w:rPr>
          <w:sz w:val="14"/>
        </w:rPr>
        <w:t xml:space="preserve"> </w:t>
      </w:r>
      <w:r w:rsidRPr="00380CA4">
        <w:rPr>
          <w:rStyle w:val="StyleUnderline"/>
        </w:rPr>
        <w:t xml:space="preserve">Neither China nor the US strategically benefits from this unstable relationship. </w:t>
      </w:r>
      <w:r w:rsidRPr="00380CA4">
        <w:rPr>
          <w:sz w:val="14"/>
        </w:rPr>
        <w:t xml:space="preserve">The Taiwan issue is a remnant of history. </w:t>
      </w:r>
      <w:r w:rsidRPr="00380CA4">
        <w:rPr>
          <w:rStyle w:val="StyleUnderline"/>
        </w:rPr>
        <w:t>For the last 60 years or more, it has been the single most important and most sensitive issue at the heart of Sino-US relations.</w:t>
      </w:r>
      <w:r w:rsidRPr="00380CA4">
        <w:rPr>
          <w:sz w:val="14"/>
        </w:rPr>
        <w:t xml:space="preserve"> In a certain sense, </w:t>
      </w:r>
      <w:r w:rsidRPr="00380CA4">
        <w:rPr>
          <w:rStyle w:val="StyleUnderline"/>
        </w:rPr>
        <w:t>the failure to seriously discuss and resolve this issue has contributed to the 22 years of estrangement and hostility experienced between China and the US</w:t>
      </w:r>
      <w:r w:rsidRPr="00380CA4">
        <w:rPr>
          <w:sz w:val="14"/>
        </w:rPr>
        <w:t xml:space="preserve">. When President Nixon made his historic visit to China in 1972, Taiwan had been a central issue in the negotiations for normalization of relations between China and the United States. On January 1, 1979, China and the US established full diplomatic relations when the Carter Administration decided to sever diplomatic relations with Taiwan, withdraw American troops and military installations from Taiwan, and to abrogate the treaties it had signed with Taiwan. In a word, resolution of the Taiwan issue was key to normalization. On April 10, 1979, President Carter signed the </w:t>
      </w:r>
      <w:r w:rsidRPr="00380CA4">
        <w:rPr>
          <w:rStyle w:val="StyleUnderline"/>
        </w:rPr>
        <w:t>Taiwan Relations Act</w:t>
      </w:r>
      <w:r w:rsidRPr="00380CA4">
        <w:rPr>
          <w:sz w:val="14"/>
        </w:rPr>
        <w:t xml:space="preserve"> into law. The law directs the Executive Branch to promptly inform Congress of any threat to Taiwan’s security or to the social or economic system of the Taiwanese people, including any danger to the interests of the US. The act </w:t>
      </w:r>
      <w:r w:rsidRPr="00380CA4">
        <w:rPr>
          <w:rStyle w:val="StyleUnderline"/>
        </w:rPr>
        <w:t>states that the US will make available defense articles and services in such a quantity as may be necessary to enable Taiwan to maintain a sufficient self-defense capability. The Chinese Government resolutely opposed the law, stating that the law contravenes the principles agreed upon by the two sides and constitutes gross interference in China’s internal affairs</w:t>
      </w:r>
      <w:r w:rsidRPr="00380CA4">
        <w:rPr>
          <w:sz w:val="14"/>
        </w:rPr>
        <w:t xml:space="preserve">. Thus, </w:t>
      </w:r>
      <w:r w:rsidRPr="00380CA4">
        <w:rPr>
          <w:rStyle w:val="StyleUnderline"/>
        </w:rPr>
        <w:t>the Taiwan issue remains a key issue obstructing the healthy development of Sino-US relations after normalization.</w:t>
      </w:r>
      <w:r w:rsidRPr="00380CA4">
        <w:rPr>
          <w:sz w:val="14"/>
        </w:rPr>
        <w:t xml:space="preserve"> Given the weight the Taiwan issue carries for Sino-US relations, China and the US should urgently act to resolve the Taiwan issue and ensure long-term stability of bilateral relations. </w:t>
      </w:r>
      <w:r w:rsidRPr="00380CA4">
        <w:rPr>
          <w:rStyle w:val="StyleUnderline"/>
        </w:rPr>
        <w:t>Now</w:t>
      </w:r>
      <w:r w:rsidRPr="00380CA4">
        <w:rPr>
          <w:sz w:val="14"/>
        </w:rPr>
        <w:t xml:space="preserve">, with peaceful development established in cross-Straits relations, </w:t>
      </w:r>
      <w:r w:rsidRPr="00380CA4">
        <w:rPr>
          <w:rStyle w:val="StyleUnderline"/>
        </w:rPr>
        <w:t>assumed threats to Taiwan are diminishing and there is no apparent danger to US interests</w:t>
      </w:r>
      <w:r w:rsidRPr="00380CA4">
        <w:rPr>
          <w:sz w:val="14"/>
        </w:rPr>
        <w:t xml:space="preserve">. Therefore, the Taiwan Relations Act is now completely out of date. </w:t>
      </w:r>
      <w:r w:rsidRPr="00380CA4">
        <w:rPr>
          <w:rStyle w:val="StyleUnderline"/>
        </w:rPr>
        <w:t xml:space="preserve">The US has expressed support for the continued expansion of exchanges and cooperation between the two sides of the Taiwan Straits as it is not only in the interests of the people of both sides of the Straits, but also helps maintain peace and stability in the region. </w:t>
      </w:r>
      <w:r w:rsidRPr="00380CA4">
        <w:rPr>
          <w:sz w:val="14"/>
        </w:rPr>
        <w:t>With the establishment of peace prevailing across the Taiwan Straits</w:t>
      </w:r>
      <w:r w:rsidRPr="00380CA4">
        <w:rPr>
          <w:rStyle w:val="StyleUnderline"/>
        </w:rPr>
        <w:t>, US arms sales to Taiwan have not only become unreasonable but also unnecessary</w:t>
      </w:r>
      <w:r w:rsidRPr="00380CA4">
        <w:rPr>
          <w:sz w:val="14"/>
        </w:rPr>
        <w:t xml:space="preserve">. </w:t>
      </w:r>
      <w:r w:rsidRPr="00380CA4">
        <w:rPr>
          <w:rStyle w:val="StyleUnderline"/>
        </w:rPr>
        <w:t>Taiwan’s needs for weapons are on the decline. The arms sold to Taiwan are used to protect Taiwan’s fishing boats in the Diaoyu Islands’ territorial waters</w:t>
      </w:r>
      <w:r w:rsidRPr="00380CA4">
        <w:rPr>
          <w:sz w:val="14"/>
        </w:rPr>
        <w:t xml:space="preserve">. </w:t>
      </w:r>
      <w:r w:rsidRPr="00380CA4">
        <w:rPr>
          <w:rStyle w:val="Emphasis"/>
        </w:rPr>
        <w:t>It would be ridiculous if the US insists on arms sales to Taiwan when the US officially insists on the peaceful resolution of the Taiwan issue</w:t>
      </w:r>
      <w:r w:rsidRPr="00380CA4">
        <w:rPr>
          <w:sz w:val="14"/>
        </w:rPr>
        <w:t xml:space="preserve">. Under the current situation, </w:t>
      </w:r>
      <w:r w:rsidRPr="00380CA4">
        <w:rPr>
          <w:rStyle w:val="Emphasis"/>
        </w:rPr>
        <w:t>the US decision to completely terminate arms sales to Taiwan would be a wise choice.</w:t>
      </w:r>
      <w:r w:rsidRPr="00380CA4">
        <w:rPr>
          <w:sz w:val="14"/>
        </w:rPr>
        <w:t xml:space="preserve"> As China and the US work together to build a new type of major power relationship, based on equality and mutual benefit, continued interference in China’s internal affairs is not helpful at all. Since sustainable peace across the Taiwan Straits has overturned the very foundation of the Taiwan Relations Act, </w:t>
      </w:r>
      <w:r w:rsidRPr="00380CA4">
        <w:rPr>
          <w:rStyle w:val="Emphasis"/>
        </w:rPr>
        <w:t xml:space="preserve">the US is losing its standing to continue arms sales to Taiwan. </w:t>
      </w:r>
      <w:r w:rsidRPr="00380CA4">
        <w:rPr>
          <w:sz w:val="14"/>
        </w:rPr>
        <w:t xml:space="preserve">For the past 34 years, </w:t>
      </w:r>
      <w:r w:rsidRPr="00380CA4">
        <w:rPr>
          <w:rStyle w:val="StyleUnderline"/>
        </w:rPr>
        <w:t xml:space="preserve">the US has violated the basic principles </w:t>
      </w:r>
      <w:r w:rsidRPr="00380CA4">
        <w:rPr>
          <w:sz w:val="14"/>
        </w:rPr>
        <w:t xml:space="preserve">enshrined in the three joint communiqués between China and the US </w:t>
      </w:r>
      <w:r w:rsidRPr="00380CA4">
        <w:rPr>
          <w:rStyle w:val="StyleUnderline"/>
        </w:rPr>
        <w:t>by selling arms to Taiwan, which has already inflicted severe damage upon Sino-US relations. It is high time for such violations to come to an end, benefitting both China and the United States.</w:t>
      </w:r>
      <w:r w:rsidRPr="00380CA4">
        <w:rPr>
          <w:sz w:val="14"/>
        </w:rPr>
        <w:t xml:space="preserve"> </w:t>
      </w:r>
      <w:r w:rsidRPr="00380CA4">
        <w:rPr>
          <w:rStyle w:val="StyleUnderline"/>
        </w:rPr>
        <w:t>Stopping interference in China’s internal affairs by terminating US arms sales to and official contact with Taiwan does not mean the US is “giving up Taiwan.” It only means that the US has come to truly abide by the principles and the spirit of the three joint communiqués</w:t>
      </w:r>
      <w:r w:rsidRPr="00380CA4">
        <w:rPr>
          <w:sz w:val="14"/>
        </w:rPr>
        <w:t xml:space="preserve">, greatly </w:t>
      </w:r>
      <w:r w:rsidRPr="00380CA4">
        <w:rPr>
          <w:rStyle w:val="StyleUnderline"/>
        </w:rPr>
        <w:t>helping to enhance US credibility and strengthen mutual political trust between China and the US. At the same time, it is believed that nonofficial contact and exchanges by the US with Taiwan, whether cultural, economic or business, will continue to flourish on a solid basis in the peaceful environment across the Taiwan Straits</w:t>
      </w:r>
      <w:r w:rsidRPr="00380CA4">
        <w:rPr>
          <w:sz w:val="14"/>
        </w:rPr>
        <w:t>. </w:t>
      </w:r>
    </w:p>
    <w:p w:rsidR="00A97A6E" w:rsidRPr="00380CA4" w:rsidRDefault="00D327CA" w:rsidP="00A97A6E">
      <w:pPr>
        <w:pStyle w:val="Heading4"/>
      </w:pPr>
      <w:r w:rsidRPr="00380CA4">
        <w:t xml:space="preserve">Ending arms sales does undermine Taiwan’s ability to defend itself-Plan is symbolic </w:t>
      </w:r>
    </w:p>
    <w:p w:rsidR="00A97A6E" w:rsidRPr="00380CA4" w:rsidRDefault="00A97A6E" w:rsidP="00A97A6E">
      <w:r w:rsidRPr="00380CA4">
        <w:rPr>
          <w:rStyle w:val="Style13ptBold"/>
        </w:rPr>
        <w:t xml:space="preserve">Thrall and </w:t>
      </w:r>
      <w:proofErr w:type="spellStart"/>
      <w:r w:rsidRPr="00380CA4">
        <w:rPr>
          <w:rStyle w:val="Style13ptBold"/>
        </w:rPr>
        <w:t>Dorminey</w:t>
      </w:r>
      <w:proofErr w:type="spellEnd"/>
      <w:r w:rsidRPr="00380CA4">
        <w:rPr>
          <w:rStyle w:val="Style13ptBold"/>
        </w:rPr>
        <w:t xml:space="preserve"> 18</w:t>
      </w:r>
      <w:r w:rsidRPr="00380CA4">
        <w:t xml:space="preserve"> (A. Trevor Thrall- senior fellow for the Cato’s Institute’s Defense and Foreign Policy Department and Caroline </w:t>
      </w:r>
      <w:proofErr w:type="spellStart"/>
      <w:r w:rsidRPr="00380CA4">
        <w:t>Dorminey</w:t>
      </w:r>
      <w:proofErr w:type="spellEnd"/>
      <w:r w:rsidRPr="00380CA4">
        <w:t xml:space="preserve">- policy analyst in defense and foreign policy studies at the Cato Institute, 3-13-2018, "Risky Business: The Role of Arms Sales in U.S. Foreign Policy," Cato Institute, </w:t>
      </w:r>
      <w:hyperlink r:id="rId34" w:history="1">
        <w:r w:rsidRPr="00380CA4">
          <w:rPr>
            <w:rStyle w:val="Hyperlink"/>
          </w:rPr>
          <w:t>https://www.cato.org/publications/policy-analysis/risky-business-role-arms-sales-us-foreign-policy</w:t>
        </w:r>
      </w:hyperlink>
      <w:r w:rsidRPr="00380CA4">
        <w:t>) RK</w:t>
      </w:r>
    </w:p>
    <w:p w:rsidR="00A97A6E" w:rsidRPr="00380CA4" w:rsidRDefault="00A97A6E" w:rsidP="00A97A6E">
      <w:pPr>
        <w:rPr>
          <w:b/>
          <w:u w:val="single"/>
        </w:rPr>
      </w:pPr>
      <w:r w:rsidRPr="00380CA4">
        <w:rPr>
          <w:u w:val="single"/>
        </w:rPr>
        <w:t>The first benefit from reducing arms sales would be greater diplomatic flexibility and leverage</w:t>
      </w:r>
      <w:r w:rsidRPr="00380CA4">
        <w:rPr>
          <w:sz w:val="14"/>
        </w:rPr>
        <w:t xml:space="preserve">. Critics might argue that even if arms sales are an imperfect tool, forgoing arms sales will eliminate a potential source of leverage. We argue that, on the contrary, </w:t>
      </w:r>
      <w:r w:rsidRPr="00380CA4">
        <w:rPr>
          <w:u w:val="single"/>
        </w:rPr>
        <w:t>the diplomatic gains from forgoing arms sales will outweigh the potential leverage or other benefits from arms sales</w:t>
      </w:r>
      <w:r w:rsidRPr="00380CA4">
        <w:rPr>
          <w:sz w:val="14"/>
        </w:rPr>
        <w:t xml:space="preserve">. Most importantly, by refraining from arming nations engaged in conflict, the United States will have the diplomatic flexibility to engage with all parties as an honest broker. The inherent difficulty of negotiating while arming one side is obvious 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To </w:t>
      </w:r>
      <w:r w:rsidRPr="00380CA4">
        <w:rPr>
          <w:u w:val="single"/>
        </w:rPr>
        <w:t>stop arming one side of a contentious relationship is not to suggest that the United States does not have a preferred outcome in such case</w:t>
      </w:r>
      <w:r w:rsidRPr="00380CA4">
        <w:rPr>
          <w:sz w:val="14"/>
        </w:rPr>
        <w:t xml:space="preserve">s. </w:t>
      </w:r>
      <w:r w:rsidRPr="00380CA4">
        <w:rPr>
          <w:u w:val="single"/>
        </w:rPr>
        <w:t>Rather</w:t>
      </w:r>
      <w:r w:rsidRPr="00380CA4">
        <w:rPr>
          <w:sz w:val="14"/>
        </w:rPr>
        <w:t xml:space="preserve">, </w:t>
      </w:r>
      <w:r w:rsidRPr="00380CA4">
        <w:rPr>
          <w:u w:val="single"/>
        </w:rPr>
        <w:t>by staying out of the military domain the United States can more readily encourage dialogue and diplomacy</w:t>
      </w:r>
      <w:r w:rsidRPr="00380CA4">
        <w:rPr>
          <w:sz w:val="14"/>
        </w:rPr>
        <w:t xml:space="preserve">. </w:t>
      </w:r>
      <w:r w:rsidRPr="00380CA4">
        <w:rPr>
          <w:u w:val="single"/>
        </w:rPr>
        <w:t>Forgoing</w:t>
      </w:r>
      <w:r w:rsidRPr="00380CA4">
        <w:rPr>
          <w:sz w:val="14"/>
        </w:rPr>
        <w:t xml:space="preserve"> </w:t>
      </w:r>
      <w:r w:rsidRPr="00380CA4">
        <w:rPr>
          <w:u w:val="single"/>
        </w:rPr>
        <w:t>arms sales is likely to be a superior strategy even in cases where the United States has an entrenched interest</w:t>
      </w:r>
      <w:r w:rsidRPr="00380CA4">
        <w:rPr>
          <w:sz w:val="14"/>
        </w:rPr>
        <w:t xml:space="preserve">. </w:t>
      </w:r>
      <w:r w:rsidRPr="00380CA4">
        <w:rPr>
          <w:u w:val="single"/>
        </w:rPr>
        <w:t>In the case of Taiwan</w:t>
      </w:r>
      <w:r w:rsidRPr="00380CA4">
        <w:rPr>
          <w:sz w:val="14"/>
        </w:rPr>
        <w:t xml:space="preserve">, for example, </w:t>
      </w:r>
      <w:r w:rsidRPr="00380CA4">
        <w:rPr>
          <w:u w:val="single"/>
        </w:rPr>
        <w:t>though</w:t>
      </w:r>
      <w:r w:rsidRPr="00380CA4">
        <w:rPr>
          <w:sz w:val="14"/>
        </w:rPr>
        <w:t xml:space="preserve"> it is clear that </w:t>
      </w:r>
      <w:r w:rsidRPr="00380CA4">
        <w:rPr>
          <w:u w:val="single"/>
        </w:rPr>
        <w:t>Taiwan needs to purchase weapons</w:t>
      </w:r>
      <w:r w:rsidRPr="00380CA4">
        <w:rPr>
          <w:sz w:val="14"/>
        </w:rPr>
        <w:t xml:space="preserve"> from other countries to provide for its defense, </w:t>
      </w:r>
      <w:r w:rsidRPr="00380CA4">
        <w:rPr>
          <w:b/>
          <w:u w:val="single"/>
        </w:rPr>
        <w:t>those weapons do not have to be made in the United States. Having Taiwan buy from other suppliers would help defuse U.S.-China tensions.</w:t>
      </w:r>
      <w:r w:rsidRPr="00380CA4">
        <w:rPr>
          <w:sz w:val="14"/>
        </w:rPr>
        <w:t xml:space="preserve"> </w:t>
      </w:r>
      <w:r w:rsidRPr="00380CA4">
        <w:rPr>
          <w:b/>
          <w:u w:val="single"/>
        </w:rPr>
        <w:t xml:space="preserve">Even if Taiwan’s defenses remained robust, China would clearly prefer a situation in which American arms no longer signal an implicit promise to fight on Taiwan’s behalf. </w:t>
      </w:r>
      <w:r w:rsidRPr="00380CA4">
        <w:rPr>
          <w:u w:val="single"/>
        </w:rPr>
        <w:t>This</w:t>
      </w:r>
      <w:r w:rsidRPr="00380CA4">
        <w:rPr>
          <w:sz w:val="14"/>
        </w:rPr>
        <w:t xml:space="preserve"> </w:t>
      </w:r>
      <w:r w:rsidRPr="00380CA4">
        <w:rPr>
          <w:u w:val="single"/>
        </w:rPr>
        <w:t>could</w:t>
      </w:r>
      <w:r w:rsidRPr="00380CA4">
        <w:rPr>
          <w:sz w:val="14"/>
        </w:rPr>
        <w:t xml:space="preserve"> also </w:t>
      </w:r>
      <w:r w:rsidRPr="00380CA4">
        <w:rPr>
          <w:u w:val="single"/>
        </w:rPr>
        <w:t>promote</w:t>
      </w:r>
      <w:r w:rsidRPr="00380CA4">
        <w:rPr>
          <w:sz w:val="14"/>
        </w:rPr>
        <w:t xml:space="preserve"> more productive</w:t>
      </w:r>
      <w:r w:rsidRPr="00380CA4">
        <w:rPr>
          <w:u w:val="single"/>
        </w:rPr>
        <w:t xml:space="preserve"> U.S.-China diplomacy</w:t>
      </w:r>
      <w:r w:rsidRPr="00380CA4">
        <w:rPr>
          <w:sz w:val="14"/>
        </w:rPr>
        <w:t xml:space="preserve"> in general, </w:t>
      </w:r>
      <w:r w:rsidRPr="00380CA4">
        <w:rPr>
          <w:u w:val="single"/>
        </w:rPr>
        <w:t>as well as greater stability in the Pacific region</w:t>
      </w:r>
      <w:r w:rsidRPr="00380CA4">
        <w:rPr>
          <w:sz w:val="14"/>
        </w:rPr>
        <w:t xml:space="preserve">. Most important, </w:t>
      </w:r>
      <w:r w:rsidRPr="00380CA4">
        <w:rPr>
          <w:b/>
          <w:u w:val="single"/>
        </w:rPr>
        <w:t>breaking off arms sales would also reduce the likelihood of the United States becoming entangled in a future conflict between Taiwan and China.</w:t>
      </w:r>
    </w:p>
    <w:p w:rsidR="00640ED6" w:rsidRPr="00380CA4" w:rsidRDefault="00D327CA" w:rsidP="00D327CA">
      <w:pPr>
        <w:pStyle w:val="Heading1"/>
        <w:rPr>
          <w:rFonts w:eastAsia="Calibri"/>
        </w:rPr>
      </w:pPr>
      <w:r w:rsidRPr="00380CA4">
        <w:rPr>
          <w:rFonts w:eastAsia="Calibri"/>
        </w:rPr>
        <w:t xml:space="preserve">XTs </w:t>
      </w:r>
    </w:p>
    <w:p w:rsidR="00D327CA" w:rsidRPr="00380CA4" w:rsidRDefault="00D327CA" w:rsidP="00D327CA">
      <w:pPr>
        <w:pStyle w:val="Heading2"/>
      </w:pPr>
      <w:r w:rsidRPr="00380CA4">
        <w:t xml:space="preserve">XT-War </w:t>
      </w:r>
    </w:p>
    <w:p w:rsidR="00D327CA" w:rsidRPr="00380CA4" w:rsidRDefault="00D327CA" w:rsidP="00D327CA">
      <w:pPr>
        <w:pStyle w:val="Heading3"/>
      </w:pPr>
      <w:r w:rsidRPr="00380CA4">
        <w:t xml:space="preserve">Inevitable  </w:t>
      </w:r>
    </w:p>
    <w:p w:rsidR="00D327CA" w:rsidRPr="00380CA4" w:rsidRDefault="00D327CA" w:rsidP="00D327CA">
      <w:pPr>
        <w:pStyle w:val="Heading4"/>
      </w:pPr>
      <w:r w:rsidRPr="00380CA4">
        <w:t xml:space="preserve">US abandonment of Taiwan is inevitable-China is isolating them diplomatically and militarily-the time frame is short for negotiations over Taiwan </w:t>
      </w:r>
    </w:p>
    <w:p w:rsidR="00D327CA" w:rsidRPr="00380CA4" w:rsidRDefault="00D327CA" w:rsidP="00D327CA">
      <w:r w:rsidRPr="00380CA4">
        <w:rPr>
          <w:rStyle w:val="Style13ptBold"/>
        </w:rPr>
        <w:t>Lin</w:t>
      </w:r>
      <w:r w:rsidRPr="00380CA4">
        <w:rPr>
          <w:rFonts w:ascii="Arial" w:hAnsi="Arial" w:cs="Arial"/>
          <w:color w:val="333333"/>
          <w:sz w:val="21"/>
          <w:szCs w:val="21"/>
          <w:shd w:val="clear" w:color="auto" w:fill="FFFFFF"/>
        </w:rPr>
        <w:t xml:space="preserve">, G., &amp; </w:t>
      </w:r>
      <w:r w:rsidRPr="00380CA4">
        <w:rPr>
          <w:rStyle w:val="Style13ptBold"/>
        </w:rPr>
        <w:t>Zhou</w:t>
      </w:r>
      <w:r w:rsidRPr="00380CA4">
        <w:rPr>
          <w:rFonts w:ascii="Arial" w:hAnsi="Arial" w:cs="Arial"/>
          <w:color w:val="333333"/>
          <w:sz w:val="21"/>
          <w:szCs w:val="21"/>
          <w:shd w:val="clear" w:color="auto" w:fill="FFFFFF"/>
        </w:rPr>
        <w:t>, W. (</w:t>
      </w:r>
      <w:r w:rsidRPr="00380CA4">
        <w:rPr>
          <w:rStyle w:val="Style13ptBold"/>
        </w:rPr>
        <w:t>2018</w:t>
      </w:r>
      <w:r w:rsidRPr="00380CA4">
        <w:rPr>
          <w:rFonts w:ascii="Arial" w:hAnsi="Arial" w:cs="Arial"/>
          <w:color w:val="333333"/>
          <w:sz w:val="21"/>
          <w:szCs w:val="21"/>
          <w:shd w:val="clear" w:color="auto" w:fill="FFFFFF"/>
        </w:rPr>
        <w:t>). Does Taiwan Matter to the United States? Policy Debates on Taiwan Abandonment and Beyond. </w:t>
      </w:r>
      <w:r w:rsidRPr="00380CA4">
        <w:rPr>
          <w:rFonts w:ascii="Arial" w:hAnsi="Arial" w:cs="Arial"/>
          <w:i/>
          <w:iCs/>
          <w:color w:val="333333"/>
          <w:sz w:val="21"/>
          <w:szCs w:val="21"/>
          <w:shd w:val="clear" w:color="auto" w:fill="FFFFFF"/>
        </w:rPr>
        <w:t>China Review,</w:t>
      </w:r>
      <w:r w:rsidRPr="00380CA4">
        <w:rPr>
          <w:rFonts w:ascii="Arial" w:hAnsi="Arial" w:cs="Arial"/>
          <w:color w:val="333333"/>
          <w:sz w:val="21"/>
          <w:szCs w:val="21"/>
          <w:shd w:val="clear" w:color="auto" w:fill="FFFFFF"/>
        </w:rPr>
        <w:t> </w:t>
      </w:r>
      <w:r w:rsidRPr="00380CA4">
        <w:rPr>
          <w:rFonts w:ascii="Arial" w:hAnsi="Arial" w:cs="Arial"/>
          <w:i/>
          <w:iCs/>
          <w:color w:val="333333"/>
          <w:sz w:val="21"/>
          <w:szCs w:val="21"/>
          <w:shd w:val="clear" w:color="auto" w:fill="FFFFFF"/>
        </w:rPr>
        <w:t>18</w:t>
      </w:r>
      <w:r w:rsidRPr="00380CA4">
        <w:rPr>
          <w:rFonts w:ascii="Arial" w:hAnsi="Arial" w:cs="Arial"/>
          <w:color w:val="333333"/>
          <w:sz w:val="21"/>
          <w:szCs w:val="21"/>
          <w:shd w:val="clear" w:color="auto" w:fill="FFFFFF"/>
        </w:rPr>
        <w:t xml:space="preserve">(3), 177-206. Retrieved from </w:t>
      </w:r>
      <w:hyperlink r:id="rId35" w:history="1">
        <w:r w:rsidRPr="00380CA4">
          <w:rPr>
            <w:rStyle w:val="Hyperlink"/>
            <w:rFonts w:ascii="Arial" w:hAnsi="Arial" w:cs="Arial"/>
            <w:sz w:val="21"/>
            <w:szCs w:val="21"/>
            <w:shd w:val="clear" w:color="auto" w:fill="FFFFFF"/>
          </w:rPr>
          <w:t>https://www.jstor.org/stable/26484537</w:t>
        </w:r>
      </w:hyperlink>
      <w:r w:rsidRPr="00380CA4">
        <w:rPr>
          <w:rStyle w:val="Hyperlink"/>
          <w:rFonts w:ascii="Arial" w:hAnsi="Arial" w:cs="Arial"/>
          <w:sz w:val="21"/>
          <w:szCs w:val="21"/>
          <w:shd w:val="clear" w:color="auto" w:fill="FFFFFF"/>
        </w:rPr>
        <w:t>//</w:t>
      </w:r>
      <w:r w:rsidRPr="00380CA4">
        <w:t xml:space="preserve"> Gang &amp; </w:t>
      </w:r>
      <w:proofErr w:type="spellStart"/>
      <w:r w:rsidRPr="00380CA4">
        <w:t>Wenxing</w:t>
      </w:r>
      <w:proofErr w:type="spellEnd"/>
      <w:r w:rsidRPr="00380CA4">
        <w:t xml:space="preserve">- Ph.D. Statistics, Hong Kong University of Science and Technology, 2013 &amp; Associate Professor in Research </w:t>
      </w:r>
      <w:proofErr w:type="spellStart"/>
      <w:r w:rsidRPr="00380CA4">
        <w:t>Microbiolog</w:t>
      </w:r>
      <w:proofErr w:type="spellEnd"/>
      <w:r w:rsidRPr="00380CA4">
        <w:t>//EB</w:t>
      </w:r>
      <w:r w:rsidRPr="00380CA4">
        <w:br/>
        <w:t xml:space="preserve">In regard to Taiwan abandonment, there are two groups of people. The first group </w:t>
      </w:r>
      <w:r w:rsidRPr="00380CA4">
        <w:rPr>
          <w:u w:val="single"/>
        </w:rPr>
        <w:t>argues that the United States should get out of Taiwan affairs</w:t>
      </w:r>
      <w:r w:rsidRPr="00380CA4">
        <w:t xml:space="preserve">. For people in favor of this perspective, because of the narrowing gap between the United States and China economically and militarily and the expanding gap between the Chinese mainland and Taiwan in both Does Taiwan Matter to the United States? 185 spheres, </w:t>
      </w:r>
      <w:r w:rsidRPr="00380CA4">
        <w:rPr>
          <w:rStyle w:val="Emphasis"/>
        </w:rPr>
        <w:t>Taiwan should not remain as an unstable root of tensions</w:t>
      </w:r>
      <w:r w:rsidRPr="00380CA4">
        <w:rPr>
          <w:b/>
          <w:u w:val="single"/>
        </w:rPr>
        <w:t xml:space="preserve"> between Washington and Beijing</w:t>
      </w:r>
      <w:r w:rsidRPr="00380CA4">
        <w:t xml:space="preserve">. If the </w:t>
      </w:r>
      <w:r w:rsidRPr="00380CA4">
        <w:rPr>
          <w:b/>
          <w:u w:val="single"/>
        </w:rPr>
        <w:t>United States continues to support Taiwan in the last stage of the Chinese civil war, it will face a series of negative implications</w:t>
      </w:r>
      <w:r w:rsidRPr="00380CA4">
        <w:t xml:space="preserve">. As David </w:t>
      </w:r>
      <w:proofErr w:type="spellStart"/>
      <w:r w:rsidRPr="00380CA4">
        <w:t>Shambaugh</w:t>
      </w:r>
      <w:proofErr w:type="spellEnd"/>
      <w:r w:rsidRPr="00380CA4">
        <w:t xml:space="preserve"> has argued, the </w:t>
      </w:r>
      <w:r w:rsidRPr="00380CA4">
        <w:rPr>
          <w:b/>
          <w:u w:val="single"/>
        </w:rPr>
        <w:t>game between the two sides of the Taiwan Strait is over.</w:t>
      </w:r>
      <w:r w:rsidRPr="00380CA4">
        <w:t xml:space="preserve"> Since Taiwan cannot escape from the mainland’s control, </w:t>
      </w:r>
      <w:r w:rsidRPr="00380CA4">
        <w:rPr>
          <w:rStyle w:val="Emphasis"/>
        </w:rPr>
        <w:t>Washington should abandon Taiwan as early as possible</w:t>
      </w:r>
      <w:r w:rsidRPr="00380CA4">
        <w:rPr>
          <w:b/>
          <w:u w:val="single"/>
        </w:rPr>
        <w:t xml:space="preserve"> </w:t>
      </w:r>
      <w:r w:rsidRPr="00380CA4">
        <w:t xml:space="preserve">23 Chas Freeman argues that the </w:t>
      </w:r>
      <w:r w:rsidRPr="00380CA4">
        <w:rPr>
          <w:rStyle w:val="Emphasis"/>
        </w:rPr>
        <w:t>long friendship and cooperation between the United States and the Chinese mainland are far more important than Americans’ special sentiments to Taiwan; the best policy therefore is to accept China’s reunification</w:t>
      </w:r>
      <w:r w:rsidRPr="00380CA4">
        <w:t xml:space="preserve">.24 Former U.S. ambassador to China Joseph </w:t>
      </w:r>
      <w:proofErr w:type="spellStart"/>
      <w:r w:rsidRPr="00380CA4">
        <w:t>Prueher</w:t>
      </w:r>
      <w:proofErr w:type="spellEnd"/>
      <w:r w:rsidRPr="00380CA4">
        <w:t xml:space="preserve"> argues that </w:t>
      </w:r>
      <w:r w:rsidRPr="00380CA4">
        <w:rPr>
          <w:rStyle w:val="StyleUnderline"/>
        </w:rPr>
        <w:t>even if America continues to provide arms sales to Taiwan, the island cannot defend itself.</w:t>
      </w:r>
      <w:r w:rsidRPr="00380CA4">
        <w:t xml:space="preserve"> Charles Glaser considers Taiwan as a strategic liability of the United States. </w:t>
      </w:r>
      <w:r w:rsidRPr="00380CA4">
        <w:rPr>
          <w:rStyle w:val="Emphasis"/>
        </w:rPr>
        <w:t>Because Taiwan’s leader may bring America into a war with China</w:t>
      </w:r>
      <w:r w:rsidRPr="00380CA4">
        <w:rPr>
          <w:rStyle w:val="StyleUnderline"/>
        </w:rPr>
        <w:t xml:space="preserve">, which has developed its regular and strategic nuclear forces quickly, </w:t>
      </w:r>
      <w:r w:rsidRPr="00380CA4">
        <w:rPr>
          <w:rStyle w:val="Emphasis"/>
        </w:rPr>
        <w:t>Washington should gradually free itself from Taiwan</w:t>
      </w:r>
      <w:r w:rsidRPr="00380CA4">
        <w:rPr>
          <w:rStyle w:val="StyleUnderline"/>
        </w:rPr>
        <w:t xml:space="preserve"> affairs to avoid falling into a longtime hostility with a rising China</w:t>
      </w:r>
      <w:r w:rsidRPr="00380CA4">
        <w:rPr>
          <w:b/>
          <w:u w:val="single"/>
        </w:rPr>
        <w:t xml:space="preserve"> 25</w:t>
      </w:r>
      <w:r w:rsidRPr="00380CA4">
        <w:t xml:space="preserve"> Like Owens, both </w:t>
      </w:r>
      <w:proofErr w:type="spellStart"/>
      <w:r w:rsidRPr="00380CA4">
        <w:t>Prueher</w:t>
      </w:r>
      <w:proofErr w:type="spellEnd"/>
      <w:r w:rsidRPr="00380CA4">
        <w:t xml:space="preserve"> and Glaser agree that the United States should review the TRA and the arms sales issues.26 According to Bruce Gilley, if Taiwan can maintain autonomy and democracy, getting rid of its role as a strategic partner of the United States through Finalization, it will be good news for the American government who is increasingly seeking China’s cooperation; Washington does not need to include Taiwan into its strategic orbit 27 More bluntly, Paul Kane even suggests the Obama administration negotiate with the Chinese government behind doors to cancel American debt of $1.14 trillion to China by ending arms sales and military assistance to Taiwan 28</w:t>
      </w:r>
      <w:r w:rsidRPr="00380CA4">
        <w:rPr>
          <w:b/>
          <w:u w:val="single"/>
        </w:rPr>
        <w:t xml:space="preserve"> From a realist perspective,</w:t>
      </w:r>
      <w:r w:rsidRPr="00380CA4">
        <w:t xml:space="preserve"> John </w:t>
      </w:r>
      <w:r w:rsidRPr="00380CA4">
        <w:rPr>
          <w:rStyle w:val="Emphasis"/>
        </w:rPr>
        <w:t>Mearsheimer argues that if China continues to grow dramatically, Taiwan seems doomed to become part of China, and the United States has to say goodbye to Taiwan</w:t>
      </w:r>
      <w:r w:rsidRPr="00380CA4">
        <w:t>. For Mearsheimer, “</w:t>
      </w:r>
      <w:r w:rsidRPr="00380CA4">
        <w:rPr>
          <w:rStyle w:val="Emphasis"/>
        </w:rPr>
        <w:t>at some point in the next decade or so, it will become impossible for the United States to help Taiwan defend itself against a Chinese attack.”</w:t>
      </w:r>
      <w:r w:rsidRPr="00380CA4">
        <w:t xml:space="preserve"> The price of close relations between the United States and Taiwan will overtake the interest America can gain. It is doubtful how long Washington will consider Taiwan as a strategic asset.29 For him, </w:t>
      </w:r>
      <w:r w:rsidRPr="00380CA4">
        <w:rPr>
          <w:b/>
          <w:u w:val="single"/>
        </w:rPr>
        <w:t xml:space="preserve">Taiwan abandonment is undesirable, </w:t>
      </w:r>
      <w:r w:rsidRPr="00380CA4">
        <w:rPr>
          <w:rStyle w:val="Emphasis"/>
        </w:rPr>
        <w:t>but it may eventually</w:t>
      </w:r>
      <w:r w:rsidRPr="00380CA4">
        <w:rPr>
          <w:b/>
          <w:u w:val="single"/>
        </w:rPr>
        <w:t xml:space="preserve"> become a reality that the United States </w:t>
      </w:r>
      <w:proofErr w:type="gramStart"/>
      <w:r w:rsidRPr="00380CA4">
        <w:rPr>
          <w:b/>
          <w:u w:val="single"/>
        </w:rPr>
        <w:t>has to</w:t>
      </w:r>
      <w:proofErr w:type="gramEnd"/>
      <w:r w:rsidRPr="00380CA4">
        <w:rPr>
          <w:b/>
          <w:u w:val="single"/>
        </w:rPr>
        <w:t xml:space="preserve"> accept.</w:t>
      </w:r>
      <w:r w:rsidRPr="00380CA4">
        <w:t xml:space="preserve"> As Michael Swaine argues, as </w:t>
      </w:r>
      <w:r w:rsidRPr="00380CA4">
        <w:rPr>
          <w:rStyle w:val="Emphasis"/>
        </w:rPr>
        <w:t>the United States cannot maintain dominance</w:t>
      </w:r>
      <w:r w:rsidRPr="00380CA4">
        <w:t xml:space="preserve"> in East Asia </w:t>
      </w:r>
      <w:r w:rsidRPr="00380CA4">
        <w:rPr>
          <w:rStyle w:val="Emphasis"/>
        </w:rPr>
        <w:t>and commitment to Taiwan’s security</w:t>
      </w:r>
      <w:r w:rsidRPr="00380CA4">
        <w:t xml:space="preserve"> in the long run, it should soon begin to consider negotiation with the Chinese mainland, reducing both parties’ 186 Gang Lin and </w:t>
      </w:r>
      <w:proofErr w:type="spellStart"/>
      <w:r w:rsidRPr="00380CA4">
        <w:t>Wenxing</w:t>
      </w:r>
      <w:proofErr w:type="spellEnd"/>
      <w:r w:rsidRPr="00380CA4">
        <w:t xml:space="preserve"> Zhou military projection in the Taiwan Strait and revising the Six Assurances so that the two sides of the strait can eventually move to political dialogue.30</w:t>
      </w:r>
    </w:p>
    <w:p w:rsidR="00D327CA" w:rsidRPr="00380CA4" w:rsidRDefault="00D327CA" w:rsidP="00D327CA">
      <w:pPr>
        <w:pStyle w:val="Heading3"/>
      </w:pPr>
      <w:r w:rsidRPr="00380CA4">
        <w:t xml:space="preserve">Hardliners </w:t>
      </w:r>
    </w:p>
    <w:p w:rsidR="00D327CA" w:rsidRPr="00380CA4" w:rsidRDefault="00D327CA" w:rsidP="00D327CA">
      <w:pPr>
        <w:pStyle w:val="Heading4"/>
      </w:pPr>
      <w:r w:rsidRPr="00380CA4">
        <w:t xml:space="preserve">This is more than sabre rattling-Hardline forces are pushing for a war </w:t>
      </w:r>
    </w:p>
    <w:p w:rsidR="00D327CA" w:rsidRPr="00380CA4" w:rsidRDefault="00D327CA" w:rsidP="00D327CA">
      <w:r w:rsidRPr="00380CA4">
        <w:t xml:space="preserve">Ted </w:t>
      </w:r>
      <w:r w:rsidRPr="00380CA4">
        <w:rPr>
          <w:rStyle w:val="Style13ptBold"/>
        </w:rPr>
        <w:t>Galen</w:t>
      </w:r>
      <w:r w:rsidRPr="00380CA4">
        <w:t>, 6-8-</w:t>
      </w:r>
      <w:r w:rsidRPr="00380CA4">
        <w:rPr>
          <w:rStyle w:val="Style13ptBold"/>
        </w:rPr>
        <w:t>2019</w:t>
      </w:r>
      <w:r w:rsidRPr="00380CA4">
        <w:t xml:space="preserve">, "Forget the U.S.-China Trade War: Is a Conflict Over Taiwan the Real </w:t>
      </w:r>
      <w:proofErr w:type="gramStart"/>
      <w:r w:rsidRPr="00380CA4">
        <w:t>Threat?,</w:t>
      </w:r>
      <w:proofErr w:type="gramEnd"/>
      <w:r w:rsidRPr="00380CA4">
        <w:t>" National Interest, &lt;a class="</w:t>
      </w:r>
      <w:proofErr w:type="spellStart"/>
      <w:r w:rsidRPr="00380CA4">
        <w:t>vglnk</w:t>
      </w:r>
      <w:proofErr w:type="spellEnd"/>
      <w:r w:rsidRPr="00380CA4">
        <w:t xml:space="preserve">" href="https://nationalinterest.org/feature/forget-us-china-trade-war-conflict-over-taiwan-real-threat-61627" </w:t>
      </w:r>
    </w:p>
    <w:p w:rsidR="00D327CA" w:rsidRPr="00380CA4" w:rsidRDefault="00D327CA" w:rsidP="00D327CA">
      <w:r w:rsidRPr="00380CA4">
        <w:rPr>
          <w:rStyle w:val="Emphasis"/>
        </w:rPr>
        <w:t>Tensions between Taiwan and the</w:t>
      </w:r>
      <w:r w:rsidRPr="00380CA4">
        <w:t xml:space="preserve"> People’s Republic of China </w:t>
      </w:r>
      <w:r w:rsidRPr="00380CA4">
        <w:rPr>
          <w:rStyle w:val="Emphasis"/>
        </w:rPr>
        <w:t>(PRC) are surging to an alarming extent</w:t>
      </w:r>
      <w:r w:rsidRPr="00380CA4">
        <w:t xml:space="preserve">. The latest indicator is the recent exchange of heated rhetoric between </w:t>
      </w:r>
      <w:r w:rsidRPr="00380CA4">
        <w:rPr>
          <w:rStyle w:val="StyleUnderline"/>
        </w:rPr>
        <w:t>Gen. Wei</w:t>
      </w:r>
      <w:r w:rsidRPr="00380CA4">
        <w:t xml:space="preserve"> </w:t>
      </w:r>
      <w:proofErr w:type="spellStart"/>
      <w:r w:rsidRPr="00380CA4">
        <w:t>Fenghe</w:t>
      </w:r>
      <w:proofErr w:type="spellEnd"/>
      <w:r w:rsidRPr="00380CA4">
        <w:t xml:space="preserve">, </w:t>
      </w:r>
      <w:r w:rsidRPr="00380CA4">
        <w:rPr>
          <w:rStyle w:val="StyleUnderline"/>
        </w:rPr>
        <w:t>China’s Minister of National Defense, and Taiwan’s Mainland Affairs Council, the Taiwanese government’s chief policymaking body dealing with cross-strait relations</w:t>
      </w:r>
      <w:r w:rsidRPr="00380CA4">
        <w:t xml:space="preserve">. As Taiwan’s self-proclaimed protector, </w:t>
      </w:r>
      <w:r w:rsidRPr="00380CA4">
        <w:rPr>
          <w:rStyle w:val="StyleUnderline"/>
        </w:rPr>
        <w:t xml:space="preserve">Washington should be extremely worried </w:t>
      </w:r>
      <w:r w:rsidRPr="00380CA4">
        <w:t xml:space="preserve">about these developments. Speaking on June 1 at the Shangri-La Dialogue, an annual multilateral conference on Pacific security issues, </w:t>
      </w:r>
      <w:r w:rsidRPr="00380CA4">
        <w:rPr>
          <w:rStyle w:val="StyleUnderline"/>
        </w:rPr>
        <w:t>Wei warned</w:t>
      </w:r>
      <w:r w:rsidRPr="00380CA4">
        <w:t xml:space="preserve"> against efforts either in Taiwan or foreign countries to thwart China’s goal of reunification. Moreover, </w:t>
      </w:r>
      <w:r w:rsidRPr="00380CA4">
        <w:rPr>
          <w:rStyle w:val="StyleUnderline"/>
        </w:rPr>
        <w:t xml:space="preserve">“any underestimation of the PLA’s resolve and will is extremely dangerous.” </w:t>
      </w:r>
      <w:r w:rsidRPr="00380CA4">
        <w:t xml:space="preserve">Wei added ominously that, </w:t>
      </w:r>
      <w:r w:rsidRPr="00380CA4">
        <w:rPr>
          <w:rStyle w:val="StyleUnderline"/>
        </w:rPr>
        <w:t>“If anyone dares to split Taiwan from China, the Chinese military will have no choice but to fight at all costs,</w:t>
      </w:r>
      <w:r w:rsidRPr="00380CA4">
        <w:t xml:space="preserve"> at all costs, (sic.) for national unity. If the PLA cannot even safeguard the unity of our motherland, what do we need it for?” </w:t>
      </w:r>
      <w:r w:rsidRPr="00380CA4">
        <w:rPr>
          <w:rStyle w:val="StyleUnderline"/>
        </w:rPr>
        <w:t>The Mainland Affairs Council responded</w:t>
      </w:r>
      <w:r w:rsidRPr="00380CA4">
        <w:t xml:space="preserve"> with equally harsh and uncompromising language. </w:t>
      </w:r>
      <w:r w:rsidRPr="00380CA4">
        <w:rPr>
          <w:rStyle w:val="StyleUnderline"/>
        </w:rPr>
        <w:t>In a statement issued the following day, the council reasserted that Taiwan has never been a part of the PRC and would never accept Beijing’s control or threats</w:t>
      </w:r>
      <w:r w:rsidRPr="00380CA4">
        <w:t xml:space="preserve">. It accused China not only of “challenging international norms and order,” but added the gratuitous slap that Beijing’s claim to seek peaceful development was “a lie of the ages.” Lest anyone not fully grasp the extent of Taipei’s hostility toward the PRC, the statement went on: “We need to remind the public that the Chinese Communist Party is practicing anti-democracy, anti-peace between the two sides of the strait and further resorting to war. This is the main cause of the tension in the Taiwan Strait and the region, and it is the source of danger and provocation against peace and stability.” </w:t>
      </w:r>
      <w:r w:rsidRPr="00380CA4">
        <w:rPr>
          <w:rStyle w:val="StyleUnderline"/>
        </w:rPr>
        <w:t>The vitriolic exchange constituted a worrisome escalation of the animosity between Taipei and Beijing that has been roiling for the past three years. The victory of</w:t>
      </w:r>
      <w:r w:rsidRPr="00380CA4">
        <w:t xml:space="preserve"> </w:t>
      </w:r>
      <w:r w:rsidRPr="00380CA4">
        <w:rPr>
          <w:rStyle w:val="StyleUnderline"/>
        </w:rPr>
        <w:t>the pro-independence</w:t>
      </w:r>
      <w:r w:rsidRPr="00380CA4">
        <w:t xml:space="preserve"> Democratic Progressive Party (</w:t>
      </w:r>
      <w:r w:rsidRPr="00380CA4">
        <w:rPr>
          <w:rStyle w:val="StyleUnderline"/>
        </w:rPr>
        <w:t>DPP</w:t>
      </w:r>
      <w:r w:rsidRPr="00380CA4">
        <w:t xml:space="preserve">) in Taiwan’s 2016 elections </w:t>
      </w:r>
      <w:r w:rsidRPr="00380CA4">
        <w:rPr>
          <w:rStyle w:val="StyleUnderline"/>
        </w:rPr>
        <w:t xml:space="preserve">dashed any hopes </w:t>
      </w:r>
      <w:r w:rsidRPr="00380CA4">
        <w:t>Chinese leaders had that the burgeoning economic ties with the mainland would translate gradually into increased Taiwanese popular</w:t>
      </w:r>
      <w:r w:rsidRPr="00380CA4">
        <w:rPr>
          <w:rStyle w:val="StyleUnderline"/>
        </w:rPr>
        <w:t xml:space="preserve"> </w:t>
      </w:r>
      <w:r w:rsidRPr="00380CA4">
        <w:t>support</w:t>
      </w:r>
      <w:r w:rsidRPr="00380CA4">
        <w:rPr>
          <w:rStyle w:val="StyleUnderline"/>
        </w:rPr>
        <w:t xml:space="preserve"> for political reunification</w:t>
      </w:r>
      <w:r w:rsidRPr="00380CA4">
        <w:t xml:space="preserve">. Anger at that strategy’s failure led Beijing to revive a campaign to increase Taiwan’s diplomatic isolation by poaching the few small nations that still maintain formal relations with Taipei. The PRC’s menacing military activities also increased. Chinese war games in and around the Taiwan Strait have soared since 2016. The U.S. Defense Intelligence Agency’s 2019 report to Congress also concludes that Beijing is building up its ground, air, and naval forces to achieve a more robust capability to invade Taiwan. </w:t>
      </w:r>
      <w:r w:rsidRPr="00380CA4">
        <w:rPr>
          <w:rStyle w:val="StyleUnderline"/>
        </w:rPr>
        <w:t xml:space="preserve">Anger at Beijing’s treatment of Taiwan has led to congressional and executive branch measures to strengthen Washington’s backing for Taipei. </w:t>
      </w:r>
      <w:r w:rsidRPr="00380CA4">
        <w:t>A major step occurred in March 2018 when President Trump signed into law the Taiwan Travel Act (TTA), which encouraged high-level U.S. officials to meet with their Taiwan counterparts. That legislation, which passed both houses of Congress, ended Washington’s cautious practice under the Taiwan Relations Act (TRA) of holding meetings only with relatively low-level Taiwanese officials. It was especially noticeable that the TTA specifically promoted interaction by “cabinet-level national security officials.” That provision proved to be more than a symbolic gesture when National Security Adviser John Bolton met with Taiwan National Security Council Secretary-General David Lee in May</w:t>
      </w:r>
      <w:r w:rsidRPr="00380CA4">
        <w:rPr>
          <w:rStyle w:val="StyleUnderline"/>
        </w:rPr>
        <w:t xml:space="preserve">. </w:t>
      </w:r>
      <w:r w:rsidRPr="00380CA4">
        <w:rPr>
          <w:rStyle w:val="Emphasis"/>
        </w:rPr>
        <w:t>Bolton’s</w:t>
      </w:r>
      <w:r w:rsidRPr="00380CA4">
        <w:rPr>
          <w:rStyle w:val="StyleUnderline"/>
        </w:rPr>
        <w:t xml:space="preserve"> intention to </w:t>
      </w:r>
      <w:r w:rsidRPr="00380CA4">
        <w:rPr>
          <w:rStyle w:val="Emphasis"/>
        </w:rPr>
        <w:t>push for</w:t>
      </w:r>
      <w:r w:rsidRPr="00380CA4">
        <w:rPr>
          <w:rStyle w:val="StyleUnderline"/>
        </w:rPr>
        <w:t xml:space="preserve"> stronger security ties between the United States and </w:t>
      </w:r>
      <w:r w:rsidRPr="00380CA4">
        <w:rPr>
          <w:rStyle w:val="Emphasis"/>
        </w:rPr>
        <w:t>Taiwan cannot be overstated</w:t>
      </w:r>
      <w:r w:rsidRPr="00380CA4">
        <w:rPr>
          <w:rStyle w:val="StyleUnderline"/>
        </w:rPr>
        <w:t xml:space="preserve">. Before his current stint in government service, he pushed for highly dangerous and provocative policies. </w:t>
      </w:r>
      <w:r w:rsidRPr="00380CA4">
        <w:rPr>
          <w:rStyle w:val="Emphasis"/>
        </w:rPr>
        <w:t xml:space="preserve">He urged </w:t>
      </w:r>
      <w:r w:rsidRPr="00380CA4">
        <w:rPr>
          <w:rStyle w:val="StyleUnderline"/>
        </w:rPr>
        <w:t xml:space="preserve">the United States to establish </w:t>
      </w:r>
      <w:r w:rsidRPr="00380CA4">
        <w:rPr>
          <w:rStyle w:val="Emphasis"/>
        </w:rPr>
        <w:t>formal diplomatic relations with Taiwan and</w:t>
      </w:r>
      <w:r w:rsidRPr="00380CA4">
        <w:rPr>
          <w:rStyle w:val="StyleUnderline"/>
        </w:rPr>
        <w:t xml:space="preserve"> even advocated </w:t>
      </w:r>
      <w:r w:rsidRPr="00380CA4">
        <w:rPr>
          <w:rStyle w:val="Emphasis"/>
        </w:rPr>
        <w:t>moving U.S. military forces from Okinawa to Taiwan</w:t>
      </w:r>
      <w:r w:rsidRPr="00380CA4">
        <w:rPr>
          <w:rStyle w:val="StyleUnderline"/>
        </w:rPr>
        <w:t xml:space="preserve">. </w:t>
      </w:r>
      <w:r w:rsidRPr="00380CA4">
        <w:rPr>
          <w:rStyle w:val="Emphasis"/>
        </w:rPr>
        <w:t>Either measure would cross a bright red line</w:t>
      </w:r>
      <w:r w:rsidRPr="00380CA4">
        <w:rPr>
          <w:rStyle w:val="StyleUnderline"/>
        </w:rPr>
        <w:t xml:space="preserve"> as far as Beijing is concerned and would likely trigger PRC military action to prevent Taiwan’s permanent political separation from the mainland. Having someone with those views holding a crucial policy post and sitting just a few doors down from the Oval Office greatly increases the likelihood of a further boost in U.S. support for Taiwan, </w:t>
      </w:r>
      <w:r w:rsidRPr="00380CA4">
        <w:rPr>
          <w:rStyle w:val="Emphasis"/>
        </w:rPr>
        <w:t xml:space="preserve">despite the risk of war with China. </w:t>
      </w:r>
      <w:r w:rsidRPr="00380CA4">
        <w:rPr>
          <w:rStyle w:val="StyleUnderline"/>
        </w:rPr>
        <w:t>There are</w:t>
      </w:r>
      <w:r w:rsidRPr="00380CA4">
        <w:t xml:space="preserve"> multiple </w:t>
      </w:r>
      <w:r w:rsidRPr="00380CA4">
        <w:rPr>
          <w:rStyle w:val="StyleUnderline"/>
        </w:rPr>
        <w:t>sign</w:t>
      </w:r>
      <w:r w:rsidRPr="00380CA4">
        <w:t xml:space="preserve">s from various sources </w:t>
      </w:r>
      <w:r w:rsidRPr="00380CA4">
        <w:rPr>
          <w:rStyle w:val="StyleUnderline"/>
        </w:rPr>
        <w:t>of growing U.S. backing for Taiwan’s</w:t>
      </w:r>
      <w:r w:rsidRPr="00380CA4">
        <w:t xml:space="preserve"> de facto </w:t>
      </w:r>
      <w:r w:rsidRPr="00380CA4">
        <w:rPr>
          <w:rStyle w:val="StyleUnderline"/>
        </w:rPr>
        <w:t>independence.</w:t>
      </w:r>
      <w:r w:rsidRPr="00380CA4">
        <w:t xml:space="preserve"> </w:t>
      </w:r>
      <w:r w:rsidRPr="00380CA4">
        <w:rPr>
          <w:rStyle w:val="StyleUnderline"/>
        </w:rPr>
        <w:t>Congress certainly is stepping up its support. By a unanimous voice vote</w:t>
      </w:r>
      <w:r w:rsidRPr="00380CA4">
        <w:t xml:space="preserve"> in early May, </w:t>
      </w:r>
      <w:r w:rsidRPr="00380CA4">
        <w:rPr>
          <w:rStyle w:val="Emphasis"/>
        </w:rPr>
        <w:t>the House</w:t>
      </w:r>
      <w:r w:rsidRPr="00380CA4">
        <w:t xml:space="preserve"> of Representatives </w:t>
      </w:r>
      <w:r w:rsidRPr="00380CA4">
        <w:rPr>
          <w:rStyle w:val="Emphasis"/>
        </w:rPr>
        <w:t>passed the</w:t>
      </w:r>
      <w:r w:rsidRPr="00380CA4">
        <w:rPr>
          <w:rStyle w:val="StyleUnderline"/>
        </w:rPr>
        <w:t xml:space="preserve"> </w:t>
      </w:r>
      <w:r w:rsidRPr="00380CA4">
        <w:rPr>
          <w:rStyle w:val="Emphasis"/>
        </w:rPr>
        <w:t>T</w:t>
      </w:r>
      <w:r w:rsidRPr="00380CA4">
        <w:t xml:space="preserve">aiwan </w:t>
      </w:r>
      <w:r w:rsidRPr="00380CA4">
        <w:rPr>
          <w:rStyle w:val="Emphasis"/>
        </w:rPr>
        <w:t>A</w:t>
      </w:r>
      <w:r w:rsidRPr="00380CA4">
        <w:t xml:space="preserve">ssurance </w:t>
      </w:r>
      <w:r w:rsidRPr="00380CA4">
        <w:rPr>
          <w:rStyle w:val="Emphasis"/>
        </w:rPr>
        <w:t>A</w:t>
      </w:r>
      <w:r w:rsidRPr="00380CA4">
        <w:t xml:space="preserve">ct, </w:t>
      </w:r>
      <w:r w:rsidRPr="00380CA4">
        <w:rPr>
          <w:rStyle w:val="StyleUnderline"/>
        </w:rPr>
        <w:t>which expresses firm support for Taiwan while urging Taipei to increase</w:t>
      </w:r>
      <w:r w:rsidRPr="00380CA4">
        <w:t xml:space="preserve"> its own </w:t>
      </w:r>
      <w:r w:rsidRPr="00380CA4">
        <w:rPr>
          <w:rStyle w:val="StyleUnderline"/>
        </w:rPr>
        <w:t>defense spending</w:t>
      </w:r>
      <w:r w:rsidRPr="00380CA4">
        <w:t xml:space="preserve">. </w:t>
      </w:r>
      <w:r w:rsidRPr="00380CA4">
        <w:rPr>
          <w:rStyle w:val="Emphasis"/>
        </w:rPr>
        <w:t>The legislation also recommends that Washington continue “regular sales of defense articles” to Taiwan</w:t>
      </w:r>
      <w:r w:rsidRPr="00380CA4">
        <w:t xml:space="preserve"> and back Taipei’s participation in international organizations—something Beijing emphatically resists. The Trump administration doesn’t seem to need much prodding. U.S. warships have transited the Taiwan Strait on several occasions over the past year to demonstrate military support for Taipei. At the Shangri-La Dialogue session, Acting Secretary of Defense Patrick Shanahan stated that the United States would no longer “tiptoe around” destabilizing Chinese behavior regarding Taiwan or the South China Sea. </w:t>
      </w:r>
      <w:r w:rsidRPr="00380CA4">
        <w:rPr>
          <w:rStyle w:val="StyleUnderline"/>
        </w:rPr>
        <w:t xml:space="preserve">While Americans are focused on the ongoing trade war between the United States and China, the danger is growing of an actual shooting war that could involve Taiwan. </w:t>
      </w:r>
      <w:r w:rsidRPr="00380CA4">
        <w:rPr>
          <w:rStyle w:val="Emphasis"/>
        </w:rPr>
        <w:t>The rhetoric coming out of both Beijing and Taipei is increasingly confrontational and shrill. Taiwan’s governing party is firmly committed to resisting the PRC’s pressure for unification</w:t>
      </w:r>
      <w:r w:rsidRPr="00380CA4">
        <w:t xml:space="preserve">; indeed, </w:t>
      </w:r>
      <w:r w:rsidRPr="00380CA4">
        <w:rPr>
          <w:rStyle w:val="Emphasis"/>
        </w:rPr>
        <w:t xml:space="preserve">incumbent president Tsai </w:t>
      </w:r>
      <w:r w:rsidRPr="00380CA4">
        <w:t xml:space="preserve">Ing-wen </w:t>
      </w:r>
      <w:r w:rsidRPr="00380CA4">
        <w:rPr>
          <w:rStyle w:val="Emphasis"/>
        </w:rPr>
        <w:t>is being challenged by an even more hardline, pro-independence faction within the DPP</w:t>
      </w:r>
      <w:r w:rsidRPr="00380CA4">
        <w:t xml:space="preserve">. </w:t>
      </w:r>
      <w:r w:rsidRPr="00380CA4">
        <w:rPr>
          <w:rStyle w:val="Emphasis"/>
        </w:rPr>
        <w:t>At the same time, Chinese leaders seem intent on pushing their reunification agenda with greater insistence and urgency. Those are not comforting trends.</w:t>
      </w:r>
      <w:r w:rsidRPr="00380CA4">
        <w:t xml:space="preserve"> </w:t>
      </w:r>
      <w:r w:rsidRPr="00380CA4">
        <w:rPr>
          <w:rStyle w:val="StyleUnderline"/>
        </w:rPr>
        <w:t>Washington has a vague but very real commitment under the Taiwan Relations Act to protect the island’s security. Both Congress and the Trump administration seem to be drifting toward boosting the traditional level of U.S. support in response to Beijing’s escalating pressure on Taiwan.</w:t>
      </w:r>
      <w:r w:rsidRPr="00380CA4">
        <w:t xml:space="preserve"> </w:t>
      </w:r>
      <w:r w:rsidRPr="00380CA4">
        <w:rPr>
          <w:rStyle w:val="Emphasis"/>
        </w:rPr>
        <w:t>The danger is growing that the TRA</w:t>
      </w:r>
      <w:r w:rsidRPr="00380CA4">
        <w:t xml:space="preserve">’s paper security commitment </w:t>
      </w:r>
      <w:r w:rsidRPr="00380CA4">
        <w:rPr>
          <w:rStyle w:val="Emphasis"/>
        </w:rPr>
        <w:t>may be put to a real-world test</w:t>
      </w:r>
      <w:r w:rsidRPr="00380CA4">
        <w:t xml:space="preserve">. </w:t>
      </w:r>
      <w:r w:rsidRPr="00380CA4">
        <w:rPr>
          <w:rStyle w:val="Emphasis"/>
        </w:rPr>
        <w:t>U.S. leaders and the American people need to ask themselves whether they are really willing to risk war with a nuclear-armed power to protect Taiwan.</w:t>
      </w:r>
      <w:r w:rsidRPr="00380CA4">
        <w:t xml:space="preserve"> The prudent answer clearly should be “no.”</w:t>
      </w:r>
    </w:p>
    <w:p w:rsidR="00D327CA" w:rsidRPr="00380CA4" w:rsidRDefault="00D327CA" w:rsidP="00D327CA"/>
    <w:p w:rsidR="00D327CA" w:rsidRPr="00380CA4" w:rsidRDefault="00D327CA" w:rsidP="00D327CA"/>
    <w:p w:rsidR="00D327CA" w:rsidRPr="00380CA4" w:rsidRDefault="00D327CA" w:rsidP="00D327CA">
      <w:pPr>
        <w:pStyle w:val="Heading3"/>
        <w:rPr>
          <w:lang w:eastAsia="zh-CN"/>
        </w:rPr>
      </w:pPr>
      <w:r w:rsidRPr="00380CA4">
        <w:rPr>
          <w:lang w:eastAsia="zh-CN"/>
        </w:rPr>
        <w:t>One China-o/w</w:t>
      </w:r>
    </w:p>
    <w:p w:rsidR="00D327CA" w:rsidRPr="00380CA4" w:rsidRDefault="00D327CA" w:rsidP="00D327CA">
      <w:pPr>
        <w:pStyle w:val="Heading4"/>
        <w:rPr>
          <w:lang w:eastAsia="zh-CN"/>
        </w:rPr>
      </w:pPr>
      <w:r w:rsidRPr="00380CA4">
        <w:rPr>
          <w:lang w:eastAsia="zh-CN"/>
        </w:rPr>
        <w:t xml:space="preserve">China views unification as an existential part of their identity-pushes for Taiwan independence are the only way China goes to war </w:t>
      </w:r>
    </w:p>
    <w:p w:rsidR="00D327CA" w:rsidRPr="00380CA4" w:rsidRDefault="00D327CA" w:rsidP="00D327CA">
      <w:pPr>
        <w:rPr>
          <w:rStyle w:val="Style13ptBold"/>
          <w:rFonts w:ascii="Times New Roman" w:hAnsi="Times New Roman"/>
          <w:b w:val="0"/>
          <w:sz w:val="24"/>
        </w:rPr>
      </w:pPr>
      <w:r w:rsidRPr="00380CA4">
        <w:rPr>
          <w:rStyle w:val="Style13ptBold"/>
        </w:rPr>
        <w:t xml:space="preserve">Press 19 </w:t>
      </w:r>
      <w:r w:rsidRPr="00380CA4">
        <w:rPr>
          <w:rStyle w:val="Style13ptBold"/>
          <w:b w:val="0"/>
          <w:bCs w:val="0"/>
          <w:sz w:val="22"/>
        </w:rPr>
        <w:t>[Press, News organization, 6/3/19, Taiwan lashes back at Chinese defense minister's threats</w:t>
      </w:r>
      <w:r w:rsidRPr="00380CA4">
        <w:rPr>
          <w:rStyle w:val="Style13ptBold"/>
          <w:b w:val="0"/>
          <w:bCs w:val="0"/>
        </w:rPr>
        <w:t xml:space="preserve">, </w:t>
      </w:r>
      <w:r w:rsidRPr="00380CA4">
        <w:t>https://news.yahoo.com/taiwan-lashes-back-chinese-defense-ministers-threats-045141553.html] KS</w:t>
      </w:r>
    </w:p>
    <w:p w:rsidR="00D327CA" w:rsidRPr="00380CA4" w:rsidRDefault="00D327CA" w:rsidP="00D327CA">
      <w:pPr>
        <w:shd w:val="clear" w:color="auto" w:fill="FFFFFF"/>
        <w:rPr>
          <w:rStyle w:val="StyleUnderline"/>
          <w:lang w:eastAsia="zh-CN"/>
        </w:rPr>
      </w:pPr>
      <w:r w:rsidRPr="00380CA4">
        <w:rPr>
          <w:rFonts w:asciiTheme="majorBidi" w:eastAsia="Times New Roman" w:hAnsiTheme="majorBidi" w:cstheme="majorBidi"/>
          <w:color w:val="1D2228"/>
          <w:lang w:eastAsia="zh-CN"/>
        </w:rPr>
        <w:t xml:space="preserve">Taiwan lashed out at the Chinese defense minister's renewed threat to use force to assert China's claim to the island, accusing Beijing of creating unease in the region and seeking to "expand its hegemony." A statement from the Cabinet's Mainland Affairs Council targeted comments Defense Minister Wei </w:t>
      </w:r>
      <w:proofErr w:type="spellStart"/>
      <w:r w:rsidRPr="00380CA4">
        <w:rPr>
          <w:rFonts w:asciiTheme="majorBidi" w:eastAsia="Times New Roman" w:hAnsiTheme="majorBidi" w:cstheme="majorBidi"/>
          <w:color w:val="1D2228"/>
          <w:lang w:eastAsia="zh-CN"/>
        </w:rPr>
        <w:t>Fenghe</w:t>
      </w:r>
      <w:proofErr w:type="spellEnd"/>
      <w:r w:rsidRPr="00380CA4">
        <w:rPr>
          <w:rFonts w:asciiTheme="majorBidi" w:eastAsia="Times New Roman" w:hAnsiTheme="majorBidi" w:cstheme="majorBidi"/>
          <w:color w:val="1D2228"/>
          <w:lang w:eastAsia="zh-CN"/>
        </w:rPr>
        <w:t xml:space="preserve"> made in Singapore on Sunday in which he said China would "resolutely take action" to defend its claim to Taiwan and the South China Sea. The council asserted later Sunday that Taiwan has never been a part of the People's Republic of China and would never accept Beijing's threats. It accused China of "challenging international norms and order" and said Beijing's claim to seek peaceful development had been recognized internationally as "a lie of the ages." "</w:t>
      </w:r>
      <w:r w:rsidRPr="00380CA4">
        <w:rPr>
          <w:rStyle w:val="StyleUnderline"/>
          <w:lang w:eastAsia="zh-CN"/>
        </w:rPr>
        <w:t xml:space="preserve">We need to remind the public that the Chinese Communist Party is practicing anti-democracy, anti-peace between the two sides of the strait and further resorting to war. </w:t>
      </w:r>
      <w:r w:rsidRPr="00380CA4">
        <w:rPr>
          <w:rFonts w:asciiTheme="majorBidi" w:eastAsia="Times New Roman" w:hAnsiTheme="majorBidi" w:cstheme="majorBidi"/>
          <w:color w:val="1D2228"/>
          <w:lang w:eastAsia="zh-CN"/>
        </w:rPr>
        <w:t xml:space="preserve">This is the </w:t>
      </w:r>
      <w:r w:rsidRPr="00380CA4">
        <w:rPr>
          <w:rStyle w:val="StyleUnderline"/>
          <w:lang w:eastAsia="zh-CN"/>
        </w:rPr>
        <w:t>main cause of the tension in the Taiwan Strait and the region</w:t>
      </w:r>
      <w:r w:rsidRPr="00380CA4">
        <w:rPr>
          <w:rFonts w:asciiTheme="majorBidi" w:eastAsia="Times New Roman" w:hAnsiTheme="majorBidi" w:cstheme="majorBidi"/>
          <w:color w:val="1D2228"/>
          <w:lang w:eastAsia="zh-CN"/>
        </w:rPr>
        <w:t xml:space="preserve">, and it is the source of danger and provocation against peace and stability," the statement said. It said </w:t>
      </w:r>
      <w:r w:rsidRPr="00380CA4">
        <w:rPr>
          <w:rStyle w:val="StyleUnderline"/>
          <w:lang w:eastAsia="zh-CN"/>
        </w:rPr>
        <w:t>Taiwan, which is heavily dependent on U.S. arms for its defense, would continue to strengthen its armed forces</w:t>
      </w:r>
      <w:r w:rsidRPr="00380CA4">
        <w:rPr>
          <w:rFonts w:asciiTheme="majorBidi" w:eastAsia="Times New Roman" w:hAnsiTheme="majorBidi" w:cstheme="majorBidi"/>
          <w:color w:val="1D2228"/>
          <w:lang w:eastAsia="zh-CN"/>
        </w:rPr>
        <w:t xml:space="preserve">, "defend its national sovereignty and democratic system," and uphold the right of the island's 23 million people to "freely choose their own future." The sides split amid civil war in 1949 when Chiang Kai-shek moved his Nationalist government to Taiwan ahead of the Communist takeover of the mainland. Taiwan had been a Japanese colony from 1895 to 1945. </w:t>
      </w:r>
      <w:r w:rsidRPr="00380CA4">
        <w:rPr>
          <w:rStyle w:val="StyleUnderline"/>
          <w:lang w:eastAsia="zh-CN"/>
        </w:rPr>
        <w:t>China considers annexation of Taiwan to be an inevitability</w:t>
      </w:r>
      <w:r w:rsidRPr="00380CA4">
        <w:rPr>
          <w:rFonts w:asciiTheme="majorBidi" w:eastAsia="Times New Roman" w:hAnsiTheme="majorBidi" w:cstheme="majorBidi"/>
          <w:color w:val="1D2228"/>
          <w:lang w:eastAsia="zh-CN"/>
        </w:rPr>
        <w:t xml:space="preserve">, and in his speech, Wei said Beijing was prepared to fight any opponent to make that happen. "China must be and will be reunified. We find no excuse not to do so. </w:t>
      </w:r>
      <w:r w:rsidRPr="00380CA4">
        <w:rPr>
          <w:rStyle w:val="StyleUnderline"/>
          <w:lang w:eastAsia="zh-CN"/>
        </w:rPr>
        <w:t xml:space="preserve">If anyone dares to split Taiwan from China, the Chinese military has no choice but </w:t>
      </w:r>
      <w:r w:rsidRPr="00380CA4">
        <w:rPr>
          <w:rStyle w:val="Emphasis"/>
          <w:lang w:eastAsia="zh-CN"/>
        </w:rPr>
        <w:t>to fight at all costs, at all costs, for national unity</w:t>
      </w:r>
      <w:r w:rsidRPr="00380CA4">
        <w:rPr>
          <w:rFonts w:asciiTheme="majorBidi" w:eastAsia="Times New Roman" w:hAnsiTheme="majorBidi" w:cstheme="majorBidi"/>
          <w:color w:val="1D2228"/>
          <w:lang w:eastAsia="zh-CN"/>
        </w:rPr>
        <w:t xml:space="preserve">," Wei said. China has boosted such muscle flexing since the 2016 election of independence-leaning Taiwanese President Tsai Ing-wen, who has infuriated Beijing by refusing to endorse its contention that Taiwan is a part of China. Surveys show solid majorities of Taiwanese favor maintaining the current state of de-facto independence and reject China's call for unification with Beijing under the "one country, two systems" framework now applied to Hong Kong. </w:t>
      </w:r>
      <w:r w:rsidRPr="00380CA4">
        <w:rPr>
          <w:rStyle w:val="StyleUnderline"/>
          <w:lang w:eastAsia="zh-CN"/>
        </w:rPr>
        <w:t>China has also upped diplomatic pressure by poaching several of the island's dwindling number of allies and barring Taiwan's representatives from international gatherings, no matter how non-political in nature. It has also discouraged Chinese tourists from visiting the island and sought to win over Taiwanese investors by offering them many of the same terms and conditions offered to native Chinese.</w:t>
      </w:r>
    </w:p>
    <w:p w:rsidR="00D327CA" w:rsidRPr="00380CA4" w:rsidRDefault="00D327CA" w:rsidP="00D327CA">
      <w:pPr>
        <w:pStyle w:val="Heading1"/>
      </w:pPr>
      <w:r w:rsidRPr="00380CA4">
        <w:t>XT-Relations</w:t>
      </w:r>
    </w:p>
    <w:p w:rsidR="00D327CA" w:rsidRPr="00380CA4" w:rsidRDefault="00D327CA" w:rsidP="00D327CA">
      <w:pPr>
        <w:pStyle w:val="Heading3"/>
      </w:pPr>
      <w:r w:rsidRPr="00380CA4">
        <w:t>Arms sales</w:t>
      </w:r>
    </w:p>
    <w:p w:rsidR="00D327CA" w:rsidRPr="00380CA4" w:rsidRDefault="00D327CA" w:rsidP="00D327CA">
      <w:pPr>
        <w:pStyle w:val="Heading4"/>
      </w:pPr>
      <w:r w:rsidRPr="00380CA4">
        <w:t xml:space="preserve">Arms sales to Taiwan in this environment would tank relations </w:t>
      </w:r>
    </w:p>
    <w:p w:rsidR="00D327CA" w:rsidRPr="00380CA4" w:rsidRDefault="00D327CA" w:rsidP="00D327CA">
      <w:pPr>
        <w:rPr>
          <w:rStyle w:val="Style13ptBold"/>
          <w:rFonts w:asciiTheme="majorBidi" w:hAnsiTheme="majorBidi" w:cstheme="majorBidi"/>
          <w:b w:val="0"/>
          <w:sz w:val="24"/>
        </w:rPr>
      </w:pPr>
      <w:r w:rsidRPr="00380CA4">
        <w:rPr>
          <w:rStyle w:val="Style13ptBold"/>
          <w:rFonts w:asciiTheme="majorBidi" w:hAnsiTheme="majorBidi" w:cstheme="majorBidi"/>
        </w:rPr>
        <w:t xml:space="preserve">Stone </w:t>
      </w:r>
      <w:r w:rsidRPr="00380CA4">
        <w:rPr>
          <w:rStyle w:val="Style13ptBold"/>
          <w:rFonts w:asciiTheme="majorBidi" w:hAnsiTheme="majorBidi" w:cstheme="majorBidi"/>
          <w:szCs w:val="26"/>
        </w:rPr>
        <w:t>19</w:t>
      </w:r>
      <w:r w:rsidRPr="00380CA4">
        <w:rPr>
          <w:rStyle w:val="Style13ptBold"/>
          <w:rFonts w:asciiTheme="majorBidi" w:hAnsiTheme="majorBidi" w:cstheme="majorBidi"/>
          <w:sz w:val="22"/>
        </w:rPr>
        <w:t xml:space="preserve"> </w:t>
      </w:r>
      <w:r w:rsidRPr="00380CA4">
        <w:rPr>
          <w:rStyle w:val="Style13ptBold"/>
          <w:rFonts w:asciiTheme="majorBidi" w:hAnsiTheme="majorBidi" w:cstheme="majorBidi"/>
          <w:b w:val="0"/>
          <w:bCs w:val="0"/>
          <w:sz w:val="22"/>
        </w:rPr>
        <w:t>[Mike Stone, Journalist, 6/5/19, Exclusive: U.S. pursues sale of over $2 billion in weapons to Taiwan, sources say, angering China,</w:t>
      </w:r>
      <w:r w:rsidRPr="00380CA4">
        <w:rPr>
          <w:rStyle w:val="Style13ptBold"/>
          <w:rFonts w:asciiTheme="majorBidi" w:hAnsiTheme="majorBidi" w:cstheme="majorBidi"/>
          <w:b w:val="0"/>
          <w:bCs w:val="0"/>
        </w:rPr>
        <w:t xml:space="preserve"> </w:t>
      </w:r>
      <w:r w:rsidRPr="00380CA4">
        <w:rPr>
          <w:rFonts w:asciiTheme="majorBidi" w:hAnsiTheme="majorBidi" w:cstheme="majorBidi"/>
        </w:rPr>
        <w:t>https://www.reuters.com/article/us-usa-taiwan-exclusive/exclusive-u-s-preparing-to-sell-over-2-billion-in-weapons-to-taiwan-testing-china-sources-idUSKCN1T62CA] KS</w:t>
      </w:r>
    </w:p>
    <w:p w:rsidR="00D327CA" w:rsidRPr="00380CA4" w:rsidRDefault="00D327CA" w:rsidP="00D327CA">
      <w:pPr>
        <w:rPr>
          <w:rFonts w:asciiTheme="majorBidi" w:hAnsiTheme="majorBidi" w:cstheme="majorBidi"/>
          <w:sz w:val="14"/>
        </w:rPr>
      </w:pPr>
      <w:r w:rsidRPr="00380CA4">
        <w:rPr>
          <w:rFonts w:asciiTheme="majorBidi" w:hAnsiTheme="majorBidi" w:cstheme="majorBidi"/>
          <w:sz w:val="14"/>
        </w:rPr>
        <w:t xml:space="preserve">An informal notification of the proposed sale has been sent to the U.S. Congress, the four sources said on condition of anonymity because they were not authorized to speak about the possible deal. The potential sale included 108 General Dynamics Corp M1A2 Abrams tanks worth around $2 billion as well as anti-tank and anti-aircraft munitions, three of the sources said. </w:t>
      </w:r>
      <w:r w:rsidRPr="00380CA4">
        <w:rPr>
          <w:rStyle w:val="StyleUnderline"/>
        </w:rPr>
        <w:t>Taiwan has been interested in refreshing its existing U.S.-made battle tank inventory</w:t>
      </w:r>
      <w:r w:rsidRPr="00380CA4">
        <w:rPr>
          <w:rFonts w:asciiTheme="majorBidi" w:hAnsiTheme="majorBidi" w:cstheme="majorBidi"/>
          <w:b/>
          <w:bCs/>
          <w:sz w:val="14"/>
        </w:rPr>
        <w:t>, which includes M60 Patton tanks</w:t>
      </w:r>
      <w:r w:rsidRPr="00380CA4">
        <w:rPr>
          <w:rStyle w:val="StyleUnderline"/>
        </w:rPr>
        <w:t xml:space="preserve">. China says seriously concerned about U.S. arms sales to Taiwan </w:t>
      </w:r>
      <w:r w:rsidRPr="00380CA4">
        <w:rPr>
          <w:rStyle w:val="Emphasis"/>
        </w:rPr>
        <w:t>The United States is the main arms supplier to Taiwan</w:t>
      </w:r>
      <w:r w:rsidRPr="00380CA4">
        <w:rPr>
          <w:rFonts w:asciiTheme="majorBidi" w:hAnsiTheme="majorBidi" w:cstheme="majorBidi"/>
          <w:b/>
          <w:bCs/>
          <w:sz w:val="14"/>
        </w:rPr>
        <w:t>, which China deems its own and has never renounced the use of force to bring the self-ruled island under its control</w:t>
      </w:r>
      <w:r w:rsidRPr="00380CA4">
        <w:rPr>
          <w:rStyle w:val="StyleUnderline"/>
        </w:rPr>
        <w:t xml:space="preserve">. Taiwan President Tsai Ing-wen said in March </w:t>
      </w:r>
      <w:r w:rsidRPr="00380CA4">
        <w:rPr>
          <w:rStyle w:val="Emphasis"/>
        </w:rPr>
        <w:t>Washington was responding positively to Taipei’s requests for new arms sales</w:t>
      </w:r>
      <w:r w:rsidRPr="00380CA4">
        <w:rPr>
          <w:rStyle w:val="StyleUnderline"/>
        </w:rPr>
        <w:t xml:space="preserve"> to bolster its defenses </w:t>
      </w:r>
      <w:r w:rsidRPr="00380CA4">
        <w:rPr>
          <w:rStyle w:val="Emphasis"/>
        </w:rPr>
        <w:t>in the face of pressure from China.</w:t>
      </w:r>
      <w:r w:rsidRPr="00380CA4">
        <w:rPr>
          <w:rStyle w:val="StyleUnderline"/>
        </w:rPr>
        <w:t xml:space="preserve"> The United States has no formal ties with Taiwan but is bound by law to help provide it with the means to defend itself.</w:t>
      </w:r>
      <w:r w:rsidRPr="00380CA4">
        <w:rPr>
          <w:rFonts w:asciiTheme="majorBidi" w:hAnsiTheme="majorBidi" w:cstheme="majorBidi"/>
          <w:b/>
          <w:bCs/>
          <w:sz w:val="14"/>
        </w:rPr>
        <w:t xml:space="preserve"> China and the United States are engaged in a fierce trade war</w:t>
      </w:r>
      <w:r w:rsidRPr="00380CA4">
        <w:rPr>
          <w:rStyle w:val="StyleUnderline"/>
        </w:rPr>
        <w:t>, with clashes over Taiwan and the South China Sea exacerbating tensions.</w:t>
      </w:r>
      <w:r w:rsidRPr="00380CA4">
        <w:rPr>
          <w:rFonts w:asciiTheme="majorBidi" w:hAnsiTheme="majorBidi" w:cstheme="majorBidi"/>
          <w:b/>
          <w:bCs/>
          <w:sz w:val="14"/>
        </w:rPr>
        <w:t xml:space="preserve"> </w:t>
      </w:r>
      <w:r w:rsidRPr="00380CA4">
        <w:rPr>
          <w:rStyle w:val="StyleUnderline"/>
        </w:rPr>
        <w:t>A spokesman for the State Department, which oversees foreign military sales,</w:t>
      </w:r>
      <w:r w:rsidRPr="00380CA4">
        <w:rPr>
          <w:rFonts w:asciiTheme="majorBidi" w:hAnsiTheme="majorBidi" w:cstheme="majorBidi"/>
          <w:sz w:val="14"/>
        </w:rPr>
        <w:t xml:space="preserve"> said the U.S. government does not comment on or confirm potential or pending arms sales or transfers before they have been formally notified to Congress. The congressional notifications included a variety of anti-tank munitions, including 409 Raytheon Co and Lockheed Martin Corp-made Javelin missiles worth as much as $129 million, two of the sources said. The notifications also included 1,240 TOW anti-tank missiles worth as much as $299 million, one of the sources said. There were also 250 stinger missiles worth as much as $223 million in the notification, the source said. Stingers are often used in portable anti-aircraft weapons systems. Taiwan’s Defense Ministry confirmed it had requested those weapons and that the request was proceeding normally. </w:t>
      </w:r>
      <w:r w:rsidRPr="00380CA4">
        <w:rPr>
          <w:rStyle w:val="Emphasis"/>
        </w:rPr>
        <w:t>The U.S. commitment to providing Taiwan with the weapons to defend itself helps Taiwan’s military to raise its combat abilities, consolidates the Taiwan-U.S. security</w:t>
      </w:r>
      <w:r w:rsidRPr="00380CA4">
        <w:rPr>
          <w:rFonts w:asciiTheme="majorBidi" w:hAnsiTheme="majorBidi" w:cstheme="majorBidi"/>
          <w:b/>
          <w:bCs/>
          <w:sz w:val="14"/>
        </w:rPr>
        <w:t xml:space="preserve"> partnership and ensures Taiwan’s security, the ministry said in a statement. The </w:t>
      </w:r>
      <w:r w:rsidRPr="00380CA4">
        <w:rPr>
          <w:rStyle w:val="StyleUnderline"/>
        </w:rPr>
        <w:t>Chinese government condemned the planned sale. “We are severely concerned about the U.S. move and are firmly against U.S. arms sales to Taiwan,”</w:t>
      </w:r>
      <w:r w:rsidRPr="00380CA4">
        <w:rPr>
          <w:rStyle w:val="StyleUnderline"/>
          <w:rFonts w:asciiTheme="majorBidi" w:hAnsiTheme="majorBidi" w:cstheme="majorBidi"/>
        </w:rPr>
        <w:t xml:space="preserve"> </w:t>
      </w:r>
      <w:r w:rsidRPr="00380CA4">
        <w:t xml:space="preserve">Foreign Ministry spokesman </w:t>
      </w:r>
      <w:proofErr w:type="spellStart"/>
      <w:r w:rsidRPr="00380CA4">
        <w:t>Geng</w:t>
      </w:r>
      <w:proofErr w:type="spellEnd"/>
      <w:r w:rsidRPr="00380CA4">
        <w:rPr>
          <w:rStyle w:val="StyleUnderline"/>
          <w:rFonts w:asciiTheme="majorBidi" w:hAnsiTheme="majorBidi" w:cstheme="majorBidi"/>
        </w:rPr>
        <w:t xml:space="preserve"> </w:t>
      </w:r>
      <w:r w:rsidRPr="00380CA4">
        <w:rPr>
          <w:rStyle w:val="StyleUnderline"/>
        </w:rPr>
        <w:t>Shuang told a daily news</w:t>
      </w:r>
      <w:r w:rsidRPr="00380CA4">
        <w:rPr>
          <w:rStyle w:val="StyleUnderline"/>
          <w:rFonts w:asciiTheme="majorBidi" w:hAnsiTheme="majorBidi" w:cstheme="majorBidi"/>
        </w:rPr>
        <w:t xml:space="preserve"> briefing in Beijing</w:t>
      </w:r>
      <w:r w:rsidRPr="00380CA4">
        <w:rPr>
          <w:rFonts w:asciiTheme="majorBidi" w:hAnsiTheme="majorBidi" w:cstheme="majorBidi"/>
          <w:sz w:val="14"/>
        </w:rPr>
        <w:t>.</w:t>
      </w:r>
      <w:r w:rsidRPr="00380CA4">
        <w:rPr>
          <w:rFonts w:asciiTheme="majorBidi" w:hAnsiTheme="majorBidi" w:cstheme="majorBidi"/>
          <w:b/>
          <w:bCs/>
          <w:sz w:val="14"/>
        </w:rPr>
        <w:t xml:space="preserve"> </w:t>
      </w:r>
      <w:r w:rsidRPr="00380CA4">
        <w:rPr>
          <w:rStyle w:val="Emphasis"/>
        </w:rPr>
        <w:t xml:space="preserve">China urges the United States to stop arms sales to Taiwan and prudently deal with issues relating to Taiwan to prevent harm to bilateral relations and peace and stability in the Taiwan Strait, </w:t>
      </w:r>
      <w:r w:rsidRPr="00380CA4">
        <w:t xml:space="preserve">he </w:t>
      </w:r>
      <w:r w:rsidRPr="00380CA4">
        <w:rPr>
          <w:rFonts w:asciiTheme="majorBidi" w:hAnsiTheme="majorBidi" w:cstheme="majorBidi"/>
          <w:sz w:val="14"/>
        </w:rPr>
        <w:t xml:space="preserve">added. </w:t>
      </w:r>
      <w:r w:rsidRPr="00380CA4">
        <w:t>U.S.</w:t>
      </w:r>
      <w:r w:rsidRPr="00380CA4">
        <w:rPr>
          <w:rFonts w:asciiTheme="majorBidi" w:hAnsiTheme="majorBidi" w:cstheme="majorBidi"/>
          <w:sz w:val="14"/>
        </w:rPr>
        <w:t xml:space="preserve"> President Donald </w:t>
      </w:r>
      <w:r w:rsidRPr="00380CA4">
        <w:rPr>
          <w:rStyle w:val="StyleUnderline"/>
        </w:rPr>
        <w:t>Trump</w:t>
      </w:r>
      <w:r w:rsidRPr="00380CA4">
        <w:t xml:space="preserve">’s </w:t>
      </w:r>
      <w:r w:rsidRPr="00380CA4">
        <w:rPr>
          <w:rFonts w:asciiTheme="majorBidi" w:hAnsiTheme="majorBidi" w:cstheme="majorBidi"/>
          <w:sz w:val="14"/>
        </w:rPr>
        <w:t xml:space="preserve">administration </w:t>
      </w:r>
      <w:r w:rsidRPr="00380CA4">
        <w:rPr>
          <w:rStyle w:val="StyleUnderline"/>
        </w:rPr>
        <w:t>rolled out a</w:t>
      </w:r>
      <w:r w:rsidRPr="00380CA4">
        <w:rPr>
          <w:rFonts w:asciiTheme="majorBidi" w:hAnsiTheme="majorBidi" w:cstheme="majorBidi"/>
          <w:sz w:val="14"/>
        </w:rPr>
        <w:t xml:space="preserve"> long-awaited </w:t>
      </w:r>
      <w:r w:rsidRPr="00380CA4">
        <w:rPr>
          <w:rStyle w:val="StyleUnderline"/>
        </w:rPr>
        <w:t xml:space="preserve">overhaul of U.S. arms export policy in 2018 aimed at expanding sales to allies, </w:t>
      </w:r>
      <w:r w:rsidRPr="00380CA4">
        <w:rPr>
          <w:rFonts w:asciiTheme="majorBidi" w:hAnsiTheme="majorBidi" w:cstheme="majorBidi"/>
          <w:sz w:val="14"/>
        </w:rPr>
        <w:t>saying it would bolster the American defense industry and create jobs at home. Trump’s trade adviser Peter Navarro was one of the administration’s architects of that policy. Navarro,</w:t>
      </w:r>
      <w:r w:rsidRPr="00380CA4">
        <w:rPr>
          <w:rFonts w:asciiTheme="majorBidi" w:hAnsiTheme="majorBidi" w:cstheme="majorBidi"/>
          <w:b/>
          <w:bCs/>
          <w:sz w:val="14"/>
        </w:rPr>
        <w:t xml:space="preserve"> </w:t>
      </w:r>
      <w:r w:rsidRPr="00380CA4">
        <w:rPr>
          <w:rStyle w:val="StyleUnderline"/>
        </w:rPr>
        <w:t>wrote about the possible sale of tanks to Taiwan in a March opinion column in the New York Times ahead of a presidential trip to the Lima</w:t>
      </w:r>
      <w:r w:rsidRPr="00380CA4">
        <w:rPr>
          <w:rFonts w:asciiTheme="majorBidi" w:hAnsiTheme="majorBidi" w:cstheme="majorBidi"/>
          <w:b/>
          <w:bCs/>
          <w:sz w:val="14"/>
        </w:rPr>
        <w:t>,</w:t>
      </w:r>
      <w:r w:rsidRPr="00380CA4">
        <w:rPr>
          <w:rFonts w:asciiTheme="majorBidi" w:hAnsiTheme="majorBidi" w:cstheme="majorBidi"/>
          <w:sz w:val="14"/>
        </w:rPr>
        <w:t xml:space="preserve"> Ohio, plant where they are made. At a low point, the U.S. Army had only one tank coming from the plant a month, General Dynamics CEO Phebe Novakovic said during an April conference call with investors but said “we’ll be rolling out 30 tanks a month by the end of this year,” partly because of international orders. The Pentagon announced last week it would sell 34 ScanEagle drones, made by Boeing Co</w:t>
      </w:r>
      <w:r w:rsidRPr="00380CA4">
        <w:rPr>
          <w:rFonts w:asciiTheme="majorBidi" w:hAnsiTheme="majorBidi" w:cstheme="majorBidi"/>
          <w:b/>
          <w:bCs/>
          <w:sz w:val="14"/>
        </w:rPr>
        <w:t xml:space="preserve">, </w:t>
      </w:r>
      <w:r w:rsidRPr="00380CA4">
        <w:t xml:space="preserve">to the governments of Malaysia, Indonesia, the Philippines and Vietnam for $47 million. The drones would afford greater intelligence-gathering capabilities, potentially curbing Chinese activity in the region. </w:t>
      </w:r>
      <w:r w:rsidRPr="00380CA4">
        <w:rPr>
          <w:rStyle w:val="StyleUnderline"/>
        </w:rPr>
        <w:t>China claims almost all of the strategic South China Sea and</w:t>
      </w:r>
      <w:r w:rsidRPr="00380CA4">
        <w:rPr>
          <w:rFonts w:asciiTheme="majorBidi" w:hAnsiTheme="majorBidi" w:cstheme="majorBidi"/>
          <w:sz w:val="14"/>
        </w:rPr>
        <w:t xml:space="preserve"> frequently lambastes the United States and its allies over naval operations near Chinese-occupied islands. Brunei, Indonesia, Malaysia, the Philippines, </w:t>
      </w:r>
      <w:r w:rsidRPr="00380CA4">
        <w:rPr>
          <w:rStyle w:val="StyleUnderline"/>
          <w:rFonts w:asciiTheme="majorBidi" w:hAnsiTheme="majorBidi" w:cstheme="majorBidi"/>
        </w:rPr>
        <w:t>Taiwan and Vietnam all have competing claims</w:t>
      </w:r>
      <w:r w:rsidRPr="00380CA4">
        <w:rPr>
          <w:rFonts w:asciiTheme="majorBidi" w:hAnsiTheme="majorBidi" w:cstheme="majorBidi"/>
          <w:b/>
          <w:bCs/>
          <w:sz w:val="14"/>
        </w:rPr>
        <w:t xml:space="preserve">. </w:t>
      </w:r>
      <w:r w:rsidRPr="00380CA4">
        <w:rPr>
          <w:rFonts w:asciiTheme="majorBidi" w:hAnsiTheme="majorBidi" w:cstheme="majorBidi"/>
          <w:sz w:val="14"/>
        </w:rPr>
        <w:t xml:space="preserve">China’s Defense Minister Wei </w:t>
      </w:r>
      <w:proofErr w:type="spellStart"/>
      <w:r w:rsidRPr="00380CA4">
        <w:rPr>
          <w:rFonts w:asciiTheme="majorBidi" w:hAnsiTheme="majorBidi" w:cstheme="majorBidi"/>
          <w:sz w:val="14"/>
        </w:rPr>
        <w:t>Fenghe</w:t>
      </w:r>
      <w:proofErr w:type="spellEnd"/>
      <w:r w:rsidRPr="00380CA4">
        <w:rPr>
          <w:rFonts w:asciiTheme="majorBidi" w:hAnsiTheme="majorBidi" w:cstheme="majorBidi"/>
          <w:sz w:val="14"/>
        </w:rPr>
        <w:t xml:space="preserve"> warned the United States at the Shangri-La Dialogue in Singapore last weekend not to meddle in security disputes over Taiwan and the South China Sea. Acting U.S. Defense Secretary Patrick Shanahan told the meeting that the United States would no longer “tiptoe” around China’s behavior in Asia. Taiwan’s Foreign Ministry, responding to the Reuters report of planned the new arms sale, said Wei’s “threatening” comments and recent Chinese military drills near Taiwan showed the importance of its need to strengthen its defensive abilities. “Going forward our government will continue to deepen the close security partnership between Taiwan and the United States,” it said.</w:t>
      </w:r>
    </w:p>
    <w:p w:rsidR="00D327CA" w:rsidRPr="00380CA4" w:rsidRDefault="00D327CA" w:rsidP="00D327CA">
      <w:pPr>
        <w:rPr>
          <w:rStyle w:val="Style13ptBold"/>
          <w:rFonts w:asciiTheme="majorBidi" w:hAnsiTheme="majorBidi" w:cstheme="majorBidi"/>
          <w:b w:val="0"/>
          <w:sz w:val="24"/>
        </w:rPr>
      </w:pPr>
    </w:p>
    <w:p w:rsidR="00D327CA" w:rsidRPr="00380CA4" w:rsidRDefault="00D327CA" w:rsidP="00D327CA">
      <w:pPr>
        <w:pStyle w:val="Heading4"/>
      </w:pPr>
      <w:r w:rsidRPr="00380CA4">
        <w:t xml:space="preserve">continuing arm sales to </w:t>
      </w:r>
      <w:proofErr w:type="spellStart"/>
      <w:r w:rsidRPr="00380CA4">
        <w:t>taiwan</w:t>
      </w:r>
      <w:proofErr w:type="spellEnd"/>
      <w:r w:rsidRPr="00380CA4">
        <w:t xml:space="preserve"> hurts relations with china</w:t>
      </w:r>
    </w:p>
    <w:p w:rsidR="00D327CA" w:rsidRPr="00380CA4" w:rsidRDefault="00D327CA" w:rsidP="00D327CA">
      <w:pPr>
        <w:rPr>
          <w:rStyle w:val="Style13ptBold"/>
          <w:rFonts w:asciiTheme="majorBidi" w:eastAsia="Times New Roman" w:hAnsiTheme="majorBidi" w:cstheme="majorBidi"/>
          <w:b w:val="0"/>
          <w:color w:val="000000" w:themeColor="text1"/>
          <w:sz w:val="24"/>
          <w:lang w:eastAsia="zh-CN"/>
        </w:rPr>
      </w:pPr>
      <w:r w:rsidRPr="00380CA4">
        <w:rPr>
          <w:rStyle w:val="Style13ptBold"/>
          <w:rFonts w:asciiTheme="majorBidi" w:hAnsiTheme="majorBidi" w:cstheme="majorBidi"/>
        </w:rPr>
        <w:t xml:space="preserve">Reid 18 </w:t>
      </w:r>
      <w:r w:rsidRPr="00380CA4">
        <w:rPr>
          <w:rStyle w:val="Style13ptBold"/>
          <w:rFonts w:asciiTheme="majorBidi" w:hAnsiTheme="majorBidi" w:cstheme="majorBidi"/>
          <w:b w:val="0"/>
          <w:bCs w:val="0"/>
          <w:sz w:val="24"/>
        </w:rPr>
        <w:t xml:space="preserve">[David Reid, Master’s in Business, 9/25/2018, Chinese anger grows as US agrees to fresh arms sale to Taiwan, </w:t>
      </w:r>
      <w:hyperlink r:id="rId36" w:history="1">
        <w:r w:rsidRPr="00380CA4">
          <w:rPr>
            <w:rStyle w:val="Hyperlink"/>
            <w:rFonts w:asciiTheme="majorBidi" w:eastAsia="Times New Roman" w:hAnsiTheme="majorBidi" w:cstheme="majorBidi"/>
            <w:sz w:val="24"/>
            <w:lang w:eastAsia="zh-CN"/>
          </w:rPr>
          <w:t>https://www.cnbc.com/2018/09/25/chinese-anger-grows-as-us-agrees-fresh-arms-sale-to-taiwan.html</w:t>
        </w:r>
      </w:hyperlink>
      <w:r w:rsidRPr="00380CA4">
        <w:rPr>
          <w:rFonts w:asciiTheme="majorBidi" w:eastAsia="Times New Roman" w:hAnsiTheme="majorBidi" w:cstheme="majorBidi"/>
          <w:color w:val="000000" w:themeColor="text1"/>
          <w:sz w:val="24"/>
          <w:lang w:eastAsia="zh-CN"/>
        </w:rPr>
        <w:t>] KS</w:t>
      </w:r>
    </w:p>
    <w:p w:rsidR="00D327CA" w:rsidRPr="00380CA4" w:rsidRDefault="00D327CA" w:rsidP="00D327CA">
      <w:pPr>
        <w:rPr>
          <w:rFonts w:asciiTheme="majorBidi" w:hAnsiTheme="majorBidi" w:cstheme="majorBidi"/>
        </w:rPr>
      </w:pPr>
      <w:r w:rsidRPr="00380CA4">
        <w:rPr>
          <w:rStyle w:val="Emphasis"/>
          <w:rFonts w:asciiTheme="majorBidi" w:hAnsiTheme="majorBidi" w:cstheme="majorBidi"/>
        </w:rPr>
        <w:t xml:space="preserve">China has reacted with anger to the news that the United States is ready to approve a $330 million arms sale to neighboring Taiwan. </w:t>
      </w:r>
      <w:r w:rsidRPr="00380CA4">
        <w:rPr>
          <w:rFonts w:asciiTheme="majorBidi" w:hAnsiTheme="majorBidi" w:cstheme="majorBidi"/>
        </w:rPr>
        <w:t xml:space="preserve">The contract was confirmed in a Pentagon news release on Monday that detailed an inventory of spare parts and repairs to be bought from the U.S. for Taiwanese military aircraft. At a daily press conference on Tuesday, a spokesperson for the Chinese Foreign Ministry, </w:t>
      </w:r>
      <w:proofErr w:type="spellStart"/>
      <w:r w:rsidRPr="00380CA4">
        <w:rPr>
          <w:rFonts w:asciiTheme="majorBidi" w:hAnsiTheme="majorBidi" w:cstheme="majorBidi"/>
        </w:rPr>
        <w:t>Geng</w:t>
      </w:r>
      <w:proofErr w:type="spellEnd"/>
      <w:r w:rsidRPr="00380CA4">
        <w:rPr>
          <w:rFonts w:asciiTheme="majorBidi" w:hAnsiTheme="majorBidi" w:cstheme="majorBidi"/>
        </w:rPr>
        <w:t xml:space="preserve"> Shuang, </w:t>
      </w:r>
      <w:r w:rsidRPr="00380CA4">
        <w:rPr>
          <w:rStyle w:val="Emphasis"/>
          <w:rFonts w:asciiTheme="majorBidi" w:hAnsiTheme="majorBidi" w:cstheme="majorBidi"/>
        </w:rPr>
        <w:t>expressed anger over the deal and said China had already made its feelings clear to U.S</w:t>
      </w:r>
      <w:r w:rsidRPr="00380CA4">
        <w:rPr>
          <w:rFonts w:asciiTheme="majorBidi" w:hAnsiTheme="majorBidi" w:cstheme="majorBidi"/>
        </w:rPr>
        <w:t xml:space="preserve">. representatives. The Pentagon’s Defense Security Cooperation Agency said in its statement that the proposed sale would “contribute to the foreign policy and national security of the United States by helping to improve the security and defensive capability of the recipient.” The statement added that Taiwan continues to be “an important force for political stability, military balance, and economic progress in the region.” Senior politicians in Beijing view Taiwan as a breakaway province that will eventually be reclaimed as part of the mainland. </w:t>
      </w:r>
      <w:r w:rsidRPr="00380CA4">
        <w:rPr>
          <w:rStyle w:val="Emphasis"/>
          <w:rFonts w:asciiTheme="majorBidi" w:hAnsiTheme="majorBidi" w:cstheme="majorBidi"/>
        </w:rPr>
        <w:t>China has used its growing economic power to ask nations it trades with to accept this “one China” view.</w:t>
      </w:r>
      <w:r w:rsidRPr="00380CA4">
        <w:rPr>
          <w:rFonts w:asciiTheme="majorBidi" w:hAnsiTheme="majorBidi" w:cstheme="majorBidi"/>
        </w:rPr>
        <w:t xml:space="preserve"> However, many Taiwanese want their island to be considered a separate nation and other global powers, including the United States, </w:t>
      </w:r>
      <w:r w:rsidRPr="00380CA4">
        <w:rPr>
          <w:rStyle w:val="Emphasis"/>
          <w:rFonts w:asciiTheme="majorBidi" w:hAnsiTheme="majorBidi" w:cstheme="majorBidi"/>
        </w:rPr>
        <w:t>have wrestled with diplomatic language to try and satisfy both sides</w:t>
      </w:r>
      <w:r w:rsidRPr="00380CA4">
        <w:rPr>
          <w:rFonts w:asciiTheme="majorBidi" w:hAnsiTheme="majorBidi" w:cstheme="majorBidi"/>
        </w:rPr>
        <w:t xml:space="preserve">. Under Presidents George W. Bush and Barack Obama, </w:t>
      </w:r>
      <w:r w:rsidRPr="00380CA4">
        <w:rPr>
          <w:rStyle w:val="Emphasis"/>
          <w:rFonts w:asciiTheme="majorBidi" w:hAnsiTheme="majorBidi" w:cstheme="majorBidi"/>
        </w:rPr>
        <w:t>military deals with Taiwan had become less frequent as Washington attempted to improve its relationship with Beijing</w:t>
      </w:r>
      <w:r w:rsidRPr="00380CA4">
        <w:rPr>
          <w:rFonts w:asciiTheme="majorBidi" w:hAnsiTheme="majorBidi" w:cstheme="majorBidi"/>
        </w:rPr>
        <w:t xml:space="preserve">. If approved by Congress, this latest sale would mark the second arms deal between Taiwan and the U.S. during the tenure of President Donald Trump. The first, and much bigger deal, was carried out in June 2017 when the </w:t>
      </w:r>
      <w:r w:rsidRPr="00380CA4">
        <w:rPr>
          <w:rStyle w:val="Emphasis"/>
          <w:rFonts w:asciiTheme="majorBidi" w:hAnsiTheme="majorBidi" w:cstheme="majorBidi"/>
        </w:rPr>
        <w:t xml:space="preserve">U.S. agreed to sell missiles, torpedoes and an early warning system to Taiwan for $1.4 billion. At that time, a Chinese ambassador said the deal damaged trust between Trump and Chinese President Xi Jinping. Relations between Trump and Xi are already under severe strain thanks to an ongoing trade war between the two countries. </w:t>
      </w:r>
      <w:r w:rsidRPr="00380CA4">
        <w:rPr>
          <w:rFonts w:asciiTheme="majorBidi" w:hAnsiTheme="majorBidi" w:cstheme="majorBidi"/>
        </w:rPr>
        <w:t>On Tuesday</w:t>
      </w:r>
      <w:r w:rsidRPr="00380CA4">
        <w:rPr>
          <w:rStyle w:val="Emphasis"/>
          <w:rFonts w:asciiTheme="majorBidi" w:hAnsiTheme="majorBidi" w:cstheme="majorBidi"/>
        </w:rPr>
        <w:t>, China released a paper that accused the U.S</w:t>
      </w:r>
      <w:r w:rsidRPr="00380CA4">
        <w:rPr>
          <w:rFonts w:asciiTheme="majorBidi" w:hAnsiTheme="majorBidi" w:cstheme="majorBidi"/>
        </w:rPr>
        <w:t xml:space="preserve">. of “trade </w:t>
      </w:r>
      <w:proofErr w:type="spellStart"/>
      <w:r w:rsidRPr="00380CA4">
        <w:rPr>
          <w:rFonts w:asciiTheme="majorBidi" w:hAnsiTheme="majorBidi" w:cstheme="majorBidi"/>
        </w:rPr>
        <w:t>bullyism</w:t>
      </w:r>
      <w:proofErr w:type="spellEnd"/>
      <w:r w:rsidRPr="00380CA4">
        <w:rPr>
          <w:rFonts w:asciiTheme="majorBidi" w:hAnsiTheme="majorBidi" w:cstheme="majorBidi"/>
        </w:rPr>
        <w:t xml:space="preserve"> practices.” The Trump administration levied tariffs on an additional $200 billion of Chinese goods on Monday, while Beijing retaliated by targeting roughly $60 billion worth of U.S. imports. China’s Vice Commerce Minister Wang </w:t>
      </w:r>
      <w:proofErr w:type="spellStart"/>
      <w:r w:rsidRPr="00380CA4">
        <w:rPr>
          <w:rFonts w:asciiTheme="majorBidi" w:hAnsiTheme="majorBidi" w:cstheme="majorBidi"/>
        </w:rPr>
        <w:t>Shouwen</w:t>
      </w:r>
      <w:proofErr w:type="spellEnd"/>
      <w:r w:rsidRPr="00380CA4">
        <w:rPr>
          <w:rFonts w:asciiTheme="majorBidi" w:hAnsiTheme="majorBidi" w:cstheme="majorBidi"/>
        </w:rPr>
        <w:t xml:space="preserve"> said at a news conference on Tuesday that on trade, the U.S. was putting a “knife to China’s neck.”</w:t>
      </w:r>
    </w:p>
    <w:p w:rsidR="00D327CA" w:rsidRPr="00380CA4" w:rsidRDefault="00D327CA" w:rsidP="00D327CA">
      <w:pPr>
        <w:pStyle w:val="Heading3"/>
        <w:rPr>
          <w:lang w:eastAsia="zh-CN"/>
        </w:rPr>
      </w:pPr>
      <w:r w:rsidRPr="00380CA4">
        <w:rPr>
          <w:lang w:eastAsia="zh-CN"/>
        </w:rPr>
        <w:t>Taiwan Key</w:t>
      </w:r>
    </w:p>
    <w:p w:rsidR="00D327CA" w:rsidRPr="00380CA4" w:rsidRDefault="00D327CA" w:rsidP="00D327CA">
      <w:pPr>
        <w:pStyle w:val="Heading4"/>
        <w:rPr>
          <w:lang w:eastAsia="zh-CN"/>
        </w:rPr>
      </w:pPr>
      <w:r w:rsidRPr="00380CA4">
        <w:rPr>
          <w:lang w:eastAsia="zh-CN"/>
        </w:rPr>
        <w:t>US-Taiwan relations bad for US-China relationship</w:t>
      </w:r>
    </w:p>
    <w:p w:rsidR="00D327CA" w:rsidRPr="00380CA4" w:rsidRDefault="00D327CA" w:rsidP="00D327CA">
      <w:pPr>
        <w:rPr>
          <w:rStyle w:val="Style13ptBold"/>
          <w:rFonts w:ascii="Times New Roman" w:eastAsia="Times New Roman" w:hAnsi="Times New Roman" w:cs="Times New Roman"/>
          <w:b w:val="0"/>
          <w:sz w:val="24"/>
          <w:lang w:eastAsia="zh-CN"/>
        </w:rPr>
      </w:pPr>
      <w:r w:rsidRPr="00380CA4">
        <w:rPr>
          <w:rStyle w:val="Style13ptBold"/>
          <w:lang w:eastAsia="zh-CN"/>
        </w:rPr>
        <w:t xml:space="preserve">Chen 17 </w:t>
      </w:r>
      <w:r w:rsidRPr="00380CA4">
        <w:rPr>
          <w:rStyle w:val="Style13ptBold"/>
          <w:b w:val="0"/>
          <w:bCs w:val="0"/>
          <w:lang w:eastAsia="zh-CN"/>
        </w:rPr>
        <w:t>[</w:t>
      </w:r>
      <w:r w:rsidRPr="00380CA4">
        <w:rPr>
          <w:rFonts w:ascii="Times New Roman" w:eastAsia="Times New Roman" w:hAnsi="Times New Roman" w:cs="Times New Roman"/>
          <w:sz w:val="24"/>
          <w:lang w:eastAsia="zh-CN"/>
        </w:rPr>
        <w:t>Ping-</w:t>
      </w:r>
      <w:proofErr w:type="spellStart"/>
      <w:r w:rsidRPr="00380CA4">
        <w:rPr>
          <w:rFonts w:ascii="Times New Roman" w:eastAsia="Times New Roman" w:hAnsi="Times New Roman" w:cs="Times New Roman"/>
          <w:sz w:val="24"/>
          <w:lang w:eastAsia="zh-CN"/>
        </w:rPr>
        <w:t>Kuei</w:t>
      </w:r>
      <w:proofErr w:type="spellEnd"/>
      <w:r w:rsidRPr="00380CA4">
        <w:rPr>
          <w:rFonts w:ascii="Times New Roman" w:eastAsia="Times New Roman" w:hAnsi="Times New Roman" w:cs="Times New Roman"/>
          <w:sz w:val="24"/>
          <w:lang w:eastAsia="zh-CN"/>
        </w:rPr>
        <w:t xml:space="preserve"> Chen, Ph D., 2017, A Farewell to Arms? US Security Relations with Taiwan and the Prospects for Stability in the Taiwan Strait </w:t>
      </w:r>
      <w:r w:rsidRPr="00380CA4">
        <w:t>https://www.jstor.org/stable/pdf/10.1525/j.ctt1w76wpm.15.pdf] KS</w:t>
      </w:r>
    </w:p>
    <w:p w:rsidR="00D327CA" w:rsidRPr="00380CA4" w:rsidRDefault="00D327CA" w:rsidP="00D327CA">
      <w:pPr>
        <w:rPr>
          <w:rFonts w:ascii="Times New Roman" w:eastAsia="Times New Roman" w:hAnsi="Times New Roman" w:cs="Times New Roman"/>
          <w:sz w:val="24"/>
          <w:lang w:eastAsia="zh-CN"/>
        </w:rPr>
      </w:pPr>
      <w:r w:rsidRPr="00380CA4">
        <w:rPr>
          <w:rFonts w:ascii="Times New Roman" w:eastAsia="Times New Roman" w:hAnsi="Times New Roman" w:cs="Times New Roman"/>
          <w:sz w:val="24"/>
          <w:lang w:eastAsia="zh-CN"/>
        </w:rPr>
        <w:t xml:space="preserve">Continued </w:t>
      </w:r>
      <w:r w:rsidRPr="00380CA4">
        <w:rPr>
          <w:rStyle w:val="StyleUnderline"/>
          <w:lang w:eastAsia="zh-CN"/>
        </w:rPr>
        <w:t>US security ties with Taiwan</w:t>
      </w:r>
      <w:r w:rsidRPr="00380CA4">
        <w:rPr>
          <w:rFonts w:ascii="Times New Roman" w:eastAsia="Times New Roman" w:hAnsi="Times New Roman" w:cs="Times New Roman"/>
          <w:sz w:val="24"/>
          <w:lang w:eastAsia="zh-CN"/>
        </w:rPr>
        <w:t xml:space="preserve">, and in </w:t>
      </w:r>
      <w:r w:rsidRPr="00380CA4">
        <w:rPr>
          <w:rStyle w:val="StyleUnderline"/>
          <w:lang w:eastAsia="zh-CN"/>
        </w:rPr>
        <w:t>particular US weapons sales</w:t>
      </w:r>
      <w:r w:rsidRPr="00380CA4">
        <w:rPr>
          <w:rFonts w:ascii="Times New Roman" w:eastAsia="Times New Roman" w:hAnsi="Times New Roman" w:cs="Times New Roman"/>
          <w:sz w:val="24"/>
          <w:lang w:eastAsia="zh-CN"/>
        </w:rPr>
        <w:t xml:space="preserve"> to the island, have long been a </w:t>
      </w:r>
      <w:r w:rsidRPr="00380CA4">
        <w:rPr>
          <w:rStyle w:val="Emphasis"/>
          <w:lang w:eastAsia="zh-CN"/>
        </w:rPr>
        <w:t>source of tension</w:t>
      </w:r>
      <w:r w:rsidRPr="00380CA4">
        <w:rPr>
          <w:rStyle w:val="StyleUnderline"/>
          <w:lang w:eastAsia="zh-CN"/>
        </w:rPr>
        <w:t xml:space="preserve"> in the US-China relationship</w:t>
      </w:r>
      <w:r w:rsidRPr="00380CA4">
        <w:rPr>
          <w:rFonts w:ascii="Times New Roman" w:eastAsia="Times New Roman" w:hAnsi="Times New Roman" w:cs="Times New Roman"/>
          <w:sz w:val="24"/>
          <w:lang w:eastAsia="zh-CN"/>
        </w:rPr>
        <w:t>. The People’s Republic of China (</w:t>
      </w:r>
      <w:r w:rsidRPr="00380CA4">
        <w:rPr>
          <w:rStyle w:val="StyleUnderline"/>
          <w:lang w:eastAsia="zh-CN"/>
        </w:rPr>
        <w:t>PRC</w:t>
      </w:r>
      <w:r w:rsidRPr="00380CA4">
        <w:rPr>
          <w:rFonts w:ascii="Times New Roman" w:eastAsia="Times New Roman" w:hAnsi="Times New Roman" w:cs="Times New Roman"/>
          <w:sz w:val="24"/>
          <w:lang w:eastAsia="zh-CN"/>
        </w:rPr>
        <w:t xml:space="preserve">) found it </w:t>
      </w:r>
      <w:r w:rsidRPr="00380CA4">
        <w:rPr>
          <w:rStyle w:val="StyleUnderline"/>
          <w:lang w:eastAsia="zh-CN"/>
        </w:rPr>
        <w:t>unacceptable that Washington insisted on selling weapons to Taiwan</w:t>
      </w:r>
      <w:r w:rsidRPr="00380CA4">
        <w:rPr>
          <w:rFonts w:ascii="Times New Roman" w:eastAsia="Times New Roman" w:hAnsi="Times New Roman" w:cs="Times New Roman"/>
          <w:sz w:val="24"/>
          <w:lang w:eastAsia="zh-CN"/>
        </w:rPr>
        <w:t xml:space="preserve"> even after US-PRC normalization in 1979; the Taiwan Relations Act, which contained explicit references to </w:t>
      </w:r>
      <w:r w:rsidRPr="00380CA4">
        <w:rPr>
          <w:rStyle w:val="StyleUnderline"/>
          <w:lang w:eastAsia="zh-CN"/>
        </w:rPr>
        <w:t>continued US arms sales to Taiwan, further angered Chinese leaders</w:t>
      </w:r>
      <w:r w:rsidRPr="00380CA4">
        <w:rPr>
          <w:rFonts w:ascii="Times New Roman" w:eastAsia="Times New Roman" w:hAnsi="Times New Roman" w:cs="Times New Roman"/>
          <w:sz w:val="24"/>
          <w:lang w:eastAsia="zh-CN"/>
        </w:rPr>
        <w:t xml:space="preserve">. Washington agreed in a 1982 communiqué “to reduce gradually its sale of arms to Taiwan” and promised that future arms sales to Taiwan “would not exceed, either in qualitative or quantitative terms,” those of recent years, but the record of US arms sales since suggests that the communiqué has had little constraining effect on US behavior. US arms sales to Taiwan, in turn, often </w:t>
      </w:r>
      <w:r w:rsidRPr="00380CA4">
        <w:rPr>
          <w:rStyle w:val="StyleUnderline"/>
          <w:lang w:eastAsia="zh-CN"/>
        </w:rPr>
        <w:t>provoke an angry Chinese response</w:t>
      </w:r>
      <w:r w:rsidRPr="00380CA4">
        <w:rPr>
          <w:rFonts w:ascii="Times New Roman" w:eastAsia="Times New Roman" w:hAnsi="Times New Roman" w:cs="Times New Roman"/>
          <w:sz w:val="24"/>
          <w:lang w:eastAsia="zh-CN"/>
        </w:rPr>
        <w:t xml:space="preserve">, which typically includes tough rhetoric and symbolic retaliation, such as temporarily suspending US-China military-to military dialogues. </w:t>
      </w:r>
      <w:r w:rsidRPr="00380CA4">
        <w:rPr>
          <w:rStyle w:val="StyleUnderline"/>
          <w:lang w:eastAsia="zh-CN"/>
        </w:rPr>
        <w:t xml:space="preserve">US arms sales to Taiwan have continued to </w:t>
      </w:r>
      <w:r w:rsidRPr="00380CA4">
        <w:rPr>
          <w:rStyle w:val="Emphasis"/>
          <w:lang w:eastAsia="zh-CN"/>
        </w:rPr>
        <w:t>generate frictions</w:t>
      </w:r>
      <w:r w:rsidRPr="00380CA4">
        <w:rPr>
          <w:rStyle w:val="StyleUnderline"/>
          <w:lang w:eastAsia="zh-CN"/>
        </w:rPr>
        <w:t xml:space="preserve"> in US-China</w:t>
      </w:r>
      <w:r w:rsidRPr="00380CA4">
        <w:rPr>
          <w:rFonts w:ascii="Times New Roman" w:eastAsia="Times New Roman" w:hAnsi="Times New Roman" w:cs="Times New Roman"/>
          <w:sz w:val="24"/>
          <w:lang w:eastAsia="zh-CN"/>
        </w:rPr>
        <w:t xml:space="preserve"> relations even though relations between Taipei and Beijing improved dramatically after the 2008 election of Ma Ying-</w:t>
      </w:r>
      <w:proofErr w:type="spellStart"/>
      <w:r w:rsidRPr="00380CA4">
        <w:rPr>
          <w:rFonts w:ascii="Times New Roman" w:eastAsia="Times New Roman" w:hAnsi="Times New Roman" w:cs="Times New Roman"/>
          <w:sz w:val="24"/>
          <w:lang w:eastAsia="zh-CN"/>
        </w:rPr>
        <w:t>jeou</w:t>
      </w:r>
      <w:proofErr w:type="spellEnd"/>
      <w:r w:rsidRPr="00380CA4">
        <w:rPr>
          <w:rFonts w:ascii="Times New Roman" w:eastAsia="Times New Roman" w:hAnsi="Times New Roman" w:cs="Times New Roman"/>
          <w:sz w:val="24"/>
          <w:lang w:eastAsia="zh-CN"/>
        </w:rPr>
        <w:t xml:space="preserve"> as president in Taiwan. In early 2010, for instance, PRC officials were “strongly indignant” after an arms sale announcement, calling the sale a “gross intervention in China’s internal affairs” that would have a “serious negative impact” on bilateral relations</w:t>
      </w:r>
    </w:p>
    <w:p w:rsidR="00D327CA" w:rsidRPr="00380CA4" w:rsidRDefault="00D327CA" w:rsidP="00D327CA"/>
    <w:p w:rsidR="00D327CA" w:rsidRPr="00380CA4" w:rsidRDefault="00D327CA" w:rsidP="00D327CA"/>
    <w:p w:rsidR="00D327CA" w:rsidRPr="00380CA4" w:rsidRDefault="00D327CA" w:rsidP="00D327CA">
      <w:pPr>
        <w:pStyle w:val="Heading3"/>
      </w:pPr>
      <w:r w:rsidRPr="00380CA4">
        <w:t xml:space="preserve">F-16’s bad </w:t>
      </w:r>
    </w:p>
    <w:p w:rsidR="00D327CA" w:rsidRPr="00380CA4" w:rsidRDefault="00D327CA" w:rsidP="00D327CA">
      <w:pPr>
        <w:pStyle w:val="Heading4"/>
      </w:pPr>
      <w:r w:rsidRPr="00380CA4">
        <w:t>Specifically sale of the F-16s would signal a shift in US policy towards from defensive to offensive arms sale</w:t>
      </w:r>
    </w:p>
    <w:p w:rsidR="00D327CA" w:rsidRPr="00380CA4" w:rsidRDefault="00D327CA" w:rsidP="00D327CA">
      <w:r w:rsidRPr="00380CA4">
        <w:t xml:space="preserve">Iain </w:t>
      </w:r>
      <w:r w:rsidRPr="00380CA4">
        <w:rPr>
          <w:rStyle w:val="Style13ptBold"/>
        </w:rPr>
        <w:t>Marlow</w:t>
      </w:r>
      <w:r w:rsidRPr="00380CA4">
        <w:t xml:space="preserve">, &amp; Samson </w:t>
      </w:r>
      <w:r w:rsidRPr="00380CA4">
        <w:rPr>
          <w:rStyle w:val="Style13ptBold"/>
        </w:rPr>
        <w:t>Ellis</w:t>
      </w:r>
      <w:r w:rsidRPr="00380CA4">
        <w:t>, 3-30-</w:t>
      </w:r>
      <w:r w:rsidRPr="00380CA4">
        <w:rPr>
          <w:rStyle w:val="Style13ptBold"/>
        </w:rPr>
        <w:t>2019</w:t>
      </w:r>
      <w:r w:rsidRPr="00380CA4">
        <w:t>, "Trump's Sale of Fighter Jets to Taiwan Is Spooking China," Bloomberg, https://www.bloomberg.com/news/articles/2019-03-30/trump-s-sale-of-40-year-old-fighter-jets-is-making-china-nervous</w:t>
      </w:r>
    </w:p>
    <w:p w:rsidR="00D327CA" w:rsidRPr="00380CA4" w:rsidRDefault="00D327CA" w:rsidP="00D327CA">
      <w:pPr>
        <w:rPr>
          <w:rStyle w:val="StyleUnderline"/>
        </w:rPr>
      </w:pPr>
      <w:r w:rsidRPr="00380CA4">
        <w:rPr>
          <w:rStyle w:val="StyleUnderline"/>
        </w:rPr>
        <w:t>The U.S. may finally sell Taiwan the warplanes it has sought for more than a decade to defend against China. Their arrival would deal</w:t>
      </w:r>
      <w:r w:rsidRPr="00380CA4">
        <w:t xml:space="preserve"> more of</w:t>
      </w:r>
      <w:r w:rsidRPr="00380CA4">
        <w:rPr>
          <w:rStyle w:val="StyleUnderline"/>
        </w:rPr>
        <w:t xml:space="preserve"> a political shock t</w:t>
      </w:r>
      <w:r w:rsidRPr="00380CA4">
        <w:t>han a military blow</w:t>
      </w:r>
      <w:r w:rsidRPr="00380CA4">
        <w:rPr>
          <w:rStyle w:val="StyleUnderline"/>
        </w:rPr>
        <w:t xml:space="preserve"> to Beijing.</w:t>
      </w:r>
      <w:r w:rsidRPr="00380CA4">
        <w:t xml:space="preserve"> Trump administration officials have given tacit approval to Taipei’s request to buy more than 60 Lockheed Martin Corp. F-16s, according to people familiar with the matter, setting the stage for the first such deal since 1992. While a few dozen fighter jets would hardly tip the military balance against the increasingly powerful Chinese military, it would signal a new American willingness to back the democratically run island. </w:t>
      </w:r>
      <w:r w:rsidRPr="00380CA4">
        <w:rPr>
          <w:rStyle w:val="StyleUnderline"/>
        </w:rPr>
        <w:t>“For Beijing, it would be a huge shock,”</w:t>
      </w:r>
      <w:r w:rsidRPr="00380CA4">
        <w:t xml:space="preserve"> said Wu Shang-</w:t>
      </w:r>
      <w:proofErr w:type="spellStart"/>
      <w:r w:rsidRPr="00380CA4">
        <w:t>su</w:t>
      </w:r>
      <w:proofErr w:type="spellEnd"/>
      <w:r w:rsidRPr="00380CA4">
        <w:t xml:space="preserve">, a research fellow at the S. Rajaratnam School of International Studies in Singapore. </w:t>
      </w:r>
      <w:r w:rsidRPr="00380CA4">
        <w:rPr>
          <w:rStyle w:val="StyleUnderline"/>
        </w:rPr>
        <w:t>“But it would be more of a political shock than a military shock. It would be, ‘Oh, the U.S. doesn’t care how we feel.’ It would be more of a symbolic or emotional issue.” The potential sale is among several gestures of U.S. support for Taiwan in recent months, even as</w:t>
      </w:r>
      <w:r w:rsidRPr="00380CA4">
        <w:t xml:space="preserve"> President Donald </w:t>
      </w:r>
      <w:r w:rsidRPr="00380CA4">
        <w:rPr>
          <w:rStyle w:val="StyleUnderline"/>
        </w:rPr>
        <w:t>Trump</w:t>
      </w:r>
      <w:r w:rsidRPr="00380CA4">
        <w:t xml:space="preserve"> </w:t>
      </w:r>
      <w:r w:rsidRPr="00380CA4">
        <w:rPr>
          <w:rStyle w:val="StyleUnderline"/>
        </w:rPr>
        <w:t>and</w:t>
      </w:r>
      <w:r w:rsidRPr="00380CA4">
        <w:t xml:space="preserve"> Chinese counterpart </w:t>
      </w:r>
      <w:r w:rsidRPr="00380CA4">
        <w:rPr>
          <w:rStyle w:val="StyleUnderline"/>
        </w:rPr>
        <w:t>Xi</w:t>
      </w:r>
      <w:r w:rsidRPr="00380CA4">
        <w:t xml:space="preserve"> Jinping </w:t>
      </w:r>
      <w:r w:rsidRPr="00380CA4">
        <w:rPr>
          <w:rStyle w:val="StyleUnderline"/>
        </w:rPr>
        <w:t>near a deal to end the costly trade war.</w:t>
      </w:r>
      <w:r w:rsidRPr="00380CA4">
        <w:t xml:space="preserve"> </w:t>
      </w:r>
      <w:r w:rsidRPr="00380CA4">
        <w:rPr>
          <w:rStyle w:val="StyleUnderline"/>
        </w:rPr>
        <w:t xml:space="preserve">The U.S. also sailed a warship through the Taiwan Strait and accommodated President Tsai Ing-wen’s stopover in Hawaii last week, drawing protests from China, which denounced the moves as </w:t>
      </w:r>
      <w:r w:rsidRPr="00380CA4">
        <w:rPr>
          <w:rStyle w:val="Emphasis"/>
        </w:rPr>
        <w:t xml:space="preserve">“extremely dangerous.” </w:t>
      </w:r>
      <w:r w:rsidRPr="00380CA4">
        <w:t xml:space="preserve">Growing Calls Renewed U.S. interest in Taiwan follows growing calls in Washington for a “whole-of-government” effort to prevent China from surpassing American military and industrial dominance. Perhaps nowhere has the power shift been felt more than on Taiwan, an island of 23.6 million people that China aims to eventually control despite 70 years of divided rule. China has directed its industrial strength toward huge investments in military hardware over the past two decades, building a world-class navy and filling its coastline with missiles capable of hitting Taiwanese targets. The country spent 23 times more than Taiwan on defense in 2017, up from double in 1997. Advantage, Beijing China's military spending has far outstripped Taiwan's over 20 years </w:t>
      </w:r>
      <w:r w:rsidRPr="00380CA4">
        <w:rPr>
          <w:rStyle w:val="StyleUnderline"/>
        </w:rPr>
        <w:t>New F-16s won’t “change the fundamental balance of capabilities across the strait, nor will it eliminate the threat that China poses to forcibly absorb a democratic Taiwan,” s</w:t>
      </w:r>
      <w:r w:rsidRPr="00380CA4">
        <w:t xml:space="preserve">aid Scott Harold, an associate director of Rand Corp.’s Center for Asia Pacific Policy. </w:t>
      </w:r>
      <w:r w:rsidRPr="00380CA4">
        <w:rPr>
          <w:rStyle w:val="StyleUnderline"/>
        </w:rPr>
        <w:t>“Taiwan will continue to need to invest in missiles, electronic warfare, mines and other advanced conventional and asymmetric capabilities designed to deter, and if necessary defeat, any Chinese effort to use coercion to compel unification.”</w:t>
      </w:r>
      <w:r w:rsidRPr="00380CA4">
        <w:t xml:space="preserve"> ‘Every Runway’ Rand analysts argued in a 2016 report that China’s sophisticated short-range ballistic missiles could “cut every runway at Taiwan’s half-dozen main fighter bases and destroy essentially all” parked aircraft in a conflict. Any planes that made it in the air could face Chinese pilots flying jets such as the J-20, a “fifth-generation” stealth fighter considered to be a rival to Lockheed’s advanced F-22s and F-35s. Still, </w:t>
      </w:r>
      <w:r w:rsidRPr="00380CA4">
        <w:rPr>
          <w:rStyle w:val="StyleUnderline"/>
        </w:rPr>
        <w:t xml:space="preserve">the F-16 sale would represent a </w:t>
      </w:r>
      <w:r w:rsidRPr="00380CA4">
        <w:rPr>
          <w:rStyle w:val="Emphasis"/>
        </w:rPr>
        <w:t>shift</w:t>
      </w:r>
      <w:r w:rsidRPr="00380CA4">
        <w:rPr>
          <w:rStyle w:val="StyleUnderline"/>
        </w:rPr>
        <w:t xml:space="preserve"> by the U.S., which is obligated to sell “arms of a defensive character” to Taipei</w:t>
      </w:r>
      <w:r w:rsidRPr="00380CA4">
        <w:t xml:space="preserve"> under the 1979 Taiwan Relations Act. Presidents since Bill Clinton have repeatedly rebuffed Taiwan’s requests for new fighter jets and other advanced weapons systems that could provoke Beijing, with Barack Obama agreeing in 2011 to merely upgrade its aging F-16 fleet. </w:t>
      </w:r>
      <w:r w:rsidRPr="00380CA4">
        <w:rPr>
          <w:rStyle w:val="StyleUnderline"/>
        </w:rPr>
        <w:t xml:space="preserve">Tsai said during her visit to Hawaii on Wednesday that a fighter jet deal would “greatly enhance our land and air capabilities, strengthen military morale and show to the world the U.S.’s commitment to Taiwan’s defense.” </w:t>
      </w:r>
      <w:r w:rsidRPr="00380CA4">
        <w:t xml:space="preserve">Most Advanced </w:t>
      </w:r>
      <w:r w:rsidRPr="00380CA4">
        <w:rPr>
          <w:rStyle w:val="StyleUnderline"/>
        </w:rPr>
        <w:t>The F-16Vs requested by Taiwan are promoted as the world’s most advanced fourth-generation jet</w:t>
      </w:r>
      <w:r w:rsidRPr="00380CA4">
        <w:t xml:space="preserve">, including the latest radar and avionics, even though the original F-16 model has been in service for more than 40 years. The aircraft would help the island respond day-to-day incidents such as air space incursions that fall short of open war and mop up data during routine patrols. Taiwan’s foreign ministry Sunday reported on one such incident, accusing China of provocation. The ministry said two Chinese fighter jets crossed the median line of the Taiwan Strait that divides the sides. There was no reported public response from China. China, which suspended military exchanges with the U.S. in response to previous sales, protested the F-16 move. The foreign ministry said the country lodged “stern representations” with U.S. while the defense ministry warned against moves that undercut the contention that the mainland and Taiwan are part of “one China.” “Any words or actions that undermine the one-China policy are tantamount to shaking the foundation of China-U.S. relations, are inconsistent with the fundamental interests of China and the United States and are also extremely dangerous,” Senior Colonel Wu Qian said at a briefing Thursday in Beijing. Major Arms Importer </w:t>
      </w:r>
      <w:r w:rsidRPr="00380CA4">
        <w:rPr>
          <w:rStyle w:val="StyleUnderline"/>
        </w:rPr>
        <w:t>Taiwan accounted for nearly six percent of U.S. arms exports from 2013-2017 The sale could be calibrated to test China’s bottom line without breaching it. Xi,</w:t>
      </w:r>
      <w:r w:rsidRPr="00380CA4">
        <w:t xml:space="preserve"> the Chinese president, </w:t>
      </w:r>
      <w:r w:rsidRPr="00380CA4">
        <w:rPr>
          <w:rStyle w:val="StyleUnderline"/>
        </w:rPr>
        <w:t>would have to decide whether to risk his trade pact with Trump or even an open conflict between two of the world’s most powerful militaries to prevent the sale of a few dozen jets. The U.S., meanwhile, refused Taiwan’s request for F-35 fighter jets. Not only would the costly aircraft strain Taiwan’s defense budget, a deal for America’s most advanced military technology would be more likely to provoke China’s ire. “It’s better for us to have F-16s as a first priority,”</w:t>
      </w:r>
      <w:r w:rsidRPr="00380CA4">
        <w:t xml:space="preserve"> Feng Shih-</w:t>
      </w:r>
      <w:proofErr w:type="spellStart"/>
      <w:r w:rsidRPr="00380CA4">
        <w:t>kuan</w:t>
      </w:r>
      <w:proofErr w:type="spellEnd"/>
      <w:r w:rsidRPr="00380CA4">
        <w:t xml:space="preserve">, who served as defense minister under Tsai until February last year and is now at the Taipei-based Institute for National Defense and Security Research. </w:t>
      </w:r>
      <w:r w:rsidRPr="00380CA4">
        <w:rPr>
          <w:rStyle w:val="StyleUnderline"/>
        </w:rPr>
        <w:t>“We won’t feel any sadness if we don’t get F-35s.”</w:t>
      </w:r>
    </w:p>
    <w:p w:rsidR="00D327CA" w:rsidRPr="00380CA4" w:rsidRDefault="00D327CA" w:rsidP="00D327CA">
      <w:pPr>
        <w:rPr>
          <w:rStyle w:val="StyleUnderline"/>
        </w:rPr>
      </w:pPr>
    </w:p>
    <w:p w:rsidR="00D327CA" w:rsidRPr="00380CA4" w:rsidRDefault="00D327CA" w:rsidP="00D327CA">
      <w:pPr>
        <w:rPr>
          <w:rStyle w:val="Style13ptBold"/>
          <w:b w:val="0"/>
          <w:bCs w:val="0"/>
        </w:rPr>
      </w:pPr>
    </w:p>
    <w:p w:rsidR="00D327CA" w:rsidRPr="00380CA4" w:rsidRDefault="00D327CA" w:rsidP="00D327CA">
      <w:pPr>
        <w:pStyle w:val="Heading3"/>
      </w:pPr>
      <w:r w:rsidRPr="00380CA4">
        <w:t>Relations-Good</w:t>
      </w:r>
    </w:p>
    <w:p w:rsidR="00D327CA" w:rsidRPr="00380CA4" w:rsidRDefault="00D327CA" w:rsidP="00D327CA">
      <w:pPr>
        <w:pStyle w:val="Heading4"/>
        <w:rPr>
          <w:rFonts w:asciiTheme="majorBidi" w:hAnsiTheme="majorBidi"/>
          <w:sz w:val="28"/>
          <w:szCs w:val="28"/>
        </w:rPr>
      </w:pPr>
      <w:r w:rsidRPr="00380CA4">
        <w:rPr>
          <w:rFonts w:asciiTheme="majorBidi" w:hAnsiTheme="majorBidi"/>
          <w:sz w:val="28"/>
          <w:szCs w:val="28"/>
        </w:rPr>
        <w:t>America and China need to maintain good relations with each other</w:t>
      </w:r>
    </w:p>
    <w:p w:rsidR="00D327CA" w:rsidRPr="00380CA4" w:rsidRDefault="00D327CA" w:rsidP="00D327CA">
      <w:pPr>
        <w:rPr>
          <w:rFonts w:asciiTheme="majorBidi" w:hAnsiTheme="majorBidi" w:cstheme="majorBidi"/>
          <w:sz w:val="24"/>
        </w:rPr>
      </w:pPr>
      <w:r w:rsidRPr="00380CA4">
        <w:rPr>
          <w:rFonts w:asciiTheme="majorBidi" w:hAnsiTheme="majorBidi" w:cstheme="majorBidi"/>
          <w:b/>
          <w:bCs/>
          <w:sz w:val="24"/>
        </w:rPr>
        <w:t>Tung 18</w:t>
      </w:r>
      <w:r w:rsidRPr="00380CA4">
        <w:rPr>
          <w:rFonts w:asciiTheme="majorBidi" w:hAnsiTheme="majorBidi" w:cstheme="majorBidi"/>
          <w:sz w:val="24"/>
        </w:rPr>
        <w:t xml:space="preserve"> [C.H Tung, First chief executive of the Hong Kong Special Administrative Region, 2/08/2018, America and China Need Each Other, </w:t>
      </w:r>
      <w:hyperlink r:id="rId37" w:history="1">
        <w:r w:rsidRPr="00380CA4">
          <w:rPr>
            <w:rStyle w:val="Hyperlink"/>
            <w:rFonts w:asciiTheme="majorBidi" w:hAnsiTheme="majorBidi" w:cstheme="majorBidi"/>
            <w:sz w:val="24"/>
          </w:rPr>
          <w:t>https://thediplomat.com/2018/02/america-and-china-need-each-other/</w:t>
        </w:r>
      </w:hyperlink>
      <w:r w:rsidRPr="00380CA4">
        <w:rPr>
          <w:rFonts w:asciiTheme="majorBidi" w:hAnsiTheme="majorBidi" w:cstheme="majorBidi"/>
          <w:sz w:val="24"/>
        </w:rPr>
        <w:t>] KS</w:t>
      </w:r>
    </w:p>
    <w:p w:rsidR="00D327CA" w:rsidRPr="00380CA4" w:rsidRDefault="00D327CA" w:rsidP="00D327CA">
      <w:pPr>
        <w:rPr>
          <w:rFonts w:asciiTheme="majorBidi" w:hAnsiTheme="majorBidi" w:cstheme="majorBidi"/>
        </w:rPr>
      </w:pPr>
      <w:r w:rsidRPr="00380CA4">
        <w:rPr>
          <w:rFonts w:asciiTheme="majorBidi" w:hAnsiTheme="majorBidi" w:cstheme="majorBidi"/>
        </w:rPr>
        <w:t xml:space="preserve">In recent years, the relationship between China and the United States has been a story of success. </w:t>
      </w:r>
      <w:r w:rsidRPr="00380CA4">
        <w:rPr>
          <w:rStyle w:val="Emphasis"/>
          <w:rFonts w:asciiTheme="majorBidi" w:hAnsiTheme="majorBidi" w:cstheme="majorBidi"/>
          <w:b w:val="0"/>
          <w:bCs/>
        </w:rPr>
        <w:t xml:space="preserve">The two countries are each other’s </w:t>
      </w:r>
      <w:r w:rsidRPr="00380CA4">
        <w:rPr>
          <w:rStyle w:val="Emphasis"/>
          <w:rFonts w:asciiTheme="majorBidi" w:hAnsiTheme="majorBidi" w:cstheme="majorBidi"/>
        </w:rPr>
        <w:t>largest trading partner</w:t>
      </w:r>
      <w:r w:rsidRPr="00380CA4">
        <w:rPr>
          <w:rStyle w:val="Emphasis"/>
          <w:rFonts w:asciiTheme="majorBidi" w:hAnsiTheme="majorBidi" w:cstheme="majorBidi"/>
          <w:b w:val="0"/>
          <w:bCs/>
        </w:rPr>
        <w:t xml:space="preserve"> and have grown bilateral trade from a value of $100 million in 1972 to $649 billion in 2016.</w:t>
      </w:r>
      <w:r w:rsidRPr="00380CA4">
        <w:rPr>
          <w:rFonts w:asciiTheme="majorBidi" w:hAnsiTheme="majorBidi" w:cstheme="majorBidi"/>
        </w:rPr>
        <w:t xml:space="preserve"> </w:t>
      </w:r>
      <w:r w:rsidRPr="00380CA4">
        <w:rPr>
          <w:rStyle w:val="StyleUnderline"/>
          <w:rFonts w:asciiTheme="majorBidi" w:hAnsiTheme="majorBidi" w:cstheme="majorBidi"/>
          <w:sz w:val="16"/>
        </w:rPr>
        <w:t>An</w:t>
      </w:r>
      <w:r w:rsidRPr="00380CA4">
        <w:rPr>
          <w:rFonts w:asciiTheme="majorBidi" w:hAnsiTheme="majorBidi" w:cstheme="majorBidi"/>
        </w:rPr>
        <w:t xml:space="preserve"> extraordinary degree of people-to-people contact in all walks of life — from students to tourists to professionals and academics — brings our societies closer every day. The 350,000 Chinese students studying in the United States are a vote of confidence in the importance of this relationship. More and more Americans, especially young people, are choosing to visit China and learn Mandarin. There is much to be proud of. Consequently, as someone who has dedicated much of my life to enhancing relations between China and the United States, I am disheartened to read in American newspapers, and to hear from friends in the United States, that some Americans feel betrayed. They are disappointed that, after four decades of largely positive relations between the two countries, including American support for China to enter the World Trade Organization, China has not become more like America. To them, China is more like an economic competitor; and strategically, its moves in the South China Sea and other areas make it a potential rival, or even adversary. These grievances are serious and warrant a response. In such a broad and consequential relationship, concerns on both sides are only natural. In the area of trade, the United States has expressed its concern about trade deficits, difficulty in accessing the Chinese market, lack of intellectual property protection, and a higher import duty in China. On the other hand, Chinese business professionals have voiced unease over the U.S. government’s unreasonable protectionism when reviewing Chinese investment in the United States, and the fact that the U.S. has not recognized China’s market economy status at the World Trade Organization. Such disagreements must be worked out in a constructive way, as rash actions on either side could create the environment for a trade war. Despite the rhetoric of competition, the </w:t>
      </w:r>
      <w:r w:rsidRPr="00380CA4">
        <w:rPr>
          <w:rStyle w:val="StyleUnderline"/>
          <w:rFonts w:asciiTheme="majorBidi" w:hAnsiTheme="majorBidi" w:cstheme="majorBidi"/>
        </w:rPr>
        <w:t>two economies are remarkably complementary.</w:t>
      </w:r>
      <w:r w:rsidRPr="00380CA4">
        <w:rPr>
          <w:rFonts w:asciiTheme="majorBidi" w:hAnsiTheme="majorBidi" w:cstheme="majorBidi"/>
        </w:rPr>
        <w:t xml:space="preserve"> China is short of oil and gas, which the U.S. has in abundance. China has close to 20 percent of the world’s population but only 7 percent of the world’s arable land, while the U.S. has a strong agricultural production sector. With the rapid growth of the middle class</w:t>
      </w:r>
      <w:r w:rsidRPr="00380CA4">
        <w:rPr>
          <w:rFonts w:asciiTheme="majorBidi" w:hAnsiTheme="majorBidi" w:cstheme="majorBidi"/>
          <w:b/>
          <w:bCs/>
        </w:rPr>
        <w:t xml:space="preserve">, </w:t>
      </w:r>
      <w:r w:rsidRPr="00380CA4">
        <w:rPr>
          <w:rStyle w:val="Emphasis"/>
          <w:rFonts w:asciiTheme="majorBidi" w:hAnsiTheme="majorBidi" w:cstheme="majorBidi"/>
          <w:b w:val="0"/>
          <w:bCs/>
        </w:rPr>
        <w:t>China is becoming a significant consumer market.</w:t>
      </w:r>
      <w:r w:rsidRPr="00380CA4">
        <w:rPr>
          <w:rFonts w:asciiTheme="majorBidi" w:hAnsiTheme="majorBidi" w:cstheme="majorBidi"/>
        </w:rPr>
        <w:t xml:space="preserve"> Rather than imposing a border tax on Chinese goods entering America, or tariffs such as those recently announced on foreign-produced solar panels and washing machines, a better way to reduce the trade deficit would be for China to buy more goods from the United States. There have already been positive moves in this direction. In November last year, China and the U.S. signed agreements that will result in </w:t>
      </w:r>
      <w:r w:rsidRPr="00380CA4">
        <w:rPr>
          <w:rStyle w:val="Emphasis"/>
          <w:rFonts w:asciiTheme="majorBidi" w:hAnsiTheme="majorBidi" w:cstheme="majorBidi"/>
        </w:rPr>
        <w:t>China importing $250 billion worth of goods</w:t>
      </w:r>
      <w:r w:rsidRPr="00380CA4">
        <w:rPr>
          <w:rStyle w:val="Emphasis"/>
          <w:rFonts w:asciiTheme="majorBidi" w:hAnsiTheme="majorBidi" w:cstheme="majorBidi"/>
          <w:b w:val="0"/>
          <w:bCs/>
        </w:rPr>
        <w:t xml:space="preserve"> from the United States.</w:t>
      </w:r>
      <w:r w:rsidRPr="00380CA4">
        <w:rPr>
          <w:rFonts w:asciiTheme="majorBidi" w:hAnsiTheme="majorBidi" w:cstheme="majorBidi"/>
        </w:rPr>
        <w:t xml:space="preserve"> Some Americans have expressed concerns over China’s political direction. However, from the beginning, China never stated that it would adopt an American-style political system. During Dr. Sun </w:t>
      </w:r>
      <w:proofErr w:type="spellStart"/>
      <w:r w:rsidRPr="00380CA4">
        <w:rPr>
          <w:rFonts w:asciiTheme="majorBidi" w:hAnsiTheme="majorBidi" w:cstheme="majorBidi"/>
        </w:rPr>
        <w:t>Yat</w:t>
      </w:r>
      <w:proofErr w:type="spellEnd"/>
      <w:r w:rsidRPr="00380CA4">
        <w:rPr>
          <w:rFonts w:asciiTheme="majorBidi" w:hAnsiTheme="majorBidi" w:cstheme="majorBidi"/>
        </w:rPr>
        <w:t xml:space="preserve"> Sen’s revolution over 100 years ago, China tried Western-style democracy, but it only brought about serious division within the country. It was not until 1949, when the People’s Republic of China was established, that China was eventually united. Then, it was an impoverished country with little infrastructure, public education, or health services. The country recognized that the best way forward was to pursue Marxism with Chinese characteristics. Despite some ups and downs, China’s peaceful development has had unparalleled success in lifting 700 million people out of poverty, especially since reforms began in earnest in 1978. During the recent 19th Party Congress, President Xi Jinping stated that China will continue the process of opening up to the outside world. The country’s goals are clear. In President Xi’s words, “We should meet the people’s ever-growing needs for a better life. This better life is not only in their material and cultural needs, but also in their demands for democracy, rule of law, fairness and justice, security, and a better environment.” I am increasingly concerned that </w:t>
      </w:r>
      <w:r w:rsidRPr="00380CA4">
        <w:rPr>
          <w:rStyle w:val="Emphasis"/>
          <w:rFonts w:asciiTheme="majorBidi" w:hAnsiTheme="majorBidi" w:cstheme="majorBidi"/>
          <w:b w:val="0"/>
          <w:bCs/>
        </w:rPr>
        <w:t>U.S.-China relations may become adversarial.</w:t>
      </w:r>
      <w:r w:rsidRPr="00380CA4">
        <w:rPr>
          <w:rFonts w:asciiTheme="majorBidi" w:hAnsiTheme="majorBidi" w:cstheme="majorBidi"/>
        </w:rPr>
        <w:t xml:space="preserve"> The rhetoric and actions taken by recent U.S. administrations—including building up military alliances in the Pacific and moving U.S. military deployment from the Middle East into the Pacific Ocean—have </w:t>
      </w:r>
      <w:r w:rsidRPr="00380CA4">
        <w:rPr>
          <w:rStyle w:val="Emphasis"/>
          <w:rFonts w:asciiTheme="majorBidi" w:hAnsiTheme="majorBidi" w:cstheme="majorBidi"/>
          <w:b w:val="0"/>
          <w:bCs/>
        </w:rPr>
        <w:t>created the impression that America wants to contain China.</w:t>
      </w:r>
      <w:r w:rsidRPr="00380CA4">
        <w:rPr>
          <w:rStyle w:val="Emphasis"/>
          <w:rFonts w:asciiTheme="majorBidi" w:hAnsiTheme="majorBidi" w:cstheme="majorBidi"/>
        </w:rPr>
        <w:t xml:space="preserve"> </w:t>
      </w:r>
      <w:r w:rsidRPr="00380CA4">
        <w:rPr>
          <w:rFonts w:asciiTheme="majorBidi" w:hAnsiTheme="majorBidi" w:cstheme="majorBidi"/>
        </w:rPr>
        <w:t xml:space="preserve">However, China’s strategic intent has always been to promote peace with its neighbors and the rest of the world. The development of the Chinese military is purely for deterrence and as a means of self-defense. We have no interest in expanding our territory or exporting our ideology. We have no military alliances and have vowed never to use nuclear weapons to strike first. At the moment, we certainly do not see America as an adversary. As President Xi stated, China’s goal for the future is to become “a proud and active member of the community of nations of the world.” We wish to build a more peaceful world where countries can share in their prosperity. Our actions on the international stage have proven this. No country has done more domestically in recent years to take steps to mitigate the effects of climate change. No country has contributed more troops to UN peacekeeping efforts than China. China’s economic growth has contributed greatly to global economic growth, and we are projected to contribute over 35 percent of global growth in the next two years, according to the World Bank. The U.S. and China have achieved remarkable things when working together. In the face of climate change, President Obama and President Xi came together to push the Paris Climate Conference to its successful conclusion. During the Ebola crisis in West Africa, the two countries collaborated resources, and within six months the epidemic was contained. These are reminders of what we can accomplish if we manage to bridge the trust gap that exists between the U.S. and China. Faced with pressing international challenges, such as nuclear proliferation, climate change, terrorism, massive migration and localized conflict, it is </w:t>
      </w:r>
      <w:r w:rsidRPr="00380CA4">
        <w:rPr>
          <w:rStyle w:val="Emphasis"/>
          <w:rFonts w:asciiTheme="majorBidi" w:hAnsiTheme="majorBidi" w:cstheme="majorBidi"/>
          <w:b w:val="0"/>
          <w:bCs/>
        </w:rPr>
        <w:t xml:space="preserve">essential that we redouble our </w:t>
      </w:r>
      <w:r w:rsidRPr="00380CA4">
        <w:rPr>
          <w:rStyle w:val="Emphasis"/>
          <w:rFonts w:asciiTheme="majorBidi" w:hAnsiTheme="majorBidi" w:cstheme="majorBidi"/>
        </w:rPr>
        <w:t xml:space="preserve">efforts to work together. </w:t>
      </w:r>
      <w:r w:rsidRPr="00380CA4">
        <w:rPr>
          <w:rFonts w:asciiTheme="majorBidi" w:hAnsiTheme="majorBidi" w:cstheme="majorBidi"/>
        </w:rPr>
        <w:t>We simply cannot afford to be adversarial.</w:t>
      </w:r>
    </w:p>
    <w:p w:rsidR="00D327CA" w:rsidRPr="00380CA4" w:rsidRDefault="00D327CA" w:rsidP="00D327CA"/>
    <w:p w:rsidR="00D327CA" w:rsidRPr="00380CA4" w:rsidRDefault="00D327CA" w:rsidP="00D327CA">
      <w:pPr>
        <w:pStyle w:val="Heading4"/>
      </w:pPr>
      <w:r w:rsidRPr="00380CA4">
        <w:t xml:space="preserve">china and </w:t>
      </w:r>
      <w:proofErr w:type="gramStart"/>
      <w:r w:rsidRPr="00380CA4">
        <w:t>us</w:t>
      </w:r>
      <w:proofErr w:type="gramEnd"/>
      <w:r w:rsidRPr="00380CA4">
        <w:t xml:space="preserve"> need each other</w:t>
      </w:r>
    </w:p>
    <w:p w:rsidR="00D327CA" w:rsidRPr="00380CA4" w:rsidRDefault="00D327CA" w:rsidP="00D327CA">
      <w:pPr>
        <w:rPr>
          <w:rStyle w:val="Style13ptBold"/>
          <w:rFonts w:ascii="Times New Roman" w:hAnsi="Times New Roman"/>
          <w:b w:val="0"/>
          <w:sz w:val="24"/>
        </w:rPr>
      </w:pPr>
      <w:r w:rsidRPr="00380CA4">
        <w:rPr>
          <w:rStyle w:val="Style13ptBold"/>
        </w:rPr>
        <w:t xml:space="preserve">Egan 19 </w:t>
      </w:r>
      <w:r w:rsidRPr="00380CA4">
        <w:rPr>
          <w:rStyle w:val="Style13ptBold"/>
          <w:b w:val="0"/>
          <w:bCs w:val="0"/>
        </w:rPr>
        <w:t xml:space="preserve">[Matt Egan, Lead writer for CNN, 5/14/19, Why the US-China trade war won’t last long, </w:t>
      </w:r>
      <w:r w:rsidRPr="00380CA4">
        <w:t>https://www.cnn.com/2019/05/14/business/china-united-states-economy-trade-war/index.html] KS</w:t>
      </w:r>
    </w:p>
    <w:p w:rsidR="00D327CA" w:rsidRPr="00380CA4" w:rsidRDefault="00D327CA" w:rsidP="00D327CA">
      <w:pPr>
        <w:rPr>
          <w:rFonts w:asciiTheme="majorBidi" w:hAnsiTheme="majorBidi" w:cstheme="majorBidi"/>
        </w:rPr>
      </w:pPr>
      <w:r w:rsidRPr="00380CA4">
        <w:rPr>
          <w:rFonts w:asciiTheme="majorBidi" w:hAnsiTheme="majorBidi" w:cstheme="majorBidi"/>
        </w:rPr>
        <w:t xml:space="preserve">The </w:t>
      </w:r>
      <w:r w:rsidRPr="00380CA4">
        <w:rPr>
          <w:rStyle w:val="Emphasis"/>
        </w:rPr>
        <w:t>United States and China</w:t>
      </w:r>
      <w:r w:rsidRPr="00380CA4">
        <w:rPr>
          <w:rFonts w:asciiTheme="majorBidi" w:hAnsiTheme="majorBidi" w:cstheme="majorBidi"/>
        </w:rPr>
        <w:t xml:space="preserve"> don't just coexist. Their massive </w:t>
      </w:r>
      <w:r w:rsidRPr="00380CA4">
        <w:rPr>
          <w:rStyle w:val="Emphasis"/>
        </w:rPr>
        <w:t>economies are deeply intertwined</w:t>
      </w:r>
      <w:r w:rsidRPr="00380CA4">
        <w:rPr>
          <w:rFonts w:asciiTheme="majorBidi" w:hAnsiTheme="majorBidi" w:cstheme="majorBidi"/>
        </w:rPr>
        <w:t xml:space="preserve"> in ways that make the intensifying trade war unsustainable. </w:t>
      </w:r>
      <w:r w:rsidRPr="00380CA4">
        <w:rPr>
          <w:rStyle w:val="Emphasis"/>
        </w:rPr>
        <w:t>China's booming middle class is a critical growth engine for Boeing (BA), Apple, Nike (NKE) and other American brands.</w:t>
      </w:r>
      <w:r w:rsidRPr="00380CA4">
        <w:rPr>
          <w:rFonts w:asciiTheme="majorBidi" w:hAnsiTheme="majorBidi" w:cstheme="majorBidi"/>
        </w:rPr>
        <w:t xml:space="preserve"> </w:t>
      </w:r>
      <w:r w:rsidRPr="00380CA4">
        <w:rPr>
          <w:rStyle w:val="Emphasis"/>
        </w:rPr>
        <w:t>China is expected to keep growing</w:t>
      </w:r>
      <w:r w:rsidRPr="00380CA4">
        <w:rPr>
          <w:rFonts w:asciiTheme="majorBidi" w:hAnsiTheme="majorBidi" w:cstheme="majorBidi"/>
        </w:rPr>
        <w:t xml:space="preserve"> in importance as a buyer. And America's insatiable appetite for cheap goods has created a Chinese factory juggernaut that employs millions of workers. The </w:t>
      </w:r>
      <w:r w:rsidRPr="00380CA4">
        <w:rPr>
          <w:rStyle w:val="Emphasis"/>
        </w:rPr>
        <w:t xml:space="preserve">world's two largest economies are each other's biggest trading partners. Nearly $700 billion in goods were sent between China and the United States in 2018 alone. And with $1.1 trillion of Treasuries, China is America's largest foreign creditor. </w:t>
      </w:r>
      <w:r w:rsidRPr="00380CA4">
        <w:rPr>
          <w:rFonts w:asciiTheme="majorBidi" w:hAnsiTheme="majorBidi" w:cstheme="majorBidi"/>
        </w:rPr>
        <w:t>The United States has legitimate complaints about China's trading practices, and persuading China to open its market to American sellers is an important goal now and for the future. But China and America need one another. The tit-for-tat tariff battle is threatening one of the world's vital economic relationships — and because of their size, the global economy. At a time when the two nations should be forging rules for the next 20 years, they are pointing a gun at one another. Trade wars are simply bad economics." "We have to learn how to live with each other," said Keith Lerner, chief market strategist at SunTrust. For good reason, the breakdown of the US-China relationship is spooking investors and economists alike. The Dow plunged 617 points, or 2.4%, on Monday after China retaliated against tariffs announced last week. Beijing vowed to impose higher levies on $60 billion of US goods, everything from cotton and aircraft parts to wine and machinery. "The risk of a full-blown trade war has materially increased," Tao Wang, chief China economist at UBS, wrote in a report to clients on Monday.</w:t>
      </w:r>
    </w:p>
    <w:p w:rsidR="00D327CA" w:rsidRPr="00380CA4" w:rsidRDefault="00D327CA" w:rsidP="00D327CA"/>
    <w:p w:rsidR="00D327CA" w:rsidRPr="00380CA4" w:rsidRDefault="00D327CA" w:rsidP="00D327CA">
      <w:pPr>
        <w:pStyle w:val="Heading4"/>
      </w:pPr>
      <w:r w:rsidRPr="00380CA4">
        <w:t xml:space="preserve">us china relations key 2 global stability </w:t>
      </w:r>
    </w:p>
    <w:p w:rsidR="00D327CA" w:rsidRPr="00380CA4" w:rsidRDefault="00D327CA" w:rsidP="00D327CA">
      <w:proofErr w:type="spellStart"/>
      <w:r w:rsidRPr="00380CA4">
        <w:rPr>
          <w:b/>
          <w:bCs/>
          <w:sz w:val="24"/>
          <w:szCs w:val="24"/>
        </w:rPr>
        <w:t>NewBank</w:t>
      </w:r>
      <w:proofErr w:type="spellEnd"/>
      <w:r w:rsidRPr="00380CA4">
        <w:rPr>
          <w:b/>
          <w:bCs/>
          <w:sz w:val="24"/>
          <w:szCs w:val="24"/>
        </w:rPr>
        <w:t xml:space="preserve"> 17</w:t>
      </w:r>
      <w:r w:rsidRPr="00380CA4">
        <w:t>- (</w:t>
      </w:r>
      <w:r w:rsidRPr="00380CA4">
        <w:rPr>
          <w:shd w:val="clear" w:color="auto" w:fill="FFFFFF"/>
        </w:rPr>
        <w:t xml:space="preserve">Kenneth </w:t>
      </w:r>
      <w:proofErr w:type="spellStart"/>
      <w:r w:rsidRPr="00380CA4">
        <w:rPr>
          <w:shd w:val="clear" w:color="auto" w:fill="FFFFFF"/>
        </w:rPr>
        <w:t>Lieberthal</w:t>
      </w:r>
      <w:proofErr w:type="spellEnd"/>
      <w:r w:rsidRPr="00380CA4">
        <w:rPr>
          <w:shd w:val="clear" w:color="auto" w:fill="FFFFFF"/>
        </w:rPr>
        <w:t xml:space="preserve">, professor emeritus at the University of Michigan and senior fellow emeritus at the Brookings Institution). </w:t>
      </w:r>
      <w:r w:rsidRPr="00380CA4">
        <w:rPr>
          <w:i/>
          <w:iCs/>
          <w:u w:val="single"/>
          <w:shd w:val="clear" w:color="auto" w:fill="FFFFFF"/>
        </w:rPr>
        <w:t xml:space="preserve">China-US relations are key to global, regional stability. </w:t>
      </w:r>
      <w:r w:rsidRPr="00380CA4">
        <w:rPr>
          <w:shd w:val="clear" w:color="auto" w:fill="FFFFFF"/>
        </w:rPr>
        <w:t>Published: October 25, 2017.</w:t>
      </w:r>
      <w:r w:rsidRPr="00380CA4">
        <w:t xml:space="preserve"> </w:t>
      </w:r>
      <w:hyperlink r:id="rId38" w:history="1">
        <w:r w:rsidRPr="00380CA4">
          <w:rPr>
            <w:rStyle w:val="Hyperlink"/>
            <w:rFonts w:asciiTheme="minorHAnsi" w:hAnsiTheme="minorHAnsi" w:cstheme="minorHAnsi"/>
            <w:b/>
            <w:bCs/>
            <w:shd w:val="clear" w:color="auto" w:fill="FFFFFF"/>
          </w:rPr>
          <w:t>https://www.chinadailyhk.com/articles/41/11/190/1508901565453.html</w:t>
        </w:r>
      </w:hyperlink>
      <w:r w:rsidRPr="00380CA4">
        <w:rPr>
          <w:shd w:val="clear" w:color="auto" w:fill="FFFFFF"/>
        </w:rPr>
        <w:t xml:space="preserve">. HR </w:t>
      </w:r>
    </w:p>
    <w:p w:rsidR="00D327CA" w:rsidRPr="00380CA4" w:rsidRDefault="00D327CA" w:rsidP="00D327CA">
      <w:r w:rsidRPr="00380CA4">
        <w:rPr>
          <w:u w:val="single"/>
        </w:rPr>
        <w:t xml:space="preserve">China plays a major role in today's world. </w:t>
      </w:r>
      <w:r w:rsidRPr="00380CA4">
        <w:t xml:space="preserve">While it is seldom possible to </w:t>
      </w:r>
      <w:r w:rsidRPr="00380CA4">
        <w:rPr>
          <w:u w:val="single"/>
        </w:rPr>
        <w:t xml:space="preserve">fully solve major global or regional problems, </w:t>
      </w:r>
      <w:r w:rsidRPr="00380CA4">
        <w:rPr>
          <w:b/>
          <w:bCs/>
          <w:u w:val="single"/>
        </w:rPr>
        <w:t>China's capabilities are now sufficiently large that the United States</w:t>
      </w:r>
      <w:r w:rsidRPr="00380CA4">
        <w:rPr>
          <w:u w:val="single"/>
        </w:rPr>
        <w:t xml:space="preserve"> and </w:t>
      </w:r>
      <w:r w:rsidRPr="00380CA4">
        <w:rPr>
          <w:b/>
          <w:bCs/>
          <w:u w:val="single"/>
        </w:rPr>
        <w:t>China together have a massive impact on everything from g lobal economics, trade and finance, to the world's capacity to deal with epidemics, climate change, terrorism</w:t>
      </w:r>
      <w:r w:rsidRPr="00380CA4">
        <w:rPr>
          <w:u w:val="single"/>
        </w:rPr>
        <w:t>, and so on.</w:t>
      </w:r>
      <w:r w:rsidRPr="00380CA4">
        <w:t xml:space="preserve"> Where the </w:t>
      </w:r>
      <w:r w:rsidRPr="00380CA4">
        <w:rPr>
          <w:b/>
          <w:bCs/>
          <w:u w:val="single"/>
        </w:rPr>
        <w:t>US and China either actively cooperate or act along parallel lines</w:t>
      </w:r>
      <w:r w:rsidRPr="00380CA4">
        <w:rPr>
          <w:u w:val="single"/>
        </w:rPr>
        <w:t xml:space="preserve">, transnational issues typically </w:t>
      </w:r>
      <w:r w:rsidRPr="00380CA4">
        <w:rPr>
          <w:b/>
          <w:bCs/>
          <w:u w:val="single"/>
        </w:rPr>
        <w:t>become manageable</w:t>
      </w:r>
      <w:r w:rsidRPr="00380CA4">
        <w:rPr>
          <w:u w:val="single"/>
        </w:rPr>
        <w:t>; where the US and China act at cross-purposes, these problems become intractable and dangerous</w:t>
      </w:r>
      <w:r w:rsidRPr="00380CA4">
        <w:t xml:space="preserve">. In short, </w:t>
      </w:r>
      <w:r w:rsidRPr="00380CA4">
        <w:rPr>
          <w:b/>
          <w:bCs/>
          <w:u w:val="single"/>
        </w:rPr>
        <w:t>China -US relations will be a major factor in regional and g lobal stability and prosperity</w:t>
      </w:r>
      <w:r w:rsidRPr="00380CA4">
        <w:t xml:space="preserve">. At this point, both countries are worried about the long-term intentions of the other - and it will require astute leadership on both sides to find ways to provide strategic reassurance and to enhance the prospects for constructive cooperation. Do you believe that some of China's experiences or practices could be used to solve pressing g lobal problems? If so, what are they? China has certainly had both positive and negative experiences that can provide insights for understanding and dealing with pressing g lobal problems such as development strategies, poverty alleviation, environmental degradation and resource depletion (such as loss of forest cover). But </w:t>
      </w:r>
      <w:r w:rsidRPr="00380CA4">
        <w:rPr>
          <w:u w:val="single"/>
        </w:rPr>
        <w:t>China has many unique characteristics that mean its experiences and practices can rarely simply be copied elsewhere</w:t>
      </w:r>
      <w:r w:rsidRPr="00380CA4">
        <w:t xml:space="preserve">. </w:t>
      </w:r>
      <w:r w:rsidRPr="00380CA4">
        <w:rPr>
          <w:b/>
          <w:bCs/>
          <w:u w:val="single"/>
        </w:rPr>
        <w:t>China's own experiences in the reform</w:t>
      </w:r>
      <w:r w:rsidRPr="00380CA4">
        <w:rPr>
          <w:u w:val="single"/>
        </w:rPr>
        <w:t xml:space="preserve"> era have highlighted the importance of adapting policies</w:t>
      </w:r>
      <w:r w:rsidRPr="00380CA4">
        <w:t xml:space="preserve"> and </w:t>
      </w:r>
      <w:r w:rsidRPr="00380CA4">
        <w:rPr>
          <w:b/>
          <w:bCs/>
          <w:u w:val="single"/>
        </w:rPr>
        <w:t>lessons to local conditions</w:t>
      </w:r>
      <w:r w:rsidRPr="00380CA4">
        <w:rPr>
          <w:u w:val="single"/>
        </w:rPr>
        <w:t xml:space="preserve"> and circumstances</w:t>
      </w:r>
      <w:r w:rsidRPr="00380CA4">
        <w:t xml:space="preserve">. Adopting a similar spirit in applying </w:t>
      </w:r>
      <w:r w:rsidRPr="00380CA4">
        <w:rPr>
          <w:u w:val="single"/>
        </w:rPr>
        <w:t xml:space="preserve">China's experiences and </w:t>
      </w:r>
      <w:r w:rsidRPr="00380CA4">
        <w:rPr>
          <w:b/>
          <w:bCs/>
          <w:u w:val="single"/>
        </w:rPr>
        <w:t>practices to address g lobal problems</w:t>
      </w:r>
      <w:r w:rsidRPr="00380CA4">
        <w:rPr>
          <w:u w:val="single"/>
        </w:rPr>
        <w:t xml:space="preserve"> is the </w:t>
      </w:r>
      <w:r w:rsidRPr="00380CA4">
        <w:rPr>
          <w:b/>
          <w:bCs/>
          <w:u w:val="single"/>
        </w:rPr>
        <w:t>most effective</w:t>
      </w:r>
      <w:r w:rsidRPr="00380CA4">
        <w:rPr>
          <w:u w:val="single"/>
        </w:rPr>
        <w:t xml:space="preserve"> way </w:t>
      </w:r>
      <w:r w:rsidRPr="00380CA4">
        <w:t>to think about the question you raised.</w:t>
      </w:r>
    </w:p>
    <w:p w:rsidR="00D327CA" w:rsidRPr="00380CA4" w:rsidRDefault="00D327CA" w:rsidP="00D327CA"/>
    <w:p w:rsidR="00D327CA" w:rsidRPr="00380CA4" w:rsidRDefault="00D327CA" w:rsidP="00D327CA">
      <w:pPr>
        <w:pStyle w:val="Heading2"/>
      </w:pPr>
      <w:r w:rsidRPr="00380CA4">
        <w:t xml:space="preserve">Taiwan Deterrence </w:t>
      </w:r>
    </w:p>
    <w:p w:rsidR="00D327CA" w:rsidRPr="00380CA4" w:rsidRDefault="00D327CA" w:rsidP="00D327CA">
      <w:pPr>
        <w:pStyle w:val="Heading3"/>
      </w:pPr>
      <w:r w:rsidRPr="00380CA4">
        <w:t xml:space="preserve">A2: Taiwan </w:t>
      </w:r>
      <w:proofErr w:type="spellStart"/>
      <w:r w:rsidRPr="00380CA4">
        <w:t>can not</w:t>
      </w:r>
      <w:proofErr w:type="spellEnd"/>
      <w:r w:rsidRPr="00380CA4">
        <w:t xml:space="preserve"> deter</w:t>
      </w:r>
    </w:p>
    <w:p w:rsidR="00D327CA" w:rsidRPr="00380CA4" w:rsidRDefault="00D327CA" w:rsidP="00D327CA">
      <w:pPr>
        <w:pStyle w:val="Heading4"/>
      </w:pPr>
      <w:r w:rsidRPr="00380CA4">
        <w:t xml:space="preserve">Taiwan can deter China-strategists planning for attack without US help </w:t>
      </w:r>
    </w:p>
    <w:p w:rsidR="00D327CA" w:rsidRPr="00380CA4" w:rsidRDefault="00D327CA" w:rsidP="00D327CA">
      <w:pPr>
        <w:rPr>
          <w:rStyle w:val="Style13ptBold"/>
          <w:b w:val="0"/>
        </w:rPr>
      </w:pPr>
      <w:proofErr w:type="spellStart"/>
      <w:r w:rsidRPr="00380CA4">
        <w:rPr>
          <w:rStyle w:val="Style13ptBold"/>
        </w:rPr>
        <w:t>Lanoszka</w:t>
      </w:r>
      <w:proofErr w:type="spellEnd"/>
      <w:r w:rsidRPr="00380CA4">
        <w:rPr>
          <w:rStyle w:val="Style13ptBold"/>
        </w:rPr>
        <w:t xml:space="preserve"> 18, (</w:t>
      </w:r>
      <w:r w:rsidRPr="00380CA4">
        <w:rPr>
          <w:sz w:val="26"/>
        </w:rPr>
        <w:t xml:space="preserve">Alexander </w:t>
      </w:r>
      <w:proofErr w:type="spellStart"/>
      <w:r w:rsidRPr="00380CA4">
        <w:rPr>
          <w:sz w:val="26"/>
        </w:rPr>
        <w:t>Lanoszka</w:t>
      </w:r>
      <w:proofErr w:type="spellEnd"/>
      <w:r w:rsidRPr="00380CA4">
        <w:rPr>
          <w:sz w:val="26"/>
        </w:rPr>
        <w:t xml:space="preserve"> is Assistant Professor of International Relations at the University of Waterloo. Previously, he taught at City, University of London and has held fellowships at the Massachusetts Institute of Technology and Dartmouth College, November 2018, “A QUESTION OF TIME Enhancing Taiwan’s Conventional Deterrence Posture”, Center for Security Policy Studies) DJ</w:t>
      </w:r>
    </w:p>
    <w:p w:rsidR="00D327CA" w:rsidRPr="00380CA4" w:rsidRDefault="00D327CA" w:rsidP="00D327CA">
      <w:pPr>
        <w:rPr>
          <w:rStyle w:val="Style13ptBold"/>
          <w:b w:val="0"/>
          <w:bCs w:val="0"/>
          <w:sz w:val="16"/>
        </w:rPr>
      </w:pPr>
      <w:r w:rsidRPr="00380CA4">
        <w:rPr>
          <w:rStyle w:val="Style13ptBold"/>
          <w:b w:val="0"/>
          <w:bCs w:val="0"/>
          <w:sz w:val="22"/>
          <w:u w:val="single"/>
        </w:rPr>
        <w:t xml:space="preserve">Our team agreed on two assumptions at the project’s outset: first, that </w:t>
      </w:r>
      <w:r w:rsidRPr="00380CA4">
        <w:rPr>
          <w:rStyle w:val="Emphasis"/>
        </w:rPr>
        <w:t>Taiwan’s conventional deterrence posture will be more credible if it can function without U.S. intervention during a crisis</w:t>
      </w:r>
      <w:r w:rsidRPr="00380CA4">
        <w:rPr>
          <w:rStyle w:val="Style13ptBold"/>
          <w:b w:val="0"/>
          <w:bCs w:val="0"/>
          <w:sz w:val="16"/>
        </w:rPr>
        <w:t xml:space="preserve">; and second, that Taiwan’s defense budget will not significantly increase in the near term. We must emphasize that these assumptions do not necessarily reflect our beliefs about whether the United States might intervene in a crisis. Some of us firmly believe the United States will come to Taiwan’s diplomatic, economic, and even military aid. Similarly, we have no doubt that the Tsai Administration and its successors can generate the political support necessary to increase Taiwan’s defense spending. Instead, we adopted these assumptions to identify a strategy by which Taiwan might enhance its conventional deterrence posture to the maximum extent possible under “worst case scenario” conditions. </w:t>
      </w:r>
      <w:r w:rsidRPr="00380CA4">
        <w:rPr>
          <w:rStyle w:val="Style13ptBold"/>
          <w:b w:val="0"/>
          <w:bCs w:val="0"/>
          <w:sz w:val="22"/>
          <w:u w:val="single"/>
        </w:rPr>
        <w:t>If Taiwan’s political and military leaders are confident that the United States will intervene in a crisis, and/or if defense budgets increase significantly, then some of our recommendations are “overkill.” However, we think that the logic of deterrence means it is better to plan for the worst—and then adjust those plans when better conditions present themselves—than the other way around</w:t>
      </w:r>
      <w:r w:rsidRPr="00380CA4">
        <w:rPr>
          <w:rStyle w:val="Style13ptBold"/>
          <w:b w:val="0"/>
          <w:bCs w:val="0"/>
          <w:sz w:val="16"/>
        </w:rPr>
        <w:t xml:space="preserve">. Our analysis also primarily focuses on military matters. We do not explore ways that Taiwan might leverage its diplomatic, economic, and informational assets to deter aggression. Nor do we suggest how Taiwan can counter China’s long-standing efforts to isolate it diplomatically and economically. We recognize that emphasizing the military aspects of conventional deterrence limits our recommendations in important ways, not least because Taiwan must use all of its sources of national power to deter aggression. Indeed, the fact that China has been slowly coercing Taiwan’s diplomatic allies and restricting its economic options poses an important challenge to Taiwan’s security. Nevertheless, we focus on military matters for two reasons. First, Taiwan’s security environment is remarkably complex, and no single research project can plausibly address all possible challenges and opportunities. The old military adage that she who is strong everywhere is strong nowhere applies to policy research as well. Moreover, given our professional and academic backgrounds in national defense, </w:t>
      </w:r>
      <w:r w:rsidRPr="00380CA4">
        <w:rPr>
          <w:rStyle w:val="Style13ptBold"/>
          <w:b w:val="0"/>
          <w:bCs w:val="0"/>
          <w:sz w:val="22"/>
          <w:u w:val="single"/>
        </w:rPr>
        <w:t xml:space="preserve">we believe that focusing on our comparative area of expertise makes more sense. Second, </w:t>
      </w:r>
      <w:r w:rsidRPr="00380CA4">
        <w:rPr>
          <w:rStyle w:val="Emphasis"/>
        </w:rPr>
        <w:t xml:space="preserve">as useful as Taiwan’s nonmilitary tools can be—and as daunting as the nonmilitary threats to Taiwan’s security are—deterrence ultimately rests on the ability to credibly threaten unacceptable costs on your adversary so as to convince it not to use violence against you. </w:t>
      </w:r>
      <w:r w:rsidRPr="00380CA4">
        <w:rPr>
          <w:rStyle w:val="Style13ptBold"/>
          <w:b w:val="0"/>
          <w:bCs w:val="0"/>
          <w:sz w:val="16"/>
        </w:rPr>
        <w:t xml:space="preserve">Thus, military considerations must drive Taiwan’s conventional deterrence posture. That said, we recognize that even “pure” military factors do not operate in a vacuum. For this reason, in Chapter 6 we broaden our analysis to examine two important nonmilitary factors that are particularly relevant to Taiwan’s conventional deterrence posture: social resilience and national identity. </w:t>
      </w:r>
    </w:p>
    <w:p w:rsidR="00D327CA" w:rsidRPr="00380CA4" w:rsidRDefault="00D327CA" w:rsidP="00D327CA">
      <w:pPr>
        <w:pStyle w:val="Heading4"/>
      </w:pPr>
      <w:r w:rsidRPr="00380CA4">
        <w:t xml:space="preserve">china won’t invade, and if they do </w:t>
      </w:r>
      <w:proofErr w:type="spellStart"/>
      <w:r w:rsidRPr="00380CA4">
        <w:t>taiwan</w:t>
      </w:r>
      <w:proofErr w:type="spellEnd"/>
      <w:r w:rsidRPr="00380CA4">
        <w:t xml:space="preserve"> can defend themselves</w:t>
      </w:r>
    </w:p>
    <w:p w:rsidR="00D327CA" w:rsidRPr="00380CA4" w:rsidRDefault="00D327CA" w:rsidP="00D327CA">
      <w:pPr>
        <w:rPr>
          <w:sz w:val="26"/>
          <w:szCs w:val="26"/>
        </w:rPr>
      </w:pPr>
      <w:proofErr w:type="spellStart"/>
      <w:r w:rsidRPr="00380CA4">
        <w:rPr>
          <w:rStyle w:val="Style13ptBold"/>
        </w:rPr>
        <w:t>Episkopos</w:t>
      </w:r>
      <w:proofErr w:type="spellEnd"/>
      <w:r w:rsidRPr="00380CA4">
        <w:rPr>
          <w:rStyle w:val="Style13ptBold"/>
        </w:rPr>
        <w:t xml:space="preserve"> 19,</w:t>
      </w:r>
      <w:r w:rsidRPr="00380CA4">
        <w:rPr>
          <w:rStyle w:val="Style13ptBold"/>
          <w:b w:val="0"/>
          <w:bCs w:val="0"/>
        </w:rPr>
        <w:t xml:space="preserve"> </w:t>
      </w:r>
      <w:r w:rsidRPr="00380CA4">
        <w:rPr>
          <w:rStyle w:val="Style13ptBold"/>
          <w:b w:val="0"/>
          <w:bCs w:val="0"/>
          <w:szCs w:val="26"/>
        </w:rPr>
        <w:t>(</w:t>
      </w:r>
      <w:r w:rsidRPr="00380CA4">
        <w:rPr>
          <w:sz w:val="26"/>
          <w:szCs w:val="26"/>
        </w:rPr>
        <w:t xml:space="preserve">Mark </w:t>
      </w:r>
      <w:proofErr w:type="spellStart"/>
      <w:r w:rsidRPr="00380CA4">
        <w:rPr>
          <w:sz w:val="26"/>
          <w:szCs w:val="26"/>
        </w:rPr>
        <w:t>Episkopos</w:t>
      </w:r>
      <w:proofErr w:type="spellEnd"/>
      <w:r w:rsidRPr="00380CA4">
        <w:rPr>
          <w:sz w:val="26"/>
          <w:szCs w:val="26"/>
        </w:rPr>
        <w:t xml:space="preserve"> is a frequent contributor to The National Interest and serves as research assistant at the Center for the National Interest. Mark is also a PhD student in History at American University, July 1, 2019, “Could Taiwan Halt an Invasion by China?”, The National Interest, </w:t>
      </w:r>
      <w:hyperlink r:id="rId39" w:history="1">
        <w:r w:rsidRPr="00380CA4">
          <w:rPr>
            <w:rStyle w:val="Hyperlink"/>
            <w:sz w:val="26"/>
            <w:szCs w:val="26"/>
          </w:rPr>
          <w:t>https://nationalinterest.org/blog/buzz/could-taiwan-halt-invasion-china-60617</w:t>
        </w:r>
      </w:hyperlink>
      <w:r w:rsidRPr="00380CA4">
        <w:rPr>
          <w:sz w:val="26"/>
          <w:szCs w:val="26"/>
        </w:rPr>
        <w:t>) DJ</w:t>
      </w:r>
    </w:p>
    <w:p w:rsidR="00D327CA" w:rsidRDefault="00D327CA" w:rsidP="00D327CA">
      <w:pPr>
        <w:rPr>
          <w:u w:val="single"/>
        </w:rPr>
      </w:pPr>
      <w:r w:rsidRPr="00380CA4">
        <w:rPr>
          <w:u w:val="single"/>
        </w:rPr>
        <w:t xml:space="preserve">The </w:t>
      </w:r>
      <w:hyperlink r:id="rId40" w:tgtFrame="_blank" w:history="1">
        <w:r w:rsidRPr="00380CA4">
          <w:rPr>
            <w:rStyle w:val="Hyperlink"/>
            <w:u w:val="single"/>
          </w:rPr>
          <w:t>Taiwan question</w:t>
        </w:r>
      </w:hyperlink>
      <w:r w:rsidRPr="00380CA4">
        <w:rPr>
          <w:u w:val="single"/>
        </w:rPr>
        <w:t xml:space="preserve"> has long been in a thorn in the Chinese Communist Party’s (CCP) side</w:t>
      </w:r>
      <w:r w:rsidRPr="00380CA4">
        <w:t xml:space="preserve">. In the decades following the </w:t>
      </w:r>
      <w:hyperlink r:id="rId41" w:tgtFrame="_blank" w:history="1">
        <w:r w:rsidRPr="00380CA4">
          <w:rPr>
            <w:rStyle w:val="Hyperlink"/>
          </w:rPr>
          <w:t>Shanghai communiqué</w:t>
        </w:r>
      </w:hyperlink>
      <w:r w:rsidRPr="00380CA4">
        <w:t xml:space="preserve">, the CCP’s core strategic approach to Taiwan was to bide their time while building up national strength. As </w:t>
      </w:r>
      <w:hyperlink r:id="rId42" w:history="1">
        <w:r w:rsidRPr="00380CA4">
          <w:rPr>
            <w:rStyle w:val="Hyperlink"/>
          </w:rPr>
          <w:t>Deng Xiaoping famously proclaimed</w:t>
        </w:r>
      </w:hyperlink>
      <w:r w:rsidRPr="00380CA4">
        <w:t xml:space="preserve">, the People’s Republic of China (PRC) can wait 100 years to reunify with Taiwan (also known as Republic of China, or ROC) if necessary. </w:t>
      </w:r>
      <w:r w:rsidRPr="00380CA4">
        <w:rPr>
          <w:u w:val="single"/>
        </w:rPr>
        <w:t xml:space="preserve">Today’s CCP appears to be operating within a much shorter time frame, however. With China’s rise to great power status, Beijing wields unprecedented economic leverage over Taiwan and is increasingly comfortable with flexing its </w:t>
      </w:r>
      <w:hyperlink r:id="rId43" w:tgtFrame="_blank" w:history="1">
        <w:r w:rsidRPr="00380CA4">
          <w:rPr>
            <w:rStyle w:val="Hyperlink"/>
            <w:u w:val="single"/>
          </w:rPr>
          <w:t>military muscle</w:t>
        </w:r>
      </w:hyperlink>
      <w:r w:rsidRPr="00380CA4">
        <w:rPr>
          <w:u w:val="single"/>
        </w:rPr>
        <w:t xml:space="preserve"> overseas</w:t>
      </w:r>
      <w:r w:rsidRPr="00380CA4">
        <w:t xml:space="preserve">. XI </w:t>
      </w:r>
      <w:proofErr w:type="spellStart"/>
      <w:r w:rsidRPr="00380CA4">
        <w:t>Jingping</w:t>
      </w:r>
      <w:proofErr w:type="spellEnd"/>
      <w:r w:rsidRPr="00380CA4">
        <w:t xml:space="preserve"> is “</w:t>
      </w:r>
      <w:hyperlink r:id="rId44" w:history="1">
        <w:r w:rsidRPr="00380CA4">
          <w:rPr>
            <w:rStyle w:val="Hyperlink"/>
          </w:rPr>
          <w:t>losing patience</w:t>
        </w:r>
      </w:hyperlink>
      <w:r w:rsidRPr="00380CA4">
        <w:t xml:space="preserve">” with the defiant island off his southeastern coast, which continues to </w:t>
      </w:r>
      <w:hyperlink r:id="rId45" w:tgtFrame="_blank" w:history="1">
        <w:r w:rsidRPr="00380CA4">
          <w:rPr>
            <w:rStyle w:val="Hyperlink"/>
          </w:rPr>
          <w:t xml:space="preserve">rebuff </w:t>
        </w:r>
      </w:hyperlink>
      <w:r w:rsidRPr="00380CA4">
        <w:t xml:space="preserve">Chinese reunification schemes premised on what Xi calls a “one country, two systems” approach. </w:t>
      </w:r>
      <w:r w:rsidRPr="00380CA4">
        <w:rPr>
          <w:u w:val="single"/>
        </w:rPr>
        <w:t>It is unlikely that the CCP would seek an outright invasion and occupation of Taiwan, given the drastic geopolitical risks that would entail.</w:t>
      </w:r>
      <w:r w:rsidRPr="00380CA4">
        <w:t xml:space="preserve"> But as East Asia scholars have </w:t>
      </w:r>
      <w:hyperlink r:id="rId46" w:tgtFrame="_blank" w:history="1">
        <w:r w:rsidRPr="00380CA4">
          <w:rPr>
            <w:rStyle w:val="Hyperlink"/>
          </w:rPr>
          <w:t>frequently cautioned</w:t>
        </w:r>
      </w:hyperlink>
      <w:r w:rsidRPr="00380CA4">
        <w:t xml:space="preserve">, the China-Taiwan relationship is fraught with potential escalatory spirals that can easily set the two sides on a path to unavoidable military conflict. What are Taiwan’s military capabilities, and how would it defend itself against a Chinese offensive? Here is what we found. </w:t>
      </w:r>
      <w:r w:rsidRPr="00380CA4">
        <w:rPr>
          <w:u w:val="single"/>
        </w:rPr>
        <w:t>Taiwan’s capacity to defend its airspace against the might of the Chinese People’s Liberation Army Air Force (PLAAF) is one of the foremost deciding factors in a prospective military conflict.</w:t>
      </w:r>
      <w:r w:rsidRPr="00380CA4">
        <w:t xml:space="preserve"> For most of the 20th century, Taiwan’s security establishment </w:t>
      </w:r>
      <w:hyperlink r:id="rId47" w:history="1">
        <w:r w:rsidRPr="00380CA4">
          <w:rPr>
            <w:rStyle w:val="Hyperlink"/>
          </w:rPr>
          <w:t>was confident</w:t>
        </w:r>
      </w:hyperlink>
      <w:r w:rsidRPr="00380CA4">
        <w:t xml:space="preserve"> that the superior training and equipment of the ROC air force was enough to offset the PLAAF’s vast numerical advantage. In 2019, those calculations no longer apply</w:t>
      </w:r>
      <w:r w:rsidRPr="00380CA4">
        <w:rPr>
          <w:u w:val="single"/>
        </w:rPr>
        <w:t xml:space="preserve">. The PLAAF has emerged from its 1980’s modernization program with one of the most technically advanced air force rosters in the world, </w:t>
      </w:r>
      <w:hyperlink r:id="rId48" w:tgtFrame="_blank" w:history="1">
        <w:r w:rsidRPr="00380CA4">
          <w:rPr>
            <w:rStyle w:val="Hyperlink"/>
            <w:u w:val="single"/>
          </w:rPr>
          <w:t xml:space="preserve">supplementing </w:t>
        </w:r>
      </w:hyperlink>
      <w:r w:rsidRPr="00380CA4">
        <w:rPr>
          <w:u w:val="single"/>
        </w:rPr>
        <w:t xml:space="preserve">a growing domestic jet fighter industry with a total sum of just under one hundred modernized Russian Su-30MKK and Su-35 fighters. </w:t>
      </w:r>
      <w:r w:rsidRPr="00380CA4">
        <w:t xml:space="preserve">Meanwhile, the core of Taiwan’s fleet is still composed of US-made F-16A/B fighters that were procured in the 1990’s. Since then, Taipei attempted several times to purchase upgraded </w:t>
      </w:r>
      <w:hyperlink r:id="rId49" w:tgtFrame="_blank" w:history="1">
        <w:r w:rsidRPr="00380CA4">
          <w:rPr>
            <w:rStyle w:val="Hyperlink"/>
          </w:rPr>
          <w:t>F-16 C/D</w:t>
        </w:r>
      </w:hyperlink>
      <w:r w:rsidRPr="00380CA4">
        <w:t xml:space="preserve"> Block fighters. The Pentagon demurred until 2011, when it instead offered a minor retrofit package for Taiwan’s fleet of aging F-16A/B jets. Even this watered-down contract sputtered and eventually ground to a halt amid cost concerns. </w:t>
      </w:r>
      <w:r w:rsidRPr="00380CA4">
        <w:rPr>
          <w:u w:val="single"/>
        </w:rPr>
        <w:t xml:space="preserve">Taipei then briefly turned its sights on procuring the F-35B, before </w:t>
      </w:r>
      <w:hyperlink r:id="rId50" w:history="1">
        <w:r w:rsidRPr="00380CA4">
          <w:rPr>
            <w:rStyle w:val="Hyperlink"/>
            <w:u w:val="single"/>
          </w:rPr>
          <w:t xml:space="preserve">concluding </w:t>
        </w:r>
      </w:hyperlink>
      <w:r w:rsidRPr="00380CA4">
        <w:rPr>
          <w:u w:val="single"/>
        </w:rPr>
        <w:t xml:space="preserve">that the US fighter was cost-inefficient and ill-suited for Taiwan’s defense needs. </w:t>
      </w:r>
      <w:r w:rsidRPr="00380CA4">
        <w:t xml:space="preserve">It is only in the past year that Taipei found a glimmer of hope on their decades-long quest to modernize the Taiwanese air force. As per a 330 million dollar contract </w:t>
      </w:r>
      <w:hyperlink r:id="rId51" w:tgtFrame="_blank" w:history="1">
        <w:r w:rsidRPr="00380CA4">
          <w:rPr>
            <w:rStyle w:val="Hyperlink"/>
          </w:rPr>
          <w:t xml:space="preserve">signed </w:t>
        </w:r>
      </w:hyperlink>
      <w:r w:rsidRPr="00380CA4">
        <w:t xml:space="preserve">in late 2018 and </w:t>
      </w:r>
      <w:hyperlink r:id="rId52" w:tgtFrame="_blank" w:history="1">
        <w:r w:rsidRPr="00380CA4">
          <w:rPr>
            <w:rStyle w:val="Hyperlink"/>
          </w:rPr>
          <w:t xml:space="preserve">reconfirmed </w:t>
        </w:r>
      </w:hyperlink>
      <w:r w:rsidRPr="00380CA4">
        <w:t>last month, the preponderance of Taiwan’s F-16A/B fleet will be retrofitted to become generation 4.5 F-16 Vipers. As opposed to the ill-fated F-16 C/D deal, the F-16V upgrade promises to be a serious technical leap forward for Taiwan’s air force. The Viper boasts</w:t>
      </w:r>
      <w:hyperlink r:id="rId53" w:tgtFrame="_blank" w:history="1">
        <w:r w:rsidRPr="00380CA4">
          <w:rPr>
            <w:rStyle w:val="Hyperlink"/>
          </w:rPr>
          <w:t xml:space="preserve"> the best</w:t>
        </w:r>
      </w:hyperlink>
      <w:r w:rsidRPr="00380CA4">
        <w:t xml:space="preserve"> avionics package ever seen on an F-16, while incorporating the expanded armament suites of more recent F-16 Block revisions. </w:t>
      </w:r>
      <w:r w:rsidRPr="00380CA4">
        <w:rPr>
          <w:u w:val="single"/>
        </w:rPr>
        <w:t>For the first time in well over a decade, Taiwan’s air force would be in a military position to at least contest Taiwanese airspace against the PLAAF’s J-10 and Su-30 fighters</w:t>
      </w:r>
      <w:r w:rsidRPr="00380CA4">
        <w:t>. There is, however, a large caveat: the F-16V deal is not set in stone</w:t>
      </w:r>
      <w:r w:rsidRPr="00380CA4">
        <w:rPr>
          <w:u w:val="single"/>
        </w:rPr>
        <w:t>. Just as rapidly as Taiwan’s military fortunes are rising on the heels of a deteriorating US-China relationship, so too can they suddenly collapse with a change in Washington’s geopolitical priorities.</w:t>
      </w:r>
    </w:p>
    <w:p w:rsidR="00731314" w:rsidRDefault="00731314" w:rsidP="00D327CA">
      <w:pPr>
        <w:rPr>
          <w:u w:val="single"/>
        </w:rPr>
      </w:pPr>
    </w:p>
    <w:p w:rsidR="00BF6EAF" w:rsidRPr="00C553A8" w:rsidRDefault="00BF6EAF" w:rsidP="00BF6EAF">
      <w:pPr>
        <w:pStyle w:val="Heading4"/>
      </w:pPr>
      <w:r w:rsidRPr="00C553A8">
        <w:t>*</w:t>
      </w:r>
      <w:proofErr w:type="spellStart"/>
      <w:r w:rsidRPr="00C553A8">
        <w:t>aff</w:t>
      </w:r>
      <w:proofErr w:type="spellEnd"/>
      <w:r w:rsidRPr="00C553A8">
        <w:t xml:space="preserve"> card, us still backs </w:t>
      </w:r>
      <w:proofErr w:type="spellStart"/>
      <w:r w:rsidRPr="00C553A8">
        <w:t>taiwan</w:t>
      </w:r>
      <w:proofErr w:type="spellEnd"/>
      <w:r w:rsidRPr="00C553A8">
        <w:t xml:space="preserve"> without arms*</w:t>
      </w:r>
    </w:p>
    <w:p w:rsidR="00BF6EAF" w:rsidRDefault="00BF6EAF" w:rsidP="00BF6EAF">
      <w:pPr>
        <w:rPr>
          <w:rStyle w:val="Style13ptBold"/>
          <w:szCs w:val="26"/>
        </w:rPr>
      </w:pPr>
      <w:r>
        <w:rPr>
          <w:rStyle w:val="Style13ptBold"/>
          <w:szCs w:val="26"/>
        </w:rPr>
        <w:t>Chen, Kastner, Reed 17</w:t>
      </w:r>
    </w:p>
    <w:p w:rsidR="00BF6EAF" w:rsidRPr="00915F25" w:rsidRDefault="00BF6EAF" w:rsidP="00BF6EAF">
      <w:pPr>
        <w:rPr>
          <w:rStyle w:val="Style13ptBold"/>
          <w:b w:val="0"/>
          <w:bCs w:val="0"/>
          <w:sz w:val="22"/>
        </w:rPr>
      </w:pPr>
      <w:r>
        <w:rPr>
          <w:rStyle w:val="Style13ptBold"/>
          <w:b w:val="0"/>
          <w:bCs w:val="0"/>
          <w:sz w:val="22"/>
        </w:rPr>
        <w:t>(Ping-</w:t>
      </w:r>
      <w:proofErr w:type="spellStart"/>
      <w:r>
        <w:rPr>
          <w:rStyle w:val="Style13ptBold"/>
          <w:b w:val="0"/>
          <w:bCs w:val="0"/>
          <w:sz w:val="22"/>
        </w:rPr>
        <w:t>Keui</w:t>
      </w:r>
      <w:proofErr w:type="spellEnd"/>
      <w:r>
        <w:rPr>
          <w:rStyle w:val="Style13ptBold"/>
          <w:b w:val="0"/>
          <w:bCs w:val="0"/>
          <w:sz w:val="22"/>
        </w:rPr>
        <w:t xml:space="preserve"> Chen – </w:t>
      </w:r>
      <w:proofErr w:type="spellStart"/>
      <w:r>
        <w:rPr>
          <w:rStyle w:val="Style13ptBold"/>
          <w:b w:val="0"/>
          <w:bCs w:val="0"/>
          <w:sz w:val="22"/>
        </w:rPr>
        <w:t>Phd</w:t>
      </w:r>
      <w:proofErr w:type="spellEnd"/>
      <w:r>
        <w:rPr>
          <w:rStyle w:val="Style13ptBold"/>
          <w:b w:val="0"/>
          <w:bCs w:val="0"/>
          <w:sz w:val="22"/>
        </w:rPr>
        <w:t xml:space="preserve"> in government and politics, researcher into interstate conflict, alliance conflicts, East Asia affairs, and Cross-Straight affairs. Scott L. Kastner – a politics in professor at the University of Maryland, author of several China related publications. William L. Reed – professor at the University of Maryland, 2017, “A Farewell to Arms? US Security Relations with Taiwan and the Prospects for Stability in the Taiwan </w:t>
      </w:r>
      <w:proofErr w:type="spellStart"/>
      <w:r>
        <w:rPr>
          <w:rStyle w:val="Style13ptBold"/>
          <w:b w:val="0"/>
          <w:bCs w:val="0"/>
          <w:sz w:val="22"/>
        </w:rPr>
        <w:t>Straight</w:t>
      </w:r>
      <w:proofErr w:type="spellEnd"/>
      <w:r>
        <w:rPr>
          <w:rStyle w:val="Style13ptBold"/>
          <w:b w:val="0"/>
          <w:bCs w:val="0"/>
          <w:sz w:val="22"/>
        </w:rPr>
        <w:t xml:space="preserve">,” </w:t>
      </w:r>
      <w:proofErr w:type="spellStart"/>
      <w:r>
        <w:rPr>
          <w:rStyle w:val="Style13ptBold"/>
          <w:b w:val="0"/>
          <w:bCs w:val="0"/>
          <w:i/>
          <w:iCs/>
          <w:sz w:val="22"/>
        </w:rPr>
        <w:t>Jstor</w:t>
      </w:r>
      <w:proofErr w:type="spellEnd"/>
      <w:r>
        <w:rPr>
          <w:rStyle w:val="Style13ptBold"/>
          <w:b w:val="0"/>
          <w:bCs w:val="0"/>
          <w:i/>
          <w:iCs/>
          <w:sz w:val="22"/>
        </w:rPr>
        <w:t>.</w:t>
      </w:r>
      <w:r>
        <w:rPr>
          <w:rStyle w:val="Style13ptBold"/>
          <w:b w:val="0"/>
          <w:bCs w:val="0"/>
          <w:sz w:val="22"/>
        </w:rPr>
        <w:t xml:space="preserve"> </w:t>
      </w:r>
      <w:hyperlink r:id="rId54" w:history="1">
        <w:r w:rsidRPr="0059186E">
          <w:rPr>
            <w:rStyle w:val="Hyperlink"/>
          </w:rPr>
          <w:t>https://www.jstor.org/stable/10.1525/j.ctt1w 76wpm.15</w:t>
        </w:r>
      </w:hyperlink>
      <w:r>
        <w:rPr>
          <w:rStyle w:val="Style13ptBold"/>
          <w:b w:val="0"/>
          <w:bCs w:val="0"/>
          <w:sz w:val="22"/>
        </w:rPr>
        <w:t>) SD</w:t>
      </w:r>
    </w:p>
    <w:p w:rsidR="00BF6EAF" w:rsidRDefault="00BF6EAF" w:rsidP="00BF6EAF">
      <w:pPr>
        <w:rPr>
          <w:rStyle w:val="Style13ptBold"/>
          <w:b w:val="0"/>
          <w:bCs w:val="0"/>
          <w:sz w:val="16"/>
        </w:rPr>
      </w:pPr>
      <w:r w:rsidRPr="00960853">
        <w:rPr>
          <w:rStyle w:val="Style13ptBold"/>
          <w:b w:val="0"/>
          <w:bCs w:val="0"/>
          <w:sz w:val="22"/>
          <w:u w:val="single"/>
        </w:rPr>
        <w:t xml:space="preserve">Even if the United States were to stop selling arms to Taiwan and renounce any security commitment to the island, Taiwan would remain </w:t>
      </w:r>
      <w:r w:rsidRPr="00290A31">
        <w:rPr>
          <w:rStyle w:val="Style13ptBold"/>
          <w:b w:val="0"/>
          <w:bCs w:val="0"/>
          <w:sz w:val="16"/>
        </w:rPr>
        <w:t xml:space="preserve">qualitatively different from areas under direct PRC control. It would continue to be </w:t>
      </w:r>
      <w:r w:rsidRPr="00960853">
        <w:rPr>
          <w:rStyle w:val="Style13ptBold"/>
          <w:b w:val="0"/>
          <w:bCs w:val="0"/>
          <w:sz w:val="22"/>
          <w:u w:val="single"/>
        </w:rPr>
        <w:t>self-governing and democratic, it would continue to maintain armed forces, and it would</w:t>
      </w:r>
      <w:r w:rsidRPr="00290A31">
        <w:rPr>
          <w:rStyle w:val="Style13ptBold"/>
          <w:b w:val="0"/>
          <w:bCs w:val="0"/>
          <w:sz w:val="16"/>
        </w:rPr>
        <w:t>—for all intents and purposes—</w:t>
      </w:r>
      <w:r w:rsidRPr="00960853">
        <w:rPr>
          <w:rStyle w:val="Style13ptBold"/>
          <w:b w:val="0"/>
          <w:bCs w:val="0"/>
          <w:sz w:val="22"/>
          <w:u w:val="single"/>
        </w:rPr>
        <w:t>continue to resemble an independent country on all dimensions except international legal recognition. But Taiwan’s continued otherness in this regard opens the door to possible US intervention in a cross-Strait conflict even after a US decision to end its security commitment to Taiwan.</w:t>
      </w:r>
      <w:r w:rsidRPr="00290A31">
        <w:rPr>
          <w:rStyle w:val="Style13ptBold"/>
          <w:b w:val="0"/>
          <w:bCs w:val="0"/>
          <w:sz w:val="16"/>
        </w:rPr>
        <w:t xml:space="preserve"> Leaders </w:t>
      </w:r>
      <w:r w:rsidRPr="00960853">
        <w:rPr>
          <w:rStyle w:val="Style13ptBold"/>
          <w:b w:val="0"/>
          <w:bCs w:val="0"/>
          <w:sz w:val="22"/>
          <w:u w:val="single"/>
        </w:rPr>
        <w:t xml:space="preserve">in Washington, for instance, might revise their view of the PRC, especially in the aftermath of an attack on Taiwan, </w:t>
      </w:r>
      <w:r w:rsidRPr="00290A31">
        <w:rPr>
          <w:rStyle w:val="Style13ptBold"/>
          <w:b w:val="0"/>
          <w:bCs w:val="0"/>
          <w:sz w:val="16"/>
        </w:rPr>
        <w:t xml:space="preserve">and particularly if renouncing the security commitment entailed a quid pro quo PRC pledge. Thus, even after the United States ended arms sales to Taiwan and renounced a security commitment to the island, </w:t>
      </w:r>
      <w:r w:rsidRPr="00290A31">
        <w:rPr>
          <w:rStyle w:val="Style13ptBold"/>
          <w:b w:val="0"/>
          <w:bCs w:val="0"/>
          <w:sz w:val="22"/>
          <w:u w:val="single"/>
        </w:rPr>
        <w:t>the probability of US intervention in a cross-Strait conflict would not drop to zero</w:t>
      </w:r>
      <w:r w:rsidRPr="00290A31">
        <w:rPr>
          <w:rStyle w:val="Style13ptBold"/>
          <w:b w:val="0"/>
          <w:bCs w:val="0"/>
          <w:sz w:val="16"/>
        </w:rPr>
        <w:t>—in contrast to the likelihood of US intervention in other areas of China such as Tibet (or, for that matter, Hong Kong</w:t>
      </w:r>
      <w:r w:rsidRPr="00290A31">
        <w:rPr>
          <w:rStyle w:val="Style13ptBold"/>
          <w:b w:val="0"/>
          <w:bCs w:val="0"/>
          <w:sz w:val="22"/>
          <w:u w:val="single"/>
        </w:rPr>
        <w:t xml:space="preserve">). But the more Taiwan accommodated PRC demands by allowing itself to become something more resembling Hong Kong or Tibet than an independent country, then the more the probability of US intervention would begin to approach zero as </w:t>
      </w:r>
      <w:r w:rsidRPr="00290A31">
        <w:rPr>
          <w:rStyle w:val="Style13ptBold"/>
          <w:b w:val="0"/>
          <w:bCs w:val="0"/>
          <w:sz w:val="16"/>
        </w:rPr>
        <w:t xml:space="preserve">it does for other areas under </w:t>
      </w:r>
      <w:proofErr w:type="gramStart"/>
      <w:r w:rsidRPr="00290A31">
        <w:rPr>
          <w:rStyle w:val="Style13ptBold"/>
          <w:b w:val="0"/>
          <w:bCs w:val="0"/>
          <w:sz w:val="16"/>
        </w:rPr>
        <w:t>direct  PRC</w:t>
      </w:r>
      <w:proofErr w:type="gramEnd"/>
      <w:r w:rsidRPr="00290A31">
        <w:rPr>
          <w:rStyle w:val="Style13ptBold"/>
          <w:b w:val="0"/>
          <w:bCs w:val="0"/>
          <w:sz w:val="16"/>
        </w:rPr>
        <w:t xml:space="preserve"> control. Such intervention would increasingly, and unambiguously, represent intervention in a civil, rather than an international, conflict.18</w:t>
      </w:r>
    </w:p>
    <w:p w:rsidR="00BF6EAF" w:rsidRDefault="00BF6EAF" w:rsidP="00D327CA">
      <w:pPr>
        <w:rPr>
          <w:u w:val="single"/>
        </w:rPr>
      </w:pPr>
    </w:p>
    <w:p w:rsidR="00731314" w:rsidRDefault="00731314" w:rsidP="00731314">
      <w:pPr>
        <w:pStyle w:val="Heading1"/>
      </w:pPr>
      <w:r>
        <w:t xml:space="preserve">A2: CPs </w:t>
      </w:r>
    </w:p>
    <w:p w:rsidR="00731314" w:rsidRDefault="00731314" w:rsidP="00731314">
      <w:pPr>
        <w:pStyle w:val="Heading2"/>
      </w:pPr>
      <w:r>
        <w:t xml:space="preserve">A2: Grand Bargain </w:t>
      </w:r>
    </w:p>
    <w:p w:rsidR="00731314" w:rsidRPr="00731314" w:rsidRDefault="00731314" w:rsidP="00731314">
      <w:pPr>
        <w:pStyle w:val="Heading3"/>
      </w:pPr>
      <w:bookmarkStart w:id="0" w:name="_GoBack"/>
      <w:bookmarkEnd w:id="0"/>
      <w:r>
        <w:t xml:space="preserve">2ac Grand Bargain </w:t>
      </w:r>
    </w:p>
    <w:p w:rsidR="00731314" w:rsidRDefault="00731314" w:rsidP="00731314"/>
    <w:p w:rsidR="00731314" w:rsidRDefault="00731314" w:rsidP="00731314">
      <w:pPr>
        <w:pStyle w:val="Heading4"/>
      </w:pPr>
      <w:r>
        <w:t>China says no-Trump</w:t>
      </w:r>
    </w:p>
    <w:p w:rsidR="00731314" w:rsidRDefault="00731314" w:rsidP="00731314">
      <w:pPr>
        <w:rPr>
          <w:rStyle w:val="Style13ptBold"/>
        </w:rPr>
      </w:pPr>
      <w:r>
        <w:rPr>
          <w:rStyle w:val="Style13ptBold"/>
        </w:rPr>
        <w:t>Carafano 19</w:t>
      </w:r>
    </w:p>
    <w:p w:rsidR="00505113" w:rsidRDefault="00505113" w:rsidP="00505113">
      <w:r>
        <w:t>*</w:t>
      </w:r>
      <w:r w:rsidRPr="00505113">
        <w:t xml:space="preserve">This card talks more about why guessing about a grand bargain is ridiculous, but there’s a part that talks about why Trump doesn’t need a bargain for re-election, and depending on what arguments they run, this might come in handy. </w:t>
      </w:r>
    </w:p>
    <w:p w:rsidR="00731314" w:rsidRPr="00505113" w:rsidRDefault="00731314" w:rsidP="00505113">
      <w:r w:rsidRPr="00505113">
        <w:t xml:space="preserve">(Jay – a leading expert in national security and foreign policy challenges, writer at the Heritage Foundation, May 24th 2019, “Trump’s China Syndrome – Five Things to Know Before Guessing About a deal,” The Heritage Foundation, </w:t>
      </w:r>
      <w:hyperlink r:id="rId55" w:history="1">
        <w:r w:rsidRPr="00505113">
          <w:rPr>
            <w:rStyle w:val="Hyperlink"/>
          </w:rPr>
          <w:t>https://www.heritage.org/asia/commentary/trumps-china-syndrome-five-things-know-guessing-about-deal</w:t>
        </w:r>
      </w:hyperlink>
      <w:r w:rsidRPr="00505113">
        <w:t xml:space="preserve">) SDD. </w:t>
      </w:r>
    </w:p>
    <w:p w:rsidR="00731314" w:rsidRPr="00511774" w:rsidRDefault="00731314" w:rsidP="00731314">
      <w:r w:rsidRPr="00511774">
        <w:rPr>
          <w:szCs w:val="16"/>
        </w:rPr>
        <w:t>Here is my best advice.</w:t>
      </w:r>
      <w:r w:rsidRPr="00511774">
        <w:t xml:space="preserve"> </w:t>
      </w:r>
      <w:r w:rsidRPr="00511774">
        <w:rPr>
          <w:u w:val="single"/>
        </w:rPr>
        <w:t>Don’t waste your time dot-connecting</w:t>
      </w:r>
      <w:r w:rsidRPr="00511774">
        <w:t>.</w:t>
      </w:r>
      <w:r>
        <w:t xml:space="preserve"> </w:t>
      </w:r>
      <w:r w:rsidRPr="00511774">
        <w:rPr>
          <w:u w:val="single"/>
        </w:rPr>
        <w:t>When it comes to China, Trump has done anything but paint a clear picture</w:t>
      </w:r>
      <w:r w:rsidRPr="00511774">
        <w:t>. Trump-diviners just got another lesson in that. The White House recently issued an executive order banning suspect technologies from the U.S., a directive aimed at Huawei and other Chinese telecom companies. Separately, the administration also banned Huawei specifically from buying U.S. technology, the full impact of which was later delayed for 90 days. Policy experts have trotted out all kinds of interpretations. One view argues the delay represents the U.S. yielding to pushback organized by China. Another holds that the president is just using the whole issue as a bargaining chip in the trade talks. The Commerce Department continues to maintain that the ban is serious. Depending on whose dot-connecting you like, you can draw very different conclusions on what Trump is up to. But rather than guessing who guessed right, better to start with what we know than guessing about what we don’t.</w:t>
      </w:r>
      <w:r>
        <w:t xml:space="preserve"> </w:t>
      </w:r>
      <w:r w:rsidRPr="00511774">
        <w:rPr>
          <w:b/>
          <w:bCs/>
        </w:rPr>
        <w:t xml:space="preserve"> </w:t>
      </w:r>
      <w:r w:rsidRPr="00511774">
        <w:rPr>
          <w:b/>
          <w:bCs/>
          <w:u w:val="single"/>
        </w:rPr>
        <w:t>Never expect the administration’s relations with China to follow a straight line</w:t>
      </w:r>
      <w:r w:rsidRPr="00511774">
        <w:rPr>
          <w:b/>
          <w:bCs/>
        </w:rPr>
        <w:t>.</w:t>
      </w:r>
      <w:r w:rsidRPr="00511774">
        <w:t> </w:t>
      </w:r>
      <w:r w:rsidRPr="00511774">
        <w:rPr>
          <w:u w:val="single"/>
        </w:rPr>
        <w:t>Before Trump, the plan was to avoid confrontation with Beijing</w:t>
      </w:r>
      <w:r w:rsidRPr="00511774">
        <w:t xml:space="preserve">. In fact, the U.S. tried to avoid contentious issues altogether. </w:t>
      </w:r>
      <w:r w:rsidRPr="00511774">
        <w:rPr>
          <w:u w:val="single"/>
        </w:rPr>
        <w:t>Trump turned that approach on its head, conspicuously looking to confront the Chinese economically, diplomatically and militarily, forcing them to respect America’s interests.</w:t>
      </w:r>
      <w:r>
        <w:t xml:space="preserve"> </w:t>
      </w:r>
      <w:r w:rsidRPr="00511774">
        <w:t xml:space="preserve">The administration knows this strategy will have to play out over time rather than end in a showdown at the OK Corral. There will be some pushing and shoving on both sides, ups and downs, name-calling and back-slapping. </w:t>
      </w:r>
      <w:r w:rsidRPr="00511774">
        <w:rPr>
          <w:u w:val="single"/>
        </w:rPr>
        <w:t>The White House knows it’s riding a geo-political rollercoaster. So should we</w:t>
      </w:r>
      <w:r w:rsidRPr="00511774">
        <w:t>.</w:t>
      </w:r>
      <w:r>
        <w:t xml:space="preserve"> </w:t>
      </w:r>
      <w:r w:rsidRPr="00511774">
        <w:rPr>
          <w:b/>
          <w:bCs/>
          <w:u w:val="single"/>
        </w:rPr>
        <w:t>There is no grand bargain</w:t>
      </w:r>
      <w:r w:rsidRPr="00511774">
        <w:rPr>
          <w:b/>
          <w:bCs/>
        </w:rPr>
        <w:t>. </w:t>
      </w:r>
      <w:r w:rsidRPr="00511774">
        <w:rPr>
          <w:u w:val="single"/>
        </w:rPr>
        <w:t>Long before there was Trump, there was talk of a G2, a big deal between the governments in Beijing and Washington that would divide up the world and tell everyone else what to do. That was a fear that was unfounded then</w:t>
      </w:r>
      <w:r w:rsidRPr="00511774">
        <w:t xml:space="preserve">. </w:t>
      </w:r>
      <w:r w:rsidRPr="00511774">
        <w:rPr>
          <w:u w:val="single"/>
        </w:rPr>
        <w:t>Nothing has changed</w:t>
      </w:r>
      <w:r w:rsidRPr="00511774">
        <w:t>. The two sides might make nice now and then, as when Obama and Xi reached an agreement on cyber-espionage in 2015, but that’s just a pause in the action</w:t>
      </w:r>
      <w:r w:rsidRPr="00511774">
        <w:rPr>
          <w:u w:val="single"/>
        </w:rPr>
        <w:t>. The new normal is don’t expect there to be a normal – for long, anyway</w:t>
      </w:r>
      <w:r w:rsidRPr="00511774">
        <w:t>.</w:t>
      </w:r>
      <w:r>
        <w:t xml:space="preserve"> </w:t>
      </w:r>
      <w:r w:rsidRPr="00511774">
        <w:rPr>
          <w:b/>
          <w:bCs/>
        </w:rPr>
        <w:t xml:space="preserve"> </w:t>
      </w:r>
      <w:r w:rsidRPr="00511774">
        <w:rPr>
          <w:b/>
          <w:bCs/>
          <w:u w:val="single"/>
        </w:rPr>
        <w:t>Don’t think Trump needs a deal</w:t>
      </w:r>
      <w:r w:rsidRPr="00511774">
        <w:rPr>
          <w:b/>
          <w:bCs/>
        </w:rPr>
        <w:t>.</w:t>
      </w:r>
      <w:r w:rsidRPr="00511774">
        <w:t xml:space="preserve"> There is a notion that </w:t>
      </w:r>
      <w:r w:rsidRPr="00511774">
        <w:rPr>
          <w:u w:val="single"/>
        </w:rPr>
        <w:t>the White House in the end will be desperate for deals, any deal, because the president needs one to burnish his chances of re-election</w:t>
      </w:r>
      <w:r w:rsidRPr="00511774">
        <w:rPr>
          <w:b/>
          <w:bCs/>
          <w:u w:val="single"/>
        </w:rPr>
        <w:t>. Don’t bet on it</w:t>
      </w:r>
      <w:r w:rsidRPr="00511774">
        <w:t xml:space="preserve">. </w:t>
      </w:r>
      <w:r w:rsidRPr="00511774">
        <w:rPr>
          <w:u w:val="single"/>
        </w:rPr>
        <w:t>With a strong economy at his back and bipartisan support to be “tough on China,” the administration not only might not be desperate for a deal,</w:t>
      </w:r>
      <w:r w:rsidRPr="00511774">
        <w:t xml:space="preserve"> it could well conclude it’s happy to wait until after the election when the White House might feel it can negotiate from an even stronger position. There might be a deal. There might not be.</w:t>
      </w:r>
      <w:r>
        <w:t xml:space="preserve"> </w:t>
      </w:r>
      <w:r w:rsidRPr="00511774">
        <w:rPr>
          <w:b/>
          <w:bCs/>
          <w:u w:val="single"/>
        </w:rPr>
        <w:t>Trump has cards to play.</w:t>
      </w:r>
      <w:r w:rsidRPr="00511774">
        <w:t xml:space="preserve"> Beijing is not the irresistible economic juggernaut that many often assume. For example, </w:t>
      </w:r>
      <w:r w:rsidRPr="00511774">
        <w:rPr>
          <w:u w:val="single"/>
        </w:rPr>
        <w:t>cutting off Chinese ICT manufacturer ZTE from American products, even though the prohibition was brief, threatened to destroy the Chinese giant</w:t>
      </w:r>
      <w:r w:rsidRPr="00511774">
        <w:t xml:space="preserve">. Trump also showed that supply chain dependencies are not a one-way street, with China holding the reins of the chains. </w:t>
      </w:r>
      <w:r w:rsidRPr="00511774">
        <w:rPr>
          <w:u w:val="single"/>
        </w:rPr>
        <w:t>The White House also has shown that global supply chains aren’t fixed</w:t>
      </w:r>
      <w:r w:rsidRPr="00511774">
        <w:t xml:space="preserve">. </w:t>
      </w:r>
      <w:r w:rsidRPr="00511774">
        <w:rPr>
          <w:u w:val="single"/>
        </w:rPr>
        <w:t>There are other options. Expect Trump, and American companies, to consider them</w:t>
      </w:r>
      <w:r w:rsidRPr="00511774">
        <w:rPr>
          <w:b/>
          <w:bCs/>
          <w:sz w:val="14"/>
        </w:rPr>
        <w:t xml:space="preserve">. </w:t>
      </w:r>
      <w:r w:rsidRPr="00511774">
        <w:rPr>
          <w:b/>
          <w:bCs/>
          <w:u w:val="single"/>
        </w:rPr>
        <w:t>Don’t lose sight of Trump’s policies.</w:t>
      </w:r>
      <w:r w:rsidRPr="00511774">
        <w:rPr>
          <w:sz w:val="14"/>
        </w:rPr>
        <w:t xml:space="preserve"> His rhetoric may be loose; his use of tariffs questionable; even his interpretation of free-market economics may be a bit sketchy. That said, in the end, </w:t>
      </w:r>
      <w:r w:rsidRPr="00511774">
        <w:rPr>
          <w:u w:val="single"/>
        </w:rPr>
        <w:t xml:space="preserve">Trump’s policies often look far more traditional in practice than many assume. The U.S. hasn't become isolationist. It hasn’t abandoned its values or its friends. It hasn’t devolved into a managed economy of state-owned enterprises. </w:t>
      </w:r>
      <w:r w:rsidRPr="00511774">
        <w:rPr>
          <w:b/>
          <w:bCs/>
          <w:u w:val="single"/>
        </w:rPr>
        <w:t>Don’t expect America to stop being America.</w:t>
      </w:r>
      <w:r w:rsidRPr="00511774">
        <w:rPr>
          <w:b/>
          <w:bCs/>
          <w:sz w:val="14"/>
        </w:rPr>
        <w:t xml:space="preserve"> </w:t>
      </w:r>
      <w:r w:rsidRPr="00511774">
        <w:rPr>
          <w:sz w:val="14"/>
        </w:rPr>
        <w:t>So let’s remember as we debate the great questions (Will there be a trade deal? Will Huawei be ultimately dispatched by Trump to the global doghouse? And whither tariffs?) that however entertaining it may be to speculate, we shouldn’t bet the house on anyone’s ability to connect dots. Zigs when we expect zags should surprise no one.</w:t>
      </w:r>
    </w:p>
    <w:p w:rsidR="00731314" w:rsidRPr="00731314" w:rsidRDefault="00731314" w:rsidP="00731314"/>
    <w:p w:rsidR="00731314" w:rsidRDefault="00731314" w:rsidP="00731314">
      <w:pPr>
        <w:pStyle w:val="Heading4"/>
      </w:pPr>
      <w:r>
        <w:t xml:space="preserve">Grand bargain fails-US inertia </w:t>
      </w:r>
    </w:p>
    <w:p w:rsidR="00731314" w:rsidRDefault="00731314" w:rsidP="00731314">
      <w:pPr>
        <w:rPr>
          <w:rStyle w:val="Style13ptBold"/>
        </w:rPr>
      </w:pPr>
      <w:r>
        <w:rPr>
          <w:rStyle w:val="Style13ptBold"/>
        </w:rPr>
        <w:t xml:space="preserve">Brands and Cooper 19 </w:t>
      </w:r>
    </w:p>
    <w:p w:rsidR="00731314" w:rsidRPr="00D644ED" w:rsidRDefault="00731314" w:rsidP="00731314">
      <w:pPr>
        <w:rPr>
          <w:rStyle w:val="Style13ptBold"/>
          <w:b w:val="0"/>
          <w:bCs w:val="0"/>
          <w:sz w:val="22"/>
        </w:rPr>
      </w:pPr>
      <w:r>
        <w:rPr>
          <w:rStyle w:val="Style13ptBold"/>
          <w:b w:val="0"/>
          <w:bCs w:val="0"/>
          <w:sz w:val="22"/>
        </w:rPr>
        <w:t xml:space="preserve">(Hal – professor of Global Affairs at the John Hopkins School of Advanced International Studies, Zack – research fellow at the American Enterprise Institute, February 2019, “After the Responsible Stakeholder, What? Debating America’s China Strategy,” </w:t>
      </w:r>
      <w:r>
        <w:rPr>
          <w:rStyle w:val="Style13ptBold"/>
          <w:b w:val="0"/>
          <w:bCs w:val="0"/>
          <w:i/>
          <w:iCs/>
          <w:sz w:val="22"/>
        </w:rPr>
        <w:t xml:space="preserve">Texas National Security </w:t>
      </w:r>
      <w:proofErr w:type="spellStart"/>
      <w:r>
        <w:rPr>
          <w:rStyle w:val="Style13ptBold"/>
          <w:b w:val="0"/>
          <w:bCs w:val="0"/>
          <w:i/>
          <w:iCs/>
          <w:sz w:val="22"/>
        </w:rPr>
        <w:t>Revew</w:t>
      </w:r>
      <w:proofErr w:type="spellEnd"/>
      <w:r>
        <w:rPr>
          <w:rStyle w:val="Style13ptBold"/>
          <w:b w:val="0"/>
          <w:bCs w:val="0"/>
          <w:i/>
          <w:iCs/>
          <w:sz w:val="22"/>
        </w:rPr>
        <w:t xml:space="preserve">: Volume 2 Issue 2, </w:t>
      </w:r>
      <w:hyperlink r:id="rId56" w:history="1">
        <w:r>
          <w:rPr>
            <w:rStyle w:val="Hyperlink"/>
          </w:rPr>
          <w:t>file:///C:/Users/Melov/Downloads/TNSRVol2Issue2_Brands-Cooper.pdf</w:t>
        </w:r>
      </w:hyperlink>
      <w:r>
        <w:t xml:space="preserve">) SDD </w:t>
      </w:r>
    </w:p>
    <w:p w:rsidR="00731314" w:rsidRDefault="00731314" w:rsidP="00731314">
      <w:pPr>
        <w:rPr>
          <w:u w:val="single"/>
        </w:rPr>
      </w:pPr>
      <w:r w:rsidRPr="00D644ED">
        <w:t xml:space="preserve">There are four basic options for resetting America’s China policy: accommodation, collective balancing, comprehensive pressure, and regime change. These options are ideal-types: They illustrate the range of possible approaches and capture distinct analytical logics about the nature of the China problem and the appropriate response. </w:t>
      </w:r>
      <w:r w:rsidRPr="00D644ED">
        <w:rPr>
          <w:u w:val="single"/>
        </w:rPr>
        <w:t>At one extreme, Washington could seek an accommodation with Beijing in hopes of striking a grand bargain and establishing a cooperative long-term relationship</w:t>
      </w:r>
      <w:r w:rsidRPr="00D644ED">
        <w:t xml:space="preserve">. At the other extreme, the United States could seek regime change or even precipitate a military showdown to prevent China from growing more powerful. Both of </w:t>
      </w:r>
      <w:r w:rsidRPr="00D644ED">
        <w:rPr>
          <w:u w:val="single"/>
        </w:rPr>
        <w:t>these options assume that America must take urgent action to “solve” the China challenge</w:t>
      </w:r>
      <w:r w:rsidRPr="00D644ED">
        <w:t xml:space="preserve">. Yet, </w:t>
      </w:r>
      <w:r w:rsidRPr="00D644ED">
        <w:rPr>
          <w:u w:val="single"/>
        </w:rPr>
        <w:t>neither of these approaches is realistic, and</w:t>
      </w:r>
      <w:r w:rsidRPr="00D644ED">
        <w:t xml:space="preserve">, in fact, </w:t>
      </w:r>
      <w:r w:rsidRPr="00D644ED">
        <w:rPr>
          <w:u w:val="single"/>
        </w:rPr>
        <w:t>each is downright dangerous</w:t>
      </w:r>
      <w:r w:rsidRPr="00D644ED">
        <w:t xml:space="preserve">. </w:t>
      </w:r>
      <w:r w:rsidRPr="00D644ED">
        <w:rPr>
          <w:u w:val="single"/>
        </w:rPr>
        <w:t>The real debate involves the two middle options: collective balancing and comprehensive pressure. Collective balancing would rely on U.S. cooperation with allies and partners to prevent China from constructing a regional sphere of influence or displacing the United States as the world’s leading power</w:t>
      </w:r>
      <w:r w:rsidRPr="00D644ED">
        <w:t>. Comprehensive pressure would go further, attempting not simply to counterbalance Chinese influence overseas but to actively erode China’s underlying political, economic, and military power. These options, in turn, rest on different fundamental assumptions</w:t>
      </w:r>
      <w:r w:rsidRPr="00D644ED">
        <w:rPr>
          <w:u w:val="single"/>
        </w:rPr>
        <w:t>. Collective balancing accepts that Chinese power is likely to expand but assumes that it is possible to prevent Beijing from using its power in destabilizing way</w:t>
      </w:r>
      <w:r w:rsidRPr="00D644ED">
        <w:t>s</w:t>
      </w:r>
      <w:r w:rsidRPr="00D644ED">
        <w:rPr>
          <w:u w:val="single"/>
        </w:rPr>
        <w:t>. Comprehensive pressure assumes that China’s power must be limited and even diminished, despite the risk that doing so will sharply escalate tensions</w:t>
      </w:r>
      <w:r w:rsidRPr="00D644ED">
        <w:t xml:space="preserve">. Probing the logic of these strategies, and assessing their various strengths and weaknesses, is critical to going beyond “competition” and adopting a new approach. </w:t>
      </w:r>
      <w:r w:rsidRPr="00D644ED">
        <w:rPr>
          <w:u w:val="single"/>
        </w:rPr>
        <w:t>The alternative — practicing tactics without strategy — is no way to confront the daunting geopolitical challenge that China presents.</w:t>
      </w:r>
    </w:p>
    <w:p w:rsidR="00731314" w:rsidRDefault="00731314" w:rsidP="00731314">
      <w:pPr>
        <w:pStyle w:val="Heading4"/>
        <w:rPr>
          <w:rStyle w:val="Style13ptBold"/>
        </w:rPr>
      </w:pPr>
      <w:r>
        <w:rPr>
          <w:rStyle w:val="Style13ptBold"/>
        </w:rPr>
        <w:t xml:space="preserve">Grand Bargain collapses US hegemony </w:t>
      </w:r>
    </w:p>
    <w:p w:rsidR="00731314" w:rsidRDefault="00731314" w:rsidP="00731314">
      <w:pPr>
        <w:rPr>
          <w:rStyle w:val="Style13ptBold"/>
        </w:rPr>
      </w:pPr>
      <w:r>
        <w:rPr>
          <w:rStyle w:val="Style13ptBold"/>
        </w:rPr>
        <w:t xml:space="preserve">Brands and Cooper 18 </w:t>
      </w:r>
    </w:p>
    <w:p w:rsidR="00731314" w:rsidRPr="007615AF" w:rsidRDefault="00731314" w:rsidP="00731314">
      <w:pPr>
        <w:rPr>
          <w:rStyle w:val="Style13ptBold"/>
          <w:b w:val="0"/>
          <w:bCs w:val="0"/>
          <w:sz w:val="22"/>
        </w:rPr>
      </w:pPr>
      <w:r>
        <w:rPr>
          <w:rStyle w:val="Style13ptBold"/>
          <w:b w:val="0"/>
          <w:bCs w:val="0"/>
          <w:sz w:val="22"/>
        </w:rPr>
        <w:t xml:space="preserve">(Hal – professor of Global Affairs at the John Hopkins School of Advanced International Studies, Zack – research fellow at the American Enterprise Institute, November 2018, “Getting Serious About Strategy in the South China Sea,” </w:t>
      </w:r>
      <w:r>
        <w:rPr>
          <w:rStyle w:val="Style13ptBold"/>
          <w:b w:val="0"/>
          <w:bCs w:val="0"/>
          <w:i/>
          <w:iCs/>
          <w:sz w:val="22"/>
        </w:rPr>
        <w:t xml:space="preserve">Naval War College Review </w:t>
      </w:r>
      <w:r>
        <w:rPr>
          <w:rStyle w:val="Style13ptBold"/>
          <w:b w:val="0"/>
          <w:bCs w:val="0"/>
          <w:sz w:val="22"/>
        </w:rPr>
        <w:t xml:space="preserve">Vol. 71, No. 1, </w:t>
      </w:r>
      <w:hyperlink r:id="rId57" w:history="1">
        <w:r w:rsidRPr="001046B9">
          <w:rPr>
            <w:rStyle w:val="Hyperlink"/>
          </w:rPr>
          <w:t>https://www.jstor.org/stable/pdf/ 26398089.pdf?refreqid=excelsior%3A2a2cd3c9d6033bdb10dbfc7583c0 57fb</w:t>
        </w:r>
      </w:hyperlink>
      <w:r>
        <w:t xml:space="preserve">) SDD </w:t>
      </w:r>
    </w:p>
    <w:p w:rsidR="00731314" w:rsidRDefault="00731314" w:rsidP="00731314">
      <w:pPr>
        <w:rPr>
          <w:u w:val="single"/>
        </w:rPr>
      </w:pPr>
      <w:r w:rsidRPr="007615AF">
        <w:rPr>
          <w:u w:val="single"/>
        </w:rPr>
        <w:t>It seems unlikely,</w:t>
      </w:r>
      <w:r w:rsidRPr="00E95FC4">
        <w:t xml:space="preserve"> however</w:t>
      </w:r>
      <w:r w:rsidRPr="007615AF">
        <w:rPr>
          <w:u w:val="single"/>
        </w:rPr>
        <w:t xml:space="preserve">, that even a complete U.S. capitulation in the South China Sea would lead Beijing to change its policy </w:t>
      </w:r>
      <w:r w:rsidRPr="00E95FC4">
        <w:t>fundamentally</w:t>
      </w:r>
      <w:r w:rsidRPr="007615AF">
        <w:rPr>
          <w:u w:val="single"/>
        </w:rPr>
        <w:t xml:space="preserve"> on North Korea, Taiwan, or any other key issue</w:t>
      </w:r>
      <w:r w:rsidRPr="00E95FC4">
        <w:t xml:space="preserve">, because </w:t>
      </w:r>
      <w:r w:rsidRPr="007615AF">
        <w:rPr>
          <w:u w:val="single"/>
        </w:rPr>
        <w:t xml:space="preserve">Chinese leaders </w:t>
      </w:r>
      <w:r w:rsidRPr="00E95FC4">
        <w:t>surely</w:t>
      </w:r>
      <w:r w:rsidRPr="007615AF">
        <w:rPr>
          <w:u w:val="single"/>
        </w:rPr>
        <w:t xml:space="preserve"> would assess that the weakness of the U.S. position on the South China Sea was compelling the U</w:t>
      </w:r>
      <w:r w:rsidRPr="00E95FC4">
        <w:t>nited</w:t>
      </w:r>
      <w:r w:rsidRPr="007615AF">
        <w:rPr>
          <w:u w:val="single"/>
        </w:rPr>
        <w:t xml:space="preserve"> S</w:t>
      </w:r>
      <w:r w:rsidRPr="00E95FC4">
        <w:t>tates</w:t>
      </w:r>
      <w:r w:rsidRPr="007615AF">
        <w:rPr>
          <w:u w:val="single"/>
        </w:rPr>
        <w:t xml:space="preserve"> to seek </w:t>
      </w:r>
      <w:r w:rsidRPr="00E95FC4">
        <w:t>such</w:t>
      </w:r>
      <w:r w:rsidRPr="007615AF">
        <w:rPr>
          <w:u w:val="single"/>
        </w:rPr>
        <w:t xml:space="preserve"> a “grand bargain.</w:t>
      </w:r>
      <w:r w:rsidRPr="00E95FC4">
        <w:t>” And</w:t>
      </w:r>
      <w:r w:rsidRPr="007615AF">
        <w:rPr>
          <w:u w:val="single"/>
        </w:rPr>
        <w:t xml:space="preserve"> as tempting as accommodation might be </w:t>
      </w:r>
      <w:r w:rsidRPr="00E95FC4">
        <w:t xml:space="preserve">for a country with no shortage of challenges around the globe, the fact is that </w:t>
      </w:r>
      <w:r w:rsidRPr="007615AF">
        <w:rPr>
          <w:u w:val="single"/>
        </w:rPr>
        <w:t xml:space="preserve">the benefits of this approach would be more than </w:t>
      </w:r>
      <w:r w:rsidRPr="007615AF">
        <w:rPr>
          <w:b/>
          <w:bCs/>
          <w:u w:val="single"/>
        </w:rPr>
        <w:t>offset by powerful disadvantages</w:t>
      </w:r>
      <w:r w:rsidRPr="007615AF">
        <w:rPr>
          <w:u w:val="single"/>
        </w:rPr>
        <w:t>. A strategy of accommodation would undercut U.S. alliances and partnerships in Southeast Asia and beyond</w:t>
      </w:r>
      <w:r w:rsidRPr="00E95FC4">
        <w:t xml:space="preserve">, by demonstrating </w:t>
      </w:r>
      <w:r w:rsidRPr="007615AF">
        <w:rPr>
          <w:u w:val="single"/>
        </w:rPr>
        <w:t>that the United States is no longer willing to contest Chinese power in this area</w:t>
      </w:r>
      <w:r w:rsidRPr="00E95FC4">
        <w:t xml:space="preserve">. Washington thereby </w:t>
      </w:r>
      <w:r w:rsidRPr="007615AF">
        <w:rPr>
          <w:u w:val="single"/>
        </w:rPr>
        <w:t>would risk forfeiting the leadership role that the United States long has played in the region, while perhaps encouraging countries from Vietnam to the Philippines to align with a rising Beijing</w:t>
      </w:r>
      <w:r w:rsidRPr="00E95FC4">
        <w:t xml:space="preserve">. Indeed, if the United States cannot summon the wherewithal to uphold the rules-based order, then American leaders should not expect smaller states to do so on their own. </w:t>
      </w:r>
      <w:r w:rsidRPr="007615AF">
        <w:rPr>
          <w:u w:val="single"/>
        </w:rPr>
        <w:t>Moreover, although a policy of accommodation would reduce the risk of confrontation in the short term</w:t>
      </w:r>
      <w:r w:rsidRPr="00E95FC4">
        <w:t xml:space="preserve">, </w:t>
      </w:r>
      <w:r w:rsidRPr="007615AF">
        <w:rPr>
          <w:b/>
          <w:bCs/>
          <w:u w:val="single"/>
        </w:rPr>
        <w:t>it might increase it in the long term</w:t>
      </w:r>
      <w:r w:rsidRPr="00E95FC4">
        <w:t xml:space="preserve">. The lesson that Beijing surely would take away from such an approach is that </w:t>
      </w:r>
      <w:r w:rsidRPr="00E95FC4">
        <w:rPr>
          <w:u w:val="single"/>
        </w:rPr>
        <w:t>American redlines are not actually so red and the country’s “ironclad” alliance commitments are not actually so ironclad</w:t>
      </w:r>
      <w:r w:rsidRPr="00E95FC4">
        <w:t xml:space="preserve">; that perception, in turn, could encourage greater Chinese risk taking that ultimately might transgress a real American redline and bring the two countries to blows. </w:t>
      </w:r>
      <w:r w:rsidRPr="00E95FC4">
        <w:rPr>
          <w:u w:val="single"/>
        </w:rPr>
        <w:t>Finally</w:t>
      </w:r>
      <w:r w:rsidRPr="00E95FC4">
        <w:t xml:space="preserve">, and perhaps most significantly, </w:t>
      </w:r>
      <w:r w:rsidRPr="00E95FC4">
        <w:rPr>
          <w:b/>
          <w:bCs/>
          <w:u w:val="single"/>
        </w:rPr>
        <w:t>this approach would guarantee Chinese hegemony over the South China Sea</w:t>
      </w:r>
      <w:r w:rsidRPr="00E95FC4">
        <w:t xml:space="preserve">, an area that American policy makers long have deemed to be of vital economic and geopolitical importance to the United States. It thereby </w:t>
      </w:r>
      <w:r w:rsidRPr="00E95FC4">
        <w:rPr>
          <w:u w:val="single"/>
        </w:rPr>
        <w:t>would complicate dramatically any U.S. effort to defend Taiwan, the Philippines, and other partners and allies in the event of Chinese aggression or coercion</w:t>
      </w:r>
      <w:r w:rsidRPr="00E95FC4">
        <w:t xml:space="preserve">. U.S. accommodation also </w:t>
      </w:r>
      <w:r w:rsidRPr="00E95FC4">
        <w:rPr>
          <w:u w:val="single"/>
        </w:rPr>
        <w:t>would put China well on the path to becoming a regional hegemon of the sort America always has felt compelled to resist.</w:t>
      </w:r>
      <w:r w:rsidRPr="00E95FC4">
        <w:t xml:space="preserve"> Beijing indeed may have a greater interest in the South China Sea than Washington does, but it hardly follows that the United States has no interest there worth defending. </w:t>
      </w:r>
      <w:r w:rsidRPr="00E95FC4">
        <w:rPr>
          <w:b/>
          <w:bCs/>
          <w:u w:val="single"/>
        </w:rPr>
        <w:t>Accommodation</w:t>
      </w:r>
      <w:r w:rsidRPr="00E95FC4">
        <w:rPr>
          <w:u w:val="single"/>
        </w:rPr>
        <w:t xml:space="preserve">, in other words, </w:t>
      </w:r>
      <w:r w:rsidRPr="00E95FC4">
        <w:rPr>
          <w:b/>
          <w:bCs/>
          <w:u w:val="single"/>
        </w:rPr>
        <w:t>would have devastating effects</w:t>
      </w:r>
      <w:r w:rsidRPr="00E95FC4">
        <w:rPr>
          <w:u w:val="single"/>
        </w:rPr>
        <w:t xml:space="preserve"> for the U.S. position in the Asia-Pacific—with no guarantee that it actually would reduce the danger of an eventual conflict with China</w:t>
      </w:r>
    </w:p>
    <w:p w:rsidR="00731314" w:rsidRDefault="00731314" w:rsidP="00731314">
      <w:pPr>
        <w:pStyle w:val="Heading3"/>
      </w:pPr>
      <w:r>
        <w:t xml:space="preserve">1ar-Says no </w:t>
      </w:r>
    </w:p>
    <w:p w:rsidR="00731314" w:rsidRPr="00731314" w:rsidRDefault="00731314" w:rsidP="00731314">
      <w:r>
        <w:t xml:space="preserve">Our Lopez evidence says that they will make zero concessions on Taiwan-its existential for China </w:t>
      </w:r>
    </w:p>
    <w:p w:rsidR="00731314" w:rsidRPr="0004638A" w:rsidRDefault="00731314" w:rsidP="00731314">
      <w:pPr>
        <w:pStyle w:val="Heading4"/>
      </w:pPr>
      <w:r>
        <w:t xml:space="preserve">Says No-Nationalism </w:t>
      </w:r>
    </w:p>
    <w:p w:rsidR="00731314" w:rsidRDefault="00731314" w:rsidP="00731314">
      <w:pPr>
        <w:rPr>
          <w:b/>
          <w:bCs/>
          <w:sz w:val="26"/>
          <w:szCs w:val="26"/>
        </w:rPr>
      </w:pPr>
      <w:r>
        <w:rPr>
          <w:b/>
          <w:bCs/>
          <w:sz w:val="26"/>
          <w:szCs w:val="26"/>
        </w:rPr>
        <w:t xml:space="preserve">Goh 18 </w:t>
      </w:r>
    </w:p>
    <w:p w:rsidR="00731314" w:rsidRPr="008F408F" w:rsidRDefault="00731314" w:rsidP="00731314">
      <w:pPr>
        <w:rPr>
          <w:i/>
          <w:iCs/>
        </w:rPr>
      </w:pPr>
      <w:r>
        <w:t xml:space="preserve">(Evelyn - </w:t>
      </w:r>
      <w:r w:rsidRPr="008F408F">
        <w:t>published widely on US–China relations</w:t>
      </w:r>
      <w:r>
        <w:t>,</w:t>
      </w:r>
      <w:r w:rsidRPr="008F408F">
        <w:t xml:space="preserve"> regional order in East Asia, South-East Asian strategies towards great powers</w:t>
      </w:r>
      <w:r>
        <w:t xml:space="preserve">, January 2018, “New Directions in Strategic Thinking 2.0,” </w:t>
      </w:r>
      <w:r>
        <w:rPr>
          <w:i/>
          <w:iCs/>
        </w:rPr>
        <w:t xml:space="preserve">Strategic and Defense Studies Centre, </w:t>
      </w:r>
      <w:hyperlink r:id="rId58" w:history="1">
        <w:r>
          <w:rPr>
            <w:rStyle w:val="Hyperlink"/>
          </w:rPr>
          <w:t>file:///C:/Users/Melov/Downloads/1000394.pdf</w:t>
        </w:r>
      </w:hyperlink>
      <w:r>
        <w:t xml:space="preserve">) SDD </w:t>
      </w:r>
    </w:p>
    <w:p w:rsidR="00731314" w:rsidRPr="00FE125E" w:rsidRDefault="00731314" w:rsidP="00731314">
      <w:r w:rsidRPr="00FE125E">
        <w:t xml:space="preserve">Within China, a debate is growing slowly but steadily in the transition away from Deng Xiaoping’s </w:t>
      </w:r>
      <w:proofErr w:type="spellStart"/>
      <w:r w:rsidRPr="00FE125E">
        <w:t>taoguang</w:t>
      </w:r>
      <w:proofErr w:type="spellEnd"/>
      <w:r w:rsidRPr="00FE125E">
        <w:t xml:space="preserve"> </w:t>
      </w:r>
      <w:proofErr w:type="spellStart"/>
      <w:r w:rsidRPr="00FE125E">
        <w:t>yanghui</w:t>
      </w:r>
      <w:proofErr w:type="spellEnd"/>
      <w:r w:rsidRPr="00FE125E">
        <w:t xml:space="preserve"> policy of biding time to develop comprehensive national power towards questions of what kind of great power China should be and whether China ought to support or challenge the existing order. But this is still a gradual awakening, and, without more coherence in narrowing down the parameters of this struggle for identity, </w:t>
      </w:r>
      <w:r w:rsidRPr="00FE125E">
        <w:rPr>
          <w:u w:val="single"/>
        </w:rPr>
        <w:t xml:space="preserve">power-sharing with the United States cannot be an option seriously </w:t>
      </w:r>
      <w:proofErr w:type="spellStart"/>
      <w:r w:rsidRPr="00FE125E">
        <w:rPr>
          <w:u w:val="single"/>
        </w:rPr>
        <w:t>favoured</w:t>
      </w:r>
      <w:proofErr w:type="spellEnd"/>
      <w:r w:rsidRPr="00FE125E">
        <w:rPr>
          <w:u w:val="single"/>
        </w:rPr>
        <w:t xml:space="preserve"> by opinion leaders against the backdrop of growing popular nationalism within China</w:t>
      </w:r>
      <w:r w:rsidRPr="00FE125E">
        <w:t xml:space="preserve">. </w:t>
      </w:r>
      <w:r w:rsidRPr="00FE125E">
        <w:rPr>
          <w:u w:val="single"/>
        </w:rPr>
        <w:t>Other countries in East Asia</w:t>
      </w:r>
      <w:r w:rsidRPr="00FE125E">
        <w:t xml:space="preserve">, meanwhile, </w:t>
      </w:r>
      <w:r w:rsidRPr="00FE125E">
        <w:rPr>
          <w:u w:val="single"/>
        </w:rPr>
        <w:t>either sustain national security identitie</w:t>
      </w:r>
      <w:r w:rsidRPr="00FE125E">
        <w:t xml:space="preserve">s </w:t>
      </w:r>
      <w:r w:rsidRPr="00FE125E">
        <w:rPr>
          <w:u w:val="single"/>
        </w:rPr>
        <w:t>that feed upon the assurance of continued US primacy</w:t>
      </w:r>
      <w:r w:rsidRPr="00FE125E">
        <w:t xml:space="preserve">, ground their national security </w:t>
      </w:r>
      <w:r w:rsidRPr="00FE125E">
        <w:rPr>
          <w:u w:val="single"/>
        </w:rPr>
        <w:t>strategies upon at least some degree of US–China rivalry, or seek to retain some strategic autonomy by forestalling great power domination</w:t>
      </w:r>
      <w:r w:rsidRPr="00FE125E">
        <w:t xml:space="preserve">. For all three reasons, </w:t>
      </w:r>
      <w:r w:rsidRPr="00FE125E">
        <w:rPr>
          <w:u w:val="single"/>
        </w:rPr>
        <w:t>any new bargain premised upon a potential US–China condominium is distasteful</w:t>
      </w:r>
      <w:r w:rsidRPr="00FE125E">
        <w:t xml:space="preserve">. Looking beyond North-East Asia, in </w:t>
      </w:r>
      <w:proofErr w:type="spellStart"/>
      <w:r w:rsidRPr="00FE125E">
        <w:t>SouthEast</w:t>
      </w:r>
      <w:proofErr w:type="spellEnd"/>
      <w:r w:rsidRPr="00FE125E">
        <w:t xml:space="preserve"> Asia</w:t>
      </w:r>
      <w:r w:rsidRPr="00FE125E">
        <w:rPr>
          <w:u w:val="single"/>
        </w:rPr>
        <w:t>, it is hard to imagine effusive support for the concert of great powers</w:t>
      </w:r>
      <w:r w:rsidRPr="00FE125E">
        <w:t xml:space="preserve"> White suggests, which would by definition exclude the majority of these small states. This was already evident in the Association of Southeast Asian </w:t>
      </w:r>
      <w:proofErr w:type="spellStart"/>
      <w:r w:rsidRPr="00FE125E">
        <w:t>Nation’s</w:t>
      </w:r>
      <w:proofErr w:type="spellEnd"/>
      <w:r w:rsidRPr="00FE125E">
        <w:t xml:space="preserve"> (ASEAN) successful attempts to undermine an earlier Australian initiative to construct a major power–</w:t>
      </w:r>
      <w:proofErr w:type="spellStart"/>
      <w:r w:rsidRPr="00FE125E">
        <w:t>centred</w:t>
      </w:r>
      <w:proofErr w:type="spellEnd"/>
      <w:r w:rsidRPr="00FE125E">
        <w:t xml:space="preserve"> Asia-Pacific Community. Once again, picking out Indonesia as a </w:t>
      </w:r>
      <w:proofErr w:type="spellStart"/>
      <w:r w:rsidRPr="00FE125E">
        <w:t>subregional</w:t>
      </w:r>
      <w:proofErr w:type="spellEnd"/>
      <w:r w:rsidRPr="00FE125E">
        <w:t xml:space="preserve"> power only elicits alarm and resistance from this collection of states, which have expended so much political and institutional effort to create for ASEAN a ‘driving seat’ in regionalism precisely to avoid great power dominance that would undermine their autonomy.</w:t>
      </w:r>
    </w:p>
    <w:p w:rsidR="00731314" w:rsidRDefault="00731314" w:rsidP="00731314">
      <w:pPr>
        <w:pStyle w:val="Heading4"/>
      </w:pPr>
      <w:r>
        <w:t>China says no</w:t>
      </w:r>
    </w:p>
    <w:p w:rsidR="00731314" w:rsidRDefault="00731314" w:rsidP="00731314">
      <w:pPr>
        <w:rPr>
          <w:rStyle w:val="Style13ptBold"/>
        </w:rPr>
      </w:pPr>
      <w:r>
        <w:rPr>
          <w:rStyle w:val="Style13ptBold"/>
        </w:rPr>
        <w:t xml:space="preserve">Shane 18 </w:t>
      </w:r>
    </w:p>
    <w:p w:rsidR="00731314" w:rsidRPr="0004638A" w:rsidRDefault="00731314" w:rsidP="00731314">
      <w:pPr>
        <w:rPr>
          <w:rStyle w:val="Style13ptBold"/>
          <w:b w:val="0"/>
          <w:bCs w:val="0"/>
          <w:sz w:val="22"/>
        </w:rPr>
      </w:pPr>
      <w:r>
        <w:rPr>
          <w:rStyle w:val="Style13ptBold"/>
          <w:b w:val="0"/>
          <w:bCs w:val="0"/>
          <w:sz w:val="22"/>
        </w:rPr>
        <w:t>(Daniel – CNN Business writer for CNN, May 2</w:t>
      </w:r>
      <w:r w:rsidRPr="0004638A">
        <w:rPr>
          <w:rStyle w:val="Style13ptBold"/>
          <w:b w:val="0"/>
          <w:bCs w:val="0"/>
          <w:sz w:val="22"/>
          <w:vertAlign w:val="superscript"/>
        </w:rPr>
        <w:t>nd</w:t>
      </w:r>
      <w:r>
        <w:rPr>
          <w:rStyle w:val="Style13ptBold"/>
          <w:b w:val="0"/>
          <w:bCs w:val="0"/>
          <w:sz w:val="22"/>
        </w:rPr>
        <w:t xml:space="preserve">, 2018, “Why US – China trade talks will struggle to reach a ‘grand bargain,” </w:t>
      </w:r>
      <w:r>
        <w:rPr>
          <w:rStyle w:val="Style13ptBold"/>
          <w:b w:val="0"/>
          <w:bCs w:val="0"/>
          <w:i/>
          <w:iCs/>
          <w:sz w:val="22"/>
        </w:rPr>
        <w:t xml:space="preserve">CNN, </w:t>
      </w:r>
      <w:hyperlink r:id="rId59" w:history="1">
        <w:r>
          <w:rPr>
            <w:rStyle w:val="Hyperlink"/>
          </w:rPr>
          <w:t>https://money.cnn.com/2018/05/02/news/economy/china-us-trade-talks-beijing/index.html</w:t>
        </w:r>
      </w:hyperlink>
      <w:r>
        <w:t xml:space="preserve">) SDD </w:t>
      </w:r>
    </w:p>
    <w:p w:rsidR="00731314" w:rsidRPr="0004638A" w:rsidRDefault="00731314" w:rsidP="00731314">
      <w:pPr>
        <w:rPr>
          <w:b/>
          <w:bCs/>
          <w:u w:val="single"/>
        </w:rPr>
      </w:pPr>
      <w:r w:rsidRPr="0004638A">
        <w:t xml:space="preserve">The United States and China have threatened recently to impose steep tariffs on tens of billions of dollars of each other's goods. The US team, which includes Treasury Secretary Steven Mnuchin and US Trade Representative Robert </w:t>
      </w:r>
      <w:proofErr w:type="spellStart"/>
      <w:r w:rsidRPr="0004638A">
        <w:t>Lighthizer</w:t>
      </w:r>
      <w:proofErr w:type="spellEnd"/>
      <w:r w:rsidRPr="0004638A">
        <w:t xml:space="preserve">, hopes to make enough progress in the negotiations on Thursday and Friday to dial down the tensions. </w:t>
      </w:r>
      <w:r w:rsidRPr="0004638A">
        <w:rPr>
          <w:u w:val="single"/>
        </w:rPr>
        <w:t>"I think we've got a very good chance of making a deal," Trump </w:t>
      </w:r>
      <w:hyperlink r:id="rId60" w:history="1">
        <w:r w:rsidRPr="0004638A">
          <w:rPr>
            <w:rStyle w:val="Hyperlink"/>
            <w:u w:val="single"/>
          </w:rPr>
          <w:t>said</w:t>
        </w:r>
      </w:hyperlink>
      <w:r w:rsidRPr="0004638A">
        <w:rPr>
          <w:u w:val="single"/>
        </w:rPr>
        <w:t xml:space="preserve"> last week when he announced the visit. </w:t>
      </w:r>
      <w:r w:rsidRPr="0004638A">
        <w:rPr>
          <w:b/>
          <w:bCs/>
          <w:u w:val="single"/>
        </w:rPr>
        <w:t>Not everyone agrees with him</w:t>
      </w:r>
      <w:r w:rsidRPr="0004638A">
        <w:rPr>
          <w:b/>
          <w:bCs/>
        </w:rPr>
        <w:t>.</w:t>
      </w:r>
      <w:r w:rsidRPr="0004638A">
        <w:t xml:space="preserve"> </w:t>
      </w:r>
      <w:r w:rsidRPr="0004638A">
        <w:rPr>
          <w:b/>
          <w:bCs/>
          <w:u w:val="single"/>
        </w:rPr>
        <w:t>"I don't expect any grand bargains being struck</w:t>
      </w:r>
      <w:r w:rsidRPr="0004638A">
        <w:t xml:space="preserve">," said Michael </w:t>
      </w:r>
      <w:proofErr w:type="spellStart"/>
      <w:r w:rsidRPr="0004638A">
        <w:t>Camunez</w:t>
      </w:r>
      <w:proofErr w:type="spellEnd"/>
      <w:r w:rsidRPr="0004638A">
        <w:t xml:space="preserve">, CEO of consultancy Monarch Global Strategies and a former senior trade official under President Barack Obama. According to </w:t>
      </w:r>
      <w:proofErr w:type="spellStart"/>
      <w:r w:rsidRPr="0004638A">
        <w:t>Camunez</w:t>
      </w:r>
      <w:proofErr w:type="spellEnd"/>
      <w:r w:rsidRPr="0004638A">
        <w:rPr>
          <w:u w:val="single"/>
        </w:rPr>
        <w:t>, the US administration isn't projecting a coherent stance with a team of negotiators</w:t>
      </w:r>
      <w:r w:rsidRPr="0004638A">
        <w:t xml:space="preserve"> that includes trade hawks like </w:t>
      </w:r>
      <w:proofErr w:type="spellStart"/>
      <w:r w:rsidRPr="0004638A">
        <w:t>Lighthizer</w:t>
      </w:r>
      <w:proofErr w:type="spellEnd"/>
      <w:r w:rsidRPr="0004638A">
        <w:t xml:space="preserve"> and free trade advocates like Larry Kudlow, Trump's top economic adviser. "</w:t>
      </w:r>
      <w:r w:rsidRPr="0004638A">
        <w:rPr>
          <w:u w:val="single"/>
        </w:rPr>
        <w:t>There is no clear strategy that can be discerned,"</w:t>
      </w:r>
      <w:r w:rsidRPr="0004638A">
        <w:t xml:space="preserve"> </w:t>
      </w:r>
      <w:proofErr w:type="spellStart"/>
      <w:r w:rsidRPr="0004638A">
        <w:t>Camunez</w:t>
      </w:r>
      <w:proofErr w:type="spellEnd"/>
      <w:r w:rsidRPr="0004638A">
        <w:t xml:space="preserve"> said. Managing expectations: The Chinese government is already trying to reduce expectations for this week's talks</w:t>
      </w:r>
      <w:r w:rsidRPr="0004638A">
        <w:rPr>
          <w:u w:val="single"/>
        </w:rPr>
        <w:t>. Given the size and complexity of the trade relationship, "it's not realistic to expect to have all issues resolved through one consultation</w:t>
      </w:r>
      <w:r w:rsidRPr="0004638A">
        <w:t xml:space="preserve">," Chinese Foreign Ministry spokeswoman Hua </w:t>
      </w:r>
      <w:proofErr w:type="spellStart"/>
      <w:r w:rsidRPr="0004638A">
        <w:t>Chunying</w:t>
      </w:r>
      <w:proofErr w:type="spellEnd"/>
      <w:r w:rsidRPr="0004638A">
        <w:t xml:space="preserve"> said Wednesday. "As long as the US maintains its sincerity in preserving the overall stability of bilateral trade ties, and adopts an attitude of mutual respect, equal consultations and win-win cooperation, we believe our consultations are going to be constructive," she said. The Trump administration wants China to buy more US exports in the hope of cutting America's </w:t>
      </w:r>
      <w:hyperlink r:id="rId61" w:history="1">
        <w:r w:rsidRPr="0004638A">
          <w:rPr>
            <w:rStyle w:val="Hyperlink"/>
          </w:rPr>
          <w:t>$375 billion deficit in goods</w:t>
        </w:r>
      </w:hyperlink>
      <w:r w:rsidRPr="0004638A">
        <w:t> with its biggest trading partner. It's also pressing Beijing to move away from an industrial policy that critics say subsidizes</w:t>
      </w:r>
      <w:hyperlink r:id="rId62" w:history="1">
        <w:r w:rsidRPr="0004638A">
          <w:rPr>
            <w:rStyle w:val="Hyperlink"/>
          </w:rPr>
          <w:t> Chinese companies</w:t>
        </w:r>
      </w:hyperlink>
      <w:r w:rsidRPr="0004638A">
        <w:t> on the global stage and pressures foreign rivals to hand over </w:t>
      </w:r>
      <w:hyperlink r:id="rId63" w:history="1">
        <w:r w:rsidRPr="0004638A">
          <w:rPr>
            <w:rStyle w:val="Hyperlink"/>
          </w:rPr>
          <w:t>key technologies</w:t>
        </w:r>
      </w:hyperlink>
      <w:r w:rsidRPr="0004638A">
        <w:t xml:space="preserve">. But </w:t>
      </w:r>
      <w:r w:rsidRPr="0004638A">
        <w:rPr>
          <w:b/>
          <w:bCs/>
          <w:u w:val="single"/>
        </w:rPr>
        <w:t>the best the United States can hope for</w:t>
      </w:r>
      <w:r w:rsidRPr="0004638A">
        <w:t xml:space="preserve"> this week </w:t>
      </w:r>
      <w:r w:rsidRPr="0004638A">
        <w:rPr>
          <w:b/>
          <w:bCs/>
          <w:u w:val="single"/>
        </w:rPr>
        <w:t>is a "short-term bargain</w:t>
      </w:r>
      <w:r w:rsidRPr="0004638A">
        <w:t xml:space="preserve">," said Derek Scissors, a resident scholar at the American Enterprise Institute, a Washington-based think tank. That might include China giving more details about its plans to open up its auto sector and pledging to increase imports from the United States. Scissors said </w:t>
      </w:r>
      <w:r w:rsidRPr="0004638A">
        <w:rPr>
          <w:u w:val="single"/>
        </w:rPr>
        <w:t xml:space="preserve">a "credible promise" from Beijing to buy an additional $50 billion of US goods each year would be considered a win by Trump's trade team, </w:t>
      </w:r>
      <w:r w:rsidRPr="0004638A">
        <w:rPr>
          <w:b/>
          <w:bCs/>
          <w:u w:val="single"/>
        </w:rPr>
        <w:t>but he doesn't think that's likely to happen.</w:t>
      </w:r>
    </w:p>
    <w:p w:rsidR="00731314" w:rsidRDefault="00731314" w:rsidP="00731314">
      <w:pPr>
        <w:rPr>
          <w:rStyle w:val="Style13ptBold"/>
        </w:rPr>
      </w:pPr>
    </w:p>
    <w:p w:rsidR="00BF6EAF" w:rsidRPr="00C553A8" w:rsidRDefault="00BF6EAF" w:rsidP="00BF6EAF">
      <w:pPr>
        <w:pStyle w:val="Heading4"/>
      </w:pPr>
      <w:r w:rsidRPr="00C553A8">
        <w:t>Bargaining doesn’t check – increases likelihood of conflict</w:t>
      </w:r>
    </w:p>
    <w:p w:rsidR="00BF6EAF" w:rsidRDefault="00BF6EAF" w:rsidP="00BF6EAF">
      <w:pPr>
        <w:rPr>
          <w:rStyle w:val="Style13ptBold"/>
          <w:szCs w:val="26"/>
        </w:rPr>
      </w:pPr>
      <w:r>
        <w:rPr>
          <w:rStyle w:val="Style13ptBold"/>
          <w:szCs w:val="26"/>
        </w:rPr>
        <w:t>Chen, Kastner, Reed 17</w:t>
      </w:r>
    </w:p>
    <w:p w:rsidR="00BF6EAF" w:rsidRPr="00915F25" w:rsidRDefault="00BF6EAF" w:rsidP="00BF6EAF">
      <w:pPr>
        <w:rPr>
          <w:rStyle w:val="Style13ptBold"/>
          <w:b w:val="0"/>
          <w:bCs w:val="0"/>
          <w:sz w:val="22"/>
        </w:rPr>
      </w:pPr>
      <w:r>
        <w:rPr>
          <w:rStyle w:val="Style13ptBold"/>
          <w:b w:val="0"/>
          <w:bCs w:val="0"/>
          <w:sz w:val="22"/>
        </w:rPr>
        <w:t>(Ping-</w:t>
      </w:r>
      <w:proofErr w:type="spellStart"/>
      <w:r>
        <w:rPr>
          <w:rStyle w:val="Style13ptBold"/>
          <w:b w:val="0"/>
          <w:bCs w:val="0"/>
          <w:sz w:val="22"/>
        </w:rPr>
        <w:t>Keui</w:t>
      </w:r>
      <w:proofErr w:type="spellEnd"/>
      <w:r>
        <w:rPr>
          <w:rStyle w:val="Style13ptBold"/>
          <w:b w:val="0"/>
          <w:bCs w:val="0"/>
          <w:sz w:val="22"/>
        </w:rPr>
        <w:t xml:space="preserve"> Chen – </w:t>
      </w:r>
      <w:proofErr w:type="spellStart"/>
      <w:r>
        <w:rPr>
          <w:rStyle w:val="Style13ptBold"/>
          <w:b w:val="0"/>
          <w:bCs w:val="0"/>
          <w:sz w:val="22"/>
        </w:rPr>
        <w:t>Phd</w:t>
      </w:r>
      <w:proofErr w:type="spellEnd"/>
      <w:r>
        <w:rPr>
          <w:rStyle w:val="Style13ptBold"/>
          <w:b w:val="0"/>
          <w:bCs w:val="0"/>
          <w:sz w:val="22"/>
        </w:rPr>
        <w:t xml:space="preserve"> in government and politics, researcher into interstate conflict, alliance conflicts, East Asia affairs, and Cross-Straight affairs. Scott L. Kastner – a politics in professor at the University of Maryland, author of several China related publications. William L. Reed – professor at the University of Maryland, 2017, “A Farewell to Arms? US Security Relations with Taiwan and the Prospects for Stability in the Taiwan </w:t>
      </w:r>
      <w:proofErr w:type="spellStart"/>
      <w:r>
        <w:rPr>
          <w:rStyle w:val="Style13ptBold"/>
          <w:b w:val="0"/>
          <w:bCs w:val="0"/>
          <w:sz w:val="22"/>
        </w:rPr>
        <w:t>Straight</w:t>
      </w:r>
      <w:proofErr w:type="spellEnd"/>
      <w:r>
        <w:rPr>
          <w:rStyle w:val="Style13ptBold"/>
          <w:b w:val="0"/>
          <w:bCs w:val="0"/>
          <w:sz w:val="22"/>
        </w:rPr>
        <w:t xml:space="preserve">,” </w:t>
      </w:r>
      <w:proofErr w:type="spellStart"/>
      <w:r>
        <w:rPr>
          <w:rStyle w:val="Style13ptBold"/>
          <w:b w:val="0"/>
          <w:bCs w:val="0"/>
          <w:i/>
          <w:iCs/>
          <w:sz w:val="22"/>
        </w:rPr>
        <w:t>Jstor</w:t>
      </w:r>
      <w:proofErr w:type="spellEnd"/>
      <w:r>
        <w:rPr>
          <w:rStyle w:val="Style13ptBold"/>
          <w:b w:val="0"/>
          <w:bCs w:val="0"/>
          <w:i/>
          <w:iCs/>
          <w:sz w:val="22"/>
        </w:rPr>
        <w:t>.</w:t>
      </w:r>
      <w:r>
        <w:rPr>
          <w:rStyle w:val="Style13ptBold"/>
          <w:b w:val="0"/>
          <w:bCs w:val="0"/>
          <w:sz w:val="22"/>
        </w:rPr>
        <w:t xml:space="preserve"> </w:t>
      </w:r>
      <w:hyperlink r:id="rId64" w:history="1">
        <w:r w:rsidRPr="0059186E">
          <w:rPr>
            <w:rStyle w:val="Hyperlink"/>
          </w:rPr>
          <w:t>https://www.jstor.org/stable/10.1525/j.ctt1w 76wpm.15</w:t>
        </w:r>
      </w:hyperlink>
      <w:r>
        <w:rPr>
          <w:rStyle w:val="Style13ptBold"/>
          <w:b w:val="0"/>
          <w:bCs w:val="0"/>
          <w:sz w:val="22"/>
        </w:rPr>
        <w:t>) SD</w:t>
      </w:r>
    </w:p>
    <w:p w:rsidR="00BF6EAF" w:rsidRPr="00290A31" w:rsidRDefault="00BF6EAF" w:rsidP="00BF6EAF">
      <w:pPr>
        <w:rPr>
          <w:rStyle w:val="Style13ptBold"/>
          <w:b w:val="0"/>
          <w:bCs w:val="0"/>
          <w:sz w:val="22"/>
          <w:u w:val="single"/>
        </w:rPr>
      </w:pPr>
      <w:r w:rsidRPr="00290A31">
        <w:rPr>
          <w:rStyle w:val="Style13ptBold"/>
          <w:b w:val="0"/>
          <w:bCs w:val="0"/>
          <w:sz w:val="16"/>
        </w:rPr>
        <w:t xml:space="preserve">Thus </w:t>
      </w:r>
      <w:r w:rsidRPr="00290A31">
        <w:rPr>
          <w:rStyle w:val="Style13ptBold"/>
          <w:b w:val="0"/>
          <w:bCs w:val="0"/>
          <w:sz w:val="22"/>
          <w:u w:val="single"/>
        </w:rPr>
        <w:t>any bargain involving a reduction in Taiwan’s sovereignty should independently reduce Beijing’s expected costs of war</w:t>
      </w:r>
      <w:r w:rsidRPr="00290A31">
        <w:rPr>
          <w:rStyle w:val="Style13ptBold"/>
          <w:b w:val="0"/>
          <w:bCs w:val="0"/>
          <w:sz w:val="16"/>
        </w:rPr>
        <w:t xml:space="preserve">, thus pushing R even further to the right. </w:t>
      </w:r>
      <w:r w:rsidRPr="00290A31">
        <w:rPr>
          <w:rStyle w:val="Style13ptBold"/>
          <w:b w:val="0"/>
          <w:bCs w:val="0"/>
          <w:sz w:val="22"/>
          <w:u w:val="single"/>
        </w:rPr>
        <w:t xml:space="preserve">The credibility of Beijing’s commitment to such a bargain would </w:t>
      </w:r>
      <w:r w:rsidRPr="00290A31">
        <w:rPr>
          <w:rStyle w:val="Style13ptBold"/>
          <w:b w:val="0"/>
          <w:bCs w:val="0"/>
          <w:sz w:val="16"/>
        </w:rPr>
        <w:t xml:space="preserve">therefore </w:t>
      </w:r>
      <w:r w:rsidRPr="00290A31">
        <w:rPr>
          <w:rStyle w:val="Style13ptBold"/>
          <w:b w:val="0"/>
          <w:bCs w:val="0"/>
          <w:sz w:val="22"/>
          <w:u w:val="single"/>
        </w:rPr>
        <w:t>be suspect</w:t>
      </w:r>
      <w:r w:rsidRPr="00290A31">
        <w:rPr>
          <w:rStyle w:val="Style13ptBold"/>
          <w:b w:val="0"/>
          <w:bCs w:val="0"/>
          <w:sz w:val="16"/>
        </w:rPr>
        <w:t xml:space="preserve">, as </w:t>
      </w:r>
      <w:r w:rsidRPr="00290A31">
        <w:rPr>
          <w:rStyle w:val="Style13ptBold"/>
          <w:b w:val="0"/>
          <w:bCs w:val="0"/>
          <w:sz w:val="22"/>
          <w:u w:val="single"/>
        </w:rPr>
        <w:t>once it was implemented Beijing would have incentives to demand an even more favorable bargain</w:t>
      </w:r>
      <w:r w:rsidRPr="00290A31">
        <w:rPr>
          <w:rStyle w:val="Style13ptBold"/>
          <w:b w:val="0"/>
          <w:bCs w:val="0"/>
          <w:sz w:val="16"/>
        </w:rPr>
        <w:t xml:space="preserve"> (and Taiwan would not be in a position where it could refuse). Fearon develops a similar model where states bargain over strategic territory and the outcome of the negotiations explicitly shifts the balance of power.19 </w:t>
      </w:r>
      <w:r w:rsidRPr="00290A31">
        <w:rPr>
          <w:rStyle w:val="Style13ptBold"/>
          <w:b w:val="0"/>
          <w:bCs w:val="0"/>
          <w:sz w:val="22"/>
          <w:u w:val="single"/>
        </w:rPr>
        <w:t>This change in the balance of power happens because the outcome of the negotiation transfers territory to a rival state and</w:t>
      </w:r>
      <w:r w:rsidRPr="00290A31">
        <w:rPr>
          <w:rStyle w:val="Style13ptBold"/>
          <w:b w:val="0"/>
          <w:bCs w:val="0"/>
          <w:sz w:val="16"/>
        </w:rPr>
        <w:t xml:space="preserve"> thereby </w:t>
      </w:r>
      <w:r w:rsidRPr="00290A31">
        <w:rPr>
          <w:rStyle w:val="Style13ptBold"/>
          <w:b w:val="0"/>
          <w:bCs w:val="0"/>
          <w:sz w:val="22"/>
          <w:u w:val="single"/>
        </w:rPr>
        <w:t>improves that rival’s fighting capacity</w:t>
      </w:r>
      <w:r w:rsidRPr="00290A31">
        <w:rPr>
          <w:rStyle w:val="Style13ptBold"/>
          <w:b w:val="0"/>
          <w:bCs w:val="0"/>
          <w:sz w:val="16"/>
        </w:rPr>
        <w:t xml:space="preserve">. When this type of dynamic is at work, </w:t>
      </w:r>
      <w:r w:rsidRPr="00290A31">
        <w:rPr>
          <w:rStyle w:val="Style13ptBold"/>
          <w:b w:val="0"/>
          <w:bCs w:val="0"/>
          <w:sz w:val="22"/>
          <w:u w:val="single"/>
        </w:rPr>
        <w:t>reaching a settlement becomes difficult because the consequence of the shift in power caused by a settlement may be less desirable than fighting and forgoing any negotiations</w:t>
      </w:r>
      <w:r w:rsidRPr="00290A31">
        <w:rPr>
          <w:rStyle w:val="Style13ptBold"/>
          <w:b w:val="0"/>
          <w:bCs w:val="0"/>
          <w:sz w:val="16"/>
        </w:rPr>
        <w:t xml:space="preserve">. Although a hypothetical bargain between the PRC and Taiwan is not over strategic territory, it is certainly possible that </w:t>
      </w:r>
      <w:r w:rsidRPr="00290A31">
        <w:rPr>
          <w:rStyle w:val="Style13ptBold"/>
          <w:b w:val="0"/>
          <w:bCs w:val="0"/>
          <w:sz w:val="22"/>
          <w:u w:val="single"/>
        </w:rPr>
        <w:t xml:space="preserve">a similar dynamic is at work as the PRC and Taiwan negotiate over Taiwan’s sovereignty. </w:t>
      </w:r>
      <w:r w:rsidRPr="00290A31">
        <w:rPr>
          <w:rStyle w:val="Style13ptBold"/>
          <w:b w:val="0"/>
          <w:bCs w:val="0"/>
          <w:sz w:val="16"/>
        </w:rPr>
        <w:t xml:space="preserve">Inasmuch as </w:t>
      </w:r>
      <w:r w:rsidRPr="00290A31">
        <w:rPr>
          <w:rStyle w:val="Style13ptBold"/>
          <w:b w:val="0"/>
          <w:bCs w:val="0"/>
          <w:sz w:val="22"/>
          <w:u w:val="single"/>
        </w:rPr>
        <w:t>giving up sovereignty to the PRC strengthens the PRC’s bargaining leverage, Taiwan may come to the conclusion that risking war is preferable to any negotiated settlement with the PRC over unification.</w:t>
      </w:r>
      <w:r w:rsidRPr="00290A31">
        <w:rPr>
          <w:rStyle w:val="Style13ptBold"/>
          <w:b w:val="0"/>
          <w:bCs w:val="0"/>
          <w:sz w:val="16"/>
        </w:rPr>
        <w:t xml:space="preserve"> In other words</w:t>
      </w:r>
      <w:r w:rsidRPr="00290A31">
        <w:rPr>
          <w:rStyle w:val="Style13ptBold"/>
          <w:b w:val="0"/>
          <w:bCs w:val="0"/>
          <w:sz w:val="22"/>
          <w:u w:val="single"/>
        </w:rPr>
        <w:t>, Taiwan may conclude that it would be better to roll the dice in a war with China today than to accept the terms of an obsolescing bargain likely to result in a progressively more subordinate status within a unified Chin</w:t>
      </w:r>
      <w:r w:rsidRPr="00290A31">
        <w:rPr>
          <w:rStyle w:val="Style13ptBold"/>
          <w:b w:val="0"/>
          <w:bCs w:val="0"/>
          <w:sz w:val="16"/>
        </w:rPr>
        <w:t xml:space="preserve">a. Therefore, in the same way that bargaining over strategic territory is complicated by the strategic consequences of any deal that might be struck, </w:t>
      </w:r>
      <w:r w:rsidRPr="00290A31">
        <w:rPr>
          <w:rStyle w:val="Style13ptBold"/>
          <w:b w:val="0"/>
          <w:bCs w:val="0"/>
          <w:sz w:val="22"/>
          <w:u w:val="single"/>
        </w:rPr>
        <w:t>bargaining over unification can be dangerous because it has implications for the future bargaining power of the PRC and Taiwan.</w:t>
      </w:r>
    </w:p>
    <w:p w:rsidR="00BF6EAF" w:rsidRPr="00C553A8" w:rsidRDefault="00BF6EAF" w:rsidP="00BF6EAF">
      <w:pPr>
        <w:pStyle w:val="Heading4"/>
      </w:pPr>
      <w:r w:rsidRPr="00C553A8">
        <w:t xml:space="preserve">china accommodation unlikely - </w:t>
      </w:r>
      <w:proofErr w:type="spellStart"/>
      <w:r w:rsidRPr="00C553A8">
        <w:t>detterance</w:t>
      </w:r>
      <w:proofErr w:type="spellEnd"/>
      <w:r w:rsidRPr="00C553A8">
        <w:t xml:space="preserve"> no longer checks bargaining leverage </w:t>
      </w:r>
    </w:p>
    <w:p w:rsidR="00BF6EAF" w:rsidRDefault="00BF6EAF" w:rsidP="00BF6EAF">
      <w:pPr>
        <w:rPr>
          <w:rStyle w:val="Style13ptBold"/>
          <w:szCs w:val="26"/>
        </w:rPr>
      </w:pPr>
      <w:r>
        <w:rPr>
          <w:rStyle w:val="Style13ptBold"/>
          <w:szCs w:val="26"/>
        </w:rPr>
        <w:t>Chen, Kastner, Reed 17</w:t>
      </w:r>
    </w:p>
    <w:p w:rsidR="00BF6EAF" w:rsidRPr="00915F25" w:rsidRDefault="00BF6EAF" w:rsidP="00BF6EAF">
      <w:pPr>
        <w:rPr>
          <w:rStyle w:val="Style13ptBold"/>
          <w:b w:val="0"/>
          <w:bCs w:val="0"/>
          <w:sz w:val="22"/>
        </w:rPr>
      </w:pPr>
      <w:r>
        <w:rPr>
          <w:rStyle w:val="Style13ptBold"/>
          <w:b w:val="0"/>
          <w:bCs w:val="0"/>
          <w:sz w:val="22"/>
        </w:rPr>
        <w:t>(Ping-</w:t>
      </w:r>
      <w:proofErr w:type="spellStart"/>
      <w:r>
        <w:rPr>
          <w:rStyle w:val="Style13ptBold"/>
          <w:b w:val="0"/>
          <w:bCs w:val="0"/>
          <w:sz w:val="22"/>
        </w:rPr>
        <w:t>Keui</w:t>
      </w:r>
      <w:proofErr w:type="spellEnd"/>
      <w:r>
        <w:rPr>
          <w:rStyle w:val="Style13ptBold"/>
          <w:b w:val="0"/>
          <w:bCs w:val="0"/>
          <w:sz w:val="22"/>
        </w:rPr>
        <w:t xml:space="preserve"> Chen – </w:t>
      </w:r>
      <w:proofErr w:type="spellStart"/>
      <w:r>
        <w:rPr>
          <w:rStyle w:val="Style13ptBold"/>
          <w:b w:val="0"/>
          <w:bCs w:val="0"/>
          <w:sz w:val="22"/>
        </w:rPr>
        <w:t>Phd</w:t>
      </w:r>
      <w:proofErr w:type="spellEnd"/>
      <w:r>
        <w:rPr>
          <w:rStyle w:val="Style13ptBold"/>
          <w:b w:val="0"/>
          <w:bCs w:val="0"/>
          <w:sz w:val="22"/>
        </w:rPr>
        <w:t xml:space="preserve"> in government and politics, researcher into interstate conflict, alliance conflicts, East Asia affairs, and Cross-Straight affairs. Scott L. Kastner – a politics in professor at the University of Maryland, author of several China related publications. William L. Reed – professor at the University of Maryland, 2017, “A Farewell to Arms? US Security Relations with Taiwan and the Prospects for Stability in the Taiwan </w:t>
      </w:r>
      <w:proofErr w:type="spellStart"/>
      <w:r>
        <w:rPr>
          <w:rStyle w:val="Style13ptBold"/>
          <w:b w:val="0"/>
          <w:bCs w:val="0"/>
          <w:sz w:val="22"/>
        </w:rPr>
        <w:t>Straight</w:t>
      </w:r>
      <w:proofErr w:type="spellEnd"/>
      <w:r>
        <w:rPr>
          <w:rStyle w:val="Style13ptBold"/>
          <w:b w:val="0"/>
          <w:bCs w:val="0"/>
          <w:sz w:val="22"/>
        </w:rPr>
        <w:t xml:space="preserve">,” </w:t>
      </w:r>
      <w:proofErr w:type="spellStart"/>
      <w:r>
        <w:rPr>
          <w:rStyle w:val="Style13ptBold"/>
          <w:b w:val="0"/>
          <w:bCs w:val="0"/>
          <w:i/>
          <w:iCs/>
          <w:sz w:val="22"/>
        </w:rPr>
        <w:t>Jstor</w:t>
      </w:r>
      <w:proofErr w:type="spellEnd"/>
      <w:r>
        <w:rPr>
          <w:rStyle w:val="Style13ptBold"/>
          <w:b w:val="0"/>
          <w:bCs w:val="0"/>
          <w:i/>
          <w:iCs/>
          <w:sz w:val="22"/>
        </w:rPr>
        <w:t>.</w:t>
      </w:r>
      <w:r>
        <w:rPr>
          <w:rStyle w:val="Style13ptBold"/>
          <w:b w:val="0"/>
          <w:bCs w:val="0"/>
          <w:sz w:val="22"/>
        </w:rPr>
        <w:t xml:space="preserve"> </w:t>
      </w:r>
      <w:hyperlink r:id="rId65" w:history="1">
        <w:r w:rsidRPr="0059186E">
          <w:rPr>
            <w:rStyle w:val="Hyperlink"/>
          </w:rPr>
          <w:t>https://www.jstor.org/stable/10.1525/j.ctt1w 76wpm.15</w:t>
        </w:r>
      </w:hyperlink>
      <w:r>
        <w:rPr>
          <w:rStyle w:val="Style13ptBold"/>
          <w:b w:val="0"/>
          <w:bCs w:val="0"/>
          <w:sz w:val="22"/>
        </w:rPr>
        <w:t>) SD</w:t>
      </w:r>
    </w:p>
    <w:p w:rsidR="00BF6EAF" w:rsidRDefault="00BF6EAF" w:rsidP="00BF6EAF">
      <w:pPr>
        <w:rPr>
          <w:rStyle w:val="Style13ptBold"/>
          <w:b w:val="0"/>
          <w:bCs w:val="0"/>
          <w:sz w:val="22"/>
          <w:u w:val="single"/>
        </w:rPr>
      </w:pPr>
      <w:r>
        <w:rPr>
          <w:rStyle w:val="Style13ptBold"/>
          <w:b w:val="0"/>
          <w:bCs w:val="0"/>
          <w:sz w:val="16"/>
        </w:rPr>
        <w:t>Y</w:t>
      </w:r>
      <w:r w:rsidRPr="00960853">
        <w:rPr>
          <w:rStyle w:val="Style13ptBold"/>
          <w:b w:val="0"/>
          <w:bCs w:val="0"/>
          <w:sz w:val="16"/>
        </w:rPr>
        <w:t xml:space="preserve">et there are some reasons to think that accommodation in this regard would be difficult. Recall that </w:t>
      </w:r>
      <w:r w:rsidRPr="00960853">
        <w:rPr>
          <w:rStyle w:val="Style13ptBold"/>
          <w:b w:val="0"/>
          <w:bCs w:val="0"/>
          <w:sz w:val="22"/>
          <w:u w:val="single"/>
        </w:rPr>
        <w:t>in recent decades the primary strategic challenge in cross-Strait relations can be characterized as a problem of deterrence, with the PRC trying to deter Taiwan efforts to redefine its sovereign status</w:t>
      </w:r>
      <w:r w:rsidRPr="00960853">
        <w:rPr>
          <w:rStyle w:val="Style13ptBold"/>
          <w:b w:val="0"/>
          <w:bCs w:val="0"/>
          <w:sz w:val="16"/>
        </w:rPr>
        <w:t xml:space="preserve"> in a way that conflicts with PRC hopes for unification</w:t>
      </w:r>
      <w:r w:rsidRPr="00960853">
        <w:rPr>
          <w:rStyle w:val="Style13ptBold"/>
          <w:b w:val="0"/>
          <w:bCs w:val="0"/>
          <w:sz w:val="22"/>
          <w:u w:val="single"/>
        </w:rPr>
        <w:t xml:space="preserve">. But if R were to shift right of the status quo, the model suggests that the cross-Strait relationship would instead be characterized by a problem of </w:t>
      </w:r>
      <w:proofErr w:type="spellStart"/>
      <w:r w:rsidRPr="00960853">
        <w:rPr>
          <w:rStyle w:val="Style13ptBold"/>
          <w:b w:val="0"/>
          <w:bCs w:val="0"/>
          <w:sz w:val="22"/>
          <w:u w:val="single"/>
        </w:rPr>
        <w:t>compellence</w:t>
      </w:r>
      <w:proofErr w:type="spellEnd"/>
      <w:r w:rsidRPr="00960853">
        <w:rPr>
          <w:rStyle w:val="Style13ptBold"/>
          <w:b w:val="0"/>
          <w:bCs w:val="0"/>
          <w:sz w:val="22"/>
          <w:u w:val="single"/>
        </w:rPr>
        <w:t>. Here, a war could occur, not because the PRC fails to deter unilateral Taiwan changes to the status quo, but rather because the PRC fails to compel Taiwan to alter the status quo</w:t>
      </w:r>
      <w:r w:rsidRPr="00960853">
        <w:rPr>
          <w:rStyle w:val="Style13ptBold"/>
          <w:b w:val="0"/>
          <w:bCs w:val="0"/>
          <w:sz w:val="16"/>
        </w:rPr>
        <w:t xml:space="preserve"> in a way that is more to Beijing’s liking (remember that once R shifts right of the status quo, Beijing’s expected war payoff exceeds its utility for a continuation of the status quo). Nevertheless, </w:t>
      </w:r>
      <w:r w:rsidRPr="00960853">
        <w:rPr>
          <w:rStyle w:val="Style13ptBold"/>
          <w:b w:val="0"/>
          <w:bCs w:val="0"/>
          <w:sz w:val="22"/>
          <w:u w:val="single"/>
        </w:rPr>
        <w:t>commitment problems could complicate the search for a peaceful accommodation even if Taiwan</w:t>
      </w:r>
      <w:r w:rsidRPr="00960853">
        <w:rPr>
          <w:rStyle w:val="Style13ptBold"/>
          <w:b w:val="0"/>
          <w:bCs w:val="0"/>
          <w:sz w:val="16"/>
        </w:rPr>
        <w:t xml:space="preserve"> recognized that R had moved to the right of the status quo and even if Taiwan </w:t>
      </w:r>
      <w:r w:rsidRPr="00960853">
        <w:rPr>
          <w:rStyle w:val="Style13ptBold"/>
          <w:b w:val="0"/>
          <w:bCs w:val="0"/>
          <w:sz w:val="22"/>
          <w:u w:val="single"/>
        </w:rPr>
        <w:t>was in principle willing to bargain away some of its sovereignty.17 The reason is that the issue being bargained over, Taiwan’s sovereign status, could affect future bargaining power between the two sides: that is, bargaining some of its sovereign status to avoid war in the short term could further diminish Taiwan’s future bargaining power vis-à-vis Beijing.</w:t>
      </w:r>
    </w:p>
    <w:p w:rsidR="007E0F5C" w:rsidRDefault="00505113" w:rsidP="00505113">
      <w:pPr>
        <w:pStyle w:val="Heading2"/>
      </w:pPr>
      <w:r w:rsidRPr="00505113">
        <w:t xml:space="preserve">A2: Recognize Taiwan </w:t>
      </w:r>
    </w:p>
    <w:p w:rsidR="00505113" w:rsidRPr="005E68FC" w:rsidRDefault="00505113" w:rsidP="00505113">
      <w:pPr>
        <w:pStyle w:val="Heading4"/>
      </w:pPr>
      <w:r>
        <w:t xml:space="preserve">Political science scholarship proves that recognition is internationally perceived and emboldens would-be secessionists </w:t>
      </w:r>
    </w:p>
    <w:p w:rsidR="00505113" w:rsidRPr="00AC76D2" w:rsidRDefault="00505113" w:rsidP="00505113">
      <w:pPr>
        <w:rPr>
          <w:rStyle w:val="Style13ptBold"/>
        </w:rPr>
      </w:pPr>
      <w:proofErr w:type="spellStart"/>
      <w:r w:rsidRPr="00796E48">
        <w:rPr>
          <w:rStyle w:val="Style13ptBold"/>
        </w:rPr>
        <w:t>Mirilovic</w:t>
      </w:r>
      <w:proofErr w:type="spellEnd"/>
      <w:r w:rsidRPr="00796E48">
        <w:rPr>
          <w:rStyle w:val="Style13ptBold"/>
        </w:rPr>
        <w:t xml:space="preserve"> and </w:t>
      </w:r>
      <w:proofErr w:type="spellStart"/>
      <w:r w:rsidRPr="00796E48">
        <w:rPr>
          <w:rStyle w:val="Style13ptBold"/>
        </w:rPr>
        <w:t>Siroky</w:t>
      </w:r>
      <w:proofErr w:type="spellEnd"/>
      <w:r w:rsidRPr="00796E48">
        <w:rPr>
          <w:rStyle w:val="Style13ptBold"/>
        </w:rPr>
        <w:t xml:space="preserve"> 15</w:t>
      </w:r>
      <w:r>
        <w:t xml:space="preserve"> - *Assistant Prof of </w:t>
      </w:r>
      <w:proofErr w:type="spellStart"/>
      <w:r>
        <w:t>Poli</w:t>
      </w:r>
      <w:proofErr w:type="spellEnd"/>
      <w:r>
        <w:t xml:space="preserve"> Sci @ University of Central Florida, ** Associate Professor of Political Science in the School of Politics and Global Studies at Arizona State University,</w:t>
      </w:r>
    </w:p>
    <w:p w:rsidR="00505113" w:rsidRDefault="00505113" w:rsidP="00505113">
      <w:r>
        <w:t xml:space="preserve">*Nikola, *David S., Two States in the Holy Land?: International Recognition and the Israeli-Palestinian Conflict, Politics and Religion, </w:t>
      </w:r>
      <w:hyperlink r:id="rId66" w:history="1">
        <w:r w:rsidRPr="00F8206B">
          <w:rPr>
            <w:rStyle w:val="Hyperlink"/>
          </w:rPr>
          <w:t>http://davidsiroky.faculty.asu.edu/PR2015.pdf</w:t>
        </w:r>
      </w:hyperlink>
      <w:r>
        <w:t xml:space="preserve"> ---</w:t>
      </w:r>
    </w:p>
    <w:p w:rsidR="00505113" w:rsidRPr="00AC76D2" w:rsidRDefault="00505113" w:rsidP="00505113">
      <w:r w:rsidRPr="00AC76D2">
        <w:t xml:space="preserve">We posit two levels at which religion may shape recognition decisions — domestic religious institutions and transnational religious affinities. Religious institutions vary in the degree to which they regulate religious life in a given country. States that heavily regulate religion may do so because of a perceived vulnerability to domestic threats from groups adhering to other religions. </w:t>
      </w:r>
      <w:r w:rsidRPr="008E349F">
        <w:rPr>
          <w:rStyle w:val="StyleUnderline"/>
          <w:highlight w:val="cyan"/>
        </w:rPr>
        <w:t>When a non-core group</w:t>
      </w:r>
      <w:r w:rsidRPr="00AC76D2">
        <w:rPr>
          <w:rStyle w:val="StyleUnderline"/>
        </w:rPr>
        <w:t xml:space="preserve"> that is culturally (ethnically and/ or religiously) distinct </w:t>
      </w:r>
      <w:r w:rsidRPr="008E349F">
        <w:rPr>
          <w:rStyle w:val="StyleUnderline"/>
          <w:highlight w:val="cyan"/>
        </w:rPr>
        <w:t xml:space="preserve">successfully challenges another state, </w:t>
      </w:r>
      <w:r w:rsidRPr="008E349F">
        <w:rPr>
          <w:rStyle w:val="Emphasis"/>
          <w:highlight w:val="cyan"/>
        </w:rPr>
        <w:t>extending recognition to the aspiring state may set a precedent and embolden noncore groups</w:t>
      </w:r>
      <w:r w:rsidRPr="00AC76D2">
        <w:t xml:space="preserve"> at home. </w:t>
      </w:r>
      <w:r w:rsidRPr="00AC76D2">
        <w:rPr>
          <w:rStyle w:val="Emphasis"/>
        </w:rPr>
        <w:t xml:space="preserve">Previous </w:t>
      </w:r>
      <w:r w:rsidRPr="008E349F">
        <w:rPr>
          <w:rStyle w:val="Emphasis"/>
          <w:highlight w:val="cyan"/>
        </w:rPr>
        <w:t>scholarly work has found that “demonstration effects” can play a significant role in stimulating secession; that is, one key region’s separatist actions tend to encourage other regions to behave similarly</w:t>
      </w:r>
      <w:r w:rsidRPr="00AC76D2">
        <w:t xml:space="preserve"> (Hale 2000). </w:t>
      </w:r>
      <w:r w:rsidRPr="00BD5212">
        <w:rPr>
          <w:rStyle w:val="StyleUnderline"/>
          <w:highlight w:val="cyan"/>
        </w:rPr>
        <w:t>States that perceive themselves as vulnerable</w:t>
      </w:r>
      <w:r w:rsidRPr="00AC76D2">
        <w:rPr>
          <w:rStyle w:val="StyleUnderline"/>
        </w:rPr>
        <w:t xml:space="preserve"> to non-core groups, both religious and ethnic, </w:t>
      </w:r>
      <w:r w:rsidRPr="00BD5212">
        <w:rPr>
          <w:rStyle w:val="StyleUnderline"/>
          <w:highlight w:val="cyan"/>
        </w:rPr>
        <w:t xml:space="preserve">should therefore prefer to </w:t>
      </w:r>
      <w:r w:rsidRPr="00BD5212">
        <w:rPr>
          <w:rStyle w:val="Emphasis"/>
          <w:highlight w:val="cyan"/>
        </w:rPr>
        <w:t>keep Pandora’s Box closed by withholding recognition</w:t>
      </w:r>
      <w:r w:rsidRPr="00BD5212">
        <w:rPr>
          <w:rStyle w:val="StyleUnderline"/>
          <w:highlight w:val="cyan"/>
        </w:rPr>
        <w:t xml:space="preserve"> from aspiring states</w:t>
      </w:r>
      <w:r w:rsidRPr="00AC76D2">
        <w:rPr>
          <w:rStyle w:val="StyleUnderline"/>
        </w:rPr>
        <w:t xml:space="preserve"> abroad and emphasizing the principle of territorial integrity</w:t>
      </w:r>
      <w:r w:rsidRPr="00AC76D2">
        <w:t xml:space="preserve"> (</w:t>
      </w:r>
      <w:proofErr w:type="spellStart"/>
      <w:r w:rsidRPr="00AC76D2">
        <w:t>Zartman</w:t>
      </w:r>
      <w:proofErr w:type="spellEnd"/>
      <w:r w:rsidRPr="00AC76D2">
        <w:t xml:space="preserve"> 1966, 109). This claim extends the theory of domestic vulnerability, which argues that </w:t>
      </w:r>
      <w:r w:rsidRPr="00AC76D2">
        <w:rPr>
          <w:rStyle w:val="StyleUnderline"/>
        </w:rPr>
        <w:t>nation-states facing threats from secessionists at home will be less likely to support secessionists abroad, for fear of legitimizing the act of secession and sending mixed signals to domestic audiences and minority groups at home</w:t>
      </w:r>
      <w:r w:rsidRPr="00AC76D2">
        <w:t xml:space="preserve"> (</w:t>
      </w:r>
      <w:proofErr w:type="spellStart"/>
      <w:r w:rsidRPr="00AC76D2">
        <w:t>Touval</w:t>
      </w:r>
      <w:proofErr w:type="spellEnd"/>
      <w:r w:rsidRPr="00AC76D2">
        <w:t xml:space="preserve"> 1972; Jackson and Rosberg 1982; Herbst 2000; but see </w:t>
      </w:r>
      <w:proofErr w:type="spellStart"/>
      <w:r w:rsidRPr="00AC76D2">
        <w:t>Saideman</w:t>
      </w:r>
      <w:proofErr w:type="spellEnd"/>
      <w:r w:rsidRPr="00AC76D2">
        <w:t xml:space="preserve"> 1997; 2001; 2002; 2007). While the original “domestic vulnerability” thesis was applied to external support for secessionists, which often takes clandestine forms that the public does not directly observe, recognition is a distinct form of external support that is directly observable to the public in the recognizing state. </w:t>
      </w:r>
      <w:r w:rsidRPr="00BD5212">
        <w:rPr>
          <w:rStyle w:val="StyleUnderline"/>
          <w:highlight w:val="cyan"/>
        </w:rPr>
        <w:t>Recognition decisions</w:t>
      </w:r>
      <w:r w:rsidRPr="00AC76D2">
        <w:t xml:space="preserve"> may </w:t>
      </w:r>
      <w:r w:rsidRPr="00BD5212">
        <w:rPr>
          <w:rStyle w:val="StyleUnderline"/>
          <w:highlight w:val="cyan"/>
        </w:rPr>
        <w:t>send a relatively clear signal to domestic audiences</w:t>
      </w:r>
      <w:r w:rsidRPr="00AC76D2">
        <w:t xml:space="preserve"> (Coggins 2011; Walter 2006). Applying this argument to the study of international recognition, we theorize that </w:t>
      </w:r>
      <w:r w:rsidRPr="00BD5212">
        <w:rPr>
          <w:rStyle w:val="StyleUnderline"/>
          <w:highlight w:val="cyan"/>
        </w:rPr>
        <w:t>countries</w:t>
      </w:r>
      <w:r w:rsidRPr="00AC76D2">
        <w:t xml:space="preserve"> facing such a threat </w:t>
      </w:r>
      <w:r w:rsidRPr="00BD5212">
        <w:rPr>
          <w:rStyle w:val="StyleUnderline"/>
          <w:highlight w:val="cyan"/>
        </w:rPr>
        <w:t>will be less likely to recognize an aspiring state for fear of setting a precedent that would embolden aggrieved groups at home</w:t>
      </w:r>
      <w:r w:rsidRPr="00BD5212">
        <w:rPr>
          <w:highlight w:val="cyan"/>
        </w:rPr>
        <w:t>.</w:t>
      </w:r>
    </w:p>
    <w:p w:rsidR="00505113" w:rsidRDefault="00505113" w:rsidP="00505113">
      <w:pPr>
        <w:pStyle w:val="Heading4"/>
      </w:pPr>
      <w:r>
        <w:t>Recognition collapses US-China relations</w:t>
      </w:r>
    </w:p>
    <w:p w:rsidR="00505113" w:rsidRPr="006A24D2" w:rsidRDefault="00505113" w:rsidP="00505113">
      <w:r w:rsidRPr="00E615DB">
        <w:rPr>
          <w:rStyle w:val="Style13ptBold"/>
        </w:rPr>
        <w:t>Goldstein 18</w:t>
      </w:r>
      <w:r>
        <w:t xml:space="preserve"> – PhD, Professor of Government, Emeritus at Smith College and Fairbank Center Associate (Steven, “Recognizing Taiwan’s Sovereignty? The U.S. Response to China’s Diplomatic Pressure,” </w:t>
      </w:r>
      <w:r w:rsidRPr="00F6356C">
        <w:rPr>
          <w:i/>
        </w:rPr>
        <w:t>Medium</w:t>
      </w:r>
      <w:r>
        <w:t xml:space="preserve">, </w:t>
      </w:r>
      <w:hyperlink r:id="rId67" w:history="1">
        <w:r w:rsidR="00876D1F" w:rsidRPr="0075294C">
          <w:rPr>
            <w:rStyle w:val="Hyperlink"/>
          </w:rPr>
          <w:t>https://medium.com/fairbank-center/recognizing-taiwans-sovereignty-how-is-the-u-s-responding-to-china-s-diplomatic-affront-54785cbc9338)//</w:t>
        </w:r>
      </w:hyperlink>
    </w:p>
    <w:p w:rsidR="00505113" w:rsidRDefault="00505113" w:rsidP="00505113">
      <w:r>
        <w:t xml:space="preserve">Still, </w:t>
      </w:r>
      <w:r w:rsidRPr="001E3621">
        <w:rPr>
          <w:rStyle w:val="StyleUnderline"/>
          <w:highlight w:val="cyan"/>
        </w:rPr>
        <w:t>even though American administrations have pushed the boundaries of relations with</w:t>
      </w:r>
      <w:r w:rsidRPr="00C84A77">
        <w:rPr>
          <w:rStyle w:val="StyleUnderline"/>
        </w:rPr>
        <w:t> — -and support for — </w:t>
      </w:r>
      <w:r w:rsidRPr="001E3621">
        <w:rPr>
          <w:rStyle w:val="StyleUnderline"/>
          <w:highlight w:val="cyan"/>
        </w:rPr>
        <w:t>Taiwan</w:t>
      </w:r>
      <w:r w:rsidRPr="00C84A77">
        <w:rPr>
          <w:rStyle w:val="StyleUnderline"/>
        </w:rPr>
        <w:t xml:space="preserve">, </w:t>
      </w:r>
      <w:r w:rsidRPr="001E3621">
        <w:rPr>
          <w:rStyle w:val="StyleUnderline"/>
          <w:highlight w:val="cyan"/>
        </w:rPr>
        <w:t>they have carefully avoided any suggestion of support for its government’s claim of independence</w:t>
      </w:r>
      <w:r w:rsidRPr="00C84A77">
        <w:rPr>
          <w:rStyle w:val="StyleUnderline"/>
        </w:rPr>
        <w:t xml:space="preserve"> and sovereign status</w:t>
      </w:r>
      <w:r>
        <w:t xml:space="preserve">. </w:t>
      </w:r>
      <w:r w:rsidRPr="001E3621">
        <w:rPr>
          <w:rStyle w:val="StyleUnderline"/>
          <w:highlight w:val="cyan"/>
        </w:rPr>
        <w:t xml:space="preserve">To cross that red line would be an explicit rejection of the fundamentals of China’s claim to Taiwan that would </w:t>
      </w:r>
      <w:r w:rsidRPr="001E3621">
        <w:rPr>
          <w:rStyle w:val="Emphasis"/>
          <w:highlight w:val="cyan"/>
        </w:rPr>
        <w:t>shake</w:t>
      </w:r>
      <w:r w:rsidRPr="001E3621">
        <w:rPr>
          <w:rStyle w:val="StyleUnderline"/>
          <w:highlight w:val="cyan"/>
        </w:rPr>
        <w:t xml:space="preserve"> the </w:t>
      </w:r>
      <w:r w:rsidRPr="001E3621">
        <w:rPr>
          <w:rStyle w:val="Emphasis"/>
          <w:highlight w:val="cyan"/>
        </w:rPr>
        <w:t>foundation</w:t>
      </w:r>
      <w:r w:rsidRPr="001E3621">
        <w:rPr>
          <w:rStyle w:val="StyleUnderline"/>
          <w:highlight w:val="cyan"/>
        </w:rPr>
        <w:t xml:space="preserve"> of Sino-American relations</w:t>
      </w:r>
      <w:r w:rsidRPr="001E3621">
        <w:rPr>
          <w:highlight w:val="cyan"/>
        </w:rPr>
        <w:t xml:space="preserve">. </w:t>
      </w:r>
      <w:r w:rsidRPr="001E3621">
        <w:t>The</w:t>
      </w:r>
      <w:r>
        <w:t xml:space="preserve"> analysis in this article suggests that, in its recent reaction to El Salvador’s change in diplomatic partners, the United States has moved perilously close to that line. The first suggestion of this came in an unusual August 23 statement by the White House that criticized El Salvador for having acted in a way that affected “the economic health and security of the entire American region” by its “government’s receptiveness to Chinese apparent interference in the domestic politics of a Western hemisphere country.” This was said to be a matter of “grave concern” to the United States that would result in a “re-evaluation” of its relations with El Salvador. The statement cautioned others regarding the dangers of economic ties with China and pledged that “[t]he United States will continue to oppose China’s destabilization of the cross-strait relationship and political interference in the Western Hemisphere.” This statement was unlike the State Department spokesperson’s anodyne statement about the importance of peace and stability in the Taiwan Strait made in response Panama’s switch to relations with China in June of 2017. In it she dismissed any threat to American interests in the area, characterizing the change as “an internal matter between the Government of Taiwan and Panama.” So, in roughly a year, the American posture on the diplomatic competition between Taiwan and China had moved from a narrow assessment of its impact on stability in cross-strait relations to a much wider depiction reminiscent of the Monroe Doctrine. In this depiction the United States indicated a willingness to intervene officially in matters beyond the strait area that affected relations between China and Taiwan. And on September 11, it was apparent that intervention might constitute more than a statement, when American envoys to the Dominican Republic, El Salvador and Panama were recalled to Washington for “consultations related to the recent decisions to no longer recognize Taiwan.” At the same time in the Congress, Taiwan’s supporters rallied to support the island. Legislation was proposed that would “restrict U.S. funding to El Salvador” in order to “send a direct message to Taiwan’s allies that the United States will use every tool to support Taiwan’s standing on the international stage and will stand up to China’s bullying tactics across the world.” In early September, legislation introduced into the Senate called for the State Department to report on “actions taken by the United States to affirm and strengthen Taiwan’s international alliances around the world.” It proposed rewarding countries that maintained diplomatic or unofficial relations with Taiwan while penalizing those who would downgrade relations. One instance does not, necessarily, represent a change in policy. Still, it is useful to inquire, first, whether Washington’s reaction to Chinese recognition of El Salvador is consistent with broader trends in United States China policy and secondly, whether it represents a change in American policy toward the cross-strait relations. To answer the first question: the reaction described above is consistent with the direction American China policy was taking during the summer of 2018. Sino-American relations under President Trump continued on the downward trend that had begun in the last days of the Obama administration. With China identified as a “revisionist” power and a “competitor” challenging “American power, influence, and interests,” Sino-American disputes arose on issues ranging from trade to security in the South China Sea. Consistent with this trend were Washington’s recent efforts at “strengthening alliances and building new partnerships in the area” in response to Beijing’s involvement in Latin America. This direction was aggressively promoted by Secretary of Defense James Mattis who toured the area the summer of 2018 warning of Chinese economic and military ambitions and proposing that the United States National Guard link up with South American military. In contrast to this trend, after the December, 2016 phone call between Trump and Tsai, the cross-strait issue did not figure prominently in the worsening Sino-American relationship — at least as far as the Executive Branch was concerned. In Congress, Taiwan’s supporters promoted legislation consistent with the overall “hardening” of China policy. However, the legislation was not a radical departure from past initiatives regarding arms sales, military cooperation and visits. Thus, it is not surprising that the Trump administration’s reaction to El Salvador’s actions was far more vigorous than reactions to earlier defections by the island’s partners. This was consistent with the growing concern regarding the direction of Chinese foreign policy, in general and toward Latin America, in particular. Yet, the content of the response was neither consistent with earlier responses to the mainland’s attraction of Taiwan’s diplomatic partners nor the United States “One China Policy.” Earlier the focus had been on the impact on stability in the Taiwan Strait area. Now, “political interference in the Western Hemisphere” was linked to cross-strait relations, implying that American interests in these relations were not limited to its impact in East Asia. Moreover, implicit in the White House statement and the explanation of the recall of diplomats to Washington was that one of those interests is that Taiwan’s remaining formal diplomatic ties — especially in the Western Hemisphere — be maintained. This was made explicit in the proposed Congressional legislation which not only promoted the existing American support for Taiwan’s “unofficial relations,” but added support for “official relations” to “strengthen Taiwan’s international alliances.” The problem here is that </w:t>
      </w:r>
      <w:r w:rsidRPr="001E3621">
        <w:rPr>
          <w:rStyle w:val="StyleUnderline"/>
          <w:highlight w:val="cyan"/>
        </w:rPr>
        <w:t>Taiwan’s “official relations” are based on the Republic of China being considered a sovereign state</w:t>
      </w:r>
      <w:r w:rsidRPr="00E615DB">
        <w:rPr>
          <w:rStyle w:val="StyleUnderline"/>
        </w:rPr>
        <w:t> — a fact denied by both the United States and China</w:t>
      </w:r>
      <w:r>
        <w:t xml:space="preserve">. Indeed, </w:t>
      </w:r>
      <w:r w:rsidRPr="001E3621">
        <w:rPr>
          <w:rStyle w:val="StyleUnderline"/>
          <w:highlight w:val="cyan"/>
        </w:rPr>
        <w:t xml:space="preserve">this denial of Taiwan sovereign state status is not only one of the few areas of agreement between the two, it is an </w:t>
      </w:r>
      <w:r w:rsidRPr="001E3621">
        <w:rPr>
          <w:rStyle w:val="Emphasis"/>
          <w:highlight w:val="cyan"/>
        </w:rPr>
        <w:t>important pillar</w:t>
      </w:r>
      <w:r w:rsidRPr="001E3621">
        <w:rPr>
          <w:rStyle w:val="StyleUnderline"/>
          <w:highlight w:val="cyan"/>
        </w:rPr>
        <w:t xml:space="preserve"> supporting Sino-American relations</w:t>
      </w:r>
      <w:r>
        <w:t xml:space="preserve">. </w:t>
      </w:r>
      <w:r w:rsidRPr="00E615DB">
        <w:rPr>
          <w:rStyle w:val="StyleUnderline"/>
        </w:rPr>
        <w:t>Since normalization in 1979, it has allowed the United States to balance the provision of essential support for Taiwan with some acknowledgement of Chinese sensitivities</w:t>
      </w:r>
      <w:r>
        <w:t xml:space="preserve">. </w:t>
      </w:r>
      <w:r w:rsidRPr="001E3621">
        <w:rPr>
          <w:rStyle w:val="StyleUnderline"/>
          <w:highlight w:val="cyan"/>
        </w:rPr>
        <w:t xml:space="preserve">Although this balance has never really satisfied China, upsetting it by acknowledging Taiwan’s sovereign status would be </w:t>
      </w:r>
      <w:r w:rsidRPr="001E3621">
        <w:rPr>
          <w:rStyle w:val="Emphasis"/>
          <w:highlight w:val="cyan"/>
        </w:rPr>
        <w:t>catastrophic for Sino-American relations</w:t>
      </w:r>
      <w:r w:rsidRPr="001E3621">
        <w:rPr>
          <w:rStyle w:val="StyleUnderline"/>
          <w:highlight w:val="cyan"/>
        </w:rPr>
        <w:t xml:space="preserve"> and </w:t>
      </w:r>
      <w:r w:rsidRPr="001E3621">
        <w:rPr>
          <w:rStyle w:val="Emphasis"/>
          <w:highlight w:val="cyan"/>
        </w:rPr>
        <w:t>threaten the American interest in the security of Taiwan</w:t>
      </w:r>
      <w:r w:rsidRPr="001E3621">
        <w:rPr>
          <w:rStyle w:val="StyleUnderline"/>
          <w:highlight w:val="cyan"/>
        </w:rPr>
        <w:t>.</w:t>
      </w:r>
    </w:p>
    <w:p w:rsidR="00505113" w:rsidRPr="00505113" w:rsidRDefault="00505113" w:rsidP="00505113"/>
    <w:sectPr w:rsidR="00505113" w:rsidRPr="005051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Phil"/>
    <w:docVar w:name="RibbonPointer" w:val="253005384"/>
    <w:docVar w:name="VerbatimVersion" w:val="5.1"/>
  </w:docVars>
  <w:rsids>
    <w:rsidRoot w:val="00202267"/>
    <w:rsid w:val="000139A3"/>
    <w:rsid w:val="00051DB5"/>
    <w:rsid w:val="00100833"/>
    <w:rsid w:val="00104529"/>
    <w:rsid w:val="00105942"/>
    <w:rsid w:val="00107396"/>
    <w:rsid w:val="00144A4C"/>
    <w:rsid w:val="00172DC4"/>
    <w:rsid w:val="00176AB0"/>
    <w:rsid w:val="00177B7D"/>
    <w:rsid w:val="0018322D"/>
    <w:rsid w:val="0018622D"/>
    <w:rsid w:val="001B5776"/>
    <w:rsid w:val="001E527A"/>
    <w:rsid w:val="001F78CE"/>
    <w:rsid w:val="00202267"/>
    <w:rsid w:val="00251FC7"/>
    <w:rsid w:val="002855A7"/>
    <w:rsid w:val="002B146A"/>
    <w:rsid w:val="002B5E17"/>
    <w:rsid w:val="00315690"/>
    <w:rsid w:val="00316B75"/>
    <w:rsid w:val="00325646"/>
    <w:rsid w:val="003460F2"/>
    <w:rsid w:val="00380CA4"/>
    <w:rsid w:val="0038158C"/>
    <w:rsid w:val="003902BA"/>
    <w:rsid w:val="003A09E2"/>
    <w:rsid w:val="003F43AF"/>
    <w:rsid w:val="00407037"/>
    <w:rsid w:val="00420FF8"/>
    <w:rsid w:val="004605D6"/>
    <w:rsid w:val="00463733"/>
    <w:rsid w:val="004C60E8"/>
    <w:rsid w:val="004E3579"/>
    <w:rsid w:val="004E728B"/>
    <w:rsid w:val="004F39E0"/>
    <w:rsid w:val="004F7B74"/>
    <w:rsid w:val="00505113"/>
    <w:rsid w:val="00537BD5"/>
    <w:rsid w:val="0057268A"/>
    <w:rsid w:val="005D2912"/>
    <w:rsid w:val="006065BD"/>
    <w:rsid w:val="006108AC"/>
    <w:rsid w:val="00640ED6"/>
    <w:rsid w:val="006448B5"/>
    <w:rsid w:val="00645FA9"/>
    <w:rsid w:val="00647866"/>
    <w:rsid w:val="00665003"/>
    <w:rsid w:val="006A2AD0"/>
    <w:rsid w:val="006C2375"/>
    <w:rsid w:val="006D4ECC"/>
    <w:rsid w:val="00722258"/>
    <w:rsid w:val="007243E5"/>
    <w:rsid w:val="00731314"/>
    <w:rsid w:val="00766EA0"/>
    <w:rsid w:val="007A2226"/>
    <w:rsid w:val="007B2A0A"/>
    <w:rsid w:val="007C7FE3"/>
    <w:rsid w:val="007E0F5C"/>
    <w:rsid w:val="007F32A0"/>
    <w:rsid w:val="007F5B66"/>
    <w:rsid w:val="00800493"/>
    <w:rsid w:val="00823A1C"/>
    <w:rsid w:val="00845B9D"/>
    <w:rsid w:val="00851D94"/>
    <w:rsid w:val="00860984"/>
    <w:rsid w:val="00876D1F"/>
    <w:rsid w:val="00882FD6"/>
    <w:rsid w:val="008B3ECB"/>
    <w:rsid w:val="008B4E85"/>
    <w:rsid w:val="008C1239"/>
    <w:rsid w:val="008C1B2E"/>
    <w:rsid w:val="0091627E"/>
    <w:rsid w:val="0093113D"/>
    <w:rsid w:val="0097032B"/>
    <w:rsid w:val="009D2EAD"/>
    <w:rsid w:val="009D4318"/>
    <w:rsid w:val="009D54B2"/>
    <w:rsid w:val="009E1922"/>
    <w:rsid w:val="009F7ED2"/>
    <w:rsid w:val="00A04CE8"/>
    <w:rsid w:val="00A562DD"/>
    <w:rsid w:val="00A64185"/>
    <w:rsid w:val="00A93661"/>
    <w:rsid w:val="00A95652"/>
    <w:rsid w:val="00A97A6E"/>
    <w:rsid w:val="00AC0AB8"/>
    <w:rsid w:val="00B33C6D"/>
    <w:rsid w:val="00B4508F"/>
    <w:rsid w:val="00B55AD5"/>
    <w:rsid w:val="00B8057C"/>
    <w:rsid w:val="00BC1987"/>
    <w:rsid w:val="00BD26AA"/>
    <w:rsid w:val="00BD6238"/>
    <w:rsid w:val="00BE5262"/>
    <w:rsid w:val="00BF593B"/>
    <w:rsid w:val="00BF6EAF"/>
    <w:rsid w:val="00BF773A"/>
    <w:rsid w:val="00BF7E81"/>
    <w:rsid w:val="00C13773"/>
    <w:rsid w:val="00C17CC8"/>
    <w:rsid w:val="00C83417"/>
    <w:rsid w:val="00C9604F"/>
    <w:rsid w:val="00CA19AA"/>
    <w:rsid w:val="00CC5298"/>
    <w:rsid w:val="00CD736E"/>
    <w:rsid w:val="00CD798D"/>
    <w:rsid w:val="00CE161E"/>
    <w:rsid w:val="00CF59A8"/>
    <w:rsid w:val="00CF653F"/>
    <w:rsid w:val="00D325A9"/>
    <w:rsid w:val="00D327CA"/>
    <w:rsid w:val="00D36A8A"/>
    <w:rsid w:val="00D61409"/>
    <w:rsid w:val="00D6691E"/>
    <w:rsid w:val="00D71170"/>
    <w:rsid w:val="00DA1C92"/>
    <w:rsid w:val="00DA25D4"/>
    <w:rsid w:val="00DA6538"/>
    <w:rsid w:val="00DB0226"/>
    <w:rsid w:val="00DC17E5"/>
    <w:rsid w:val="00E15E75"/>
    <w:rsid w:val="00E172C2"/>
    <w:rsid w:val="00E5262C"/>
    <w:rsid w:val="00E61090"/>
    <w:rsid w:val="00E76355"/>
    <w:rsid w:val="00EC7DC4"/>
    <w:rsid w:val="00ED30CF"/>
    <w:rsid w:val="00EE0991"/>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53E72"/>
  <w15:docId w15:val="{B95383CB-C45C-4BD4-8381-9F6BACEE9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8622D"/>
    <w:pPr>
      <w:spacing w:after="0" w:line="240" w:lineRule="auto"/>
    </w:pPr>
    <w:rPr>
      <w:rFonts w:ascii="Calibri" w:hAnsi="Calibri"/>
      <w:sz w:val="16"/>
    </w:rPr>
  </w:style>
  <w:style w:type="paragraph" w:styleId="Heading1">
    <w:name w:val="heading 1"/>
    <w:aliases w:val="Pocket"/>
    <w:basedOn w:val="Normal"/>
    <w:next w:val="Normal"/>
    <w:link w:val="Heading1Char"/>
    <w:qFormat/>
    <w:rsid w:val="0018622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8622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8622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 Ch,Heading 2 Char1 Char Char,Heading 2 Char Char Char Char,TAG,Ch,no read,No Spacing211,No Spacing12,No Spacing2111,No Spacing11111,No Spacing111111,No Spacing1,ta,T,t,tag"/>
    <w:basedOn w:val="Normal"/>
    <w:next w:val="Normal"/>
    <w:link w:val="Heading4Char"/>
    <w:uiPriority w:val="3"/>
    <w:unhideWhenUsed/>
    <w:qFormat/>
    <w:rsid w:val="0018622D"/>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1862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622D"/>
  </w:style>
  <w:style w:type="character" w:customStyle="1" w:styleId="Heading1Char">
    <w:name w:val="Heading 1 Char"/>
    <w:aliases w:val="Pocket Char"/>
    <w:basedOn w:val="DefaultParagraphFont"/>
    <w:link w:val="Heading1"/>
    <w:rsid w:val="0018622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622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8622D"/>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Heading 2 Char2 Char Char, Ch Char,Heading 2 Char1 Char Char Char,Heading 2 Char Char Char Char Char,TAG Char,Ch Char,no read Char,No Spacing211 Char,ta Char"/>
    <w:basedOn w:val="DefaultParagraphFont"/>
    <w:link w:val="Heading4"/>
    <w:uiPriority w:val="3"/>
    <w:rsid w:val="0018622D"/>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small,Bold Underline,Underlined,Qualifications,normal card text,Shrunk,qualifications in card,qualifications,bold underline,Style1,Box,B"/>
    <w:basedOn w:val="DefaultParagraphFont"/>
    <w:link w:val="textbold"/>
    <w:uiPriority w:val="7"/>
    <w:qFormat/>
    <w:rsid w:val="0018622D"/>
    <w:rPr>
      <w:rFonts w:ascii="Calibri" w:hAnsi="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8622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6"/>
    <w:qFormat/>
    <w:rsid w:val="0018622D"/>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18622D"/>
    <w:rPr>
      <w:color w:val="auto"/>
      <w:u w:val="none"/>
    </w:rPr>
  </w:style>
  <w:style w:type="character" w:styleId="FollowedHyperlink">
    <w:name w:val="FollowedHyperlink"/>
    <w:basedOn w:val="DefaultParagraphFont"/>
    <w:uiPriority w:val="99"/>
    <w:semiHidden/>
    <w:unhideWhenUsed/>
    <w:rsid w:val="0018622D"/>
    <w:rPr>
      <w:color w:val="auto"/>
      <w:u w:val="none"/>
    </w:rPr>
  </w:style>
  <w:style w:type="paragraph" w:customStyle="1" w:styleId="textbold">
    <w:name w:val="text bold"/>
    <w:basedOn w:val="Normal"/>
    <w:link w:val="Emphasis"/>
    <w:uiPriority w:val="7"/>
    <w:qFormat/>
    <w:rsid w:val="00E61090"/>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sz w:val="24"/>
      <w:u w:val="single"/>
      <w:bdr w:val="single" w:sz="8" w:space="0" w:color="auto"/>
    </w:rPr>
  </w:style>
  <w:style w:type="paragraph" w:styleId="BalloonText">
    <w:name w:val="Balloon Text"/>
    <w:basedOn w:val="Normal"/>
    <w:link w:val="BalloonTextChar"/>
    <w:uiPriority w:val="99"/>
    <w:semiHidden/>
    <w:unhideWhenUsed/>
    <w:rsid w:val="00420FF8"/>
    <w:rPr>
      <w:rFonts w:ascii="Tahoma" w:hAnsi="Tahoma" w:cs="Tahoma"/>
      <w:szCs w:val="16"/>
    </w:rPr>
  </w:style>
  <w:style w:type="character" w:customStyle="1" w:styleId="BalloonTextChar">
    <w:name w:val="Balloon Text Char"/>
    <w:basedOn w:val="DefaultParagraphFont"/>
    <w:link w:val="BalloonText"/>
    <w:uiPriority w:val="99"/>
    <w:semiHidden/>
    <w:rsid w:val="00420FF8"/>
    <w:rPr>
      <w:rFonts w:ascii="Tahoma" w:hAnsi="Tahoma" w:cs="Tahoma"/>
      <w:sz w:val="16"/>
      <w:szCs w:val="16"/>
    </w:rPr>
  </w:style>
  <w:style w:type="character" w:styleId="Strong">
    <w:name w:val="Strong"/>
    <w:basedOn w:val="DefaultParagraphFont"/>
    <w:uiPriority w:val="22"/>
    <w:qFormat/>
    <w:rsid w:val="00DB0226"/>
    <w:rPr>
      <w:b/>
      <w:bCs/>
    </w:rPr>
  </w:style>
  <w:style w:type="paragraph" w:customStyle="1" w:styleId="flfc">
    <w:name w:val="flfc"/>
    <w:basedOn w:val="Normal"/>
    <w:rsid w:val="00D327CA"/>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basedOn w:val="Normal"/>
    <w:next w:val="Normal"/>
    <w:uiPriority w:val="6"/>
    <w:qFormat/>
    <w:rsid w:val="00D327CA"/>
    <w:pPr>
      <w:ind w:left="288" w:right="288"/>
    </w:pPr>
    <w:rPr>
      <w:rFonts w:asciiTheme="minorHAnsi" w:eastAsiaTheme="minorEastAsia" w:hAnsiTheme="minorHAnsi"/>
      <w:b/>
      <w:szCs w:val="24"/>
      <w:u w:val="single"/>
    </w:rPr>
  </w:style>
  <w:style w:type="paragraph" w:customStyle="1" w:styleId="Emphasis1">
    <w:name w:val="Emphasis1"/>
    <w:basedOn w:val="Normal"/>
    <w:autoRedefine/>
    <w:uiPriority w:val="7"/>
    <w:qFormat/>
    <w:rsid w:val="00D327CA"/>
    <w:pPr>
      <w:pBdr>
        <w:top w:val="single" w:sz="4" w:space="1" w:color="auto"/>
        <w:left w:val="single" w:sz="4" w:space="4" w:color="auto"/>
        <w:bottom w:val="single" w:sz="4" w:space="1" w:color="auto"/>
        <w:right w:val="single" w:sz="4" w:space="4" w:color="auto"/>
      </w:pBdr>
      <w:spacing w:line="256" w:lineRule="auto"/>
      <w:ind w:left="720"/>
      <w:jc w:val="both"/>
    </w:pPr>
    <w:rPr>
      <w:rFonts w:eastAsiaTheme="minorEastAsia"/>
      <w:b/>
      <w:iCs/>
      <w:sz w:val="26"/>
      <w:szCs w:val="24"/>
      <w:u w:val="single"/>
      <w:bdr w:val="single" w:sz="2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cc.gov/sites/default/files/3.10.11Kaufman.pdf" TargetMode="External"/><Relationship Id="rId18" Type="http://schemas.openxmlformats.org/officeDocument/2006/relationships/hyperlink" Target="https://medium.com/american-citizens-for-taiwan/u-s-strategic-ambiguity-towards-taiwan-is-no-longer-sensible-30c879f0caa7" TargetMode="External"/><Relationship Id="rId26" Type="http://schemas.openxmlformats.org/officeDocument/2006/relationships/hyperlink" Target="https://www.cato.org/publications/policy-analysis/costly-commitment-options-future-us-taiwan-defense-relationship" TargetMode="External"/><Relationship Id="rId39" Type="http://schemas.openxmlformats.org/officeDocument/2006/relationships/hyperlink" Target="https://nationalinterest.org/blog/buzz/could-taiwan-halt-invasion-china-60617" TargetMode="External"/><Relationship Id="rId21" Type="http://schemas.openxmlformats.org/officeDocument/2006/relationships/hyperlink" Target="https://www.wsj.com/articles/u-s-plans-more-than-2-billion-in-weapons-sales-to-taiwan-angering-beijing-11559870443" TargetMode="External"/><Relationship Id="rId34" Type="http://schemas.openxmlformats.org/officeDocument/2006/relationships/hyperlink" Target="https://www.cato.org/publications/policy-analysis/risky-business-role-arms-sales-us-foreign-policy" TargetMode="External"/><Relationship Id="rId42" Type="http://schemas.openxmlformats.org/officeDocument/2006/relationships/hyperlink" Target="https://nationalinterest.org/blog/the-buzz/are-china-taiwan-heading-towards-conflict-17860" TargetMode="External"/><Relationship Id="rId47" Type="http://schemas.openxmlformats.org/officeDocument/2006/relationships/hyperlink" Target="https://nationalinterest.org/blog/buzz/taiwans-military-really-ready-take-china-40682" TargetMode="External"/><Relationship Id="rId50" Type="http://schemas.openxmlformats.org/officeDocument/2006/relationships/hyperlink" Target="https://nationalinterest.org/blog/buzz/taiwan-just-said-no-f-35-stealth-fighter-what-now-37602" TargetMode="External"/><Relationship Id="rId55" Type="http://schemas.openxmlformats.org/officeDocument/2006/relationships/hyperlink" Target="https://www.heritage.org/asia/commentary/trumps-china-syndrome-five-things-know-guessing-about-deal" TargetMode="External"/><Relationship Id="rId63" Type="http://schemas.openxmlformats.org/officeDocument/2006/relationships/hyperlink" Target="http://money.cnn.com/2018/02/21/news/economy/china-us-ip-theft-tensions/index.html?iid=EL" TargetMode="External"/><Relationship Id="rId68" Type="http://schemas.openxmlformats.org/officeDocument/2006/relationships/fontTable" Target="fontTable.xml"/><Relationship Id="rId7" Type="http://schemas.openxmlformats.org/officeDocument/2006/relationships/hyperlink" Target="https://www.nytimes.com/2018/04/18/world/asia/china-war-games-taiwan-.html" TargetMode="External"/><Relationship Id="rId2" Type="http://schemas.openxmlformats.org/officeDocument/2006/relationships/numbering" Target="numbering.xml"/><Relationship Id="rId16" Type="http://schemas.openxmlformats.org/officeDocument/2006/relationships/hyperlink" Target="https://www.worldpoliticsreview.com/articles/20573/energy-demands-increasingly-shape-china-s-behavior-in-the-south-china-sea" TargetMode="External"/><Relationship Id="rId29" Type="http://schemas.openxmlformats.org/officeDocument/2006/relationships/hyperlink" Target="https://www.jstor.org/stable/10.1525/j.ctt1w%2076wpm.15" TargetMode="External"/><Relationship Id="rId1" Type="http://schemas.openxmlformats.org/officeDocument/2006/relationships/customXml" Target="../customXml/item1.xml"/><Relationship Id="rId6" Type="http://schemas.openxmlformats.org/officeDocument/2006/relationships/hyperlink" Target="https://www.businessinsider.com/us-arms-sales-to-taiwan-bigger-threat-to-us-china-relations" TargetMode="External"/><Relationship Id="rId11" Type="http://schemas.openxmlformats.org/officeDocument/2006/relationships/hyperlink" Target="https://www.economist.com/news/china/21711497-chinas-leadership-playing-it-cool-now-mr-trumps-backing-admirable-neglected" TargetMode="External"/><Relationship Id="rId24" Type="http://schemas.openxmlformats.org/officeDocument/2006/relationships/hyperlink" Target="https://www.jstor.org/stable/26484537" TargetMode="External"/><Relationship Id="rId32" Type="http://schemas.openxmlformats.org/officeDocument/2006/relationships/hyperlink" Target="http://www.jstor.org/stable/3021185" TargetMode="External"/><Relationship Id="rId37" Type="http://schemas.openxmlformats.org/officeDocument/2006/relationships/hyperlink" Target="https://thediplomat.com/2018/02/america-and-china-need-each-other/" TargetMode="External"/><Relationship Id="rId40" Type="http://schemas.openxmlformats.org/officeDocument/2006/relationships/hyperlink" Target="https://www.brookings.edu/research/the-taiwan-issue-and-the-normalization-of-us-china-relations/" TargetMode="External"/><Relationship Id="rId45" Type="http://schemas.openxmlformats.org/officeDocument/2006/relationships/hyperlink" Target="https://www.dw.com/en/taiwan-rejects-chinas-reunification-proposal/a-46931135" TargetMode="External"/><Relationship Id="rId53" Type="http://schemas.openxmlformats.org/officeDocument/2006/relationships/hyperlink" Target="https://www.lockheedmartin.com/en-us/news/features/2016/meet-the-f-16v--the-most-technologically-advanced-4th-generation.html" TargetMode="External"/><Relationship Id="rId58" Type="http://schemas.openxmlformats.org/officeDocument/2006/relationships/hyperlink" Target="file:///C:\Users\Melov\Downloads\1000394.pdf" TargetMode="External"/><Relationship Id="rId66" Type="http://schemas.openxmlformats.org/officeDocument/2006/relationships/hyperlink" Target="http://davidsiroky.faculty.asu.edu/PR2015.pdf" TargetMode="External"/><Relationship Id="rId5" Type="http://schemas.openxmlformats.org/officeDocument/2006/relationships/webSettings" Target="webSettings.xml"/><Relationship Id="rId15" Type="http://schemas.openxmlformats.org/officeDocument/2006/relationships/hyperlink" Target="https://www.vox.com/2016/4/25/11503152/shipping-routes-map" TargetMode="External"/><Relationship Id="rId23" Type="http://schemas.openxmlformats.org/officeDocument/2006/relationships/hyperlink" Target="https://www.cato.org/publications/policy-analysis/costly-commitment-options-future-us-taiwan-defense-relationship" TargetMode="External"/><Relationship Id="rId28" Type="http://schemas.openxmlformats.org/officeDocument/2006/relationships/hyperlink" Target="https://www.lawfareblog.com/why-china-will-not-unify-taiwan-2020%E2%80%94and-beijing-lacks-compelling-military-options" TargetMode="External"/><Relationship Id="rId36" Type="http://schemas.openxmlformats.org/officeDocument/2006/relationships/hyperlink" Target="https://www.cnbc.com/2018/09/25/chinese-anger-grows-as-us-agrees-fresh-arms-sale-to-taiwan.html" TargetMode="External"/><Relationship Id="rId49" Type="http://schemas.openxmlformats.org/officeDocument/2006/relationships/hyperlink" Target="https://www.globalsecurity.org/military/world/taiwan/f-16.htm" TargetMode="External"/><Relationship Id="rId57" Type="http://schemas.openxmlformats.org/officeDocument/2006/relationships/hyperlink" Target="https://www.jstor.org/stable/pdf/%2026398089.pdf?refreqid=excelsior%3A2a2cd3c9d6033bdb10dbfc7583c0%2057fb" TargetMode="External"/><Relationship Id="rId61" Type="http://schemas.openxmlformats.org/officeDocument/2006/relationships/hyperlink" Target="http://money.cnn.com/2018/03/14/news/economy/what-is-a-trade-deficit/index.html?iid=EL" TargetMode="External"/><Relationship Id="rId10" Type="http://schemas.openxmlformats.org/officeDocument/2006/relationships/hyperlink" Target="https://www.voanews.com/a/experts-bolton-likely-tackle-one-china-mantra/4313138.html" TargetMode="External"/><Relationship Id="rId19" Type="http://schemas.openxmlformats.org/officeDocument/2006/relationships/hyperlink" Target="https://www.reuters.com/article/us-usa-trade-china/china-warns-of-long-road-ahead-for-deal-with-u-s-after-ice-breaking-talks-idUSKCN1TV01F" TargetMode="External"/><Relationship Id="rId31" Type="http://schemas.openxmlformats.org/officeDocument/2006/relationships/hyperlink" Target="https://nationalinterest.org/blog/buzz/explained-why-taiwan-needs-new-submarines-deter-china-51227" TargetMode="External"/><Relationship Id="rId44" Type="http://schemas.openxmlformats.org/officeDocument/2006/relationships/hyperlink" Target="https://nationalinterest.org/blog/buzz/asias-nightmare-begins-how-china-would-try-invade-taiwan-49492" TargetMode="External"/><Relationship Id="rId52" Type="http://schemas.openxmlformats.org/officeDocument/2006/relationships/hyperlink" Target="https://www.scmp.com/news/china/military/article/3004963/taiwans-plan-buy-66-f-16-viper-fighter-jets-us-still-track" TargetMode="External"/><Relationship Id="rId60" Type="http://schemas.openxmlformats.org/officeDocument/2006/relationships/hyperlink" Target="http://money.cnn.com/2018/04/25/news/economy/trump-secretary-steven-mnuchin-china/index.html?iid=EL" TargetMode="External"/><Relationship Id="rId65" Type="http://schemas.openxmlformats.org/officeDocument/2006/relationships/hyperlink" Target="https://www.jstor.org/stable/10.1525/j.ctt1w%2076wpm.15" TargetMode="External"/><Relationship Id="rId4" Type="http://schemas.openxmlformats.org/officeDocument/2006/relationships/settings" Target="settings.xml"/><Relationship Id="rId9" Type="http://schemas.openxmlformats.org/officeDocument/2006/relationships/hyperlink" Target="http://www.scmp.com/news/china/diplomacy-defence/article/2138500/second-senior-us-official-sent-taiwan-under-new-travel" TargetMode="External"/><Relationship Id="rId14" Type="http://schemas.openxmlformats.org/officeDocument/2006/relationships/hyperlink" Target="http://www.scmp.com/news/china/article/1145625/qing-dynasty-naval-defeat-warning-pla" TargetMode="External"/><Relationship Id="rId22" Type="http://schemas.openxmlformats.org/officeDocument/2006/relationships/hyperlink" Target="https://en.farsnews.com/newstext.aspx?nn=13980318000929" TargetMode="External"/><Relationship Id="rId27" Type="http://schemas.openxmlformats.org/officeDocument/2006/relationships/image" Target="media/image1.png"/><Relationship Id="rId30" Type="http://schemas.openxmlformats.org/officeDocument/2006/relationships/hyperlink" Target="https://www.cato.org/publications/policy-analysis/risky-business-role-arms-sales-us-foreign-policy" TargetMode="External"/><Relationship Id="rId35" Type="http://schemas.openxmlformats.org/officeDocument/2006/relationships/hyperlink" Target="https://www.jstor.org/stable/26484537" TargetMode="External"/><Relationship Id="rId43" Type="http://schemas.openxmlformats.org/officeDocument/2006/relationships/hyperlink" Target="https://www.cnbc.com/2018/06/27/china-increases-defence-ties-with-africa.html" TargetMode="External"/><Relationship Id="rId48" Type="http://schemas.openxmlformats.org/officeDocument/2006/relationships/hyperlink" Target="http://eng.chinamil.com.cn/view/2019-02/01/content_9420175.htm" TargetMode="External"/><Relationship Id="rId56" Type="http://schemas.openxmlformats.org/officeDocument/2006/relationships/hyperlink" Target="file:///C:\Users\Melov\Downloads\TNSRVol2Issue2_Brands-Cooper.pdf" TargetMode="External"/><Relationship Id="rId64" Type="http://schemas.openxmlformats.org/officeDocument/2006/relationships/hyperlink" Target="https://www.jstor.org/stable/10.1525/j.ctt1w%2076wpm.15" TargetMode="External"/><Relationship Id="rId69" Type="http://schemas.openxmlformats.org/officeDocument/2006/relationships/theme" Target="theme/theme1.xml"/><Relationship Id="rId8" Type="http://schemas.openxmlformats.org/officeDocument/2006/relationships/hyperlink" Target="https://www.cnn.com/2018/04/12/asia/xi-jinping-south-china-sea-intl/index.html" TargetMode="External"/><Relationship Id="rId51" Type="http://schemas.openxmlformats.org/officeDocument/2006/relationships/hyperlink" Target="https://www.scmp.com/news/china/military/article/2170443/taiwan-get-upgraded-f-16v-fighter-jets-after-us-arms-sale" TargetMode="External"/><Relationship Id="rId3" Type="http://schemas.openxmlformats.org/officeDocument/2006/relationships/styles" Target="styles.xml"/><Relationship Id="rId12" Type="http://schemas.openxmlformats.org/officeDocument/2006/relationships/hyperlink" Target="http://www.aei.org/publication/why-taiwan-matters/" TargetMode="External"/><Relationship Id="rId17" Type="http://schemas.openxmlformats.org/officeDocument/2006/relationships/hyperlink" Target="https://thediplomat.com/2019/04/why-a-us-sale-of-fighter-jets-to-taiwan-matters/" TargetMode="External"/><Relationship Id="rId25" Type="http://schemas.openxmlformats.org/officeDocument/2006/relationships/hyperlink" Target="https://www.businessinsider.com/us-arms-sales-to-taiwan-bigger-threat-to-us-china-relations" TargetMode="External"/><Relationship Id="rId33" Type="http://schemas.openxmlformats.org/officeDocument/2006/relationships/hyperlink" Target="https://www.chinausfocus.com/foreign-policy/is-it-time-to-stop-arms-sales-to-taiwan" TargetMode="External"/><Relationship Id="rId38" Type="http://schemas.openxmlformats.org/officeDocument/2006/relationships/hyperlink" Target="https://www.chinadailyhk.com/articles/41/11/190/1508901565453.html" TargetMode="External"/><Relationship Id="rId46" Type="http://schemas.openxmlformats.org/officeDocument/2006/relationships/hyperlink" Target="https://www.belfercenter.org/publication/destined-war-can-america-and-china-escape-thucydidess-trap" TargetMode="External"/><Relationship Id="rId59" Type="http://schemas.openxmlformats.org/officeDocument/2006/relationships/hyperlink" Target="https://money.cnn.com/2018/05/02/news/economy/china-us-trade-talks-beijing/index.html" TargetMode="External"/><Relationship Id="rId67" Type="http://schemas.openxmlformats.org/officeDocument/2006/relationships/hyperlink" Target="https://medium.com/fairbank-center/recognizing-taiwans-sovereignty-how-is-the-u-s-responding-to-china-s-diplomatic-affront-54785cbc9338)//" TargetMode="External"/><Relationship Id="rId20" Type="http://schemas.openxmlformats.org/officeDocument/2006/relationships/hyperlink" Target="https://www.bloombergquint.com/global-economics/trump-says-u-s-winning-trade-war-after-reviving-china-talks" TargetMode="External"/><Relationship Id="rId41" Type="http://schemas.openxmlformats.org/officeDocument/2006/relationships/hyperlink" Target="https://www.google.com/search?q=shanghai+communique+taiwan&amp;oq=shanghai+commun&amp;aqs=chrome.2.0j69i57j0l4.5703j0j7&amp;sourceid=chrome&amp;ie=UTF-8" TargetMode="External"/><Relationship Id="rId54" Type="http://schemas.openxmlformats.org/officeDocument/2006/relationships/hyperlink" Target="https://www.jstor.org/stable/10.1525/j.ctt1w%2076wpm.15" TargetMode="External"/><Relationship Id="rId62" Type="http://schemas.openxmlformats.org/officeDocument/2006/relationships/hyperlink" Target="http://money.cnn.com/2018/01/17/news/economy/china-solar-panels-tariffs/index.html?iid=E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ds13013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0E73CE-A299-4DFC-974E-1CD41F3AC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44781</Words>
  <Characters>255257</Characters>
  <Application>Microsoft Office Word</Application>
  <DocSecurity>0</DocSecurity>
  <Lines>2127</Lines>
  <Paragraphs>598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Phillip Samuels</dc:creator>
  <cp:keywords>5.1.1</cp:keywords>
  <cp:lastModifiedBy>Phil Samuels</cp:lastModifiedBy>
  <cp:revision>4</cp:revision>
  <dcterms:created xsi:type="dcterms:W3CDTF">2019-07-03T21:58:00Z</dcterms:created>
  <dcterms:modified xsi:type="dcterms:W3CDTF">2019-07-06T05:21:00Z</dcterms:modified>
</cp:coreProperties>
</file>