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E1067" w14:textId="28F874BD" w:rsidR="00A95652" w:rsidRDefault="000F01DF" w:rsidP="000F01DF">
      <w:pPr>
        <w:pStyle w:val="Heading1"/>
      </w:pPr>
      <w:r>
        <w:t xml:space="preserve">Wave 2 – LIO </w:t>
      </w:r>
      <w:r w:rsidR="00BD1879">
        <w:t>Impact Turn</w:t>
      </w:r>
      <w:r>
        <w:t xml:space="preserve"> – CCPW</w:t>
      </w:r>
    </w:p>
    <w:p w14:paraId="554C3A58" w14:textId="2007FD44" w:rsidR="000F01DF" w:rsidRDefault="00BD1879" w:rsidP="000F01DF">
      <w:pPr>
        <w:pStyle w:val="Heading1"/>
      </w:pPr>
      <w:bookmarkStart w:id="0" w:name="_GoBack"/>
      <w:bookmarkEnd w:id="0"/>
      <w:r>
        <w:lastRenderedPageBreak/>
        <w:t>LIO Bad</w:t>
      </w:r>
    </w:p>
    <w:p w14:paraId="508EFBB0" w14:textId="15B632BB" w:rsidR="000F01DF" w:rsidRDefault="000F01DF" w:rsidP="000F01DF">
      <w:pPr>
        <w:pStyle w:val="Heading2"/>
      </w:pPr>
      <w:r>
        <w:t>1NC</w:t>
      </w:r>
    </w:p>
    <w:p w14:paraId="09C4E4D6" w14:textId="40BDDE1C" w:rsidR="000F01DF" w:rsidRPr="000F01DF" w:rsidRDefault="000F01DF" w:rsidP="000F01DF">
      <w:pPr>
        <w:pStyle w:val="Heading3"/>
      </w:pPr>
      <w:r>
        <w:t>1NC – Short</w:t>
      </w:r>
    </w:p>
    <w:p w14:paraId="409E9425" w14:textId="25E29AAE" w:rsidR="000F01DF" w:rsidRDefault="000F01DF" w:rsidP="000F01DF">
      <w:pPr>
        <w:pStyle w:val="Heading4"/>
      </w:pPr>
      <w:r>
        <w:t>The LIO is declining now – the plan reverses that causing wars, economic decline, and poverty – but a new multipolar order solve</w:t>
      </w:r>
      <w:r w:rsidR="007D733C">
        <w:t>s</w:t>
      </w:r>
      <w:r>
        <w:t xml:space="preserve"> existential risks </w:t>
      </w:r>
    </w:p>
    <w:p w14:paraId="1EA61979" w14:textId="77777777" w:rsidR="000F01DF" w:rsidRPr="00414D5A" w:rsidRDefault="000F01DF" w:rsidP="000F01DF">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6" w:history="1">
        <w:r>
          <w:rPr>
            <w:rStyle w:val="Hyperlink"/>
          </w:rPr>
          <w:t>https://www.mitpressjournals.org/doi/pdf/10.1162/isec_a_00342</w:t>
        </w:r>
      </w:hyperlink>
      <w:r>
        <w:t>) [HS]</w:t>
      </w:r>
    </w:p>
    <w:p w14:paraId="652BFC1D" w14:textId="77777777" w:rsidR="000F01DF" w:rsidRPr="0040576D" w:rsidRDefault="000F01DF" w:rsidP="000F01DF">
      <w:pPr>
        <w:rPr>
          <w:sz w:val="12"/>
        </w:rPr>
      </w:pPr>
      <w:r w:rsidRPr="0040576D">
        <w:rPr>
          <w:sz w:val="12"/>
        </w:rPr>
        <w:t xml:space="preserve">By </w:t>
      </w:r>
      <w:r w:rsidRPr="008B285D">
        <w:rPr>
          <w:rStyle w:val="StyleUnderline"/>
        </w:rPr>
        <w:t>2019</w:t>
      </w:r>
      <w:r w:rsidRPr="0040576D">
        <w:rPr>
          <w:sz w:val="12"/>
        </w:rPr>
        <w:t xml:space="preserve">, it was clear that </w:t>
      </w:r>
      <w:r w:rsidRPr="008B285D">
        <w:rPr>
          <w:rStyle w:val="StyleUnderline"/>
        </w:rPr>
        <w:t>the liberal international order</w:t>
      </w:r>
      <w:r w:rsidRPr="0040576D">
        <w:rPr>
          <w:sz w:val="12"/>
        </w:rPr>
        <w:t xml:space="preserve"> was </w:t>
      </w:r>
      <w:r w:rsidRPr="008B285D">
        <w:rPr>
          <w:rStyle w:val="StyleUnderline"/>
        </w:rPr>
        <w:t>in</w:t>
      </w:r>
      <w:r w:rsidRPr="0040576D">
        <w:rPr>
          <w:sz w:val="12"/>
        </w:rPr>
        <w:t xml:space="preserve"> deep </w:t>
      </w:r>
      <w:r w:rsidRPr="008B285D">
        <w:rPr>
          <w:rStyle w:val="StyleUnderline"/>
        </w:rPr>
        <w:t>trouble</w:t>
      </w:r>
      <w:r w:rsidRPr="0040576D">
        <w:rPr>
          <w:sz w:val="12"/>
        </w:rPr>
        <w:t xml:space="preserve">. The tectonic plates that underpin it are shifting, and little can be done to repair and rescue it. Indeed, that </w:t>
      </w:r>
      <w:r w:rsidRPr="008B285D">
        <w:rPr>
          <w:rStyle w:val="StyleUnderline"/>
        </w:rPr>
        <w:t>order was destined to fail from the start</w:t>
      </w:r>
      <w:r w:rsidRPr="0040576D">
        <w:rPr>
          <w:sz w:val="12"/>
        </w:rPr>
        <w:t xml:space="preserve">, as it contained the seeds of its own destruction. The </w:t>
      </w:r>
      <w:r w:rsidRPr="008B285D">
        <w:rPr>
          <w:rStyle w:val="StyleUnderline"/>
        </w:rPr>
        <w:t>fall of the liberal international order horrifies</w:t>
      </w:r>
      <w:r w:rsidRPr="0040576D">
        <w:rPr>
          <w:sz w:val="12"/>
        </w:rPr>
        <w:t xml:space="preserve"> the </w:t>
      </w:r>
      <w:r w:rsidRPr="008B285D">
        <w:rPr>
          <w:rStyle w:val="StyleUnderline"/>
        </w:rPr>
        <w:t>Western elites</w:t>
      </w:r>
      <w:r w:rsidRPr="0040576D">
        <w:rPr>
          <w:sz w:val="12"/>
        </w:rPr>
        <w:t xml:space="preserve"> who built it and who have benefited from it in many ways.1 These </w:t>
      </w:r>
      <w:r w:rsidRPr="008B285D">
        <w:rPr>
          <w:rStyle w:val="StyleUnderline"/>
        </w:rPr>
        <w:t>elites</w:t>
      </w:r>
      <w:r w:rsidRPr="0040576D">
        <w:rPr>
          <w:sz w:val="12"/>
        </w:rPr>
        <w:t xml:space="preserve"> fervently </w:t>
      </w:r>
      <w:r w:rsidRPr="008B285D">
        <w:rPr>
          <w:rStyle w:val="StyleUnderline"/>
        </w:rPr>
        <w:t>believe that this order was</w:t>
      </w:r>
      <w:r w:rsidRPr="0040576D">
        <w:rPr>
          <w:sz w:val="12"/>
        </w:rPr>
        <w:t xml:space="preserve"> </w:t>
      </w:r>
      <w:r w:rsidRPr="008B285D">
        <w:rPr>
          <w:rStyle w:val="StyleUnderline"/>
        </w:rPr>
        <w:t>and remains</w:t>
      </w:r>
      <w:r w:rsidRPr="0040576D">
        <w:rPr>
          <w:sz w:val="12"/>
        </w:rPr>
        <w:t xml:space="preserve"> </w:t>
      </w:r>
      <w:r w:rsidRPr="008B285D">
        <w:rPr>
          <w:rStyle w:val="StyleUnderline"/>
        </w:rPr>
        <w:t>an important force for promoting peace and prosperity</w:t>
      </w:r>
      <w:r w:rsidRPr="0040576D">
        <w:rPr>
          <w:sz w:val="12"/>
        </w:rPr>
        <w:t xml:space="preserve"> around the globe. Many of them blame President Donald </w:t>
      </w:r>
      <w:r w:rsidRPr="008B285D">
        <w:rPr>
          <w:rStyle w:val="StyleUnderline"/>
        </w:rPr>
        <w:t>Trump</w:t>
      </w:r>
      <w:r w:rsidRPr="0040576D">
        <w:rPr>
          <w:sz w:val="12"/>
        </w:rPr>
        <w:t xml:space="preserve"> for its demise. After all, he expressed contempt for the liberal order when campaigning for president in 2016; and since taking office, he has </w:t>
      </w:r>
      <w:r w:rsidRPr="008B285D">
        <w:rPr>
          <w:rStyle w:val="StyleUnderline"/>
        </w:rPr>
        <w:t>pursued policies that seem designed to tear it down</w:t>
      </w:r>
      <w:r w:rsidRPr="0040576D">
        <w:rPr>
          <w:sz w:val="12"/>
        </w:rPr>
        <w:t xml:space="preserve">. It would be </w:t>
      </w:r>
      <w:r w:rsidRPr="008B285D">
        <w:rPr>
          <w:rStyle w:val="StyleUnderline"/>
        </w:rPr>
        <w:t>a mistake</w:t>
      </w:r>
      <w:r w:rsidRPr="0040576D">
        <w:rPr>
          <w:sz w:val="12"/>
        </w:rPr>
        <w:t xml:space="preserve">, however, </w:t>
      </w:r>
      <w:r w:rsidRPr="008B285D">
        <w:rPr>
          <w:rStyle w:val="StyleUnderline"/>
        </w:rPr>
        <w:t>to think that the liberal international order is in trouble solely because of Trump’s rhetoric or policies</w:t>
      </w:r>
      <w:r w:rsidRPr="0040576D">
        <w:rPr>
          <w:sz w:val="12"/>
        </w:rPr>
        <w:t xml:space="preserve">. In fact, </w:t>
      </w:r>
      <w:r w:rsidRPr="008B285D">
        <w:rPr>
          <w:rStyle w:val="StyleUnderline"/>
        </w:rPr>
        <w:t>more fundamental problems are at play</w:t>
      </w:r>
      <w:r w:rsidRPr="0040576D">
        <w:rPr>
          <w:sz w:val="12"/>
        </w:rPr>
        <w:t xml:space="preserve">, which account for why Trump has been able to successfully challenge an order that enjoys almost universal support among the foreign policy elites in the West. The aim of this article is to determine why the liberal world order is in big trouble and to identify the kind of international order that will replace it. I offer three main sets of arguments. First, because states in the modern world are deeply interconnected in a variety of ways, orders are essential for facilitating efficient and timely interactions. There are different kinds of international orders, and which type emerges depends primarily on the global distribution of power. But when the system is unipolar, the political ideology of the sole pole also matters. </w:t>
      </w:r>
      <w:r w:rsidRPr="0040576D">
        <w:rPr>
          <w:rStyle w:val="StyleUnderline"/>
        </w:rPr>
        <w:t>Liberal international orders can arise only in unipolar systems where the leading state is a liberal democracy</w:t>
      </w:r>
      <w:r w:rsidRPr="0040576D">
        <w:rPr>
          <w:sz w:val="12"/>
        </w:rPr>
        <w:t xml:space="preserve">. Second, the United States has led two different orders since World War II. The Cold War order, which is sometimes mistakenly referred to as a “liberal international order,” was neither liberal nor international. It was a bounded order that was limited mainly to the West and was realist in all its key dimensions. It had certain features that were also consistent with a liberal order, but those attributes were based on realist logic. The U.S.-led post–Cold War order, on the other hand, is liberal and international, and thus differs in fundamental ways from the bounded order the United States dominated during the Cold War. </w:t>
      </w:r>
      <w:r w:rsidRPr="0040576D">
        <w:rPr>
          <w:rStyle w:val="StyleUnderline"/>
        </w:rPr>
        <w:t xml:space="preserve">Third, the post–Cold War liberal international order was doomed to collapse, because the key policies on which it rested are deeply </w:t>
      </w:r>
      <w:r>
        <w:rPr>
          <w:rStyle w:val="StyleUnderline"/>
        </w:rPr>
        <w:t>fl</w:t>
      </w:r>
      <w:r w:rsidRPr="0040576D">
        <w:rPr>
          <w:rStyle w:val="StyleUnderline"/>
        </w:rPr>
        <w:t>awed</w:t>
      </w:r>
      <w:r w:rsidRPr="0040576D">
        <w:rPr>
          <w:sz w:val="12"/>
        </w:rPr>
        <w:t xml:space="preserve">. </w:t>
      </w:r>
      <w:r w:rsidRPr="0040576D">
        <w:rPr>
          <w:rStyle w:val="StyleUnderline"/>
        </w:rPr>
        <w:t>Spreading liberal democracy around the globe, which is of paramount importance for building such an order</w:t>
      </w:r>
      <w:r w:rsidRPr="0040576D">
        <w:rPr>
          <w:sz w:val="12"/>
        </w:rPr>
        <w:t xml:space="preserve">, not only </w:t>
      </w:r>
      <w:r w:rsidRPr="0040576D">
        <w:rPr>
          <w:rStyle w:val="StyleUnderline"/>
        </w:rPr>
        <w:t>is extremely difficult, but often poisons relations with other countries and sometimes leads to disastrous wars</w:t>
      </w:r>
      <w:r w:rsidRPr="0040576D">
        <w:rPr>
          <w:sz w:val="12"/>
        </w:rPr>
        <w:t xml:space="preserve">. </w:t>
      </w:r>
      <w:r w:rsidRPr="0040576D">
        <w:rPr>
          <w:rStyle w:val="StyleUnderline"/>
        </w:rPr>
        <w:t>Nationalism within the target state is the main obstacle to the promotion of democracy, but balance of power politics also function as an important blocking force</w:t>
      </w:r>
      <w:r w:rsidRPr="0040576D">
        <w:rPr>
          <w:sz w:val="12"/>
        </w:rPr>
        <w:t xml:space="preserve">. Furthermore, the liberal order’s </w:t>
      </w:r>
      <w:r w:rsidRPr="0040576D">
        <w:rPr>
          <w:rStyle w:val="StyleUnderline"/>
        </w:rPr>
        <w:t>tendency to privilege international institutions over domestic</w:t>
      </w:r>
      <w:r w:rsidRPr="0040576D">
        <w:rPr>
          <w:sz w:val="12"/>
        </w:rPr>
        <w:t xml:space="preserve"> considerations, as well as its </w:t>
      </w:r>
      <w:r w:rsidRPr="0040576D">
        <w:rPr>
          <w:rStyle w:val="StyleUnderline"/>
        </w:rPr>
        <w:t>deep commitment to</w:t>
      </w:r>
      <w:r w:rsidRPr="0040576D">
        <w:rPr>
          <w:sz w:val="12"/>
        </w:rPr>
        <w:t xml:space="preserve"> porous, if not </w:t>
      </w:r>
      <w:r w:rsidRPr="0040576D">
        <w:rPr>
          <w:rStyle w:val="StyleUnderline"/>
        </w:rPr>
        <w:t>open borders, has had toxic political effects inside the leading liberal states</w:t>
      </w:r>
      <w:r w:rsidRPr="0040576D">
        <w:rPr>
          <w:sz w:val="12"/>
        </w:rPr>
        <w:t xml:space="preserve"> themselves, including the U.S. unipole. Those </w:t>
      </w:r>
      <w:r w:rsidRPr="0040576D">
        <w:rPr>
          <w:rStyle w:val="StyleUnderline"/>
        </w:rPr>
        <w:t>policies clash with nationalism over key issues such as sovereignty and national identity</w:t>
      </w:r>
      <w:r w:rsidRPr="0040576D">
        <w:rPr>
          <w:sz w:val="12"/>
        </w:rPr>
        <w:t xml:space="preserve">. Because nationalism is the most powerful political ideology on the planet, it invariably trumps liberalism whenever the two clash, thus undermining the order at its core. In addition, </w:t>
      </w:r>
      <w:r w:rsidRPr="0040576D">
        <w:rPr>
          <w:rStyle w:val="StyleUnderline"/>
        </w:rPr>
        <w:t>hyperglobalization, which sought to minimize barriers to global trade</w:t>
      </w:r>
      <w:r w:rsidRPr="0040576D">
        <w:rPr>
          <w:sz w:val="12"/>
        </w:rPr>
        <w:t xml:space="preserve"> and investment, </w:t>
      </w:r>
      <w:r w:rsidRPr="0040576D">
        <w:rPr>
          <w:rStyle w:val="StyleUnderline"/>
        </w:rPr>
        <w:t>resulted in lost jobs, declining wages, and rising income inequality throughout the liberal</w:t>
      </w:r>
      <w:r w:rsidRPr="0040576D">
        <w:rPr>
          <w:sz w:val="12"/>
        </w:rPr>
        <w:t xml:space="preserve"> world. It also made the international financial system less stable, leading to recurring financial crises. </w:t>
      </w:r>
      <w:r w:rsidRPr="0040576D">
        <w:rPr>
          <w:rStyle w:val="StyleUnderline"/>
        </w:rPr>
        <w:t>Those troubles then morphed into political problems, further eroding support for the liberal order</w:t>
      </w:r>
      <w:r w:rsidRPr="0040576D">
        <w:rPr>
          <w:sz w:val="12"/>
        </w:rPr>
        <w:t xml:space="preserve">. </w:t>
      </w:r>
      <w:r w:rsidRPr="0040576D">
        <w:rPr>
          <w:rStyle w:val="StyleUnderline"/>
        </w:rPr>
        <w:t>A hyperglobalized economy undermines the order in</w:t>
      </w:r>
      <w:r w:rsidRPr="0040576D">
        <w:rPr>
          <w:sz w:val="12"/>
        </w:rPr>
        <w:t xml:space="preserve"> yet </w:t>
      </w:r>
      <w:r w:rsidRPr="0040576D">
        <w:rPr>
          <w:rStyle w:val="StyleUnderline"/>
        </w:rPr>
        <w:t>another way: it helps countries other than the unipole grow more powerful, which can undermine unipolarity and bring the liberal order to an end. This is</w:t>
      </w:r>
      <w:r w:rsidRPr="0040576D">
        <w:rPr>
          <w:sz w:val="12"/>
        </w:rPr>
        <w:t xml:space="preserve"> what is </w:t>
      </w:r>
      <w:r w:rsidRPr="0040576D">
        <w:rPr>
          <w:rStyle w:val="StyleUnderline"/>
        </w:rPr>
        <w:t>happening with the rise of China</w:t>
      </w:r>
      <w:r w:rsidRPr="0040576D">
        <w:rPr>
          <w:sz w:val="12"/>
        </w:rPr>
        <w:t xml:space="preserve">, which, </w:t>
      </w:r>
      <w:r w:rsidRPr="0040576D">
        <w:rPr>
          <w:rStyle w:val="StyleUnderline"/>
        </w:rPr>
        <w:t>along with the revival of Russian power</w:t>
      </w:r>
      <w:r w:rsidRPr="0040576D">
        <w:rPr>
          <w:sz w:val="12"/>
        </w:rPr>
        <w:t xml:space="preserve">, has brought the unipolar era to a close. </w:t>
      </w:r>
      <w:r w:rsidRPr="0040576D">
        <w:rPr>
          <w:rStyle w:val="StyleUnderline"/>
        </w:rPr>
        <w:t>The emerging multipolar world will consist of a realist-based international order, which will play an important role in managing the world economy, dealing with arms control, and handling problems of the global commons such as climate change</w:t>
      </w:r>
      <w:r w:rsidRPr="0040576D">
        <w:rPr>
          <w:sz w:val="12"/>
        </w:rPr>
        <w:t xml:space="preserve">. In addition to this new international order, </w:t>
      </w:r>
      <w:r w:rsidRPr="0040576D">
        <w:rPr>
          <w:rStyle w:val="StyleUnderline"/>
        </w:rPr>
        <w:t>the United States and China will lead bounded orders that will compete with each other in both the economic and military realms</w:t>
      </w:r>
      <w:r w:rsidRPr="0040576D">
        <w:rPr>
          <w:sz w:val="12"/>
        </w:rPr>
        <w:t>.2</w:t>
      </w:r>
    </w:p>
    <w:p w14:paraId="0183FBD2" w14:textId="7C7E330B" w:rsidR="000F01DF" w:rsidRDefault="000F01DF" w:rsidP="000F01DF">
      <w:pPr>
        <w:pStyle w:val="Heading3"/>
      </w:pPr>
      <w:r>
        <w:t>1NC – Long</w:t>
      </w:r>
    </w:p>
    <w:p w14:paraId="4BC8996B" w14:textId="77777777" w:rsidR="007D733C" w:rsidRDefault="007D733C" w:rsidP="007D733C">
      <w:pPr>
        <w:pStyle w:val="Heading4"/>
      </w:pPr>
      <w:r>
        <w:t>The LIO is failing – its time to switch strategies</w:t>
      </w:r>
    </w:p>
    <w:p w14:paraId="69B28352" w14:textId="77777777" w:rsidR="007D733C" w:rsidRPr="00587BA4" w:rsidRDefault="007D733C" w:rsidP="007D733C">
      <w:pPr>
        <w:rPr>
          <w:sz w:val="26"/>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0064DEBF" w14:textId="77777777" w:rsidR="007D733C" w:rsidRDefault="007D733C" w:rsidP="007D733C">
      <w:pPr>
        <w:rPr>
          <w:sz w:val="16"/>
        </w:rPr>
      </w:pPr>
      <w:r w:rsidRPr="00587BA4">
        <w:rPr>
          <w:sz w:val="16"/>
        </w:rPr>
        <w:t xml:space="preserve">To improve analysis and debate of U.S. foreign policy, scholars, policy ana-lysts, and policymakers should discontinue use of the term “liberal interna-tional order” and its variants, including “hegemonic liberal order.” First, forreasons discussed above, </w:t>
      </w:r>
      <w:r w:rsidRPr="00587BA4">
        <w:rPr>
          <w:rStyle w:val="StyleUnderline"/>
        </w:rPr>
        <w:t>the LIO concept provides little analytic leverage; it isinward looking, and certain of its arguments are theoretically weak</w:t>
      </w:r>
      <w:r w:rsidRPr="00587BA4">
        <w:rPr>
          <w:sz w:val="16"/>
        </w:rPr>
        <w:t xml:space="preserve">.Second, </w:t>
      </w:r>
      <w:r w:rsidRPr="00587BA4">
        <w:rPr>
          <w:rStyle w:val="StyleUnderline"/>
        </w:rPr>
        <w:t>the LIO discourse is a source of signiªcant confusion about both theevolution of global politics and U.S. policy.</w:t>
      </w:r>
      <w:r w:rsidRPr="00587BA4">
        <w:rPr>
          <w:sz w:val="16"/>
        </w:rPr>
        <w:t xml:space="preserve"> As I argued at the outset, </w:t>
      </w:r>
      <w:r w:rsidRPr="00587BA4">
        <w:rPr>
          <w:rStyle w:val="StyleUnderline"/>
        </w:rPr>
        <w:t xml:space="preserve">scholarsand commentators do not have an agreed understanding about what the LIOincludes. </w:t>
      </w:r>
      <w:r w:rsidRPr="00587BA4">
        <w:rPr>
          <w:sz w:val="16"/>
        </w:rPr>
        <w:t xml:space="preserve">More important, the LIO terminology clouds analysis of interna-tional policy by obscuring what is actually occurring. Consider, for example,the common observation that the LIO faces growing threats as a result ofChina’s rise and Russia’s assertive foreign policies. These dangers, however,have actually strengthened U.S. alliances and, in turn, the LIO. At least untilthe Trump administration, China’s rise was increasing the depth and cohesionof U.S. alliances in Northeast Asia. Similarly, Russia’s increasingly aggressivebehavior in Ukraine and elsewhere was helping reinvigorate NATO. In short,the United States is facing growing threats to its security, not to the LIO. Al-though perhaps counterintuitive, it was the early post–Cold War decades thatposed the greatest threat to the security elements of the LIO—the lack of majorpower threats to U.S. security weakened U.S. alliances. It should also be notedthat China is much more integrated into the international economy, includingimportantly via the WTO, than the Soviet Union ever was. Whether China’seconomic inclusion is a net positive for the United States remains an openquestion, but it certainly strengthens the economic pillar of the LIO.Third, </w:t>
      </w:r>
      <w:r w:rsidRPr="00587BA4">
        <w:rPr>
          <w:rStyle w:val="StyleUnderline"/>
        </w:rPr>
        <w:t>framing analysis of U.S. policy in terms of the LIO builds in asigniªcant status quo bias. Much of the discussion of the LIO starts fromthe premise that it is desirable and needs to be preserved</w:t>
      </w:r>
      <w:r w:rsidRPr="00587BA4">
        <w:rPr>
          <w:sz w:val="16"/>
        </w:rPr>
        <w:t xml:space="preserve">.95During periodsInternational Security 43:4 8295. Porter, “A World Imagined,” pp. 15–18. of signiªcant change in the distribution of power, </w:t>
      </w:r>
      <w:r w:rsidRPr="00587BA4">
        <w:rPr>
          <w:rStyle w:val="Emphasis"/>
        </w:rPr>
        <w:t>however, the UnitedStates should be reconsidering whether to preserve its international commit-ments and exploring how best to achieve its fundamental interests in the de-cades ahead</w:t>
      </w:r>
      <w:r w:rsidRPr="00587BA4">
        <w:rPr>
          <w:sz w:val="16"/>
        </w:rPr>
        <w:t xml:space="preserve">.96Fourth, by viewing the LIO as an unalloyed good, U.S. leaders risk failing toappreciate fully that adversaries of the United States view central pillars of theLIO—its alliances, in particular—as a source of competition and threat. For ex-ample, </w:t>
      </w:r>
      <w:r w:rsidRPr="00587BA4">
        <w:rPr>
          <w:rStyle w:val="StyleUnderline"/>
        </w:rPr>
        <w:t>the LIO perspective contributed to U.S. enthusiasm for expandingNATO eastward to spread democracy, while giving too little weight to Russia’sunderstanding of expansion’s negative implications. Similarly, it likely con-tributes to U.S. underappreciation of the threat that the U.S.-Japan alliance, es-pecially the broadening of Japan’s responsibilities in the alliance, poses toChina</w:t>
      </w:r>
      <w:r w:rsidRPr="00587BA4">
        <w:rPr>
          <w:sz w:val="16"/>
        </w:rPr>
        <w:t xml:space="preserve">. These </w:t>
      </w:r>
      <w:r w:rsidRPr="00587BA4">
        <w:rPr>
          <w:rStyle w:val="Emphasis"/>
        </w:rPr>
        <w:t>U.S. misperceptions increase the probability that the UnitedStates will misinterpret adversaries’ policies by failing to understand them asreactions to threatening U.S. policies</w:t>
      </w:r>
      <w:r w:rsidRPr="00587BA4">
        <w:rPr>
          <w:sz w:val="16"/>
        </w:rPr>
        <w:t xml:space="preserve">.The LIO’s status quo bias and its contribution to these U.S. misperceptionsare potentially dangerous, because they encourage the United States to exag-gerate the threats it faces and to pursue unduly competitive policies. FramingChina as a threat to the LIO reºects and combines both of these dangers, andthereby unnecessarily aggravates U.S.-China relations.97For all of these reasons, scholars and policymakers should use LIO terminol-ogy, at most, for descriptive purposes. </w:t>
      </w:r>
      <w:r w:rsidRPr="00587BA4">
        <w:rPr>
          <w:rStyle w:val="StyleUnderline"/>
        </w:rPr>
        <w:t>The LIO would simply refer to the inter-national situation, including the key international institutions, the rules thatsupport them, and the regime types of its members. It would not imply desir-ability or the ability to generate, even contribute to, speciªc international out-comes, beyond those generated by its individual elements</w:t>
      </w:r>
      <w:r w:rsidRPr="00587BA4">
        <w:rPr>
          <w:sz w:val="16"/>
        </w:rPr>
        <w:t xml:space="preserve">. Even this usage hasdisadvantages, among others that there is no agreement on which elements theLIO includes. </w:t>
      </w:r>
    </w:p>
    <w:p w14:paraId="0D2E842E" w14:textId="77777777" w:rsidR="000F01DF" w:rsidRDefault="000F01DF" w:rsidP="000F01DF">
      <w:pPr>
        <w:pStyle w:val="Heading4"/>
      </w:pPr>
      <w:r>
        <w:t xml:space="preserve">The LIO is declining – the aff recreates the LIO or fails to bring it back </w:t>
      </w:r>
    </w:p>
    <w:p w14:paraId="4C919B8D" w14:textId="77777777" w:rsidR="000F01DF" w:rsidRPr="00424154" w:rsidRDefault="000F01DF" w:rsidP="000F01DF">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7" w:history="1">
        <w:r>
          <w:rPr>
            <w:rStyle w:val="Hyperlink"/>
          </w:rPr>
          <w:t>https://www.mitpressjournals.org/doi/pdf/10.1162/isec_a_00342</w:t>
        </w:r>
      </w:hyperlink>
      <w:r>
        <w:t>) [HS]</w:t>
      </w:r>
    </w:p>
    <w:p w14:paraId="09093B98" w14:textId="77777777" w:rsidR="000F01DF" w:rsidRPr="0086433E" w:rsidRDefault="000F01DF" w:rsidP="000F01DF">
      <w:pPr>
        <w:rPr>
          <w:sz w:val="12"/>
        </w:rPr>
      </w:pPr>
      <w:r w:rsidRPr="0086433E">
        <w:rPr>
          <w:sz w:val="12"/>
        </w:rPr>
        <w:t xml:space="preserve">summary The </w:t>
      </w:r>
      <w:r w:rsidRPr="002C1015">
        <w:rPr>
          <w:u w:val="single"/>
        </w:rPr>
        <w:t>various</w:t>
      </w:r>
      <w:r w:rsidRPr="0086433E">
        <w:rPr>
          <w:sz w:val="12"/>
        </w:rPr>
        <w:t xml:space="preserve"> causal </w:t>
      </w:r>
      <w:r w:rsidRPr="002C1015">
        <w:rPr>
          <w:u w:val="single"/>
        </w:rPr>
        <w:t>processes</w:t>
      </w:r>
      <w:r w:rsidRPr="0086433E">
        <w:rPr>
          <w:sz w:val="12"/>
        </w:rPr>
        <w:t xml:space="preserve"> described above </w:t>
      </w:r>
      <w:r w:rsidRPr="002C1015">
        <w:rPr>
          <w:u w:val="single"/>
        </w:rPr>
        <w:t>have all played an important role in subverting the liberal international order</w:t>
      </w:r>
      <w:r w:rsidRPr="0086433E">
        <w:rPr>
          <w:sz w:val="12"/>
        </w:rPr>
        <w:t xml:space="preserve">. Although each one has a distinct logic, they have often operated synergistically. For example, the </w:t>
      </w:r>
      <w:r w:rsidRPr="002C1015">
        <w:rPr>
          <w:u w:val="single"/>
        </w:rPr>
        <w:t>negative effects of hyperglobalization on the lower and middle classes have combined with the nationalist resentment over immigration and the sense of lost sovereignty to fuel a strong populist backlash against the principles and practices of the liberal order</w:t>
      </w:r>
      <w:r w:rsidRPr="0086433E">
        <w:rPr>
          <w:sz w:val="12"/>
        </w:rPr>
        <w:t xml:space="preserve">. Indeed, that </w:t>
      </w:r>
      <w:r w:rsidRPr="002C1015">
        <w:rPr>
          <w:u w:val="single"/>
        </w:rPr>
        <w:t>anger</w:t>
      </w:r>
      <w:r w:rsidRPr="0086433E">
        <w:rPr>
          <w:sz w:val="12"/>
        </w:rPr>
        <w:t xml:space="preserve"> has often been </w:t>
      </w:r>
      <w:r w:rsidRPr="002C1015">
        <w:rPr>
          <w:u w:val="single"/>
        </w:rPr>
        <w:t>directed at the liberal elites</w:t>
      </w:r>
      <w:r w:rsidRPr="0086433E">
        <w:rPr>
          <w:sz w:val="12"/>
        </w:rPr>
        <w:t xml:space="preserve"> who have benefited from the order and who vigorously defend it. That </w:t>
      </w:r>
      <w:r w:rsidRPr="002C1015">
        <w:rPr>
          <w:u w:val="single"/>
        </w:rPr>
        <w:t>resentment</w:t>
      </w:r>
      <w:r w:rsidRPr="0086433E">
        <w:rPr>
          <w:sz w:val="12"/>
        </w:rPr>
        <w:t xml:space="preserve">, of course, has had significant political consequences. It has </w:t>
      </w:r>
      <w:r w:rsidRPr="002C1015">
        <w:rPr>
          <w:u w:val="single"/>
        </w:rPr>
        <w:t>caused deep political divisions in</w:t>
      </w:r>
      <w:r w:rsidRPr="0086433E">
        <w:rPr>
          <w:sz w:val="12"/>
        </w:rPr>
        <w:t xml:space="preserve"> the United States and other </w:t>
      </w:r>
      <w:r w:rsidRPr="002C1015">
        <w:rPr>
          <w:u w:val="single"/>
        </w:rPr>
        <w:t>Western democracies</w:t>
      </w:r>
      <w:r w:rsidRPr="0086433E">
        <w:rPr>
          <w:sz w:val="12"/>
        </w:rPr>
        <w:t xml:space="preserve">, </w:t>
      </w:r>
      <w:r w:rsidRPr="002C1015">
        <w:rPr>
          <w:u w:val="single"/>
        </w:rPr>
        <w:t>led to Brexit</w:t>
      </w:r>
      <w:r w:rsidRPr="0086433E">
        <w:rPr>
          <w:sz w:val="12"/>
        </w:rPr>
        <w:t xml:space="preserve">, helped put Trump in the White House, </w:t>
      </w:r>
      <w:r w:rsidRPr="002C1015">
        <w:rPr>
          <w:u w:val="single"/>
        </w:rPr>
        <w:t>and fueled support for nationalist leaders around the world</w:t>
      </w:r>
      <w:r w:rsidRPr="0086433E">
        <w:rPr>
          <w:sz w:val="12"/>
        </w:rPr>
        <w:t xml:space="preserve">. Where Are We Headed? One might acknowledge that </w:t>
      </w:r>
      <w:r w:rsidRPr="002C1015">
        <w:rPr>
          <w:u w:val="single"/>
        </w:rPr>
        <w:t>the liberal international order is in terminal decline, but</w:t>
      </w:r>
      <w:r w:rsidRPr="0086433E">
        <w:rPr>
          <w:sz w:val="12"/>
        </w:rPr>
        <w:t xml:space="preserve"> argue that it </w:t>
      </w:r>
      <w:r w:rsidRPr="002C1015">
        <w:rPr>
          <w:u w:val="single"/>
        </w:rPr>
        <w:t>can be replaced with a more pragmatic version</w:t>
      </w:r>
      <w:r w:rsidRPr="0086433E">
        <w:rPr>
          <w:sz w:val="12"/>
        </w:rPr>
        <w:t xml:space="preserve">, one that avoids the excesses of the post–Cold War order.85 </w:t>
      </w:r>
      <w:r w:rsidRPr="002C1015">
        <w:rPr>
          <w:u w:val="single"/>
        </w:rPr>
        <w:t>This more modest liberal order would pursue a more nuanced, less aggressive approach to spreading liberal democracy, rein in hyperglobalization, and put some significant limits on the power of international institutions</w:t>
      </w:r>
      <w:r w:rsidRPr="0086433E">
        <w:rPr>
          <w:sz w:val="12"/>
        </w:rPr>
        <w:t xml:space="preserve">. The new order, according to this perspective, would look something like the Western order during the Cold War, although it would be global and liberal, not bounded and realist. </w:t>
      </w:r>
      <w:r w:rsidRPr="002C1015">
        <w:rPr>
          <w:u w:val="single"/>
        </w:rPr>
        <w:t>This solution is not feasible</w:t>
      </w:r>
      <w:r w:rsidRPr="0086433E">
        <w:rPr>
          <w:sz w:val="12"/>
        </w:rPr>
        <w:t xml:space="preserve">, however, </w:t>
      </w:r>
      <w:r w:rsidRPr="002C1015">
        <w:rPr>
          <w:u w:val="single"/>
        </w:rPr>
        <w:t>because the unipolar moment is over, which means there is no chance of maintaining any kind of liberal international order for the foreseeable future</w:t>
      </w:r>
      <w:r w:rsidRPr="0086433E">
        <w:rPr>
          <w:sz w:val="12"/>
        </w:rPr>
        <w:t xml:space="preserve">. Furthermore, President </w:t>
      </w:r>
      <w:r w:rsidRPr="002C1015">
        <w:rPr>
          <w:u w:val="single"/>
        </w:rPr>
        <w:t>Trump has no intention of pursuing a “liberal-lite” world order</w:t>
      </w:r>
      <w:r w:rsidRPr="0086433E">
        <w:rPr>
          <w:sz w:val="12"/>
        </w:rPr>
        <w:t xml:space="preserve">, and without his support, that option is a nonstarter. But even if Trump were not an obstacle and the international system were to remain unipolar, the </w:t>
      </w:r>
      <w:r w:rsidRPr="002C1015">
        <w:rPr>
          <w:u w:val="single"/>
        </w:rPr>
        <w:t>United States would fail if it lowered its sights and attempted to construct a less ambitious liberal order</w:t>
      </w:r>
      <w:r w:rsidRPr="0086433E">
        <w:rPr>
          <w:sz w:val="12"/>
        </w:rPr>
        <w:t xml:space="preserve">. Indeed, </w:t>
      </w:r>
      <w:r w:rsidRPr="002C1015">
        <w:rPr>
          <w:u w:val="single"/>
        </w:rPr>
        <w:t>it would end up building an agnostic international order instead</w:t>
      </w:r>
      <w:r w:rsidRPr="0086433E">
        <w:rPr>
          <w:sz w:val="12"/>
        </w:rPr>
        <w:t xml:space="preserve">. </w:t>
      </w:r>
      <w:r w:rsidRPr="002C1015">
        <w:rPr>
          <w:u w:val="single"/>
        </w:rPr>
        <w:t xml:space="preserve">It is impossible to build a meaningful liberal global order with modest or more passive policies. </w:t>
      </w:r>
      <w:r w:rsidRPr="0086433E">
        <w:rPr>
          <w:sz w:val="12"/>
        </w:rPr>
        <w:t xml:space="preserve">The enterprise requires too much social engineering in too many places. If it has any chance of succeeding (I think it has none), </w:t>
      </w:r>
      <w:r w:rsidRPr="0086433E">
        <w:rPr>
          <w:u w:val="single"/>
        </w:rPr>
        <w:t>the liberal unipole and its allies must relentlessly pursue highly ambitious global policies</w:t>
      </w:r>
      <w:r w:rsidRPr="0086433E">
        <w:rPr>
          <w:sz w:val="12"/>
        </w:rPr>
        <w:t xml:space="preserve">, which is why the United States and its liberal partners acted the way they did in the wake of the Cold War. </w:t>
      </w:r>
      <w:r w:rsidRPr="0086433E">
        <w:rPr>
          <w:u w:val="single"/>
        </w:rPr>
        <w:t>That approach</w:t>
      </w:r>
      <w:r w:rsidRPr="0086433E">
        <w:rPr>
          <w:sz w:val="12"/>
        </w:rPr>
        <w:t xml:space="preserve">, however, </w:t>
      </w:r>
      <w:r w:rsidRPr="0086433E">
        <w:rPr>
          <w:u w:val="single"/>
        </w:rPr>
        <w:t>is now politically infeasible because of past failures</w:t>
      </w:r>
      <w:r w:rsidRPr="0086433E">
        <w:rPr>
          <w:sz w:val="12"/>
        </w:rPr>
        <w:t xml:space="preserve">. Consequently, the liberal democracies have no choice but to take small steps here and there to remake the world in their own image, while adopting a live and let live approach toward most countries in the world. That </w:t>
      </w:r>
      <w:r w:rsidRPr="0086433E">
        <w:rPr>
          <w:u w:val="single"/>
        </w:rPr>
        <w:t>humble approach would effectively produce an agnostic order</w:t>
      </w:r>
      <w:r w:rsidRPr="0086433E">
        <w:rPr>
          <w:sz w:val="12"/>
        </w:rPr>
        <w:t xml:space="preserve">. </w:t>
      </w:r>
      <w:r w:rsidRPr="0086433E">
        <w:rPr>
          <w:u w:val="single"/>
        </w:rPr>
        <w:t>But that is not going to happen, because the system is multipolar and great power politics are once again at play.</w:t>
      </w:r>
      <w:r w:rsidRPr="0086433E">
        <w:rPr>
          <w:sz w:val="12"/>
        </w:rPr>
        <w:t xml:space="preserve"> Thus, the key question is: What kinds of realist orders will dominate the landscape in the new multipolar world?</w:t>
      </w:r>
    </w:p>
    <w:p w14:paraId="0246F161" w14:textId="77777777" w:rsidR="004F6D1B" w:rsidRPr="00DD60A5" w:rsidRDefault="004F6D1B" w:rsidP="004F6D1B">
      <w:pPr>
        <w:pStyle w:val="Heading4"/>
        <w:rPr>
          <w:rStyle w:val="StyleUnderline"/>
          <w:sz w:val="26"/>
          <w:szCs w:val="26"/>
          <w:u w:val="none"/>
        </w:rPr>
      </w:pPr>
      <w:r w:rsidRPr="00DD60A5">
        <w:rPr>
          <w:rStyle w:val="StyleUnderline"/>
          <w:sz w:val="26"/>
          <w:szCs w:val="26"/>
          <w:u w:val="none"/>
        </w:rPr>
        <w:t>The pursuit of the liberal international order justifies endless war – empirics prove</w:t>
      </w:r>
    </w:p>
    <w:p w14:paraId="76A6BD59" w14:textId="77777777" w:rsidR="004F6D1B" w:rsidRPr="00DD60A5" w:rsidRDefault="004F6D1B" w:rsidP="004F6D1B">
      <w:pPr>
        <w:rPr>
          <w:rStyle w:val="Style13ptBold"/>
          <w:b w:val="0"/>
          <w:bCs w:val="0"/>
        </w:rPr>
      </w:pPr>
      <w:r>
        <w:rPr>
          <w:rStyle w:val="Style13ptBold"/>
        </w:rPr>
        <w:t xml:space="preserve">Hussain 18 </w:t>
      </w:r>
      <w:r w:rsidRPr="00DD60A5">
        <w:rPr>
          <w:rStyle w:val="Style13ptBold"/>
          <w:b w:val="0"/>
          <w:bCs w:val="0"/>
          <w:sz w:val="16"/>
          <w:szCs w:val="16"/>
        </w:rPr>
        <w:t xml:space="preserve">(Murtaza Hussian is a journalist whose work focuses on national security, foreign policy, and human rights, October 21 2018, Post-Cold War U.S. Foreign Policy Has Been a Near Total Failure. Two New Books Look at Why, </w:t>
      </w:r>
      <w:hyperlink r:id="rId8" w:history="1">
        <w:r w:rsidRPr="00DD60A5">
          <w:rPr>
            <w:rStyle w:val="Hyperlink"/>
            <w:sz w:val="16"/>
            <w:szCs w:val="16"/>
          </w:rPr>
          <w:t>https://theintercept.com/2018/10/21/us-foreign-policy-after-cold-war-books/</w:t>
        </w:r>
      </w:hyperlink>
      <w:r w:rsidRPr="00DD60A5">
        <w:rPr>
          <w:rStyle w:val="Style13ptBold"/>
          <w:b w:val="0"/>
          <w:bCs w:val="0"/>
          <w:sz w:val="16"/>
          <w:szCs w:val="16"/>
        </w:rPr>
        <w:t>, tkk)</w:t>
      </w:r>
    </w:p>
    <w:p w14:paraId="75BAF87E" w14:textId="77777777" w:rsidR="004F6D1B" w:rsidRPr="004F6D1B" w:rsidRDefault="004F6D1B" w:rsidP="004F6D1B">
      <w:pPr>
        <w:rPr>
          <w:sz w:val="16"/>
        </w:rPr>
      </w:pPr>
      <w:r w:rsidRPr="00953F94">
        <w:rPr>
          <w:rStyle w:val="StyleUnderline"/>
        </w:rPr>
        <w:t>Emerging as the world’s sole superpower</w:t>
      </w:r>
      <w:r w:rsidRPr="00DD60A5">
        <w:rPr>
          <w:sz w:val="16"/>
        </w:rPr>
        <w:t xml:space="preserve"> at the end of the Cold War, </w:t>
      </w:r>
      <w:r w:rsidRPr="00953F94">
        <w:rPr>
          <w:rStyle w:val="StyleUnderline"/>
        </w:rPr>
        <w:t>the U.S. had two possible futures to choose from. It could either cash in a peace dividend at home by gradually scaling back its Cold War-era alliance commitments</w:t>
      </w:r>
      <w:r w:rsidRPr="00953F94">
        <w:rPr>
          <w:rStyle w:val="Emphasis"/>
        </w:rPr>
        <w:t>, or it could embark on a bold project of “liberal hegemony,” intended to spread its own system of government and a rules-based international order across the world</w:t>
      </w:r>
      <w:r w:rsidRPr="00DD60A5">
        <w:rPr>
          <w:sz w:val="16"/>
        </w:rPr>
        <w:t xml:space="preserve">. Flush with confidence after the the collapse of communism, American </w:t>
      </w:r>
      <w:r w:rsidRPr="00DD60A5">
        <w:rPr>
          <w:rStyle w:val="StyleUnderline"/>
        </w:rPr>
        <w:t>elites chose the latter course</w:t>
      </w:r>
      <w:r w:rsidRPr="00DD60A5">
        <w:rPr>
          <w:sz w:val="16"/>
        </w:rPr>
        <w:t xml:space="preserve">. </w:t>
      </w:r>
      <w:r w:rsidRPr="00DD60A5">
        <w:rPr>
          <w:rStyle w:val="StyleUnderline"/>
        </w:rPr>
        <w:t>The liberal impulse to define conflicts as moral crusades, rather than as clashes over interests or national security feeds an ugly annihilationist tendency in policymaking</w:t>
      </w:r>
      <w:r w:rsidRPr="00DD60A5">
        <w:rPr>
          <w:sz w:val="16"/>
        </w:rPr>
        <w:t xml:space="preserve">. Even assuming the best of intentions for their project, </w:t>
      </w:r>
      <w:r w:rsidRPr="00DD60A5">
        <w:rPr>
          <w:rStyle w:val="StyleUnderline"/>
        </w:rPr>
        <w:t xml:space="preserve">the results have not been pretty. After a partly successful effort to halt genocide in Bosnia during the early 1990s, the “American Century” </w:t>
      </w:r>
      <w:r w:rsidRPr="00DD60A5">
        <w:rPr>
          <w:rStyle w:val="Emphasis"/>
        </w:rPr>
        <w:t>quickly ran aground amid a sea of ugly conflicts that failed to promote liberal values and may have actually undermined them.</w:t>
      </w:r>
      <w:r w:rsidRPr="00DD60A5">
        <w:rPr>
          <w:sz w:val="16"/>
        </w:rPr>
        <w:t xml:space="preserve"> Rather than ushering in a new era of peace, </w:t>
      </w:r>
      <w:r w:rsidRPr="00DD60A5">
        <w:rPr>
          <w:rStyle w:val="Emphasis"/>
        </w:rPr>
        <w:t>the U.S. has found itself almost constantly at war since the so-called unipolar moment began.</w:t>
      </w:r>
      <w:r w:rsidRPr="00DD60A5">
        <w:rPr>
          <w:sz w:val="16"/>
        </w:rPr>
        <w:t xml:space="preserve"> The </w:t>
      </w:r>
      <w:r w:rsidRPr="00DD60A5">
        <w:rPr>
          <w:rStyle w:val="StyleUnderline"/>
        </w:rPr>
        <w:t xml:space="preserve">failed pursuit of liberal hegemony also helped transform a manageable security threat posed by post-9/11 Islamist terrorism into a disastrous crusade to spread U.S.-style governance across the Middle East — </w:t>
      </w:r>
      <w:r w:rsidRPr="00DD60A5">
        <w:rPr>
          <w:rStyle w:val="Emphasis"/>
        </w:rPr>
        <w:t>an effort that has caused catastrophic harm to the people of that region</w:t>
      </w:r>
      <w:r w:rsidRPr="00DD60A5">
        <w:rPr>
          <w:sz w:val="16"/>
        </w:rPr>
        <w:t xml:space="preserve">. Meanwhile, </w:t>
      </w:r>
      <w:r w:rsidRPr="00DD60A5">
        <w:rPr>
          <w:rStyle w:val="StyleUnderline"/>
        </w:rPr>
        <w:t>the condition of permanent war, while failing to promote liberal values in other countries, has damaged those values in the U.S. by degrading civil liberties and boosting the fortunes of illiberal populists</w:t>
      </w:r>
      <w:r w:rsidRPr="00DD60A5">
        <w:rPr>
          <w:sz w:val="16"/>
        </w:rPr>
        <w:t xml:space="preserve">. While Walt’s book takes aim at the specific failures of America’s foreign policy elite, Mearsheimer undertakes a more radical critique of the liberal foreign policy paradigm as a whole. While he accepts that liberal democracy is the best system to govern the U.S., Mearsheimer disputes the contention that American values are universal. Whereas, for example, Americans tend to prize individual rights above all, others may well have different ideas about what constitutes the highest good worth defending. These may include notions of communal well-being and social stability, alternative ideals that often run in contrast to the American focus on individual liberty. Mearsheimer also argues that </w:t>
      </w:r>
      <w:r w:rsidRPr="00DD60A5">
        <w:rPr>
          <w:rStyle w:val="StyleUnderline"/>
        </w:rPr>
        <w:t>the belief in American exceptionalism, however well-intentioned, can easily lead to aggression</w:t>
      </w:r>
      <w:r w:rsidRPr="00DD60A5">
        <w:rPr>
          <w:sz w:val="16"/>
        </w:rPr>
        <w:t xml:space="preserve">. </w:t>
      </w:r>
      <w:r w:rsidRPr="00DD60A5">
        <w:rPr>
          <w:rStyle w:val="StyleUnderline"/>
        </w:rPr>
        <w:t>As a power that believes its values are universal, the U.S. seems to be unable to view illiberal states as completely legitimate, making it extremely difficult, if not impossible, to pursue good-faith diplomacy with them</w:t>
      </w:r>
      <w:r w:rsidRPr="00DD60A5">
        <w:rPr>
          <w:sz w:val="16"/>
        </w:rPr>
        <w:t xml:space="preserve">. </w:t>
      </w:r>
      <w:r w:rsidRPr="00DD60A5">
        <w:rPr>
          <w:rStyle w:val="StyleUnderline"/>
        </w:rPr>
        <w:t>Instead of working out a sustainable balance of power, the U.S. thus finds itself reflexively seeking to undermine the governments of illiberal countries like Iran and Russia, whose values it finds distasteful</w:t>
      </w:r>
      <w:r w:rsidRPr="00DD60A5">
        <w:rPr>
          <w:sz w:val="16"/>
        </w:rPr>
        <w:t>, even when the strategic benefit of doing so is unclear. This “</w:t>
      </w:r>
      <w:r w:rsidRPr="00DD60A5">
        <w:rPr>
          <w:rStyle w:val="StyleUnderline"/>
        </w:rPr>
        <w:t xml:space="preserve">liberal intolerance” of political difference has helped fuel bloody proxy conflicts that </w:t>
      </w:r>
      <w:r w:rsidRPr="00DD60A5">
        <w:rPr>
          <w:rStyle w:val="Emphasis"/>
        </w:rPr>
        <w:t>may have been avoided had the U.S. been more willing, at least on principle, to accept the sovereignty of its rivals</w:t>
      </w:r>
      <w:r w:rsidRPr="00DD60A5">
        <w:rPr>
          <w:sz w:val="16"/>
        </w:rPr>
        <w:t xml:space="preserve">. Mearsheimer-1539984528 Photo: Courtesy of Yale University Press </w:t>
      </w:r>
      <w:r w:rsidRPr="00DD60A5">
        <w:rPr>
          <w:rStyle w:val="StyleUnderline"/>
        </w:rPr>
        <w:t>The liberal impulse to define conflicts as moral crusades, rather than as clashes over interests or national security, also feeds an ugly annihilationist tendency in policymaking</w:t>
      </w:r>
      <w:r w:rsidRPr="00DD60A5">
        <w:rPr>
          <w:sz w:val="16"/>
        </w:rPr>
        <w:t xml:space="preserve">. A major example of this is the U.S. war in Afghanistan. After deposing the Taliban government in 2001, the United States refused to negotiate with the shattered remnants of the group. Negotiations with a defeated enemy would have been a pragmatic step that could have ended the fighting, solidified the new U.S.-supported government, and, perhaps most importantly, achieved the key strategic objective of preventing Afghanistan from again being used as a staging ground for terrorist attacks against the U.S. Rather than define victory in these reasonable terms, the war against the Taliban was instead characterized as a moral crusade on behalf of human rights, feminism, and an array of other causes about which there can be no negotiation. </w:t>
      </w:r>
      <w:r w:rsidRPr="00DD60A5">
        <w:rPr>
          <w:rStyle w:val="StyleUnderline"/>
        </w:rPr>
        <w:t>Rejecting any compromise with an enemy it had defined as evil, the U.S. helped its local allies pursue a campaign of total annihilation against the Taliban and its supporters.</w:t>
      </w:r>
      <w:r w:rsidRPr="00DD60A5">
        <w:rPr>
          <w:sz w:val="16"/>
        </w:rPr>
        <w:t xml:space="preserve"> Years later, </w:t>
      </w:r>
      <w:r w:rsidRPr="00DD60A5">
        <w:rPr>
          <w:rStyle w:val="StyleUnderline"/>
        </w:rPr>
        <w:t>Afghanistan is no closer to being a liberal democracy and the war is still raging there, at horrific human cost.</w:t>
      </w:r>
      <w:r w:rsidRPr="00DD60A5">
        <w:rPr>
          <w:sz w:val="16"/>
        </w:rPr>
        <w:t xml:space="preserve"> The U.S., for its part, has given up on even defeating the Taliban and is instead simply trying to negotiate a face-saving exit. After flirting with a utopian idea of transforming Afghanistan in its own image and killing tens of thousands of Afghans in the process, the U.S. belatedly realized that the entire horrible endeavor has been essentially pointless.</w:t>
      </w:r>
    </w:p>
    <w:p w14:paraId="363AB1E7" w14:textId="75645A11" w:rsidR="000F01DF" w:rsidRDefault="00F77B33" w:rsidP="00F77B33">
      <w:pPr>
        <w:pStyle w:val="Heading2"/>
      </w:pPr>
      <w:r>
        <w:t>UQ</w:t>
      </w:r>
    </w:p>
    <w:p w14:paraId="25E02282" w14:textId="72C61EC0" w:rsidR="00F77B33" w:rsidRDefault="00F77B33" w:rsidP="00F77B33">
      <w:pPr>
        <w:pStyle w:val="Heading3"/>
      </w:pPr>
      <w:r>
        <w:t>LIO Declining</w:t>
      </w:r>
      <w:r w:rsidR="00D62665">
        <w:t xml:space="preserve"> – Generic</w:t>
      </w:r>
    </w:p>
    <w:p w14:paraId="7A0BDE6D" w14:textId="77777777" w:rsidR="00F77B33" w:rsidRDefault="00F77B33" w:rsidP="00F77B33">
      <w:pPr>
        <w:pStyle w:val="Heading4"/>
      </w:pPr>
      <w:r>
        <w:t>The LIO is declining – democracies, parties, economies, etc.</w:t>
      </w:r>
    </w:p>
    <w:p w14:paraId="34610518" w14:textId="77777777" w:rsidR="00F77B33" w:rsidRPr="00F60195" w:rsidRDefault="00F77B33" w:rsidP="00F77B33">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9" w:history="1">
        <w:r>
          <w:rPr>
            <w:rStyle w:val="Hyperlink"/>
          </w:rPr>
          <w:t>https://www.mitpressjournals.org/doi/pdf/10.1162/isec_a_00342</w:t>
        </w:r>
      </w:hyperlink>
      <w:r>
        <w:t>) [HS]</w:t>
      </w:r>
    </w:p>
    <w:p w14:paraId="090D2930" w14:textId="0E900A27" w:rsidR="00F77B33" w:rsidRDefault="00F77B33" w:rsidP="00F77B33">
      <w:pPr>
        <w:rPr>
          <w:u w:val="single"/>
        </w:rPr>
      </w:pPr>
      <w:r w:rsidRPr="00B309B1">
        <w:rPr>
          <w:rStyle w:val="StyleUnderline"/>
        </w:rPr>
        <w:t>The Liberal Order Goes Downhill</w:t>
      </w:r>
      <w:r w:rsidRPr="001C59C9">
        <w:rPr>
          <w:sz w:val="12"/>
        </w:rPr>
        <w:t xml:space="preserve">, 2005–19 </w:t>
      </w:r>
      <w:r w:rsidRPr="00B309B1">
        <w:rPr>
          <w:rStyle w:val="StyleUnderline"/>
        </w:rPr>
        <w:t>Midway through the first decade of the 2000s, serious cracks began to appear in the liberal international order</w:t>
      </w:r>
      <w:r w:rsidRPr="001C59C9">
        <w:rPr>
          <w:sz w:val="12"/>
        </w:rPr>
        <w:t xml:space="preserve">, which have since steadily widened. Consider what has happened in the Greater Middle East. By 2005, it was evident that the </w:t>
      </w:r>
      <w:r w:rsidRPr="00B309B1">
        <w:rPr>
          <w:rStyle w:val="StyleUnderline"/>
        </w:rPr>
        <w:t>Iraq War was becoming a disaster</w:t>
      </w:r>
      <w:r w:rsidRPr="001C59C9">
        <w:rPr>
          <w:sz w:val="12"/>
        </w:rPr>
        <w:t xml:space="preserve">, and </w:t>
      </w:r>
      <w:r w:rsidRPr="00B309B1">
        <w:rPr>
          <w:rStyle w:val="StyleUnderline"/>
        </w:rPr>
        <w:t>the United States had no strategy for stopping the fighting</w:t>
      </w:r>
      <w:r w:rsidRPr="001C59C9">
        <w:rPr>
          <w:sz w:val="12"/>
        </w:rPr>
        <w:t xml:space="preserve">, much less turning Iraq into a liberal democracy. At the same time, </w:t>
      </w:r>
      <w:r w:rsidRPr="00B309B1">
        <w:rPr>
          <w:rStyle w:val="StyleUnderline"/>
        </w:rPr>
        <w:t>the situation in Afghanistan began to deteriorate, as the Taliban came back</w:t>
      </w:r>
      <w:r w:rsidRPr="001C59C9">
        <w:rPr>
          <w:sz w:val="12"/>
        </w:rPr>
        <w:t xml:space="preserve"> from the dead and took aim at the U.S.-installed government in Kabul. The Taliban has grown stronger with time, and the </w:t>
      </w:r>
      <w:r w:rsidRPr="00B309B1">
        <w:rPr>
          <w:rStyle w:val="StyleUnderline"/>
        </w:rPr>
        <w:t>war in Afghanistan is now the longest war in U.S. history, lasting longer than the American Civil War, World War I, World War II, and the Korean War combined</w:t>
      </w:r>
      <w:r w:rsidRPr="001C59C9">
        <w:rPr>
          <w:sz w:val="12"/>
        </w:rPr>
        <w:t xml:space="preserve">. Moreover, there is no apparent path to victory for the United States. In addition, </w:t>
      </w:r>
      <w:r w:rsidRPr="00B309B1">
        <w:rPr>
          <w:rStyle w:val="StyleUnderline"/>
        </w:rPr>
        <w:t>Washington and its allies pursued regime change in Libya and Syria</w:t>
      </w:r>
      <w:r w:rsidRPr="001C59C9">
        <w:rPr>
          <w:sz w:val="12"/>
        </w:rPr>
        <w:t xml:space="preserve">, which </w:t>
      </w:r>
      <w:r w:rsidRPr="00B309B1">
        <w:rPr>
          <w:rStyle w:val="StyleUnderline"/>
        </w:rPr>
        <w:t>ended up</w:t>
      </w:r>
      <w:r w:rsidRPr="001C59C9">
        <w:rPr>
          <w:sz w:val="12"/>
        </w:rPr>
        <w:t xml:space="preserve"> helping precipitate </w:t>
      </w:r>
      <w:r w:rsidRPr="00B309B1">
        <w:rPr>
          <w:rStyle w:val="StyleUnderline"/>
        </w:rPr>
        <w:t>deadly civil wars in both countries</w:t>
      </w:r>
      <w:r w:rsidRPr="001C59C9">
        <w:rPr>
          <w:sz w:val="12"/>
        </w:rPr>
        <w:t xml:space="preserve">. Furthermore, in the process of helping wreck Iraq and Syria, the </w:t>
      </w:r>
      <w:r w:rsidRPr="00B309B1">
        <w:rPr>
          <w:rStyle w:val="StyleUnderline"/>
        </w:rPr>
        <w:t>Bush and Obama</w:t>
      </w:r>
      <w:r w:rsidRPr="001C59C9">
        <w:rPr>
          <w:sz w:val="12"/>
        </w:rPr>
        <w:t xml:space="preserve"> administrations </w:t>
      </w:r>
      <w:r w:rsidRPr="00B309B1">
        <w:rPr>
          <w:rStyle w:val="StyleUnderline"/>
        </w:rPr>
        <w:t>played a crucial role in creating the Islamic State of Iraq and Syria</w:t>
      </w:r>
      <w:r w:rsidRPr="001C59C9">
        <w:rPr>
          <w:sz w:val="12"/>
        </w:rPr>
        <w:t xml:space="preserve">, which the United States went to war against in 2014. The </w:t>
      </w:r>
      <w:r w:rsidRPr="00B309B1">
        <w:rPr>
          <w:rStyle w:val="StyleUnderline"/>
        </w:rPr>
        <w:t>Oslo Peace Process</w:t>
      </w:r>
      <w:r w:rsidRPr="001C59C9">
        <w:rPr>
          <w:sz w:val="12"/>
        </w:rPr>
        <w:t xml:space="preserve">, which once seemed so promising, </w:t>
      </w:r>
      <w:r w:rsidRPr="00B309B1">
        <w:rPr>
          <w:rStyle w:val="StyleUnderline"/>
        </w:rPr>
        <w:t>has failed</w:t>
      </w:r>
      <w:r w:rsidRPr="001C59C9">
        <w:rPr>
          <w:sz w:val="12"/>
        </w:rPr>
        <w:t xml:space="preserve">, and </w:t>
      </w:r>
      <w:r w:rsidRPr="00B309B1">
        <w:rPr>
          <w:rStyle w:val="StyleUnderline"/>
        </w:rPr>
        <w:t>the Palestinians have virtually no hope of acquiring their own state</w:t>
      </w:r>
      <w:r w:rsidRPr="001C59C9">
        <w:rPr>
          <w:sz w:val="12"/>
        </w:rPr>
        <w:t xml:space="preserve">. With Washington’s help, Israeli leaders are instead creating a Greater Israel, which, as two former Israeli prime ministers have said, will be an apartheid state.40 </w:t>
      </w:r>
      <w:r w:rsidRPr="00B309B1">
        <w:rPr>
          <w:rStyle w:val="StyleUnderline"/>
        </w:rPr>
        <w:t>The United States is</w:t>
      </w:r>
      <w:r w:rsidRPr="001C59C9">
        <w:rPr>
          <w:sz w:val="12"/>
        </w:rPr>
        <w:t xml:space="preserve"> also </w:t>
      </w:r>
      <w:r w:rsidRPr="00B309B1">
        <w:rPr>
          <w:rStyle w:val="StyleUnderline"/>
        </w:rPr>
        <w:t>contributing to the death and destruction in the civil war in Yemen</w:t>
      </w:r>
      <w:r w:rsidRPr="001C59C9">
        <w:rPr>
          <w:sz w:val="12"/>
        </w:rPr>
        <w:t xml:space="preserve">, and gave its consent when the Egyptian military overthrew a democratically elected government in Egypt in 2013. Far from incorporating the Greater Middle East into the liberal international order, </w:t>
      </w:r>
      <w:r w:rsidRPr="00B309B1">
        <w:rPr>
          <w:rStyle w:val="StyleUnderline"/>
        </w:rPr>
        <w:t>the United States and its allies inadvertently</w:t>
      </w:r>
      <w:r w:rsidRPr="001C59C9">
        <w:rPr>
          <w:sz w:val="12"/>
        </w:rPr>
        <w:t xml:space="preserve"> have played a central role in </w:t>
      </w:r>
      <w:r w:rsidRPr="00B309B1">
        <w:rPr>
          <w:rStyle w:val="StyleUnderline"/>
        </w:rPr>
        <w:t>spread</w:t>
      </w:r>
      <w:r w:rsidRPr="001C59C9">
        <w:rPr>
          <w:sz w:val="12"/>
        </w:rPr>
        <w:t xml:space="preserve">ing </w:t>
      </w:r>
      <w:r w:rsidRPr="00B309B1">
        <w:rPr>
          <w:rStyle w:val="StyleUnderline"/>
        </w:rPr>
        <w:t>illiberal disorder in that region</w:t>
      </w:r>
      <w:r w:rsidRPr="001C59C9">
        <w:rPr>
          <w:sz w:val="12"/>
        </w:rPr>
        <w:t xml:space="preserve">. </w:t>
      </w:r>
      <w:r w:rsidRPr="001C59C9">
        <w:rPr>
          <w:u w:val="single"/>
        </w:rPr>
        <w:t>Europe</w:t>
      </w:r>
      <w:r w:rsidRPr="001C59C9">
        <w:rPr>
          <w:sz w:val="12"/>
        </w:rPr>
        <w:t xml:space="preserve">, which appeared to be the brightest star in the liberal galaxy during the 1990s, </w:t>
      </w:r>
      <w:r w:rsidRPr="001C59C9">
        <w:rPr>
          <w:u w:val="single"/>
        </w:rPr>
        <w:t>was in serious trouble by the late 2010s.</w:t>
      </w:r>
      <w:r w:rsidRPr="001C59C9">
        <w:rPr>
          <w:sz w:val="12"/>
        </w:rPr>
        <w:t xml:space="preserve"> The EU suffered a major setback in 2005 when French and Dutch voters rejected the proposed Treaty for Establishing a Constitution for Europe. Even more damaging was the </w:t>
      </w:r>
      <w:r w:rsidRPr="001C59C9">
        <w:rPr>
          <w:u w:val="single"/>
        </w:rPr>
        <w:t>Eurozone crisis</w:t>
      </w:r>
      <w:r w:rsidRPr="001C59C9">
        <w:rPr>
          <w:sz w:val="12"/>
        </w:rPr>
        <w:t xml:space="preserve">, which </w:t>
      </w:r>
      <w:r w:rsidRPr="001C59C9">
        <w:rPr>
          <w:u w:val="single"/>
        </w:rPr>
        <w:t>began in late 2009</w:t>
      </w:r>
      <w:r w:rsidRPr="001C59C9">
        <w:rPr>
          <w:sz w:val="12"/>
        </w:rPr>
        <w:t xml:space="preserve"> and lingers on. Not only has the </w:t>
      </w:r>
      <w:r w:rsidRPr="001C59C9">
        <w:rPr>
          <w:u w:val="single"/>
        </w:rPr>
        <w:t>crisis exposed the fragility of the euro, but it also created intense animosity between Germany and Greece</w:t>
      </w:r>
      <w:r w:rsidRPr="001C59C9">
        <w:rPr>
          <w:sz w:val="12"/>
        </w:rPr>
        <w:t xml:space="preserve">, among other political problems.41 To make matters worse, </w:t>
      </w:r>
      <w:r w:rsidRPr="001C59C9">
        <w:rPr>
          <w:u w:val="single"/>
        </w:rPr>
        <w:t>Britain voted</w:t>
      </w:r>
      <w:r w:rsidRPr="001C59C9">
        <w:rPr>
          <w:sz w:val="12"/>
        </w:rPr>
        <w:t xml:space="preserve"> in June 2016 </w:t>
      </w:r>
      <w:r w:rsidRPr="001C59C9">
        <w:rPr>
          <w:u w:val="single"/>
        </w:rPr>
        <w:t>to exit the EU</w:t>
      </w:r>
      <w:r w:rsidRPr="001C59C9">
        <w:rPr>
          <w:sz w:val="12"/>
        </w:rPr>
        <w:t xml:space="preserve">, and </w:t>
      </w:r>
      <w:r w:rsidRPr="001C59C9">
        <w:rPr>
          <w:u w:val="single"/>
        </w:rPr>
        <w:t>xenophobic rightwing parties</w:t>
      </w:r>
      <w:r w:rsidRPr="001C59C9">
        <w:rPr>
          <w:sz w:val="12"/>
        </w:rPr>
        <w:t xml:space="preserve"> are </w:t>
      </w:r>
      <w:r w:rsidRPr="001C59C9">
        <w:rPr>
          <w:u w:val="single"/>
        </w:rPr>
        <w:t>growing more powerful across Europe</w:t>
      </w:r>
      <w:r w:rsidRPr="001C59C9">
        <w:rPr>
          <w:sz w:val="12"/>
        </w:rPr>
        <w:t xml:space="preserve">. Indeed, fundamentally </w:t>
      </w:r>
      <w:r w:rsidRPr="001C59C9">
        <w:rPr>
          <w:u w:val="single"/>
        </w:rPr>
        <w:t>illiberal views are commonplace</w:t>
      </w:r>
      <w:r w:rsidRPr="001C59C9">
        <w:rPr>
          <w:sz w:val="12"/>
        </w:rPr>
        <w:t xml:space="preserve"> among leaders in Eastern Europe. As a January 2018 article in the New York Times put it: “The </w:t>
      </w:r>
      <w:r w:rsidRPr="001C59C9">
        <w:rPr>
          <w:u w:val="single"/>
        </w:rPr>
        <w:t>Czech president has called Muslim immigrants criminals</w:t>
      </w:r>
      <w:r w:rsidRPr="001C59C9">
        <w:rPr>
          <w:sz w:val="12"/>
        </w:rPr>
        <w:t xml:space="preserve">. The head of </w:t>
      </w:r>
      <w:r w:rsidRPr="001C59C9">
        <w:rPr>
          <w:u w:val="single"/>
        </w:rPr>
        <w:t>Poland’s governing party has said refugees are riddled with disease</w:t>
      </w:r>
      <w:r w:rsidRPr="001C59C9">
        <w:rPr>
          <w:sz w:val="12"/>
        </w:rPr>
        <w:t xml:space="preserve">. The leader of </w:t>
      </w:r>
      <w:r w:rsidRPr="001C59C9">
        <w:rPr>
          <w:u w:val="single"/>
        </w:rPr>
        <w:t>Hungary</w:t>
      </w:r>
      <w:r w:rsidRPr="001C59C9">
        <w:rPr>
          <w:sz w:val="12"/>
        </w:rPr>
        <w:t xml:space="preserve"> has </w:t>
      </w:r>
      <w:r w:rsidRPr="001C59C9">
        <w:rPr>
          <w:u w:val="single"/>
        </w:rPr>
        <w:t>described migrants as poison</w:t>
      </w:r>
      <w:r w:rsidRPr="001C59C9">
        <w:rPr>
          <w:sz w:val="12"/>
        </w:rPr>
        <w:t xml:space="preserve">... [and] </w:t>
      </w:r>
      <w:r w:rsidRPr="001C59C9">
        <w:rPr>
          <w:u w:val="single"/>
        </w:rPr>
        <w:t>Austria’s</w:t>
      </w:r>
      <w:r w:rsidRPr="001C59C9">
        <w:rPr>
          <w:sz w:val="12"/>
        </w:rPr>
        <w:t xml:space="preserve"> new </w:t>
      </w:r>
      <w:r w:rsidRPr="001C59C9">
        <w:rPr>
          <w:u w:val="single"/>
        </w:rPr>
        <w:t>far-right</w:t>
      </w:r>
      <w:r w:rsidRPr="001C59C9">
        <w:rPr>
          <w:sz w:val="12"/>
        </w:rPr>
        <w:t xml:space="preserve"> interior </w:t>
      </w:r>
      <w:r w:rsidRPr="001C59C9">
        <w:rPr>
          <w:u w:val="single"/>
        </w:rPr>
        <w:t>minister suggested concentrating migrants in asylum centers</w:t>
      </w:r>
      <w:r w:rsidRPr="001C59C9">
        <w:rPr>
          <w:sz w:val="12"/>
        </w:rPr>
        <w:t xml:space="preserve">—with all its obvious and odious echoes of World War II.”42 Finally, a </w:t>
      </w:r>
      <w:r w:rsidRPr="001C59C9">
        <w:rPr>
          <w:u w:val="single"/>
        </w:rPr>
        <w:t>civil war began in 2014 in Eastern Ukraine that involves Russia, which seized Crimea</w:t>
      </w:r>
      <w:r w:rsidRPr="001C59C9">
        <w:rPr>
          <w:sz w:val="12"/>
        </w:rPr>
        <w:t xml:space="preserve"> from Ukraine in March 2014, </w:t>
      </w:r>
      <w:r w:rsidRPr="001C59C9">
        <w:rPr>
          <w:u w:val="single"/>
        </w:rPr>
        <w:t>causing a</w:t>
      </w:r>
      <w:r w:rsidRPr="001C59C9">
        <w:rPr>
          <w:sz w:val="12"/>
        </w:rPr>
        <w:t xml:space="preserve"> serious </w:t>
      </w:r>
      <w:r w:rsidRPr="001C59C9">
        <w:rPr>
          <w:u w:val="single"/>
        </w:rPr>
        <w:t>deterioration in relations between Russia and the West</w:t>
      </w:r>
      <w:r w:rsidRPr="001C59C9">
        <w:rPr>
          <w:sz w:val="12"/>
        </w:rPr>
        <w:t xml:space="preserve">. Both </w:t>
      </w:r>
      <w:r w:rsidRPr="001C59C9">
        <w:rPr>
          <w:u w:val="single"/>
        </w:rPr>
        <w:t xml:space="preserve">sides </w:t>
      </w:r>
      <w:r w:rsidRPr="001C59C9">
        <w:rPr>
          <w:sz w:val="12"/>
        </w:rPr>
        <w:t xml:space="preserve">have </w:t>
      </w:r>
      <w:r w:rsidRPr="001C59C9">
        <w:rPr>
          <w:u w:val="single"/>
        </w:rPr>
        <w:t>built up their military forces in Eastern Europe</w:t>
      </w:r>
      <w:r w:rsidRPr="001C59C9">
        <w:rPr>
          <w:sz w:val="12"/>
        </w:rPr>
        <w:t xml:space="preserve"> and routinely engage in military exercises </w:t>
      </w:r>
      <w:r w:rsidRPr="001C59C9">
        <w:rPr>
          <w:u w:val="single"/>
        </w:rPr>
        <w:t>that escalate suspicions and tensions</w:t>
      </w:r>
      <w:r w:rsidRPr="001C59C9">
        <w:rPr>
          <w:sz w:val="12"/>
        </w:rPr>
        <w:t xml:space="preserve"> between them. This </w:t>
      </w:r>
      <w:r w:rsidRPr="001C59C9">
        <w:rPr>
          <w:u w:val="single"/>
        </w:rPr>
        <w:t>crisis</w:t>
      </w:r>
      <w:r w:rsidRPr="001C59C9">
        <w:rPr>
          <w:sz w:val="12"/>
        </w:rPr>
        <w:t xml:space="preserve">, which </w:t>
      </w:r>
      <w:r w:rsidRPr="001C59C9">
        <w:rPr>
          <w:u w:val="single"/>
        </w:rPr>
        <w:t>largely resulted from EU and NATO expansion, coupled with</w:t>
      </w:r>
      <w:r w:rsidRPr="001C59C9">
        <w:rPr>
          <w:sz w:val="12"/>
        </w:rPr>
        <w:t xml:space="preserve"> </w:t>
      </w:r>
      <w:r w:rsidRPr="001C59C9">
        <w:rPr>
          <w:rStyle w:val="StyleUnderline"/>
        </w:rPr>
        <w:t>the West’s</w:t>
      </w:r>
      <w:r w:rsidRPr="001C59C9">
        <w:rPr>
          <w:sz w:val="12"/>
        </w:rPr>
        <w:t xml:space="preserve"> </w:t>
      </w:r>
      <w:r w:rsidRPr="001C59C9">
        <w:rPr>
          <w:u w:val="single"/>
        </w:rPr>
        <w:t>efforts to promote democracy</w:t>
      </w:r>
      <w:r w:rsidRPr="001C59C9">
        <w:rPr>
          <w:sz w:val="12"/>
        </w:rPr>
        <w:t xml:space="preserve"> in countries such as Georgia and Ukraine, and maybe even Russia itself, shows no signs of ending anytime soon.43 Given this state of affairs, </w:t>
      </w:r>
      <w:r w:rsidRPr="001C59C9">
        <w:rPr>
          <w:u w:val="single"/>
        </w:rPr>
        <w:t>Moscow is on the lookout</w:t>
      </w:r>
      <w:r w:rsidRPr="001C59C9">
        <w:rPr>
          <w:sz w:val="12"/>
        </w:rPr>
        <w:t xml:space="preserve"> for opportunities </w:t>
      </w:r>
      <w:r w:rsidRPr="001C59C9">
        <w:rPr>
          <w:u w:val="single"/>
        </w:rPr>
        <w:t>to sow discord in the West and weaken the EU and NATO. Cracks have</w:t>
      </w:r>
      <w:r w:rsidRPr="001C59C9">
        <w:rPr>
          <w:sz w:val="12"/>
        </w:rPr>
        <w:t xml:space="preserve"> also </w:t>
      </w:r>
      <w:r w:rsidRPr="001C59C9">
        <w:rPr>
          <w:u w:val="single"/>
        </w:rPr>
        <w:t>opened up in the transatlantic relationship, especially with Trump</w:t>
      </w:r>
      <w:r w:rsidRPr="001C59C9">
        <w:rPr>
          <w:sz w:val="12"/>
        </w:rPr>
        <w:t xml:space="preserve">’s arrival in the White House. </w:t>
      </w:r>
      <w:r w:rsidRPr="001C59C9">
        <w:rPr>
          <w:u w:val="single"/>
        </w:rPr>
        <w:t>Trump is contemptuous of</w:t>
      </w:r>
      <w:r w:rsidRPr="001C59C9">
        <w:rPr>
          <w:sz w:val="12"/>
        </w:rPr>
        <w:t xml:space="preserve"> almost all the </w:t>
      </w:r>
      <w:r w:rsidRPr="001C59C9">
        <w:rPr>
          <w:u w:val="single"/>
        </w:rPr>
        <w:t>institutions that make up the liberal international order</w:t>
      </w:r>
      <w:r w:rsidRPr="001C59C9">
        <w:rPr>
          <w:sz w:val="12"/>
        </w:rPr>
        <w:t xml:space="preserve">, including the EU and NATO, which he famously described as “obsolete” during the 2016 campaign.44 In a letter sent to European leaders shortly after Trump assumed office, a leading </w:t>
      </w:r>
      <w:r w:rsidRPr="001C59C9">
        <w:rPr>
          <w:u w:val="single"/>
        </w:rPr>
        <w:t>EU policymaker said</w:t>
      </w:r>
      <w:r w:rsidRPr="001C59C9">
        <w:rPr>
          <w:sz w:val="12"/>
        </w:rPr>
        <w:t xml:space="preserve"> that </w:t>
      </w:r>
      <w:r w:rsidRPr="001C59C9">
        <w:rPr>
          <w:u w:val="single"/>
        </w:rPr>
        <w:t>the new president posed a serious threat to the EU</w:t>
      </w:r>
      <w:r w:rsidRPr="001C59C9">
        <w:rPr>
          <w:sz w:val="12"/>
        </w:rPr>
        <w:t xml:space="preserve">’s future.45 A few months later, just after Trump moved into the White House, German Chancellor Angela Merkel, a deeply committed Atlanticist, warned that Europe could not depend on the United States the way it once did. Europeans, she said, “really must take our fate into our own hands.”46 </w:t>
      </w:r>
      <w:r w:rsidRPr="001C59C9">
        <w:rPr>
          <w:u w:val="single"/>
        </w:rPr>
        <w:t>Transatlantic relations have only worsened</w:t>
      </w:r>
      <w:r w:rsidRPr="001C59C9">
        <w:rPr>
          <w:sz w:val="12"/>
        </w:rPr>
        <w:t xml:space="preserve"> since then, and the likelihood of a turnaround in the foreseeable future seems remote. The </w:t>
      </w:r>
      <w:r w:rsidRPr="001C59C9">
        <w:rPr>
          <w:u w:val="single"/>
        </w:rPr>
        <w:t>2007–08 global financial crisis</w:t>
      </w:r>
      <w:r w:rsidRPr="001C59C9">
        <w:rPr>
          <w:sz w:val="12"/>
        </w:rPr>
        <w:t xml:space="preserve"> not only </w:t>
      </w:r>
      <w:r w:rsidRPr="001C59C9">
        <w:rPr>
          <w:u w:val="single"/>
        </w:rPr>
        <w:t>did enormous damage</w:t>
      </w:r>
      <w:r w:rsidRPr="001C59C9">
        <w:rPr>
          <w:sz w:val="12"/>
        </w:rPr>
        <w:t xml:space="preserve"> to many peoples’ lives, </w:t>
      </w:r>
      <w:r w:rsidRPr="001C59C9">
        <w:rPr>
          <w:u w:val="single"/>
        </w:rPr>
        <w:t>but it</w:t>
      </w:r>
      <w:r w:rsidRPr="001C59C9">
        <w:rPr>
          <w:sz w:val="12"/>
        </w:rPr>
        <w:t xml:space="preserve"> also called into </w:t>
      </w:r>
      <w:r w:rsidRPr="001C59C9">
        <w:rPr>
          <w:u w:val="single"/>
        </w:rPr>
        <w:t>question the competence of the elites who manage the liberal international order</w:t>
      </w:r>
      <w:r w:rsidRPr="001C59C9">
        <w:rPr>
          <w:sz w:val="12"/>
        </w:rPr>
        <w:t xml:space="preserve">.47 In addition to the deterioration in relations between Russia and the West, </w:t>
      </w:r>
      <w:r w:rsidRPr="001C59C9">
        <w:rPr>
          <w:u w:val="single"/>
        </w:rPr>
        <w:t>there are worrying signs of potential conflict with China</w:t>
      </w:r>
      <w:r w:rsidRPr="001C59C9">
        <w:rPr>
          <w:sz w:val="12"/>
        </w:rPr>
        <w:t xml:space="preserve">, which is determined to change the status quo </w:t>
      </w:r>
      <w:r w:rsidRPr="001C59C9">
        <w:rPr>
          <w:u w:val="single"/>
        </w:rPr>
        <w:t>regarding the East China Sea, the South China Sea, Taiwan, and the China-India border</w:t>
      </w:r>
      <w:r w:rsidRPr="001C59C9">
        <w:rPr>
          <w:sz w:val="12"/>
        </w:rPr>
        <w:t xml:space="preserve">. Unsurprisingly, </w:t>
      </w:r>
      <w:r w:rsidRPr="001C59C9">
        <w:rPr>
          <w:u w:val="single"/>
        </w:rPr>
        <w:t>the U</w:t>
      </w:r>
      <w:r w:rsidRPr="001C59C9">
        <w:rPr>
          <w:sz w:val="12"/>
        </w:rPr>
        <w:t xml:space="preserve">nited </w:t>
      </w:r>
      <w:r w:rsidRPr="001C59C9">
        <w:rPr>
          <w:u w:val="single"/>
        </w:rPr>
        <w:t>S</w:t>
      </w:r>
      <w:r w:rsidRPr="001C59C9">
        <w:rPr>
          <w:sz w:val="12"/>
        </w:rPr>
        <w:t xml:space="preserve">tates </w:t>
      </w:r>
      <w:r w:rsidRPr="001C59C9">
        <w:rPr>
          <w:u w:val="single"/>
        </w:rPr>
        <w:t xml:space="preserve">is </w:t>
      </w:r>
      <w:r w:rsidRPr="001C59C9">
        <w:rPr>
          <w:sz w:val="12"/>
        </w:rPr>
        <w:t xml:space="preserve">now more </w:t>
      </w:r>
      <w:r w:rsidRPr="001C59C9">
        <w:rPr>
          <w:u w:val="single"/>
        </w:rPr>
        <w:t>interested in containing rather than engaging China</w:t>
      </w:r>
      <w:r w:rsidRPr="001C59C9">
        <w:rPr>
          <w:sz w:val="12"/>
        </w:rPr>
        <w:t xml:space="preserve">. In fact, the Trump administration recently said that admitting China into the WTO was a mistake, as Beijing’s protectionist policies clearly show that it is unwilling to play by that institution’s rules.48 Finally, </w:t>
      </w:r>
      <w:r w:rsidRPr="001C59C9">
        <w:rPr>
          <w:u w:val="single"/>
        </w:rPr>
        <w:t>the number of liberal democracies has been declining since 2006</w:t>
      </w:r>
      <w:r w:rsidRPr="001C59C9">
        <w:rPr>
          <w:sz w:val="12"/>
        </w:rPr>
        <w:t xml:space="preserve">, reversing a trend that once looked unstoppable.49 Relatedly, </w:t>
      </w:r>
      <w:r w:rsidRPr="001C59C9">
        <w:rPr>
          <w:u w:val="single"/>
        </w:rPr>
        <w:t>soft authoritarianism appears to have become an attractive alternative to liberal democracy</w:t>
      </w:r>
      <w:r w:rsidRPr="001C59C9">
        <w:rPr>
          <w:sz w:val="12"/>
        </w:rPr>
        <w:t xml:space="preserve">, a development that was almost unthinkable in the early 1990s. And some leaders extol the virtues of illiberal democracy, while others govern countries that are committed to political systems based on deeply held religious beliefs. Of course, </w:t>
      </w:r>
      <w:r w:rsidRPr="001C59C9">
        <w:rPr>
          <w:rStyle w:val="StyleUnderline"/>
        </w:rPr>
        <w:t>liberal democracy has lost some of its appeal</w:t>
      </w:r>
      <w:r w:rsidRPr="001C59C9">
        <w:rPr>
          <w:sz w:val="12"/>
        </w:rPr>
        <w:t xml:space="preserve"> in recent years, </w:t>
      </w:r>
      <w:r w:rsidRPr="001C59C9">
        <w:rPr>
          <w:u w:val="single"/>
        </w:rPr>
        <w:t>especially because the United States’ political system often looks dysfunctional</w:t>
      </w:r>
      <w:r w:rsidRPr="001C59C9">
        <w:rPr>
          <w:sz w:val="12"/>
        </w:rPr>
        <w:t xml:space="preserve">. Even serious scholars worry about the future of American democracy.50 In sum, </w:t>
      </w:r>
      <w:r w:rsidRPr="001C59C9">
        <w:rPr>
          <w:u w:val="single"/>
        </w:rPr>
        <w:t>the liberal international order is crumbling.</w:t>
      </w:r>
    </w:p>
    <w:p w14:paraId="6CCA5273" w14:textId="77777777" w:rsidR="00DB5938" w:rsidRPr="008C1540" w:rsidRDefault="00DB5938" w:rsidP="00DB5938">
      <w:pPr>
        <w:pStyle w:val="Heading4"/>
      </w:pPr>
      <w:r>
        <w:t>The LIO is bound to fail; great power rivalries</w:t>
      </w:r>
    </w:p>
    <w:p w14:paraId="28C9F220" w14:textId="77777777" w:rsidR="00DB5938" w:rsidRPr="008C1540" w:rsidRDefault="00DB5938" w:rsidP="00DB5938">
      <w:r>
        <w:t xml:space="preserve">Thomas </w:t>
      </w:r>
      <w:r w:rsidRPr="008C1540">
        <w:rPr>
          <w:rStyle w:val="Style13ptBold"/>
        </w:rPr>
        <w:t>Wright 18</w:t>
      </w:r>
      <w:r>
        <w:t xml:space="preserve">, Director - Center on the United States and Europe, Senior Fellow - Foreign Policy, Project on International Order and Strategy, nonresident fellow at the Lowy Institute for International Policy, executive director of studies at the Chicago Council on Global Affairs, a lecturer at the Harris School of Public Policy at the University of Chicago, and senior researcher for the Princeton Project on National Security, "The Return to Great-Power Rivalry Was Inevitable," Atlantic, </w:t>
      </w:r>
      <w:hyperlink r:id="rId10" w:history="1">
        <w:r w:rsidRPr="002722C3">
          <w:rPr>
            <w:rStyle w:val="Hyperlink"/>
          </w:rPr>
          <w:t>https://www.theatlantic.com/international/archive/2018/09/liberal-international-order-free-world-trump-authoritarianism/569881/</w:t>
        </w:r>
      </w:hyperlink>
      <w:r>
        <w:t xml:space="preserve"> // nsp</w:t>
      </w:r>
    </w:p>
    <w:p w14:paraId="665A8246" w14:textId="77777777" w:rsidR="00DB5938" w:rsidRDefault="00DB5938" w:rsidP="00DB5938">
      <w:r w:rsidRPr="008C1540">
        <w:rPr>
          <w:u w:val="single"/>
        </w:rPr>
        <w:t>The</w:t>
      </w:r>
      <w:r>
        <w:t xml:space="preserve"> policy of supporting the </w:t>
      </w:r>
      <w:r w:rsidRPr="008C1540">
        <w:rPr>
          <w:u w:val="single"/>
        </w:rPr>
        <w:t>liberal international order enjoyed great success</w:t>
      </w:r>
      <w:r>
        <w:t>. Democracy spread. Economic growth brought hundreds of millions out of poverty. Dozens of countries joined old alliances and institutions, spreading democracy, human rights, and market economies in the process. It was good strategy, although the term liberal international order was hardly used during the Cold War. While G. John Ikenberry brought the term to prominence in the 1990s and 2000s in his scholarship about American postwar strategy, it did not appear in The New York Times until 2012. Western foreign-policy thinkers saw it as a way of preserving the institutional and alliance architecture created during the Cold War, while opening up the Western bloc of democracies so all nations could participate in a rules-based system if they so chose.</w:t>
      </w:r>
    </w:p>
    <w:p w14:paraId="3944B0AA" w14:textId="77777777" w:rsidR="00DB5938" w:rsidRPr="008C1540" w:rsidRDefault="00DB5938" w:rsidP="00DB5938">
      <w:pPr>
        <w:rPr>
          <w:u w:val="single"/>
        </w:rPr>
      </w:pPr>
      <w:r>
        <w:t xml:space="preserve">Yet the notion of a liberal international order never really resonated with voters. And </w:t>
      </w:r>
      <w:r w:rsidRPr="008C1540">
        <w:rPr>
          <w:u w:val="single"/>
        </w:rPr>
        <w:t>its success arose from the fact that American power was unrivaled—a fact that would change.</w:t>
      </w:r>
    </w:p>
    <w:p w14:paraId="1B3A3F8E" w14:textId="77777777" w:rsidR="00DB5938" w:rsidRDefault="00DB5938" w:rsidP="00DB5938">
      <w:r>
        <w:t xml:space="preserve">Internationalists, myself included, argued that without U.S. leadership the world would become a more dangerous and more hostile place. This may be true, but it is a hard case to make. </w:t>
      </w:r>
      <w:r w:rsidRPr="008C1540">
        <w:rPr>
          <w:u w:val="single"/>
        </w:rPr>
        <w:t>The United States has led for so long that many people are unaware of the costs</w:t>
      </w:r>
      <w:r>
        <w:t xml:space="preserve">. </w:t>
      </w:r>
      <w:r w:rsidRPr="008C1540">
        <w:rPr>
          <w:u w:val="single"/>
        </w:rPr>
        <w:t>The</w:t>
      </w:r>
      <w:r>
        <w:t xml:space="preserve"> 2003 </w:t>
      </w:r>
      <w:r w:rsidRPr="008C1540">
        <w:rPr>
          <w:u w:val="single"/>
        </w:rPr>
        <w:t>invasion of Iraq and other strategic mistakes have undermined America’s credibility</w:t>
      </w:r>
      <w:r>
        <w:t>, not least with its own citizens. The successes are taken for granted. As my colleague Robert Kagan pointed out in his new book, The Jungle Grows Back, despite their significant differences, Barack Obama and Donald Trump both understood that the American people wanted to pull back, do less, and have other nations share more of the burden.</w:t>
      </w:r>
    </w:p>
    <w:p w14:paraId="24A4DD3D" w14:textId="77777777" w:rsidR="00DB5938" w:rsidRDefault="00DB5938" w:rsidP="00DB5938">
      <w:r>
        <w:t xml:space="preserve">It has now become clear that </w:t>
      </w:r>
      <w:r w:rsidRPr="008C1540">
        <w:rPr>
          <w:u w:val="single"/>
        </w:rPr>
        <w:t>we are in the early stages of a dramatic change in world politics that necessitates a change in strategy. For several years now, geopolitical competition between the major powers has been intensifying. Russia became much more aggressive in Eastern Europe and the Middle East. China grew more assertive in East Asia.</w:t>
      </w:r>
      <w:r>
        <w:t xml:space="preserve"> </w:t>
      </w:r>
      <w:r w:rsidRPr="008C1540">
        <w:rPr>
          <w:u w:val="single"/>
        </w:rPr>
        <w:t>What we did not know, until very recently, was that this competition would also directly and negatively impact the lives of citizens in Western democracies</w:t>
      </w:r>
      <w:r>
        <w:t>.</w:t>
      </w:r>
    </w:p>
    <w:p w14:paraId="63C83EE8" w14:textId="77777777" w:rsidR="00DB5938" w:rsidRPr="008C1540" w:rsidRDefault="00DB5938" w:rsidP="00DB5938">
      <w:pPr>
        <w:rPr>
          <w:u w:val="single"/>
        </w:rPr>
      </w:pPr>
      <w:r w:rsidRPr="008C1540">
        <w:rPr>
          <w:u w:val="single"/>
        </w:rPr>
        <w:t>Examples</w:t>
      </w:r>
      <w:r>
        <w:t xml:space="preserve"> abound: </w:t>
      </w:r>
      <w:r w:rsidRPr="008C1540">
        <w:rPr>
          <w:u w:val="single"/>
        </w:rPr>
        <w:t>Russia’s attack on American democracy. Cyberattacks on critical infrastructure</w:t>
      </w:r>
      <w:r>
        <w:t xml:space="preserve">, including the power grid. </w:t>
      </w:r>
      <w:r w:rsidRPr="008C1540">
        <w:rPr>
          <w:u w:val="single"/>
        </w:rPr>
        <w:t>Chinese political interference, including pressure on American companies</w:t>
      </w:r>
      <w:r>
        <w:t xml:space="preserve">, especially in the media and social-media sector. </w:t>
      </w:r>
      <w:r w:rsidRPr="008C1540">
        <w:rPr>
          <w:u w:val="single"/>
        </w:rPr>
        <w:t>The mass theft of intellectual property. The collection of private data by foreign powers. The strategic use of corruption to build networks of support. And backing for authoritarian movements in countries that were, until several years ago, stable democracies.</w:t>
      </w:r>
    </w:p>
    <w:p w14:paraId="46E225A0" w14:textId="3F8C69D9" w:rsidR="00DB5938" w:rsidRPr="00DB5938" w:rsidRDefault="00DB5938" w:rsidP="00F77B33">
      <w:r>
        <w:t xml:space="preserve">These may seem like isolated or disconnected incidents. But they are not. </w:t>
      </w:r>
      <w:r w:rsidRPr="008C1540">
        <w:rPr>
          <w:u w:val="single"/>
        </w:rPr>
        <w:t>They are deeply embedded in the logic of the emerging great-power competition, and they will only get worse</w:t>
      </w:r>
      <w:r>
        <w:t>. To understand why, we need to look at how we got here.</w:t>
      </w:r>
    </w:p>
    <w:p w14:paraId="605E9DDC" w14:textId="77777777" w:rsidR="001B4D5E" w:rsidRPr="008B3A79" w:rsidRDefault="001B4D5E" w:rsidP="001B4D5E">
      <w:pPr>
        <w:pStyle w:val="Heading4"/>
      </w:pPr>
      <w:r>
        <w:t xml:space="preserve">The status quo liberal order is failing and destabilizing </w:t>
      </w:r>
    </w:p>
    <w:p w14:paraId="28DADDE9" w14:textId="77777777" w:rsidR="001B4D5E" w:rsidRPr="008B3A79" w:rsidRDefault="001B4D5E" w:rsidP="001B4D5E">
      <w:r w:rsidRPr="008B3A79">
        <w:t xml:space="preserve">Richard </w:t>
      </w:r>
      <w:r w:rsidRPr="008B3A79">
        <w:rPr>
          <w:rStyle w:val="Style13ptBold"/>
        </w:rPr>
        <w:t>Hass</w:t>
      </w:r>
      <w:r w:rsidRPr="008B3A79">
        <w:t xml:space="preserve"> is President of the Council on Foreign Relations and the author of A World in Disarray: American Foreign Policy and the Crisis of the Old Order, Feb </w:t>
      </w:r>
      <w:r w:rsidRPr="008B3A79">
        <w:rPr>
          <w:rStyle w:val="Style13ptBold"/>
        </w:rPr>
        <w:t>19</w:t>
      </w:r>
      <w:r w:rsidRPr="008B3A79">
        <w:t>, "How a World Order Ends," Foreign Affairs, https://www.foreignaffairs.com/articles/2018-12-11/how-world-order-ends</w:t>
      </w:r>
      <w:r>
        <w:t>/Eroyt</w:t>
      </w:r>
    </w:p>
    <w:p w14:paraId="6F7115CF" w14:textId="0670220E" w:rsidR="001B4D5E" w:rsidRDefault="001B4D5E" w:rsidP="00F77B33">
      <w:pPr>
        <w:rPr>
          <w:sz w:val="16"/>
        </w:rPr>
      </w:pPr>
      <w:r w:rsidRPr="008B3A79">
        <w:rPr>
          <w:sz w:val="16"/>
        </w:rPr>
        <w:t xml:space="preserve">Why is all this happening? It is instructive to look back to the gradual demise of the Concert of Europe. </w:t>
      </w:r>
      <w:r w:rsidRPr="001C2860">
        <w:rPr>
          <w:rStyle w:val="Emphasis"/>
        </w:rPr>
        <w:t>Today’s world order has struggled to cope</w:t>
      </w:r>
      <w:r w:rsidRPr="008B3A79">
        <w:rPr>
          <w:sz w:val="16"/>
        </w:rPr>
        <w:t xml:space="preserve"> with power shifts: China’s rise, the appearance of several medium powers (Iran and North Korea, in particular) that reject important aspects of the order, and the emergence of nonstate actors (from drug cartels to terrorist networks) </w:t>
      </w:r>
      <w:r w:rsidRPr="001C2860">
        <w:rPr>
          <w:rStyle w:val="StyleUnderline"/>
        </w:rPr>
        <w:t>that can pose a serious threat to order within and between states</w:t>
      </w:r>
      <w:r w:rsidRPr="008B3A79">
        <w:rPr>
          <w:sz w:val="16"/>
        </w:rPr>
        <w:t>. The technological and political context has changed in important ways, too</w:t>
      </w:r>
      <w:r w:rsidRPr="001C2860">
        <w:rPr>
          <w:rStyle w:val="Emphasis"/>
        </w:rPr>
        <w:t>. Globalization has had destabilizing effects</w:t>
      </w:r>
      <w:r w:rsidRPr="001C2860">
        <w:rPr>
          <w:rStyle w:val="StyleUnderline"/>
        </w:rPr>
        <w:t>, ranging from climate change to the spread of technology into far more hands than ever before, including a range of groups and people intent on disrupting the order</w:t>
      </w:r>
      <w:r w:rsidRPr="008B3A79">
        <w:rPr>
          <w:sz w:val="16"/>
        </w:rPr>
        <w:t xml:space="preserve">. Nationalism and populism have surged—the result of greater inequality within countries, the dislocation associated with the 2008 financial crisis, job losses caused by trade and technology, increased flows of migrants and refugees, and the power of social media to spread hate. Meanwhile, </w:t>
      </w:r>
      <w:r w:rsidRPr="001C2860">
        <w:rPr>
          <w:rStyle w:val="Emphasis"/>
        </w:rPr>
        <w:t>effective statecraft is conspicuously lacking. Institutions have failed to adapt</w:t>
      </w:r>
      <w:r w:rsidRPr="001C2860">
        <w:rPr>
          <w:rStyle w:val="StyleUnderline"/>
        </w:rPr>
        <w:t>. No one today would design a UN Security Council that looked like the current one; yet real reform is impossible, since those who would lose influence block any change</w:t>
      </w:r>
      <w:r w:rsidRPr="008B3A79">
        <w:rPr>
          <w:sz w:val="16"/>
        </w:rPr>
        <w:t xml:space="preserve">s. Efforts to build effective frameworks to deal with the challenges of globalization, including climate change and cyberattacks, have come up short. Mistakes within the EU—namely, the decisions to establish a common currency without creating a common fiscal policy or a banking union and to permit nearly unlimited immigration to Germany—have created a powerful backlash against existing governments, open borders, and the EU itself. The United States, for its part, has committed costly overreach in trying to remake Afghanistan, invading Iraq, and pursuing regime change in Libya. But it has also taken a step back from maintaining global order and in certain cases has been guilty of costly underreach. In most instances, U.S. reluctance to act has come not over core issues but over peripheral ones that leaders wrote off as not worth the costs involved, such as the strife in Syria, where the United States failed to respond meaningfully when Syria first used chemical weapons or to do more to help anti-regime groups. This reluctance has increased others’ propensity to disregard U.S. concerns and act independently. The Saudi-led military intervention in Yemen is a case in point. Russian actions in Syria and Ukraine should also be seen in this light; it is interesting that Crimea marked the effective end of the Concert of Europe and signaled a dramatic setback in the current order. Doubts about U.S. reliability have multiplied under the Trump administration, thanks to its withdrawal from numerous international pacts and its conditional approach to once inviolable U.S. alliance commitments in Europe and Asia. MANAGING THE DETERIORATION Given these </w:t>
      </w:r>
      <w:r w:rsidRPr="001C2860">
        <w:rPr>
          <w:rStyle w:val="StyleUnderline"/>
        </w:rPr>
        <w:t>changes, resurrecting the old order will be impossible</w:t>
      </w:r>
      <w:r w:rsidRPr="001C2860">
        <w:rPr>
          <w:rStyle w:val="Emphasis"/>
        </w:rPr>
        <w:t>. It would also be insufficient, thanks to the emergence of new challenges.</w:t>
      </w:r>
      <w:r w:rsidRPr="008B3A79">
        <w:rPr>
          <w:sz w:val="16"/>
        </w:rPr>
        <w:t xml:space="preserve"> Once this is acknowledged, the long deterioration of the Concert of Europe should serve as a lesson and a warning</w:t>
      </w:r>
      <w:r w:rsidRPr="001C2860">
        <w:rPr>
          <w:rStyle w:val="StyleUnderline"/>
        </w:rPr>
        <w:t xml:space="preserve">. For the United States to heed that warning would mean strengthening certain aspects of the old order and supplementing them with </w:t>
      </w:r>
      <w:r w:rsidRPr="001C2860">
        <w:rPr>
          <w:rStyle w:val="Emphasis"/>
        </w:rPr>
        <w:t>measures that account for changing power dynamics and new global problems.</w:t>
      </w:r>
      <w:r w:rsidRPr="008B3A79">
        <w:rPr>
          <w:sz w:val="16"/>
        </w:rPr>
        <w:t xml:space="preserve"> </w:t>
      </w:r>
      <w:r w:rsidRPr="001C2860">
        <w:rPr>
          <w:rStyle w:val="Emphasis"/>
        </w:rPr>
        <w:t>The United States would have to shore up arms control and nonproliferation agreements</w:t>
      </w:r>
      <w:r w:rsidRPr="001C2860">
        <w:rPr>
          <w:rStyle w:val="StyleUnderline"/>
        </w:rPr>
        <w:t>; strengthen its alliances in Europe and Asia; bolster weak states that cannot contend with terrorists, cartels, and gangs; and counter authoritarian powers’ interference in the democratic process.</w:t>
      </w:r>
      <w:r w:rsidRPr="008B3A79">
        <w:rPr>
          <w:sz w:val="16"/>
        </w:rPr>
        <w:t xml:space="preserve"> Yet it should not give up trying to integrate China and Russia into regional and global aspects of the order. Such efforts will necessarily involve a mix of compromise, incentives, and pushback. The judgment that attempts to integrate China and Russia have mostly failed should not be grounds for rejecting future efforts, as the course of the twenty-first century will in no small part reflect how those efforts fare. </w:t>
      </w:r>
      <w:r w:rsidRPr="008B3A79">
        <w:rPr>
          <w:rStyle w:val="Emphasis"/>
        </w:rPr>
        <w:t>The United States also needs to reach out to others to address problems of globalization, especially climate change, trade, and cyber-operations.</w:t>
      </w:r>
      <w:r w:rsidRPr="008B3A79">
        <w:rPr>
          <w:sz w:val="16"/>
        </w:rPr>
        <w:t xml:space="preserve"> These will require not resurrecting the old order but building a new one. </w:t>
      </w:r>
      <w:r w:rsidRPr="008B3A79">
        <w:rPr>
          <w:rStyle w:val="Emphasis"/>
        </w:rPr>
        <w:t>Efforts to limit, and adapt to, climate change need to be more ambitious</w:t>
      </w:r>
      <w:r w:rsidRPr="008B3A79">
        <w:rPr>
          <w:sz w:val="16"/>
        </w:rPr>
        <w:t xml:space="preserve">. The WTO must be amended to address the sorts of issues raised by China’s appropriation of technology, provision of subsidies to domestic firms, and use of nontariff barriers to trade. Rules of the road are needed to regulate cyberspace. </w:t>
      </w:r>
      <w:r w:rsidRPr="008B3A79">
        <w:rPr>
          <w:rStyle w:val="StyleUnderline"/>
        </w:rPr>
        <w:t>Together, this is tantamount to a call for a modern-day concert. Such a call is ambitious but necessary</w:t>
      </w:r>
      <w:r w:rsidRPr="008B3A79">
        <w:rPr>
          <w:rStyle w:val="Emphasis"/>
        </w:rPr>
        <w:t>. The United States must show restraint and recapture a degree of respect in order to regain its reputation as a benign actor</w:t>
      </w:r>
      <w:r w:rsidRPr="008B3A79">
        <w:rPr>
          <w:sz w:val="16"/>
        </w:rPr>
        <w:t xml:space="preserve">. This will require some sharp departures from the way U.S. foreign policy has been practiced in recent years: to start, </w:t>
      </w:r>
      <w:r w:rsidRPr="008B3A79">
        <w:rPr>
          <w:rStyle w:val="StyleUnderline"/>
        </w:rPr>
        <w:t>no longer carelessly invading other countries and no longer weaponizing U.S. economic policy through the overuse of sanctions and tariffs</w:t>
      </w:r>
      <w:r w:rsidRPr="008B3A79">
        <w:rPr>
          <w:sz w:val="16"/>
        </w:rPr>
        <w:t>. But more than anything else, the current reflexive opposition to multilateralism needs to be rethought. It is one thing for a world order to unravel slowly</w:t>
      </w:r>
      <w:r w:rsidRPr="008B3A79">
        <w:rPr>
          <w:rStyle w:val="StyleUnderline"/>
        </w:rPr>
        <w:t>; it is quite another for the country that had a large hand in building it to take the lead in dismantling i</w:t>
      </w:r>
      <w:r w:rsidRPr="008B3A79">
        <w:rPr>
          <w:sz w:val="16"/>
        </w:rPr>
        <w:t xml:space="preserve">t. All of this also requires that the </w:t>
      </w:r>
      <w:r w:rsidRPr="008B3A79">
        <w:rPr>
          <w:rStyle w:val="Emphasis"/>
        </w:rPr>
        <w:t>United States get its own house in order</w:t>
      </w:r>
      <w:r w:rsidRPr="008B3A79">
        <w:rPr>
          <w:sz w:val="16"/>
        </w:rPr>
        <w:t>—reducing government debt, rebuilding infrastructure, improving public education, investing more in the social safety net, adopting a smart immigration system that allows talented foreigners to come and stay, tackling political dysfunction by making it less difficult to vote, and undoing gerrymandering</w:t>
      </w:r>
      <w:r w:rsidRPr="008B3A79">
        <w:rPr>
          <w:rStyle w:val="StyleUnderline"/>
        </w:rPr>
        <w:t>. The United States cannot effectively promote order abroad if it is divided at home, distracted by domestic problems, and lacking in resources</w:t>
      </w:r>
      <w:r w:rsidRPr="008B3A79">
        <w:rPr>
          <w:sz w:val="16"/>
        </w:rPr>
        <w:t>. The major alternatives to a modernized world order supported by the United States appear unlikely, unappealing, or both</w:t>
      </w:r>
      <w:r>
        <w:rPr>
          <w:sz w:val="16"/>
        </w:rPr>
        <w:t>.</w:t>
      </w:r>
    </w:p>
    <w:p w14:paraId="54CA2CAF" w14:textId="77777777" w:rsidR="007E7F12" w:rsidRDefault="007E7F12" w:rsidP="007E7F12">
      <w:pPr>
        <w:pStyle w:val="Heading4"/>
      </w:pPr>
      <w:r>
        <w:t>The Liberal International Order is in crisis- only reducing US authority in the order can solve</w:t>
      </w:r>
    </w:p>
    <w:p w14:paraId="6B2122D1" w14:textId="77777777" w:rsidR="007E7F12" w:rsidRPr="00753D4F" w:rsidRDefault="007E7F12" w:rsidP="007E7F12">
      <w:pPr>
        <w:rPr>
          <w:rStyle w:val="StyleUnderline"/>
        </w:rPr>
      </w:pPr>
      <w:r w:rsidRPr="000161C1">
        <w:rPr>
          <w:rStyle w:val="Style13ptBold"/>
        </w:rPr>
        <w:t>Ikenberry</w:t>
      </w:r>
      <w:r>
        <w:rPr>
          <w:rFonts w:ascii="Arial" w:hAnsi="Arial" w:cs="Arial"/>
          <w:color w:val="333333"/>
          <w:sz w:val="21"/>
          <w:szCs w:val="21"/>
          <w:shd w:val="clear" w:color="auto" w:fill="FFFFFF"/>
        </w:rPr>
        <w:t xml:space="preserve">, G. John, </w:t>
      </w:r>
      <w:r>
        <w:rPr>
          <w:rFonts w:ascii="Arial" w:hAnsi="Arial" w:cs="Arial"/>
          <w:color w:val="222222"/>
          <w:shd w:val="clear" w:color="auto" w:fill="FFFFFF"/>
        </w:rPr>
        <w:t xml:space="preserve">professor of Politics and International Affairs in the Woodrow Wilson School of Public and International Affairs at Princeton University, </w:t>
      </w:r>
      <w:r>
        <w:rPr>
          <w:rFonts w:ascii="Arial" w:hAnsi="Arial" w:cs="Arial"/>
          <w:color w:val="333333"/>
          <w:sz w:val="21"/>
          <w:szCs w:val="21"/>
          <w:shd w:val="clear" w:color="auto" w:fill="FFFFFF"/>
        </w:rPr>
        <w:t>Liberal Internationalism 3.0: America and the Dilemmas of Liberal World Order.” </w:t>
      </w:r>
      <w:r>
        <w:rPr>
          <w:rFonts w:ascii="Arial" w:hAnsi="Arial" w:cs="Arial"/>
          <w:i/>
          <w:iCs/>
          <w:color w:val="333333"/>
          <w:sz w:val="21"/>
          <w:szCs w:val="21"/>
          <w:shd w:val="clear" w:color="auto" w:fill="FFFFFF"/>
        </w:rPr>
        <w:t>Perspectives on Politics</w:t>
      </w:r>
      <w:r>
        <w:rPr>
          <w:rFonts w:ascii="Arial" w:hAnsi="Arial" w:cs="Arial"/>
          <w:color w:val="333333"/>
          <w:sz w:val="21"/>
          <w:szCs w:val="21"/>
          <w:shd w:val="clear" w:color="auto" w:fill="FFFFFF"/>
        </w:rPr>
        <w:t>, vol. 7, no. 1, 200</w:t>
      </w:r>
      <w:r w:rsidRPr="000161C1">
        <w:rPr>
          <w:rStyle w:val="Style13ptBold"/>
        </w:rPr>
        <w:t>9</w:t>
      </w:r>
      <w:r>
        <w:rPr>
          <w:rFonts w:ascii="Arial" w:hAnsi="Arial" w:cs="Arial"/>
          <w:color w:val="333333"/>
          <w:sz w:val="21"/>
          <w:szCs w:val="21"/>
          <w:shd w:val="clear" w:color="auto" w:fill="FFFFFF"/>
        </w:rPr>
        <w:t>, pp. 71–87. </w:t>
      </w:r>
      <w:r>
        <w:rPr>
          <w:rFonts w:ascii="Arial" w:hAnsi="Arial" w:cs="Arial"/>
          <w:i/>
          <w:iCs/>
          <w:color w:val="333333"/>
          <w:sz w:val="21"/>
          <w:szCs w:val="21"/>
          <w:shd w:val="clear" w:color="auto" w:fill="FFFFFF"/>
        </w:rPr>
        <w:t>JSTOR</w:t>
      </w:r>
      <w:r>
        <w:rPr>
          <w:rFonts w:ascii="Arial" w:hAnsi="Arial" w:cs="Arial"/>
          <w:color w:val="333333"/>
          <w:sz w:val="21"/>
          <w:szCs w:val="21"/>
          <w:shd w:val="clear" w:color="auto" w:fill="FFFFFF"/>
        </w:rPr>
        <w:t>, www.jstor.org/stable/40407217//Eroyt</w:t>
      </w:r>
    </w:p>
    <w:p w14:paraId="7141A5AE" w14:textId="77777777" w:rsidR="007E7F12" w:rsidRDefault="007E7F12" w:rsidP="007E7F12">
      <w:r w:rsidRPr="000161C1">
        <w:rPr>
          <w:rStyle w:val="StyleUnderline"/>
        </w:rPr>
        <w:t>The foundation upon which liberal internationalism 2.0 was built has shifted</w:t>
      </w:r>
      <w:r w:rsidRPr="000161C1">
        <w:rPr>
          <w:rStyle w:val="Emphasis"/>
        </w:rPr>
        <w:t xml:space="preserve">. It is no longer a system built on equilibrium or balance among the great powers. </w:t>
      </w:r>
      <w:r>
        <w:t xml:space="preserve">The uni- polar distribution of power and the rise of new powers and participants in the global system have made the old bargains and institutions less tenable. The building of a liberal international order was more successful - and dur- ing the Cold War largely unnoticed - than anyone in the 1940s really imaged was possible. But </w:t>
      </w:r>
      <w:r w:rsidRPr="000161C1">
        <w:rPr>
          <w:rStyle w:val="Emphasis"/>
        </w:rPr>
        <w:t>the erosion of the old norms of sovereignty, the spread of international norms of human rights, and the rise of new sorts of threats of collective violence have generated problems with the func- tioning of that liberal international order.</w:t>
      </w:r>
      <w:r>
        <w:t xml:space="preserve"> In a fundamental sense </w:t>
      </w:r>
      <w:r w:rsidRPr="000161C1">
        <w:rPr>
          <w:rStyle w:val="StyleUnderline"/>
        </w:rPr>
        <w:t>there is an authority crisis in todays liberal order.</w:t>
      </w:r>
      <w:r>
        <w:t xml:space="preserve"> The international community is the repository for new human rights and national security norms - but who can legitimately act on its behalf? </w:t>
      </w:r>
      <w:r w:rsidRPr="000161C1">
        <w:rPr>
          <w:rStyle w:val="Emphasis"/>
        </w:rPr>
        <w:t xml:space="preserve">Amer- ican leadership of the liberal international order was made acceptable to other states during the Cold War because it was providing security protection </w:t>
      </w:r>
      <w:r>
        <w:t xml:space="preserve">- </w:t>
      </w:r>
      <w:r w:rsidRPr="000161C1">
        <w:rPr>
          <w:rStyle w:val="StyleUnderline"/>
        </w:rPr>
        <w:t>and, over the hori- zon, there were threats from Soviet communism</w:t>
      </w:r>
      <w:r>
        <w:t xml:space="preserve">. </w:t>
      </w:r>
      <w:r w:rsidRPr="000161C1">
        <w:rPr>
          <w:rStyle w:val="Emphasis"/>
        </w:rPr>
        <w:t>Ameri- can authority is now less securely established - and the American-centered, hierarchical character of the postwar international order is more problematic.</w:t>
      </w:r>
      <w:r>
        <w:t xml:space="preserve"> </w:t>
      </w:r>
      <w:r w:rsidRPr="000161C1">
        <w:rPr>
          <w:rStyle w:val="StyleUnderline"/>
        </w:rPr>
        <w:t xml:space="preserve">How to estab- </w:t>
      </w:r>
      <w:r w:rsidRPr="000161C1">
        <w:rPr>
          <w:rStyle w:val="Emphasis"/>
        </w:rPr>
        <w:t>lish legitimate authority</w:t>
      </w:r>
      <w:r w:rsidRPr="000161C1">
        <w:rPr>
          <w:rStyle w:val="StyleUnderline"/>
        </w:rPr>
        <w:t xml:space="preserve"> for concerted international action on behalf of the global community - and do so when the old norms of order are eroding </w:t>
      </w:r>
      <w:r w:rsidRPr="000161C1">
        <w:rPr>
          <w:rStyle w:val="Emphasis"/>
        </w:rPr>
        <w:t>- is the great challenge to liberal international order</w:t>
      </w:r>
      <w:r>
        <w:t xml:space="preserve">. </w:t>
      </w:r>
      <w:r w:rsidRPr="000161C1">
        <w:rPr>
          <w:rStyle w:val="StyleUnderline"/>
        </w:rPr>
        <w:t>Liberal internationalism 2.0 is experiencing a crisis of authority - a crisis of rule and governance as it has been provisioned over the postwar decades within a liberal hegemonic framework</w:t>
      </w:r>
      <w:r>
        <w:t>. Liberal International Order 3.0 Liberal internationalism 2.0 is in crisis, which means that there are growing pressures and incentives for reform and reorganization. As in the past, the liberal international project is evolving. The old American-led liberal heg- emonic order is giving way to something new. But what sort of new order? What will be the character of liberal internationalism 3.0? It is easier to identify the pressures and incentives for change than to specify the organiza- tional logic of a post-hegemonic liberal international order. But three sets of issues are particularly important in shap- ing what comes next. One set of issues concerns scope and hierarchy</w:t>
      </w:r>
      <w:r w:rsidRPr="000161C1">
        <w:rPr>
          <w:rStyle w:val="StyleUnderline"/>
        </w:rPr>
        <w:t>. A reformed liberal international order will need to become more universal and less hierarchical - that is</w:t>
      </w:r>
      <w:r w:rsidRPr="000161C1">
        <w:rPr>
          <w:rStyle w:val="Emphasis"/>
        </w:rPr>
        <w:t xml:space="preserve">, the United States will need to cede authority </w:t>
      </w:r>
      <w:r w:rsidRPr="000161C1">
        <w:rPr>
          <w:rStyle w:val="StyleUnderline"/>
        </w:rPr>
        <w:t>and control to a wider set of states and give up some of its hegemonic rights and privileges</w:t>
      </w:r>
      <w:r>
        <w:t>. But a "flatter" international order will also be one in which the United States plays a less central role in providing functional services - generating public goods, stabilizing markets, and promoting cooperation.</w:t>
      </w:r>
    </w:p>
    <w:p w14:paraId="470DC541" w14:textId="332FBAA0" w:rsidR="00736498" w:rsidRDefault="00736498" w:rsidP="00736498">
      <w:pPr>
        <w:pStyle w:val="Heading4"/>
      </w:pPr>
      <w:r>
        <w:t xml:space="preserve">The LIO is rooted in imperialist </w:t>
      </w:r>
      <w:r>
        <w:t>theories – it’s declining</w:t>
      </w:r>
    </w:p>
    <w:p w14:paraId="76553842" w14:textId="77777777" w:rsidR="00736498" w:rsidRPr="00BF70AF" w:rsidRDefault="00736498" w:rsidP="00736498">
      <w:pPr>
        <w:rPr>
          <w:rStyle w:val="Style13ptBold"/>
          <w:b w:val="0"/>
          <w:bCs w:val="0"/>
          <w:sz w:val="16"/>
          <w:szCs w:val="16"/>
        </w:rPr>
      </w:pPr>
      <w:r>
        <w:rPr>
          <w:rStyle w:val="Style13ptBold"/>
        </w:rPr>
        <w:t xml:space="preserve">Parmar 18 </w:t>
      </w:r>
      <w:r w:rsidRPr="00BF70AF">
        <w:rPr>
          <w:rStyle w:val="Style13ptBold"/>
          <w:b w:val="0"/>
          <w:bCs w:val="0"/>
          <w:sz w:val="16"/>
          <w:szCs w:val="16"/>
        </w:rPr>
        <w:t>(Inderjeet Parmar is a professor of international politics, and head of the Department of International Politics at City, University of London and an Honorary Research Fellow at the University of Manchester, January 8 2018, The US-led liberal order:imperialism by another name?, tkk)</w:t>
      </w:r>
    </w:p>
    <w:p w14:paraId="16D71841" w14:textId="0C78EE27" w:rsidR="007E7F12" w:rsidRPr="001B4D5E" w:rsidRDefault="00736498" w:rsidP="00F77B33">
      <w:pPr>
        <w:rPr>
          <w:sz w:val="16"/>
        </w:rPr>
      </w:pPr>
      <w:r w:rsidRPr="00BF70AF">
        <w:rPr>
          <w:sz w:val="16"/>
        </w:rPr>
        <w:t xml:space="preserve">It is widely agreed that </w:t>
      </w:r>
      <w:r w:rsidRPr="00BF70AF">
        <w:rPr>
          <w:rStyle w:val="StyleUnderline"/>
        </w:rPr>
        <w:t>the US-led liberal international order (LIO) is at the very least in transition, if not in crisis</w:t>
      </w:r>
      <w:r w:rsidRPr="00BF70AF">
        <w:rPr>
          <w:sz w:val="16"/>
        </w:rPr>
        <w:t xml:space="preserve">.1 This article raises a number of significant questions with the aim of clarifying the current conjuncture in the US-led LIO, </w:t>
      </w:r>
      <w:r w:rsidRPr="00BF70AF">
        <w:rPr>
          <w:rStyle w:val="StyleUnderline"/>
        </w:rPr>
        <w:t>with particular attention to the academic ‘theory’ (liberal internationalism) that underpins the system</w:t>
      </w:r>
      <w:r w:rsidRPr="00BF70AF">
        <w:rPr>
          <w:sz w:val="16"/>
        </w:rPr>
        <w:t xml:space="preserve">. Above all, it asks: </w:t>
      </w:r>
      <w:r w:rsidRPr="00BF70AF">
        <w:rPr>
          <w:rStyle w:val="StyleUnderline"/>
        </w:rPr>
        <w:t>is liberal internationalism a legitimating ideology more than it is a description or theoretical explanation of the existing system</w:t>
      </w:r>
      <w:r w:rsidRPr="00BF70AF">
        <w:rPr>
          <w:sz w:val="16"/>
        </w:rPr>
        <w:t xml:space="preserve">? I explore this question by considering several specific sub-questions, the cumulative effect of which is to provide pathways to address the main issue: How did we get here? Who built the order? What were the foundational principles in theory and practice? How has the international order’s leadership managed change within it since 1945?I address these questions by considering detailed examples of actual practice by US and allied elite leadership groups at key moments: </w:t>
      </w:r>
      <w:r w:rsidRPr="00BF70AF">
        <w:rPr>
          <w:rStyle w:val="StyleUnderline"/>
        </w:rPr>
        <w:t>first, in conceptualizing and building the order, both during and immediately after the Second World War, by exploring the creation of the South Korean state; and second, in looking at the management of change and challenges—in particular, the (re-)emergence of China as a Great Power</w:t>
      </w:r>
      <w:r w:rsidRPr="00BF70AF">
        <w:rPr>
          <w:sz w:val="16"/>
        </w:rPr>
        <w:t xml:space="preserve">. Both cases are claimed by leading liberal internationalists as primary examples of the successes of the LIO: hence, examining these cases in some detail allows us to compare liberal internationalist rationales—and the stated aims of policy-makers—with historical and contemporary evidence. 1 </w:t>
      </w:r>
      <w:r w:rsidRPr="00BF70AF">
        <w:rPr>
          <w:rStyle w:val="StyleUnderline"/>
        </w:rPr>
        <w:t xml:space="preserve">Emerging powers are demanding a renegotiation of power within the international system, there are strong criticisms of and political </w:t>
      </w:r>
      <w:r w:rsidRPr="00BF70AF">
        <w:rPr>
          <w:rStyle w:val="Emphasis"/>
        </w:rPr>
        <w:t>movements against growing inequalities, and a more ideological left–right politics, challenging domestic and global economic, commercial and military strategies, is on the rise</w:t>
      </w:r>
      <w:r w:rsidRPr="00BF70AF">
        <w:rPr>
          <w:sz w:val="16"/>
        </w:rPr>
        <w:t xml:space="preserve">. See Jacob Vester-gaard and Robert. H. Wade, ‘Establishing a new global economic council’, Global Policy 3: 3, Sept. 2012, pp. 257–69; David Rothkopf, Superclass: the global power elite and the world they are making (New York: Little, Brown, 2008); Raphael Kaplinsky, Globalization, poverty and inequality (Cambridge: Polity, 2005); Matthew Goodwin, Right response: understanding and countering populist extremism in Europe (London: Chatham House, 2011), http://mail.oneeastmidlands.org.uk/sites/default/files/library/Right%20Response%20Chatham%20House%20Report.pdf; The White House, Office of the Press Secretary, ‘Remarks by President Donald Trump at NATO unveiling of the Article 5 and Berlin Wall memorials’, 25 May 2017, https://www.whitehouse.gov/the-press-office/2017/05/25/remarks-president-trump-nato-unveiling-article-5-and-berlin-wall. Rorden Wilkinson, ‘Back to the future: “retro” trade governance and the future of the multilateral order’, International Affairs93: 5, Sept. 2017, pp. 1131–48; Ali Burak Güven, ‘Defending supremacy: how the IMF and the World Bank navigate the challenge of rising powers’, International Affairs 93: 5, Sept. 2017, pp. 1149–66; Jinghan Zeng and Shaun Breslin, ‘China’s “new type of Great Power relations”: a G2 with Chinese characteristics?’, International Affairs 92: 4, July 2016, pp. 773–94. (Unless otherwise noted at point of citation, all URLs cited in this article were accessible on 6 Oct. 2017.)INTA94_1_9_240_Parmar.indd 15111/12/2017 16:46Downloaded from https://academic.oup.com/ia/article-abstract/94/1/151/4762690by University of Florida useron 08 January 2018 Inderjeet Parmar152International A1airs 94: 1, </w:t>
      </w:r>
      <w:r w:rsidRPr="00BF70AF">
        <w:rPr>
          <w:rStyle w:val="StyleUnderline"/>
        </w:rPr>
        <w:t>2018The overall finding is that liberal internationalist thinking/theory is, in effect (albeit unconsciously on the part of its proponents), a legitimating ideology rather than an effective explanatory frame for understanding the way in which the LIO actually works</w:t>
      </w:r>
      <w:r w:rsidRPr="00BF70AF">
        <w:rPr>
          <w:sz w:val="16"/>
        </w:rPr>
        <w:t>. That conclusion is reached, in part, by suggesting the applicability of a rather different perspective on the operations of the LIO and US power: specifically, a synthesized Gramscian–Kautskyian framework, explained below.</w:t>
      </w:r>
      <w:r w:rsidRPr="00BF70AF">
        <w:rPr>
          <w:rStyle w:val="StyleUnderline"/>
        </w:rPr>
        <w:t xml:space="preserve">The key point is that the </w:t>
      </w:r>
      <w:r w:rsidRPr="00BF70AF">
        <w:rPr>
          <w:rStyle w:val="Emphasis"/>
        </w:rPr>
        <w:t>LIO is a class-based, elitist hegemony—strongly imbued with explicit and implicit racial and colonial/imperial assumptions—in both US domestic and foreign relations</w:t>
      </w:r>
      <w:r w:rsidRPr="00BF70AF">
        <w:rPr>
          <w:sz w:val="16"/>
        </w:rPr>
        <w:t xml:space="preserve">. At home, </w:t>
      </w:r>
      <w:r w:rsidRPr="00BF70AF">
        <w:rPr>
          <w:rStyle w:val="StyleUnderline"/>
        </w:rPr>
        <w:t>this analysis helps to explain in part the phenomenon of the ‘left behind’ white working/middle class, including the affluent but economically anxious voters whose salience on the right has trans-formed US politics since the Reagan revolution of the 1980</w:t>
      </w:r>
      <w:r w:rsidRPr="00BF70AF">
        <w:rPr>
          <w:sz w:val="16"/>
        </w:rPr>
        <w:t xml:space="preserve">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This delivered little in material terms, however; and, </w:t>
      </w:r>
      <w:r w:rsidRPr="00BF70AF">
        <w:rPr>
          <w:rStyle w:val="StyleUnderline"/>
        </w:rPr>
        <w:t>as inequality increased with market freedom and real wages stagnated, workers in the ‘rust belt’ and other areas grew increasingly dissatisfied with the status quo of establishment politics, their frustration exacer-bated by anxieties about ethno-racial diversit</w:t>
      </w:r>
      <w:r w:rsidRPr="00BF70AF">
        <w:rPr>
          <w:sz w:val="16"/>
        </w:rPr>
        <w:t xml:space="preserve">y and American identity as the United States moves towards a society in which whites are a minority.5 </w:t>
      </w:r>
      <w:r w:rsidRPr="00BF70AF">
        <w:rPr>
          <w:rStyle w:val="Emphasis"/>
        </w:rPr>
        <w:t>The result was the election as president in 2016 of Donald Trump on an overtly anti-conservative and barely concealed white identity platform at home and a programme of protec-tionism and non-interventionism—America First—abroad</w:t>
      </w:r>
      <w:r w:rsidRPr="00BF70AF">
        <w:rPr>
          <w:sz w:val="16"/>
        </w:rPr>
        <w:t>.6</w:t>
      </w:r>
    </w:p>
    <w:p w14:paraId="1CA5D7C0" w14:textId="77777777" w:rsidR="000717E0" w:rsidRDefault="000717E0" w:rsidP="000717E0">
      <w:pPr>
        <w:pStyle w:val="Heading3"/>
      </w:pPr>
      <w:r>
        <w:t xml:space="preserve">LIO Declining – Opposition </w:t>
      </w:r>
    </w:p>
    <w:p w14:paraId="2152A769" w14:textId="77777777" w:rsidR="000717E0" w:rsidRDefault="000717E0" w:rsidP="000717E0">
      <w:pPr>
        <w:pStyle w:val="Heading4"/>
      </w:pPr>
      <w:r>
        <w:t>LIO facing opposition now – plan’s retention of the LIO only makes it worse</w:t>
      </w:r>
    </w:p>
    <w:p w14:paraId="7AED25A2" w14:textId="77777777" w:rsidR="000717E0" w:rsidRPr="002F007C" w:rsidRDefault="000717E0" w:rsidP="000717E0">
      <w:r>
        <w:t xml:space="preserve">Kazushige </w:t>
      </w:r>
      <w:r w:rsidRPr="009327C7">
        <w:rPr>
          <w:rStyle w:val="Style13ptBold"/>
        </w:rPr>
        <w:t>Kobayashi</w:t>
      </w:r>
      <w:r>
        <w:t>, Visiting Research Fellow, Russian International Affairs Council (RIAC); Doctoral candidate in International Relations and Political Science at the Graduate Institute (Geneva), Valdai Papers #77. November 20</w:t>
      </w:r>
      <w:r w:rsidRPr="009327C7">
        <w:rPr>
          <w:rStyle w:val="Style13ptBold"/>
        </w:rPr>
        <w:t>17</w:t>
      </w:r>
      <w:r>
        <w:t>, WHOSE LIBERAL INTERNATIONAL ORDER? THE REMAKING OF EURASIA AND THE SHIFTING BALANCE OF INTERNATIONAL IDEAS</w:t>
      </w:r>
      <w:r w:rsidRPr="009327C7">
        <w:t xml:space="preserve">, </w:t>
      </w:r>
      <w:hyperlink r:id="rId11" w:history="1">
        <w:r w:rsidRPr="009327C7">
          <w:rPr>
            <w:rStyle w:val="Hyperlink"/>
          </w:rPr>
          <w:t>http://valdaiclub.com/files/16208/</w:t>
        </w:r>
      </w:hyperlink>
      <w:r>
        <w:t>/Eroyt</w:t>
      </w:r>
    </w:p>
    <w:p w14:paraId="76C9A46B" w14:textId="77777777" w:rsidR="000717E0" w:rsidRPr="00703ACF" w:rsidRDefault="000717E0" w:rsidP="000717E0">
      <w:pPr>
        <w:rPr>
          <w:u w:val="single"/>
        </w:rPr>
      </w:pPr>
      <w:r>
        <w:t xml:space="preserve">Contrary to the conventional view, however, this article maintains </w:t>
      </w:r>
      <w:r w:rsidRPr="00753D4F">
        <w:rPr>
          <w:rStyle w:val="Emphasis"/>
        </w:rPr>
        <w:t>that the rise of opposition to the liberal international order strengthens, rather than weakens, its viability</w:t>
      </w:r>
      <w:r>
        <w:t xml:space="preserve">. This is </w:t>
      </w:r>
      <w:r w:rsidRPr="00753D4F">
        <w:rPr>
          <w:rStyle w:val="StyleUnderline"/>
        </w:rPr>
        <w:t>because the emerging balance of international orders – driven by the internal realignment of political forces within the Euro-Atlantic community and the rise of new hubs of multilateral cooperation across the globe – disciplines the proponents of the liberal international order.</w:t>
      </w:r>
      <w:r>
        <w:t xml:space="preserve"> As the world without opposition is coming to an end, </w:t>
      </w:r>
      <w:r w:rsidRPr="00753D4F">
        <w:rPr>
          <w:rStyle w:val="Emphasis"/>
        </w:rPr>
        <w:t>Western liberals now face mounting structural pressure to undertake a careful reconsideration</w:t>
      </w:r>
      <w:r>
        <w:t xml:space="preserve">. In this regard, </w:t>
      </w:r>
      <w:r w:rsidRPr="00753D4F">
        <w:rPr>
          <w:rStyle w:val="StyleUnderline"/>
        </w:rPr>
        <w:t>the remaking of Eurasia as a rising hub of multilateral cooperation has demonstrated that peace, stability, and prosperity can be advanced without all becoming believers of global liberalism.</w:t>
      </w:r>
      <w:r>
        <w:t xml:space="preserve"> The consolidation of the statist international order in Eurasia has broken up the global monopoly on international legitimacy, demonstrating that there are indeed alternatives to the liberal way of international life. In this process, </w:t>
      </w:r>
      <w:r w:rsidRPr="00753D4F">
        <w:rPr>
          <w:rStyle w:val="StyleUnderline"/>
        </w:rPr>
        <w:t>Russia has played, and will continue to play, a pivotal role by providing moral balance, defending the pluralism of international orders and thwarting the concentration of moral authority</w:t>
      </w:r>
      <w:r>
        <w:t xml:space="preserve">. In so doing, Russia fulfi lls the responsibility to counterbalance the world’s ruling ideology. </w:t>
      </w:r>
      <w:r w:rsidRPr="00753D4F">
        <w:rPr>
          <w:rStyle w:val="StyleUnderline"/>
        </w:rPr>
        <w:t>Perhaps for the fi rst time since the end of the Cold War, the liberal international order faces meaningful opposition. And this is a good thing for liberals, who are in dire need of structural restraint and self-refl ection.</w:t>
      </w:r>
    </w:p>
    <w:p w14:paraId="437CE675" w14:textId="03783F1E" w:rsidR="000717E0" w:rsidRDefault="000717E0" w:rsidP="00DA4E64">
      <w:pPr>
        <w:pStyle w:val="Heading3"/>
      </w:pPr>
      <w:r>
        <w:t xml:space="preserve">LIO Declining – </w:t>
      </w:r>
      <w:r w:rsidR="00A912B6">
        <w:t>Econ</w:t>
      </w:r>
    </w:p>
    <w:p w14:paraId="4ABA667D" w14:textId="77777777" w:rsidR="000717E0" w:rsidRDefault="000717E0" w:rsidP="000717E0">
      <w:pPr>
        <w:pStyle w:val="Heading4"/>
      </w:pPr>
      <w:r>
        <w:t>The global financial crisis is a signs of a demising LIO – defending it will worsen the crisis</w:t>
      </w:r>
    </w:p>
    <w:p w14:paraId="4DFBAA20" w14:textId="1E58B80E" w:rsidR="000717E0" w:rsidRPr="000717E0" w:rsidRDefault="000717E0" w:rsidP="000717E0">
      <w:r w:rsidRPr="008E589D">
        <w:t xml:space="preserve">Wolfgang </w:t>
      </w:r>
      <w:r w:rsidRPr="008E589D">
        <w:rPr>
          <w:rStyle w:val="Style13ptBold"/>
        </w:rPr>
        <w:t>MüNchau</w:t>
      </w:r>
      <w:r>
        <w:rPr>
          <w:rStyle w:val="Style13ptBold"/>
        </w:rPr>
        <w:t xml:space="preserve"> i</w:t>
      </w:r>
      <w:r w:rsidRPr="008E589D">
        <w:t>s an associate editor of the Financial Times, where he writes a weekly column about the European Union and the European economy., 10-14-20</w:t>
      </w:r>
      <w:r w:rsidRPr="008E589D">
        <w:rPr>
          <w:rStyle w:val="Style13ptBold"/>
        </w:rPr>
        <w:t>18</w:t>
      </w:r>
      <w:r w:rsidRPr="008E589D">
        <w:t>, "How saving the liberal world order became harder," Financial Times, https://www.ft.com/content/a9baed9a-ce32-11e8-b276-b9069bde0956</w:t>
      </w:r>
      <w:r>
        <w:t>//Eroyt</w:t>
      </w:r>
      <w:r>
        <w:br/>
        <w:t>You hear it all the time: we need to defend our liberal, multilateral economic order. If you want to get a roomful of people in places like Davos to keep nodding their heads to exhaustion, this is what you say. I disagree vehemently with that statement</w:t>
      </w:r>
      <w:r w:rsidRPr="000F3E85">
        <w:rPr>
          <w:rStyle w:val="StyleUnderline"/>
        </w:rPr>
        <w:t>. I believe that we are facing a fundamental choice between solving the problem and solving the crime — between addressing the issues or playing a blame game. The</w:t>
      </w:r>
      <w:r>
        <w:t xml:space="preserve"> G20 Eminent Persons Group on Global Financial Governance argues that our multilateral institutions need repair. This is no doubt true but I would go further than proposed suggestions for greater efficiency and more inclusiveness. </w:t>
      </w:r>
      <w:r w:rsidRPr="000F3E85">
        <w:rPr>
          <w:rStyle w:val="StyleUnderline"/>
        </w:rPr>
        <w:t xml:space="preserve">Politicians like Donald Trump, Viktor Orban and Matteo Salvini have risen to power because of </w:t>
      </w:r>
      <w:r w:rsidRPr="000F3E85">
        <w:rPr>
          <w:rStyle w:val="Emphasis"/>
        </w:rPr>
        <w:t>the deep malfunctioning of our systems</w:t>
      </w:r>
      <w:r w:rsidRPr="000F3E85">
        <w:rPr>
          <w:rStyle w:val="StyleUnderline"/>
        </w:rPr>
        <w:t xml:space="preserve"> of global capitalism</w:t>
      </w:r>
      <w:r>
        <w:t xml:space="preserve">. Brexit is not the result of Russian meddling or an alleged reporting bias of the BBC, but of a long series of unresolved political conflicts and the rentier business model the UK chose to pursue inside Europe’s single market. </w:t>
      </w:r>
      <w:r w:rsidRPr="000F3E85">
        <w:rPr>
          <w:rStyle w:val="Emphasis"/>
        </w:rPr>
        <w:t>The global financial crisis and our policy responses exposed how the system had become unsustainable</w:t>
      </w:r>
      <w:r w:rsidRPr="008E589D">
        <w:rPr>
          <w:rStyle w:val="StyleUnderline"/>
        </w:rPr>
        <w:t>. The eurozone is a perfect example of a liberal system that has become complacent and unstable: since it was plunged into crisis, European authorities have made persistent attempts to paper over the cracks</w:t>
      </w:r>
      <w:r>
        <w:t>. Contrary to the advice of the IMF, the EU keeps pretending that Greek debt is sustainable, and bases its judgment on growth forecasts that are plainly ludicrous</w:t>
      </w:r>
      <w:r w:rsidRPr="008E589D">
        <w:rPr>
          <w:rStyle w:val="StyleUnderline"/>
        </w:rPr>
        <w:t>. EU member states do not address the issue because they do not wish to recognise losses in their bilateral loans</w:t>
      </w:r>
      <w:r>
        <w:t xml:space="preserve">. The political shocks in Italy stem from a dysfunctional monetary union and an unsustainable immigration regime. I </w:t>
      </w:r>
      <w:r w:rsidRPr="008E589D">
        <w:rPr>
          <w:rStyle w:val="StyleUnderline"/>
        </w:rPr>
        <w:t xml:space="preserve">fail to see how Italy and Germany can remain locked in the same monetary system unless we have reforms that both countries reject, whether it is a political union or a single safe asset, or reforms to align economic and judicial systems. </w:t>
      </w:r>
      <w:r>
        <w:t xml:space="preserve">The EU’s legendary tendency to kick the can down the road has </w:t>
      </w:r>
      <w:r w:rsidRPr="008E589D">
        <w:rPr>
          <w:rStyle w:val="StyleUnderline"/>
        </w:rPr>
        <w:t>left us with a situation in which it makes no sense to talk about the eurozone crisis in the past tense</w:t>
      </w:r>
      <w:r>
        <w:t xml:space="preserve">. </w:t>
      </w:r>
      <w:r w:rsidRPr="008E589D">
        <w:rPr>
          <w:rStyle w:val="StyleUnderline"/>
        </w:rPr>
        <w:t>Greek and Italian debt are less sustainable today than they were in 2010 when the crisis began, and Germany is less willing to support the eurozone today</w:t>
      </w:r>
      <w:r>
        <w:t xml:space="preserve">. Ideally we would fix the system. But instead </w:t>
      </w:r>
      <w:r w:rsidRPr="008E589D">
        <w:rPr>
          <w:rStyle w:val="Emphasis"/>
        </w:rPr>
        <w:t>we are procrastinating and hoping that something comes up</w:t>
      </w:r>
      <w:r>
        <w:t xml:space="preserve">. Emmanuel Macron, the French president, </w:t>
      </w:r>
      <w:r w:rsidRPr="008E589D">
        <w:rPr>
          <w:rStyle w:val="StyleUnderline"/>
        </w:rPr>
        <w:t>had ideas of how to reform the eurozone, but his proposals have deflated to almost nothing.</w:t>
      </w:r>
      <w:r>
        <w:t xml:space="preserve"> </w:t>
      </w:r>
      <w:r w:rsidRPr="008E589D">
        <w:rPr>
          <w:rStyle w:val="StyleUnderline"/>
        </w:rPr>
        <w:t>The chance to reform came and went. Recommended Gideon Rachman Mid-sized powers must unite to preserve the world order</w:t>
      </w:r>
      <w:r>
        <w:t xml:space="preserve"> As in the early 1930s, </w:t>
      </w:r>
      <w:r w:rsidRPr="008E589D">
        <w:rPr>
          <w:rStyle w:val="Emphasis"/>
        </w:rPr>
        <w:t>libertarian economic systems were self-destructing because of their inbuilt tendency to produce financial and social instability</w:t>
      </w:r>
      <w:r w:rsidRPr="008E589D">
        <w:rPr>
          <w:rStyle w:val="StyleUnderline"/>
        </w:rPr>
        <w:t>. We are doing better than we did 90 years ago at stabilising gross domestic product.</w:t>
      </w:r>
      <w:r>
        <w:t xml:space="preserve"> </w:t>
      </w:r>
      <w:r w:rsidRPr="008E589D">
        <w:rPr>
          <w:rStyle w:val="StyleUnderline"/>
        </w:rPr>
        <w:t>But the observation that many advanced countries have had more or less robust GDP growth and low unemployment misjudges the underlying political dynamic, which is much more influenced by variables such as income inequality, lack of housing and fears of job insecurity among the middle-classes.</w:t>
      </w:r>
      <w:r>
        <w:t xml:space="preserve"> Another parallel with the 1930s has been a tendency for the stalwarts of the liberal order to double down — through pro-cyclical austerity, bonus payments for bankers, a monetary policy that drives up asset prices or through free trade agreements that limit the independence of national courts — on harmful policies. </w:t>
      </w:r>
      <w:r w:rsidRPr="008E589D">
        <w:rPr>
          <w:rStyle w:val="Emphasis"/>
        </w:rPr>
        <w:t>The tell-tale signs of the demise of liberal democracy have been visible long before the more recent electoral upsets.</w:t>
      </w:r>
      <w:r>
        <w:t xml:space="preserve"> </w:t>
      </w:r>
      <w:r w:rsidRPr="008E589D">
        <w:rPr>
          <w:rStyle w:val="StyleUnderline"/>
        </w:rPr>
        <w:t>You know you are in trouble when you cannot impose a financial transaction tax because your banks threaten to shift their transactions to a tax haven</w:t>
      </w:r>
      <w:r>
        <w:t xml:space="preserve">. </w:t>
      </w:r>
      <w:r w:rsidRPr="008E589D">
        <w:rPr>
          <w:rStyle w:val="StyleUnderline"/>
        </w:rPr>
        <w:t>Or when countries cannot increase corporation tax for the same reason. Or when large car and chemical manufacturers can engage in persistent criminal behaviour and get away with it.</w:t>
      </w:r>
      <w:r>
        <w:t xml:space="preserve"> </w:t>
      </w:r>
      <w:r w:rsidRPr="008E589D">
        <w:rPr>
          <w:rStyle w:val="Emphasis"/>
        </w:rPr>
        <w:t xml:space="preserve">What corrupts liberal systems is a breakdown of checks and balances in our economic life. </w:t>
      </w:r>
      <w:r>
        <w:t xml:space="preserve">But political extremism is only one response to failing liberal systems. You may dismiss cryptocurrencies as just another bubble. But I would not bet my hard-earned bitcoins on our ability to preserve the money-issuing monopoly of the state indefinitely. </w:t>
      </w:r>
      <w:r w:rsidRPr="008E589D">
        <w:rPr>
          <w:rStyle w:val="StyleUnderline"/>
        </w:rPr>
        <w:t>As the aftermath of the financial crisis demonstrated, that monopoly is critical for liberal financial systems to secure basic macroeconomic stability. It is the one and only policy instrument we have that arguably still works</w:t>
      </w:r>
      <w:r>
        <w:t xml:space="preserve">. </w:t>
      </w:r>
      <w:r w:rsidRPr="008E589D">
        <w:rPr>
          <w:rStyle w:val="Emphasis"/>
        </w:rPr>
        <w:t>Saving the liberal world order will become progressively harder the weaker that instrument becomes</w:t>
      </w:r>
      <w:r>
        <w:t>. If you really care about the liberal multilateral order, free trade and the EU, the least helpful thing you can do is to defend the status quo and hyperventilate about populists. Our problem is not the other team, but our team.</w:t>
      </w:r>
    </w:p>
    <w:p w14:paraId="7BF697C5" w14:textId="30B5A4B8" w:rsidR="00DA4E64" w:rsidRDefault="00DA4E64" w:rsidP="00DA4E64">
      <w:pPr>
        <w:pStyle w:val="Heading3"/>
      </w:pPr>
      <w:r>
        <w:t>LIO transition/solvency</w:t>
      </w:r>
    </w:p>
    <w:p w14:paraId="5E2BDFC8" w14:textId="70C5EA7C" w:rsidR="00DA4E64" w:rsidRPr="00DA4E64" w:rsidRDefault="00DA4E64" w:rsidP="00DA4E64">
      <w:pPr>
        <w:pStyle w:val="Heading4"/>
      </w:pPr>
      <w:r w:rsidRPr="00DA4E64">
        <w:t>NOTE: This is in 1NC – Long</w:t>
      </w:r>
    </w:p>
    <w:p w14:paraId="3E296CC2" w14:textId="77777777" w:rsidR="00DA4E64" w:rsidRDefault="00DA4E64" w:rsidP="00DA4E64">
      <w:pPr>
        <w:pStyle w:val="Heading4"/>
      </w:pPr>
      <w:r>
        <w:t xml:space="preserve">The LIO is declining – the aff recreates the LIO or fails to bring it back </w:t>
      </w:r>
    </w:p>
    <w:p w14:paraId="563E229F" w14:textId="77777777" w:rsidR="00DA4E64" w:rsidRPr="00424154" w:rsidRDefault="00DA4E64" w:rsidP="00DA4E64">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2" w:history="1">
        <w:r>
          <w:rPr>
            <w:rStyle w:val="Hyperlink"/>
          </w:rPr>
          <w:t>https://www.mitpressjournals.org/doi/pdf/10.1162/isec_a_00342</w:t>
        </w:r>
      </w:hyperlink>
      <w:r>
        <w:t>) [HS]</w:t>
      </w:r>
    </w:p>
    <w:p w14:paraId="0FE90906" w14:textId="28A5D196" w:rsidR="00F77B33" w:rsidRDefault="00DA4E64" w:rsidP="00F77B33">
      <w:pPr>
        <w:rPr>
          <w:sz w:val="12"/>
        </w:rPr>
      </w:pPr>
      <w:r w:rsidRPr="0086433E">
        <w:rPr>
          <w:sz w:val="12"/>
        </w:rPr>
        <w:t xml:space="preserve">summary The </w:t>
      </w:r>
      <w:r w:rsidRPr="002C1015">
        <w:rPr>
          <w:u w:val="single"/>
        </w:rPr>
        <w:t>various</w:t>
      </w:r>
      <w:r w:rsidRPr="0086433E">
        <w:rPr>
          <w:sz w:val="12"/>
        </w:rPr>
        <w:t xml:space="preserve"> causal </w:t>
      </w:r>
      <w:r w:rsidRPr="002C1015">
        <w:rPr>
          <w:u w:val="single"/>
        </w:rPr>
        <w:t>processes</w:t>
      </w:r>
      <w:r w:rsidRPr="0086433E">
        <w:rPr>
          <w:sz w:val="12"/>
        </w:rPr>
        <w:t xml:space="preserve"> described above </w:t>
      </w:r>
      <w:r w:rsidRPr="002C1015">
        <w:rPr>
          <w:u w:val="single"/>
        </w:rPr>
        <w:t>have all played an important role in subverting the liberal international order</w:t>
      </w:r>
      <w:r w:rsidRPr="0086433E">
        <w:rPr>
          <w:sz w:val="12"/>
        </w:rPr>
        <w:t xml:space="preserve">. Although each one has a distinct logic, they have often operated synergistically. For example, the </w:t>
      </w:r>
      <w:r w:rsidRPr="002C1015">
        <w:rPr>
          <w:u w:val="single"/>
        </w:rPr>
        <w:t>negative effects of hyperglobalization on the lower and middle classes have combined with the nationalist resentment over immigration and the sense of lost sovereignty to fuel a strong populist backlash against the principles and practices of the liberal order</w:t>
      </w:r>
      <w:r w:rsidRPr="0086433E">
        <w:rPr>
          <w:sz w:val="12"/>
        </w:rPr>
        <w:t xml:space="preserve">. Indeed, that </w:t>
      </w:r>
      <w:r w:rsidRPr="002C1015">
        <w:rPr>
          <w:u w:val="single"/>
        </w:rPr>
        <w:t>anger</w:t>
      </w:r>
      <w:r w:rsidRPr="0086433E">
        <w:rPr>
          <w:sz w:val="12"/>
        </w:rPr>
        <w:t xml:space="preserve"> has often been </w:t>
      </w:r>
      <w:r w:rsidRPr="002C1015">
        <w:rPr>
          <w:u w:val="single"/>
        </w:rPr>
        <w:t>directed at the liberal elites</w:t>
      </w:r>
      <w:r w:rsidRPr="0086433E">
        <w:rPr>
          <w:sz w:val="12"/>
        </w:rPr>
        <w:t xml:space="preserve"> who have benefited from the order and who vigorously defend it. That </w:t>
      </w:r>
      <w:r w:rsidRPr="002C1015">
        <w:rPr>
          <w:u w:val="single"/>
        </w:rPr>
        <w:t>resentment</w:t>
      </w:r>
      <w:r w:rsidRPr="0086433E">
        <w:rPr>
          <w:sz w:val="12"/>
        </w:rPr>
        <w:t xml:space="preserve">, of course, has had significant political consequences. It has </w:t>
      </w:r>
      <w:r w:rsidRPr="002C1015">
        <w:rPr>
          <w:u w:val="single"/>
        </w:rPr>
        <w:t>caused deep political divisions in</w:t>
      </w:r>
      <w:r w:rsidRPr="0086433E">
        <w:rPr>
          <w:sz w:val="12"/>
        </w:rPr>
        <w:t xml:space="preserve"> the United States and other </w:t>
      </w:r>
      <w:r w:rsidRPr="002C1015">
        <w:rPr>
          <w:u w:val="single"/>
        </w:rPr>
        <w:t>Western democracies</w:t>
      </w:r>
      <w:r w:rsidRPr="0086433E">
        <w:rPr>
          <w:sz w:val="12"/>
        </w:rPr>
        <w:t xml:space="preserve">, </w:t>
      </w:r>
      <w:r w:rsidRPr="002C1015">
        <w:rPr>
          <w:u w:val="single"/>
        </w:rPr>
        <w:t>led to Brexit</w:t>
      </w:r>
      <w:r w:rsidRPr="0086433E">
        <w:rPr>
          <w:sz w:val="12"/>
        </w:rPr>
        <w:t xml:space="preserve">, helped put Trump in the White House, </w:t>
      </w:r>
      <w:r w:rsidRPr="002C1015">
        <w:rPr>
          <w:u w:val="single"/>
        </w:rPr>
        <w:t>and fueled support for nationalist leaders around the world</w:t>
      </w:r>
      <w:r w:rsidRPr="0086433E">
        <w:rPr>
          <w:sz w:val="12"/>
        </w:rPr>
        <w:t xml:space="preserve">. Where Are We Headed? One might acknowledge that </w:t>
      </w:r>
      <w:r w:rsidRPr="002C1015">
        <w:rPr>
          <w:u w:val="single"/>
        </w:rPr>
        <w:t>the liberal international order is in terminal decline, but</w:t>
      </w:r>
      <w:r w:rsidRPr="0086433E">
        <w:rPr>
          <w:sz w:val="12"/>
        </w:rPr>
        <w:t xml:space="preserve"> argue that it </w:t>
      </w:r>
      <w:r w:rsidRPr="002C1015">
        <w:rPr>
          <w:u w:val="single"/>
        </w:rPr>
        <w:t>can be replaced with a more pragmatic version</w:t>
      </w:r>
      <w:r w:rsidRPr="0086433E">
        <w:rPr>
          <w:sz w:val="12"/>
        </w:rPr>
        <w:t xml:space="preserve">, one that avoids the excesses of the post–Cold War order.85 </w:t>
      </w:r>
      <w:r w:rsidRPr="002C1015">
        <w:rPr>
          <w:u w:val="single"/>
        </w:rPr>
        <w:t>This more modest liberal order would pursue a more nuanced, less aggressive approach to spreading liberal democracy, rein in hyperglobalization, and put some significant limits on the power of international institutions</w:t>
      </w:r>
      <w:r w:rsidRPr="0086433E">
        <w:rPr>
          <w:sz w:val="12"/>
        </w:rPr>
        <w:t xml:space="preserve">. The new order, according to this perspective, would look something like the Western order during the Cold War, although it would be global and liberal, not bounded and realist. </w:t>
      </w:r>
      <w:r w:rsidRPr="002C1015">
        <w:rPr>
          <w:u w:val="single"/>
        </w:rPr>
        <w:t>This solution is not feasible</w:t>
      </w:r>
      <w:r w:rsidRPr="0086433E">
        <w:rPr>
          <w:sz w:val="12"/>
        </w:rPr>
        <w:t xml:space="preserve">, however, </w:t>
      </w:r>
      <w:r w:rsidRPr="002C1015">
        <w:rPr>
          <w:u w:val="single"/>
        </w:rPr>
        <w:t>because the unipolar moment is over, which means there is no chance of maintaining any kind of liberal international order for the foreseeable future</w:t>
      </w:r>
      <w:r w:rsidRPr="0086433E">
        <w:rPr>
          <w:sz w:val="12"/>
        </w:rPr>
        <w:t xml:space="preserve">. Furthermore, President </w:t>
      </w:r>
      <w:r w:rsidRPr="002C1015">
        <w:rPr>
          <w:u w:val="single"/>
        </w:rPr>
        <w:t>Trump has no intention of pursuing a “liberal-lite” world order</w:t>
      </w:r>
      <w:r w:rsidRPr="0086433E">
        <w:rPr>
          <w:sz w:val="12"/>
        </w:rPr>
        <w:t xml:space="preserve">, and without his support, that option is a nonstarter. But even if Trump were not an obstacle and the international system were to remain unipolar, the </w:t>
      </w:r>
      <w:r w:rsidRPr="002C1015">
        <w:rPr>
          <w:u w:val="single"/>
        </w:rPr>
        <w:t>United States would fail if it lowered its sights and attempted to construct a less ambitious liberal order</w:t>
      </w:r>
      <w:r w:rsidRPr="0086433E">
        <w:rPr>
          <w:sz w:val="12"/>
        </w:rPr>
        <w:t xml:space="preserve">. Indeed, </w:t>
      </w:r>
      <w:r w:rsidRPr="002C1015">
        <w:rPr>
          <w:u w:val="single"/>
        </w:rPr>
        <w:t>it would end up building an agnostic international order instead</w:t>
      </w:r>
      <w:r w:rsidRPr="0086433E">
        <w:rPr>
          <w:sz w:val="12"/>
        </w:rPr>
        <w:t xml:space="preserve">. </w:t>
      </w:r>
      <w:r w:rsidRPr="002C1015">
        <w:rPr>
          <w:u w:val="single"/>
        </w:rPr>
        <w:t xml:space="preserve">It is impossible to build a meaningful liberal global order with modest or more passive policies. </w:t>
      </w:r>
      <w:r w:rsidRPr="0086433E">
        <w:rPr>
          <w:sz w:val="12"/>
        </w:rPr>
        <w:t xml:space="preserve">The enterprise requires too much social engineering in too many places. If it has any chance of succeeding (I think it has none), </w:t>
      </w:r>
      <w:r w:rsidRPr="0086433E">
        <w:rPr>
          <w:u w:val="single"/>
        </w:rPr>
        <w:t>the liberal unipole and its allies must relentlessly pursue highly ambitious global policies</w:t>
      </w:r>
      <w:r w:rsidRPr="0086433E">
        <w:rPr>
          <w:sz w:val="12"/>
        </w:rPr>
        <w:t xml:space="preserve">, which is why the United States and its liberal partners acted the way they did in the wake of the Cold War. </w:t>
      </w:r>
      <w:r w:rsidRPr="0086433E">
        <w:rPr>
          <w:u w:val="single"/>
        </w:rPr>
        <w:t>That approach</w:t>
      </w:r>
      <w:r w:rsidRPr="0086433E">
        <w:rPr>
          <w:sz w:val="12"/>
        </w:rPr>
        <w:t xml:space="preserve">, however, </w:t>
      </w:r>
      <w:r w:rsidRPr="0086433E">
        <w:rPr>
          <w:u w:val="single"/>
        </w:rPr>
        <w:t>is now politically infeasible because of past failures</w:t>
      </w:r>
      <w:r w:rsidRPr="0086433E">
        <w:rPr>
          <w:sz w:val="12"/>
        </w:rPr>
        <w:t xml:space="preserve">. Consequently, the liberal democracies have no choice but to take small steps here and there to remake the world in their own image, while adopting a live and let live approach toward most countries in the world. That </w:t>
      </w:r>
      <w:r w:rsidRPr="0086433E">
        <w:rPr>
          <w:u w:val="single"/>
        </w:rPr>
        <w:t>humble approach would effectively produce an agnostic order</w:t>
      </w:r>
      <w:r w:rsidRPr="0086433E">
        <w:rPr>
          <w:sz w:val="12"/>
        </w:rPr>
        <w:t xml:space="preserve">. </w:t>
      </w:r>
      <w:r w:rsidRPr="0086433E">
        <w:rPr>
          <w:u w:val="single"/>
        </w:rPr>
        <w:t>But that is not going to happen, because the system is multipolar and great power politics are once again at play.</w:t>
      </w:r>
      <w:r w:rsidRPr="0086433E">
        <w:rPr>
          <w:sz w:val="12"/>
        </w:rPr>
        <w:t xml:space="preserve"> Thus, the key question is: What kinds of realist orders will dominate the landscape in the new multipolar world?</w:t>
      </w:r>
    </w:p>
    <w:p w14:paraId="7769E821" w14:textId="77777777" w:rsidR="00E607D3" w:rsidRDefault="00E607D3" w:rsidP="00E607D3">
      <w:pPr>
        <w:pStyle w:val="Heading4"/>
      </w:pPr>
      <w:r>
        <w:t>The liberal international order poses a direct threat to US security writ large – transition now is key</w:t>
      </w:r>
    </w:p>
    <w:p w14:paraId="34FB2FDA" w14:textId="77777777" w:rsidR="00E607D3" w:rsidRPr="00987AF2" w:rsidRDefault="00E607D3" w:rsidP="00E607D3">
      <w:pPr>
        <w:rPr>
          <w:rStyle w:val="Style13ptBold"/>
          <w:b w:val="0"/>
          <w:bCs w:val="0"/>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23678D66" w14:textId="77777777" w:rsidR="00E607D3" w:rsidRDefault="00E607D3" w:rsidP="00E607D3">
      <w:pPr>
        <w:rPr>
          <w:rStyle w:val="Emphasis"/>
        </w:rPr>
      </w:pPr>
      <w:r w:rsidRPr="00987AF2">
        <w:rPr>
          <w:sz w:val="16"/>
        </w:rPr>
        <w:t xml:space="preserve">This article has argued that </w:t>
      </w:r>
      <w:r w:rsidRPr="00987AF2">
        <w:rPr>
          <w:rStyle w:val="StyleUnderline"/>
        </w:rPr>
        <w:t>framing U.S. foreign policy in terms of the LIO is</w:t>
      </w:r>
      <w:r>
        <w:rPr>
          <w:rStyle w:val="StyleUnderline"/>
        </w:rPr>
        <w:t xml:space="preserve"> </w:t>
      </w:r>
      <w:r w:rsidRPr="00987AF2">
        <w:rPr>
          <w:rStyle w:val="StyleUnderline"/>
        </w:rPr>
        <w:t>deeply problematic</w:t>
      </w:r>
      <w:r w:rsidRPr="00987AF2">
        <w:rPr>
          <w:sz w:val="16"/>
        </w:rPr>
        <w:t xml:space="preserve">. </w:t>
      </w:r>
      <w:r w:rsidRPr="00987AF2">
        <w:rPr>
          <w:rStyle w:val="StyleUnderline"/>
        </w:rPr>
        <w:t>The LIO lens lacks analytic value, both because the LIO concept is inward looking, which leaves it unable to address U.S. interactions with its adversaries, and theoretically weak,</w:t>
      </w:r>
      <w:r w:rsidRPr="00987AF2">
        <w:rPr>
          <w:sz w:val="16"/>
        </w:rPr>
        <w:t xml:space="preserve"> which </w:t>
      </w:r>
      <w:r w:rsidRPr="00987AF2">
        <w:rPr>
          <w:rStyle w:val="StyleUnderline"/>
        </w:rPr>
        <w:t>leaves it unable to explain much about the United States’ interactions with its allies</w:t>
      </w:r>
      <w:r w:rsidRPr="00987AF2">
        <w:rPr>
          <w:sz w:val="16"/>
        </w:rPr>
        <w:t xml:space="preserve">. Furthermore, </w:t>
      </w:r>
      <w:r w:rsidRPr="00987AF2">
        <w:rPr>
          <w:rStyle w:val="StyleUnderline"/>
        </w:rPr>
        <w:t xml:space="preserve">the bundling of the security and economic components of U.S. international policy under the LIO umbrella does not deªne a whole that is significantly greater than the sum of its parts. Still worse, </w:t>
      </w:r>
      <w:r w:rsidRPr="00987AF2">
        <w:rPr>
          <w:rStyle w:val="Emphasis"/>
        </w:rPr>
        <w:t>employing the LIO lens is potentially dangerou</w:t>
      </w:r>
      <w:r w:rsidRPr="00987AF2">
        <w:rPr>
          <w:rStyle w:val="StyleUnderline"/>
        </w:rPr>
        <w:t>s</w:t>
      </w:r>
      <w:r w:rsidRPr="00987AF2">
        <w:rPr>
          <w:sz w:val="16"/>
        </w:rPr>
        <w:t xml:space="preserve">, because </w:t>
      </w:r>
      <w:r w:rsidRPr="00987AF2">
        <w:rPr>
          <w:rStyle w:val="StyleUnderline"/>
        </w:rPr>
        <w:t xml:space="preserve">it is </w:t>
      </w:r>
      <w:r w:rsidRPr="00987AF2">
        <w:rPr>
          <w:rStyle w:val="Emphasis"/>
        </w:rPr>
        <w:t>biased toward the current geopolitical status quo</w:t>
      </w:r>
      <w:r w:rsidRPr="00987AF2">
        <w:rPr>
          <w:rStyle w:val="StyleUnderline"/>
        </w:rPr>
        <w:t xml:space="preserve"> andtherefore discourages analysis of changes in U.S. policy, including retrench-ment and concessions to China</w:t>
      </w:r>
      <w:r w:rsidRPr="00987AF2">
        <w:rPr>
          <w:sz w:val="16"/>
        </w:rPr>
        <w:t xml:space="preserve">, </w:t>
      </w:r>
      <w:r w:rsidRPr="00987AF2">
        <w:rPr>
          <w:rStyle w:val="StyleUnderline"/>
        </w:rPr>
        <w:t>and</w:t>
      </w:r>
      <w:r w:rsidRPr="00987AF2">
        <w:rPr>
          <w:sz w:val="16"/>
        </w:rPr>
        <w:t xml:space="preserve"> it </w:t>
      </w:r>
      <w:r w:rsidRPr="00987AF2">
        <w:rPr>
          <w:rStyle w:val="Emphasis"/>
        </w:rPr>
        <w:t>inºates threats to U.S. security</w:t>
      </w:r>
      <w:r w:rsidRPr="00987AF2">
        <w:rPr>
          <w:sz w:val="16"/>
        </w:rPr>
        <w:t>. Shifting to a grand-strategic lens has the potential to avoid all these problems.</w:t>
      </w:r>
      <w:r w:rsidRPr="00987AF2">
        <w:rPr>
          <w:rStyle w:val="StyleUnderline"/>
        </w:rPr>
        <w:t xml:space="preserve"> Given the extent of the problems with the LIO lens, why is it so widely em-ployed in the current U.S. foreign policy debate</w:t>
      </w:r>
      <w:r w:rsidRPr="00987AF2">
        <w:rPr>
          <w:sz w:val="16"/>
        </w:rPr>
        <w:t xml:space="preserve">? Although sorting out themany possible answers to this question is beyond the scope of this article, ashort discussion illustrates the range of possibilities. To start, some </w:t>
      </w:r>
      <w:r w:rsidRPr="00987AF2">
        <w:rPr>
          <w:rStyle w:val="StyleUnderline"/>
        </w:rPr>
        <w:t>analysts’use of the term “international order” may be for purely descriptive purposes—simply referring to the international situation or a set of international institu-tions</w:t>
      </w:r>
      <w:r w:rsidRPr="00987AF2">
        <w:rPr>
          <w:sz w:val="16"/>
        </w:rPr>
        <w:t xml:space="preserve">. </w:t>
      </w:r>
      <w:r w:rsidRPr="00987AF2">
        <w:rPr>
          <w:rStyle w:val="StyleUnderline"/>
        </w:rPr>
        <w:t>Another possibility is that analysts use the LIO terminology to refer to ageopolitical status quo that they ªnd desirable</w:t>
      </w:r>
      <w:r w:rsidRPr="00987AF2">
        <w:rPr>
          <w:sz w:val="16"/>
        </w:rPr>
        <w:t xml:space="preserve">. In this case, </w:t>
      </w:r>
      <w:r w:rsidRPr="00987AF2">
        <w:rPr>
          <w:rStyle w:val="StyleUnderline"/>
        </w:rPr>
        <w:t>the term reºectsa normative preference, although this is not explicit.</w:t>
      </w:r>
      <w:r w:rsidRPr="00987AF2">
        <w:rPr>
          <w:sz w:val="16"/>
        </w:rPr>
        <w:t xml:space="preserve">Still </w:t>
      </w:r>
      <w:r w:rsidRPr="00987AF2">
        <w:rPr>
          <w:rStyle w:val="StyleUnderline"/>
        </w:rPr>
        <w:t xml:space="preserve">another possibility is that </w:t>
      </w:r>
      <w:r w:rsidRPr="00987AF2">
        <w:rPr>
          <w:rStyle w:val="Emphasis"/>
        </w:rPr>
        <w:t>framing U.S. policy in terms of the LIO ob-scures, intentionally or unintentionally, the potentially assertive nature of U.S.policies</w:t>
      </w:r>
      <w:r w:rsidRPr="00987AF2">
        <w:rPr>
          <w:sz w:val="16"/>
        </w:rPr>
        <w:t xml:space="preserve">. For example, </w:t>
      </w:r>
      <w:r w:rsidRPr="00987AF2">
        <w:rPr>
          <w:rStyle w:val="Emphasis"/>
        </w:rPr>
        <w:t>policies pursued in the name of the LIO sound less com-petitive, assertive, and threatening</w:t>
      </w:r>
      <w:r w:rsidRPr="00987AF2">
        <w:rPr>
          <w:rStyle w:val="StyleUnderline"/>
        </w:rPr>
        <w:t xml:space="preserve"> than those pursued to preserve a state’ssphere of inºuence or its international dominance</w:t>
      </w:r>
      <w:r w:rsidRPr="00987AF2">
        <w:rPr>
          <w:sz w:val="16"/>
        </w:rPr>
        <w:t xml:space="preserve">. Because they are explicitlyexclusionary, spheres of inºuence are understood to reºect some degree ofcompetition. In contrast, international order can imply broad acceptance, eventhough China and Russia reject some of the LIO’s key elements. </w:t>
      </w:r>
      <w:r w:rsidRPr="00987AF2">
        <w:rPr>
          <w:rStyle w:val="StyleUnderline"/>
        </w:rPr>
        <w:t xml:space="preserve">Cloaking U.S.policy in terms of the LIO can certainly make less clear how ambitiousU.S. policy actually is—preserving the LIO means that the far-ºung alliancesA </w:t>
      </w:r>
      <w:r w:rsidRPr="00987AF2">
        <w:rPr>
          <w:sz w:val="16"/>
        </w:rPr>
        <w:t xml:space="preserve">Flawed Framework 85 </w:t>
      </w:r>
      <w:r w:rsidRPr="00987AF2">
        <w:rPr>
          <w:rStyle w:val="StyleUnderline"/>
        </w:rPr>
        <w:t>and spheres of inºuence that the United States established during the ColdWar will be maintained for the indeªnite future</w:t>
      </w:r>
      <w:r w:rsidRPr="00987AF2">
        <w:rPr>
          <w:sz w:val="16"/>
        </w:rPr>
        <w:t xml:space="preserve">, </w:t>
      </w:r>
      <w:r w:rsidRPr="00987AF2">
        <w:rPr>
          <w:rStyle w:val="StyleUnderline"/>
        </w:rPr>
        <w:t>even as the distribution ofglobal and regional power shifts signiªcantly</w:t>
      </w:r>
      <w:r w:rsidRPr="00987AF2">
        <w:rPr>
          <w:sz w:val="16"/>
        </w:rPr>
        <w:t xml:space="preserve">.Employing a grand-strategic lens requires engagement of key issues that theLIO essentially assumes away. Should the United States continue its securitycommitment to East Asia? </w:t>
      </w:r>
      <w:r w:rsidRPr="00987AF2">
        <w:rPr>
          <w:rStyle w:val="StyleUnderline"/>
        </w:rPr>
        <w:t>Whereas the LIO analysis implicitly assumes thatthe answer is yes, the current debate over U.S. grand strategy is deeply di-vided on this issue</w:t>
      </w:r>
      <w:r w:rsidRPr="00987AF2">
        <w:rPr>
          <w:sz w:val="16"/>
        </w:rPr>
        <w:t>.</w:t>
      </w:r>
      <w:r w:rsidRPr="00987AF2">
        <w:rPr>
          <w:rStyle w:val="StyleUnderline"/>
        </w:rPr>
        <w:t>100Should the United States continue to favor economicopenness</w:t>
      </w:r>
      <w:r w:rsidRPr="00987AF2">
        <w:rPr>
          <w:sz w:val="16"/>
        </w:rPr>
        <w:t xml:space="preserve">? Again, </w:t>
      </w:r>
      <w:r w:rsidRPr="00987AF2">
        <w:rPr>
          <w:rStyle w:val="StyleUnderline"/>
        </w:rPr>
        <w:t>the LIO analysis assumes the answer is yes, but careful anal-ysis is warranted</w:t>
      </w:r>
      <w:r w:rsidRPr="00987AF2">
        <w:rPr>
          <w:sz w:val="16"/>
        </w:rPr>
        <w:t xml:space="preserve">. The </w:t>
      </w:r>
      <w:r w:rsidRPr="00987AF2">
        <w:rPr>
          <w:rStyle w:val="Emphasis"/>
        </w:rPr>
        <w:t>increase in China’s power and the threat that it poses toU.S. interests does not mean that fully integrating China into the global econ-omy was necessarily a mistake</w:t>
      </w:r>
      <w:r w:rsidRPr="00987AF2">
        <w:rPr>
          <w:sz w:val="16"/>
        </w:rPr>
        <w:t xml:space="preserve">. Whether U.S. policies that supported China’sextraordinary relative growth were misguided depends partly on whether theUnited States will be able to meet its security requirements over the next fewdecades. </w:t>
      </w:r>
      <w:r w:rsidRPr="00987AF2">
        <w:rPr>
          <w:rStyle w:val="StyleUnderline"/>
        </w:rPr>
        <w:t>Whether this will be possible without the United States enjoying alarge stable power advantage is the source of extensive scholarly and policydebate</w:t>
      </w:r>
      <w:r w:rsidRPr="00987AF2">
        <w:rPr>
          <w:sz w:val="16"/>
        </w:rPr>
        <w:t xml:space="preserve">.101China’s integration into the global economy is likely now so exten-sive that greatly reducing it would be too costly and would do little to forestallfurther U.S. relative economic losses.102In this case, the United States will needto commit itself to long-term domestic policies designed to preserve its overallability to compete.103If the United States retains its security commitments in East Asia andChinese economic growth continues, then, for the foreseeable future, the worldwill not be the liberal hegemony described by the LIO literature. Instead it willbe a non-liberal, non-hegemonic world. How should U.S. policy adapt, if atall? </w:t>
      </w:r>
      <w:r w:rsidRPr="00987AF2">
        <w:rPr>
          <w:rStyle w:val="StyleUnderline"/>
        </w:rPr>
        <w:t>One possibility, which is largely precluded by the LIO frame, is to considerchanges in the rules, understandings, and commitments that guide U.S. secu-rity engagement in East Asia, with the goal of ªnding concessions and com-promises that would help reduce tensions, misunderstandings, and possibleInternational</w:t>
      </w:r>
      <w:r w:rsidRPr="00987AF2">
        <w:rPr>
          <w:sz w:val="16"/>
        </w:rPr>
        <w:t xml:space="preserve"> Security 43:4 86100. In addition to previous grand strategy citations, see Barry R. Posen,Restraint: A New Founda-tion for U.S. Grand Strategy(Ithaca, N.Y.: Cornell University Press, 2014).101. See, for example, Mearsheimer,The Tragedy of Great Power Politics, pp. 360–411; and Charles L.Glaser, “Will China’s Rise Lead to War? Why Realism Does Not Mean Pessimism,”Foreign Affairs,Vol. 90, No. 2 (March/April 2011), pp. 80–91, https://www.foreignaffairs.com/articles/asia/2011-03-01/will-chinas-rise-lead-war.102. The U.S. tariffs that the Trump administration has imposed and threatened to impose couldbegin to test this proposition, but will do little to reduce China’s economic engagement with othercountries. On some of the factors that support the U.S. shift, see Daniel H. Rosen, “A Post-Engagement U.S.-China Relationship” (New York: Rhodium Group, January 19, 2018), https://rhg.com/research/post-engagement-us-china-relationship/.103. See Richard K. Betts, “American Strategy: Grand vs. Grandiose,” in Richard Fontaine andKristen M. Lord, eds.,America’s Path: Grand Strategy for the Next Administration(Washington, D.C.:Center for a New American Security, May 2012), pp. 29–42. conºicts with China.104Alternatively, the United States could reject suchmodiªcations and adopt more assertive policies and military doctrines in theregion. Often under uncertainty, a mix of these more cooperative and morecompetitive policies is the best bet.</w:t>
      </w:r>
      <w:r w:rsidRPr="00987AF2">
        <w:rPr>
          <w:rStyle w:val="StyleUnderline"/>
        </w:rPr>
        <w:t>The United States risks reducing its security by assuming that the LIO mustbe preserved, thus failing to ask these fundamental questions</w:t>
      </w:r>
      <w:r w:rsidRPr="00987AF2">
        <w:rPr>
          <w:sz w:val="16"/>
        </w:rPr>
        <w:t xml:space="preserve">. </w:t>
      </w:r>
      <w:r w:rsidRPr="00987AF2">
        <w:rPr>
          <w:rStyle w:val="StyleUnderline"/>
        </w:rPr>
        <w:t>It will be in-clined to exaggerate its insecurity by not distinguishing small threats fromlarge ones and, therefore, will be willing to use military force when not war-ranted by the threat</w:t>
      </w:r>
      <w:r w:rsidRPr="00987AF2">
        <w:rPr>
          <w:sz w:val="16"/>
        </w:rPr>
        <w:t xml:space="preserve">. </w:t>
      </w:r>
      <w:r w:rsidRPr="00987AF2">
        <w:rPr>
          <w:rStyle w:val="StyleUnderline"/>
        </w:rPr>
        <w:t>U.S. foreign policy will be inºexible</w:t>
      </w:r>
      <w:r w:rsidRPr="00987AF2">
        <w:rPr>
          <w:sz w:val="16"/>
        </w:rPr>
        <w:t xml:space="preserve">, </w:t>
      </w:r>
      <w:r w:rsidRPr="00987AF2">
        <w:rPr>
          <w:rStyle w:val="StyleUnderline"/>
        </w:rPr>
        <w:t>when the shiftingbalance of power may call for concessions and revised understandings of ap-propriate behavior</w:t>
      </w:r>
      <w:r w:rsidRPr="00987AF2">
        <w:rPr>
          <w:sz w:val="16"/>
        </w:rPr>
        <w:t xml:space="preserve">. In addition, </w:t>
      </w:r>
      <w:r w:rsidRPr="00987AF2">
        <w:rPr>
          <w:rStyle w:val="Emphasis"/>
        </w:rPr>
        <w:t>the United States may ªnd itself over</w:t>
      </w:r>
      <w:r>
        <w:rPr>
          <w:rStyle w:val="Emphasis"/>
        </w:rPr>
        <w:t xml:space="preserve"> </w:t>
      </w:r>
      <w:r w:rsidRPr="00987AF2">
        <w:rPr>
          <w:rStyle w:val="Emphasis"/>
        </w:rPr>
        <w:t>extended</w:t>
      </w:r>
      <w:r>
        <w:rPr>
          <w:rStyle w:val="Emphasis"/>
        </w:rPr>
        <w:t xml:space="preserve"> </w:t>
      </w:r>
      <w:r w:rsidRPr="00987AF2">
        <w:rPr>
          <w:rStyle w:val="Emphasis"/>
        </w:rPr>
        <w:t>with outdated commitments</w:t>
      </w:r>
      <w:r w:rsidRPr="00987AF2">
        <w:rPr>
          <w:sz w:val="16"/>
        </w:rPr>
        <w:t xml:space="preserve">. With luck, none of these possibilities will materi-alize. Preserving the LIO may be the United States’ best option. But </w:t>
      </w:r>
      <w:r w:rsidRPr="00987AF2">
        <w:rPr>
          <w:rStyle w:val="Emphasis"/>
        </w:rPr>
        <w:t>instead</w:t>
      </w:r>
      <w:r>
        <w:rPr>
          <w:rStyle w:val="Emphasis"/>
        </w:rPr>
        <w:t xml:space="preserve"> </w:t>
      </w:r>
      <w:r w:rsidRPr="00987AF2">
        <w:rPr>
          <w:rStyle w:val="Emphasis"/>
        </w:rPr>
        <w:t>of depending on luck, analysts of U.S. foreign policy should shift from theLIO lens to a grand-strategic lens, which promises to better explore the</w:t>
      </w:r>
      <w:r>
        <w:rPr>
          <w:rStyle w:val="Emphasis"/>
        </w:rPr>
        <w:t xml:space="preserve"> </w:t>
      </w:r>
      <w:r w:rsidRPr="00987AF2">
        <w:rPr>
          <w:rStyle w:val="Emphasis"/>
        </w:rPr>
        <w:t>path forward.</w:t>
      </w:r>
    </w:p>
    <w:p w14:paraId="7C6630C5" w14:textId="77777777" w:rsidR="00E607D3" w:rsidRDefault="00E607D3" w:rsidP="00F77B33">
      <w:pPr>
        <w:rPr>
          <w:sz w:val="12"/>
        </w:rPr>
      </w:pPr>
    </w:p>
    <w:p w14:paraId="669C2785" w14:textId="0F11F3B5" w:rsidR="00302221" w:rsidRDefault="00302221" w:rsidP="00302221">
      <w:pPr>
        <w:pStyle w:val="Heading3"/>
      </w:pPr>
      <w:r>
        <w:t>New orders form</w:t>
      </w:r>
    </w:p>
    <w:p w14:paraId="44B4573A" w14:textId="405C03BE" w:rsidR="00302221" w:rsidRDefault="00EB7EE8" w:rsidP="00302221">
      <w:pPr>
        <w:pStyle w:val="Heading4"/>
      </w:pPr>
      <w:r>
        <w:t xml:space="preserve">LIO declining now – new orders </w:t>
      </w:r>
      <w:r w:rsidR="00611B5B">
        <w:t>form</w:t>
      </w:r>
    </w:p>
    <w:p w14:paraId="55831CEB" w14:textId="77777777" w:rsidR="00302221" w:rsidRPr="00D11652" w:rsidRDefault="00302221" w:rsidP="00302221">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3" w:history="1">
        <w:r>
          <w:rPr>
            <w:rStyle w:val="Hyperlink"/>
          </w:rPr>
          <w:t>https://www.mitpressjournals.org/doi/pdf/10.1162/isec_a_00342</w:t>
        </w:r>
      </w:hyperlink>
      <w:r>
        <w:t>) [HS]</w:t>
      </w:r>
    </w:p>
    <w:p w14:paraId="21F93CD6" w14:textId="77777777" w:rsidR="00302221" w:rsidRDefault="00302221" w:rsidP="00302221">
      <w:pPr>
        <w:rPr>
          <w:rStyle w:val="StyleUnderline"/>
        </w:rPr>
      </w:pPr>
      <w:r w:rsidRPr="00AE2ABD">
        <w:rPr>
          <w:sz w:val="12"/>
        </w:rPr>
        <w:t xml:space="preserve">the new realist orders </w:t>
      </w:r>
      <w:r w:rsidRPr="00AE2ABD">
        <w:rPr>
          <w:u w:val="single"/>
        </w:rPr>
        <w:t>There are likely to be three different realist orders in</w:t>
      </w:r>
      <w:r w:rsidRPr="00AE2ABD">
        <w:rPr>
          <w:sz w:val="12"/>
        </w:rPr>
        <w:t xml:space="preserve"> </w:t>
      </w:r>
      <w:r w:rsidRPr="00AE2ABD">
        <w:rPr>
          <w:u w:val="single"/>
        </w:rPr>
        <w:t>the</w:t>
      </w:r>
      <w:r w:rsidRPr="00AE2ABD">
        <w:rPr>
          <w:sz w:val="12"/>
        </w:rPr>
        <w:t xml:space="preserve"> foreseeable </w:t>
      </w:r>
      <w:r w:rsidRPr="00AE2ABD">
        <w:rPr>
          <w:rStyle w:val="StyleUnderline"/>
        </w:rPr>
        <w:t>future</w:t>
      </w:r>
      <w:r w:rsidRPr="00AE2ABD">
        <w:rPr>
          <w:sz w:val="12"/>
        </w:rPr>
        <w:t xml:space="preserve">: a </w:t>
      </w:r>
      <w:r w:rsidRPr="00AE2ABD">
        <w:rPr>
          <w:rStyle w:val="StyleUnderline"/>
        </w:rPr>
        <w:t>thin international order and two thick bounded orders</w:t>
      </w:r>
      <w:r w:rsidRPr="00AE2ABD">
        <w:rPr>
          <w:sz w:val="12"/>
        </w:rPr>
        <w:t>—</w:t>
      </w:r>
      <w:r w:rsidRPr="00AE2ABD">
        <w:rPr>
          <w:rStyle w:val="StyleUnderline"/>
        </w:rPr>
        <w:t>one led by China, the other by the United States.</w:t>
      </w:r>
      <w:r w:rsidRPr="00AE2ABD">
        <w:rPr>
          <w:sz w:val="12"/>
        </w:rPr>
        <w:t xml:space="preserve"> The emerging </w:t>
      </w:r>
      <w:r w:rsidRPr="00AE2ABD">
        <w:rPr>
          <w:rStyle w:val="StyleUnderline"/>
        </w:rPr>
        <w:t xml:space="preserve">thin </w:t>
      </w:r>
      <w:r w:rsidRPr="00AE2ABD">
        <w:rPr>
          <w:sz w:val="12"/>
        </w:rPr>
        <w:t xml:space="preserve">international </w:t>
      </w:r>
      <w:r w:rsidRPr="00AE2ABD">
        <w:rPr>
          <w:rStyle w:val="StyleUnderline"/>
        </w:rPr>
        <w:t>order will be concerned</w:t>
      </w:r>
      <w:r w:rsidRPr="00AE2ABD">
        <w:rPr>
          <w:sz w:val="12"/>
        </w:rPr>
        <w:t xml:space="preserve"> mainly </w:t>
      </w:r>
      <w:r w:rsidRPr="00AE2ABD">
        <w:rPr>
          <w:rStyle w:val="StyleUnderline"/>
        </w:rPr>
        <w:t>with overseeing arms control agreements and making the global economy work</w:t>
      </w:r>
      <w:r w:rsidRPr="00AE2ABD">
        <w:rPr>
          <w:sz w:val="12"/>
        </w:rPr>
        <w:t xml:space="preserve"> efficiently. It is also likely to </w:t>
      </w:r>
      <w:r w:rsidRPr="00AE2ABD">
        <w:rPr>
          <w:rStyle w:val="StyleUnderline"/>
        </w:rPr>
        <w:t>pay more</w:t>
      </w:r>
      <w:r w:rsidRPr="00AE2ABD">
        <w:rPr>
          <w:sz w:val="12"/>
        </w:rPr>
        <w:t xml:space="preserve"> serious </w:t>
      </w:r>
      <w:r w:rsidRPr="00AE2ABD">
        <w:rPr>
          <w:rStyle w:val="StyleUnderline"/>
        </w:rPr>
        <w:t>attention</w:t>
      </w:r>
      <w:r w:rsidRPr="00AE2ABD">
        <w:rPr>
          <w:sz w:val="12"/>
        </w:rPr>
        <w:t xml:space="preserve"> than in the past </w:t>
      </w:r>
      <w:r w:rsidRPr="00AE2ABD">
        <w:rPr>
          <w:rStyle w:val="StyleUnderline"/>
        </w:rPr>
        <w:t>to problems relating to climate change</w:t>
      </w:r>
      <w:r w:rsidRPr="00AE2ABD">
        <w:rPr>
          <w:sz w:val="12"/>
        </w:rPr>
        <w:t xml:space="preserve">. In essence, the </w:t>
      </w:r>
      <w:r w:rsidRPr="00AE2ABD">
        <w:rPr>
          <w:rStyle w:val="StyleUnderline"/>
        </w:rPr>
        <w:t>institutions</w:t>
      </w:r>
      <w:r w:rsidRPr="00AE2ABD">
        <w:rPr>
          <w:sz w:val="12"/>
        </w:rPr>
        <w:t xml:space="preserve"> that make up the international order </w:t>
      </w:r>
      <w:r w:rsidRPr="00AE2ABD">
        <w:rPr>
          <w:rStyle w:val="StyleUnderline"/>
        </w:rPr>
        <w:t>will focus on</w:t>
      </w:r>
      <w:r w:rsidRPr="00AE2ABD">
        <w:rPr>
          <w:sz w:val="12"/>
        </w:rPr>
        <w:t xml:space="preserve"> facilitating </w:t>
      </w:r>
      <w:r w:rsidRPr="00AE2ABD">
        <w:rPr>
          <w:rStyle w:val="StyleUnderline"/>
        </w:rPr>
        <w:t>interstate cooperation</w:t>
      </w:r>
      <w:r w:rsidRPr="00AE2ABD">
        <w:rPr>
          <w:sz w:val="12"/>
        </w:rPr>
        <w:t xml:space="preserve">. </w:t>
      </w:r>
      <w:r w:rsidRPr="00AE2ABD">
        <w:rPr>
          <w:rStyle w:val="StyleUnderline"/>
        </w:rPr>
        <w:t>The two bounded</w:t>
      </w:r>
      <w:r w:rsidRPr="00AE2ABD">
        <w:rPr>
          <w:sz w:val="12"/>
        </w:rPr>
        <w:t xml:space="preserve"> orders, in contrast, </w:t>
      </w:r>
      <w:r w:rsidRPr="00AE2ABD">
        <w:rPr>
          <w:rStyle w:val="StyleUnderline"/>
        </w:rPr>
        <w:t>will be concerned principally with waging security competition against each other</w:t>
      </w:r>
      <w:r w:rsidRPr="00AE2ABD">
        <w:rPr>
          <w:sz w:val="12"/>
        </w:rPr>
        <w:t xml:space="preserve">, although that will call for promoting cooperation among the members of each order. There will be </w:t>
      </w:r>
      <w:r w:rsidRPr="00AE2ABD">
        <w:rPr>
          <w:rStyle w:val="StyleUnderline"/>
        </w:rPr>
        <w:t>significant economic and military competition between those two orders</w:t>
      </w:r>
      <w:r w:rsidRPr="00AE2ABD">
        <w:rPr>
          <w:sz w:val="12"/>
        </w:rPr>
        <w:t xml:space="preserve"> that will need to be managed, which is why they will be thick orders. Two key features of the new multipolar world will profoundly shape the emerging orders. First, assuming that </w:t>
      </w:r>
      <w:r w:rsidRPr="00AE2ABD">
        <w:rPr>
          <w:rStyle w:val="StyleUnderline"/>
        </w:rPr>
        <w:t>China</w:t>
      </w:r>
      <w:r w:rsidRPr="00AE2ABD">
        <w:rPr>
          <w:sz w:val="12"/>
        </w:rPr>
        <w:t xml:space="preserve"> continues its impressive rise, it </w:t>
      </w:r>
      <w:r w:rsidRPr="00AE2ABD">
        <w:rPr>
          <w:rStyle w:val="StyleUnderline"/>
        </w:rPr>
        <w:t>will be involved in an intense security competition with the United States that will be the central feature of international politics</w:t>
      </w:r>
      <w:r w:rsidRPr="00AE2ABD">
        <w:rPr>
          <w:sz w:val="12"/>
        </w:rPr>
        <w:t xml:space="preserve"> over the course of the twenty-first century. That </w:t>
      </w:r>
      <w:r w:rsidRPr="00AE2ABD">
        <w:rPr>
          <w:rStyle w:val="StyleUnderline"/>
        </w:rPr>
        <w:t>rivalry will lead to the creation of bounded orders dominated by China and the United States</w:t>
      </w:r>
      <w:r w:rsidRPr="00AE2ABD">
        <w:rPr>
          <w:sz w:val="12"/>
        </w:rPr>
        <w:t xml:space="preserve">. </w:t>
      </w:r>
      <w:r w:rsidRPr="00AE2ABD">
        <w:rPr>
          <w:rStyle w:val="StyleUnderline"/>
        </w:rPr>
        <w:t>Military alliances</w:t>
      </w:r>
      <w:r w:rsidRPr="00AE2ABD">
        <w:rPr>
          <w:sz w:val="12"/>
        </w:rPr>
        <w:t xml:space="preserve"> will be core components of those two orders, which are now </w:t>
      </w:r>
      <w:r w:rsidRPr="00AE2ABD">
        <w:rPr>
          <w:rStyle w:val="StyleUnderline"/>
        </w:rPr>
        <w:t>beginning to form and will resemble the Soviet-led and U.S.-led orders in the Cold W</w:t>
      </w:r>
      <w:r w:rsidRPr="002B2574">
        <w:rPr>
          <w:rStyle w:val="StyleUnderline"/>
        </w:rPr>
        <w:t>ar</w:t>
      </w:r>
      <w:r w:rsidRPr="00AE2ABD">
        <w:rPr>
          <w:sz w:val="12"/>
        </w:rPr>
        <w:t xml:space="preserve">. </w:t>
      </w:r>
      <w:r w:rsidRPr="00AE2ABD">
        <w:rPr>
          <w:rStyle w:val="StyleUnderline"/>
        </w:rPr>
        <w:t>Beijing and Washington</w:t>
      </w:r>
      <w:r w:rsidRPr="00AE2ABD">
        <w:rPr>
          <w:sz w:val="12"/>
        </w:rPr>
        <w:t xml:space="preserve">, however, will </w:t>
      </w:r>
      <w:r w:rsidRPr="00AE2ABD">
        <w:rPr>
          <w:rStyle w:val="StyleUnderline"/>
        </w:rPr>
        <w:t>sometimes have reasons to cooperate</w:t>
      </w:r>
      <w:r w:rsidRPr="00AE2ABD">
        <w:rPr>
          <w:sz w:val="12"/>
        </w:rPr>
        <w:t xml:space="preserve"> on select military issues, an endeavor that will fall within the purview of the international order, as it did during the Cold War. Again, </w:t>
      </w:r>
      <w:r w:rsidRPr="00AE2ABD">
        <w:rPr>
          <w:rStyle w:val="StyleUnderline"/>
        </w:rPr>
        <w:t>the focus will be principally on arms control agreements and will involve Russia as well as China and the United States</w:t>
      </w:r>
      <w:r w:rsidRPr="00AE2ABD">
        <w:rPr>
          <w:sz w:val="12"/>
        </w:rPr>
        <w:t xml:space="preserve">. The existing treaties and agreements dealing with proliferation are likely to remain in place, because all three great powers will want to limit the spread of nuclear weapons. </w:t>
      </w:r>
      <w:r w:rsidRPr="00AE2ABD">
        <w:rPr>
          <w:rStyle w:val="StyleUnderline"/>
        </w:rPr>
        <w:t>But Beijing, Moscow, and Washington will have to negotiate new treaties limiting their arsenals, as the superpowers did during the Cold</w:t>
      </w:r>
      <w:r w:rsidRPr="00AE2ABD">
        <w:rPr>
          <w:sz w:val="12"/>
        </w:rPr>
        <w:t xml:space="preserve"> War.86 Nevertheless, the U.S.-led and Chinese-led bounded orders will be largely responsible for dealing with core security matters. In military matters, </w:t>
      </w:r>
      <w:r w:rsidRPr="00AE2ABD">
        <w:rPr>
          <w:rStyle w:val="StyleUnderline"/>
        </w:rPr>
        <w:t>the three emerging orders built around the U.S.-China rivalry should bear a marked resemblance to the three Cold War orders, albeit with China taking the place of the Soviet Union.</w:t>
      </w:r>
    </w:p>
    <w:p w14:paraId="49C63B1D" w14:textId="354AF1CE" w:rsidR="00F77B33" w:rsidRDefault="00F77B33" w:rsidP="00F77B33">
      <w:pPr>
        <w:pStyle w:val="Heading2"/>
      </w:pPr>
      <w:r>
        <w:t>Defense</w:t>
      </w:r>
    </w:p>
    <w:p w14:paraId="125743F0" w14:textId="77777777" w:rsidR="00C933F5" w:rsidRDefault="00C933F5" w:rsidP="00C933F5">
      <w:pPr>
        <w:pStyle w:val="Heading3"/>
      </w:pPr>
      <w:r>
        <w:t>LIO Fails – Generic</w:t>
      </w:r>
    </w:p>
    <w:p w14:paraId="06C55484" w14:textId="77777777" w:rsidR="00C933F5" w:rsidRDefault="00C933F5" w:rsidP="00C933F5">
      <w:pPr>
        <w:pStyle w:val="Heading4"/>
      </w:pPr>
      <w:r>
        <w:t>LIO fails – 3 warrants</w:t>
      </w:r>
    </w:p>
    <w:p w14:paraId="5B481083" w14:textId="77777777" w:rsidR="00C933F5" w:rsidRPr="00FB6AAD" w:rsidRDefault="00C933F5" w:rsidP="00C933F5">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4" w:history="1">
        <w:r>
          <w:rPr>
            <w:rStyle w:val="Hyperlink"/>
          </w:rPr>
          <w:t>https://www.mitpressjournals.org/doi/pdf/10.1162/isec_a_00342</w:t>
        </w:r>
      </w:hyperlink>
      <w:r>
        <w:t>) [HS]</w:t>
      </w:r>
    </w:p>
    <w:p w14:paraId="76AE5325" w14:textId="77777777" w:rsidR="00C933F5" w:rsidRDefault="00C933F5" w:rsidP="00C933F5">
      <w:pPr>
        <w:rPr>
          <w:sz w:val="12"/>
        </w:rPr>
      </w:pPr>
      <w:r w:rsidRPr="00B31D2D">
        <w:rPr>
          <w:u w:val="single"/>
        </w:rPr>
        <w:t>What Went Wrong</w:t>
      </w:r>
      <w:r w:rsidRPr="00B31D2D">
        <w:rPr>
          <w:sz w:val="12"/>
        </w:rPr>
        <w:t xml:space="preserve">? The </w:t>
      </w:r>
      <w:r w:rsidRPr="00B31D2D">
        <w:rPr>
          <w:u w:val="single"/>
        </w:rPr>
        <w:t>early successes of the U</w:t>
      </w:r>
      <w:r w:rsidRPr="00B31D2D">
        <w:rPr>
          <w:sz w:val="12"/>
        </w:rPr>
        <w:t xml:space="preserve">nited </w:t>
      </w:r>
      <w:r w:rsidRPr="00B31D2D">
        <w:rPr>
          <w:u w:val="single"/>
        </w:rPr>
        <w:t>S</w:t>
      </w:r>
      <w:r w:rsidRPr="00B31D2D">
        <w:rPr>
          <w:sz w:val="12"/>
        </w:rPr>
        <w:t xml:space="preserve">tates </w:t>
      </w:r>
      <w:r w:rsidRPr="00B31D2D">
        <w:rPr>
          <w:u w:val="single"/>
        </w:rPr>
        <w:t>and its allies</w:t>
      </w:r>
      <w:r w:rsidRPr="00B31D2D">
        <w:rPr>
          <w:sz w:val="12"/>
        </w:rPr>
        <w:t xml:space="preserve"> </w:t>
      </w:r>
      <w:r w:rsidRPr="00B31D2D">
        <w:rPr>
          <w:u w:val="single"/>
        </w:rPr>
        <w:t>in building a liberal international order notwithstanding</w:t>
      </w:r>
      <w:r w:rsidRPr="00B31D2D">
        <w:rPr>
          <w:sz w:val="12"/>
        </w:rPr>
        <w:t xml:space="preserve">, </w:t>
      </w:r>
      <w:r w:rsidRPr="00B31D2D">
        <w:rPr>
          <w:u w:val="single"/>
        </w:rPr>
        <w:t>the order contained the seeds of its own ruin</w:t>
      </w:r>
      <w:r w:rsidRPr="00B31D2D">
        <w:rPr>
          <w:sz w:val="12"/>
        </w:rPr>
        <w:t xml:space="preserve">. Even if Western policymakers had been wiser stewards of that order, they could not have extended its longevity in any meaningful way. </w:t>
      </w:r>
      <w:r w:rsidRPr="00B31D2D">
        <w:rPr>
          <w:u w:val="single"/>
        </w:rPr>
        <w:t>It was doomed to fail because it contained three fatal flaws</w:t>
      </w:r>
      <w:r w:rsidRPr="00B31D2D">
        <w:rPr>
          <w:sz w:val="12"/>
        </w:rPr>
        <w:t xml:space="preserve">. </w:t>
      </w:r>
      <w:r w:rsidRPr="00B31D2D">
        <w:rPr>
          <w:u w:val="single"/>
        </w:rPr>
        <w:t>First</w:t>
      </w:r>
      <w:r w:rsidRPr="00B31D2D">
        <w:rPr>
          <w:sz w:val="12"/>
        </w:rPr>
        <w:t xml:space="preserve">, </w:t>
      </w:r>
      <w:r w:rsidRPr="00B31D2D">
        <w:rPr>
          <w:u w:val="single"/>
        </w:rPr>
        <w:t>intervening in</w:t>
      </w:r>
      <w:r w:rsidRPr="00B31D2D">
        <w:rPr>
          <w:sz w:val="12"/>
        </w:rPr>
        <w:t xml:space="preserve"> the politics of </w:t>
      </w:r>
      <w:r w:rsidRPr="00B31D2D">
        <w:rPr>
          <w:u w:val="single"/>
        </w:rPr>
        <w:t>countries to turn them into liberal democracies is extremely difficult</w:t>
      </w:r>
      <w:r w:rsidRPr="00B31D2D">
        <w:rPr>
          <w:sz w:val="12"/>
        </w:rPr>
        <w:t xml:space="preserve">, </w:t>
      </w:r>
      <w:r w:rsidRPr="00B31D2D">
        <w:rPr>
          <w:u w:val="single"/>
        </w:rPr>
        <w:t>and</w:t>
      </w:r>
      <w:r w:rsidRPr="00B31D2D">
        <w:rPr>
          <w:sz w:val="12"/>
        </w:rPr>
        <w:t xml:space="preserve"> attempting such ambitious social engineering on a global scale </w:t>
      </w:r>
      <w:r w:rsidRPr="00B31D2D">
        <w:rPr>
          <w:u w:val="single"/>
        </w:rPr>
        <w:t>is virtually guaranteed to backfire and undermine the legitimacy of the enterprise</w:t>
      </w:r>
      <w:r w:rsidRPr="00B31D2D">
        <w:rPr>
          <w:sz w:val="12"/>
        </w:rPr>
        <w:t xml:space="preserve"> itself. </w:t>
      </w:r>
      <w:r w:rsidRPr="00B31D2D">
        <w:rPr>
          <w:u w:val="single"/>
        </w:rPr>
        <w:t>Nationalism</w:t>
      </w:r>
      <w:r w:rsidRPr="00B31D2D">
        <w:rPr>
          <w:sz w:val="12"/>
        </w:rPr>
        <w:t xml:space="preserve"> is almost </w:t>
      </w:r>
      <w:r w:rsidRPr="00B31D2D">
        <w:rPr>
          <w:u w:val="single"/>
        </w:rPr>
        <w:t>certain to cause significant resistance inside</w:t>
      </w:r>
      <w:r w:rsidRPr="00B31D2D">
        <w:rPr>
          <w:sz w:val="12"/>
        </w:rPr>
        <w:t xml:space="preserve"> the </w:t>
      </w:r>
      <w:r w:rsidRPr="00B31D2D">
        <w:rPr>
          <w:u w:val="single"/>
        </w:rPr>
        <w:t>countries targeted for regime change</w:t>
      </w:r>
      <w:r w:rsidRPr="00B31D2D">
        <w:rPr>
          <w:sz w:val="12"/>
        </w:rPr>
        <w:t xml:space="preserve">. Balance of power politics will also help impede the enterprise in particular cases. </w:t>
      </w:r>
      <w:r w:rsidRPr="00B31D2D">
        <w:rPr>
          <w:u w:val="single"/>
        </w:rPr>
        <w:t>States that fear regime change</w:t>
      </w:r>
      <w:r w:rsidRPr="00B31D2D">
        <w:rPr>
          <w:sz w:val="12"/>
        </w:rPr>
        <w:t>—or other forms of U.S. interference—</w:t>
      </w:r>
      <w:r w:rsidRPr="00B31D2D">
        <w:rPr>
          <w:u w:val="single"/>
        </w:rPr>
        <w:t>will band together</w:t>
      </w:r>
      <w:r w:rsidRPr="00B31D2D">
        <w:rPr>
          <w:sz w:val="12"/>
        </w:rPr>
        <w:t xml:space="preserve"> for mutual support </w:t>
      </w:r>
      <w:r w:rsidRPr="00B31D2D">
        <w:rPr>
          <w:u w:val="single"/>
        </w:rPr>
        <w:t>and seek ways to thwart the United States’ liberal agenda</w:t>
      </w:r>
      <w:r w:rsidRPr="00B31D2D">
        <w:rPr>
          <w:sz w:val="12"/>
        </w:rPr>
        <w:t>. Thus, Syria and Iran aided the Iraqi insurgency after the 2003 U.S. invasion, and Russia and China have backed each other economically, militarily, and within international forums such as the UN Security Council</w:t>
      </w:r>
      <w:r w:rsidRPr="00B31D2D">
        <w:rPr>
          <w:u w:val="single"/>
        </w:rPr>
        <w:t>. Second,</w:t>
      </w:r>
      <w:r w:rsidRPr="00B31D2D">
        <w:rPr>
          <w:sz w:val="12"/>
        </w:rPr>
        <w:t xml:space="preserve"> </w:t>
      </w:r>
      <w:r w:rsidRPr="00B31D2D">
        <w:rPr>
          <w:u w:val="single"/>
        </w:rPr>
        <w:t>the liberal international order ultimately creates conditions that lead to serious political problems regarding sovereignty and national identity within the liberal democracies</w:t>
      </w:r>
      <w:r w:rsidRPr="00B31D2D">
        <w:rPr>
          <w:sz w:val="12"/>
        </w:rPr>
        <w:t xml:space="preserve"> themselves, and all the more so when </w:t>
      </w:r>
      <w:r w:rsidRPr="00B31D2D">
        <w:rPr>
          <w:u w:val="single"/>
        </w:rPr>
        <w:t>efforts at regime change fail and produce large-scale refugee flows</w:t>
      </w:r>
      <w:r w:rsidRPr="00B31D2D">
        <w:rPr>
          <w:sz w:val="12"/>
        </w:rPr>
        <w:t xml:space="preserve"> into liberal countries. Again, the principal cause of the problem is nationalism, which is far from dead even in avowedly liberal societies. </w:t>
      </w:r>
      <w:r w:rsidRPr="00B31D2D">
        <w:rPr>
          <w:u w:val="single"/>
        </w:rPr>
        <w:t>Third,</w:t>
      </w:r>
      <w:r w:rsidRPr="00B31D2D">
        <w:rPr>
          <w:sz w:val="12"/>
        </w:rPr>
        <w:t xml:space="preserve"> </w:t>
      </w:r>
      <w:r w:rsidRPr="00B31D2D">
        <w:rPr>
          <w:u w:val="single"/>
        </w:rPr>
        <w:t>hyperglobalization has produced significant economic costs for large numbers of people inside the liberal democracies</w:t>
      </w:r>
      <w:r w:rsidRPr="00B31D2D">
        <w:rPr>
          <w:sz w:val="12"/>
        </w:rPr>
        <w:t xml:space="preserve">, including the sole pole. </w:t>
      </w:r>
      <w:r w:rsidRPr="00B31D2D">
        <w:rPr>
          <w:u w:val="single"/>
        </w:rPr>
        <w:t>Those costs,</w:t>
      </w:r>
      <w:r w:rsidRPr="00B31D2D">
        <w:rPr>
          <w:sz w:val="12"/>
        </w:rPr>
        <w:t xml:space="preserve"> including lost jobs, declining or stagnant wages, and marked income inequality, </w:t>
      </w:r>
      <w:r w:rsidRPr="00B31D2D">
        <w:rPr>
          <w:u w:val="single"/>
        </w:rPr>
        <w:t>have serious domestic political consequences, which further undermine the liberal international order</w:t>
      </w:r>
      <w:r w:rsidRPr="00B31D2D">
        <w:rPr>
          <w:sz w:val="12"/>
        </w:rPr>
        <w:t>. Moreover, the open international economy helped fuel the rise of China, which, along with Russia’s revival, eventually undermined unipolarity, an essential condition for creating a liberal international order.</w:t>
      </w:r>
    </w:p>
    <w:p w14:paraId="18B89F51" w14:textId="77777777" w:rsidR="00C933F5" w:rsidRDefault="00C933F5" w:rsidP="00C933F5">
      <w:pPr>
        <w:pStyle w:val="Heading4"/>
      </w:pPr>
      <w:r>
        <w:t>LIO fails – aggressive policies make states oppose the liberal order</w:t>
      </w:r>
    </w:p>
    <w:p w14:paraId="7DC4970D" w14:textId="77777777" w:rsidR="00C933F5" w:rsidRPr="00743EF5" w:rsidRDefault="00C933F5" w:rsidP="00C933F5">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5" w:history="1">
        <w:r>
          <w:rPr>
            <w:rStyle w:val="Hyperlink"/>
          </w:rPr>
          <w:t>https://www.mitpressjournals.org/doi/pdf/10.1162/isec_a_00342</w:t>
        </w:r>
      </w:hyperlink>
      <w:r>
        <w:t>) [HS]</w:t>
      </w:r>
    </w:p>
    <w:p w14:paraId="79E3C980" w14:textId="1C64C039" w:rsidR="00C933F5" w:rsidRDefault="00C933F5" w:rsidP="00C933F5">
      <w:pPr>
        <w:rPr>
          <w:sz w:val="12"/>
        </w:rPr>
      </w:pPr>
      <w:r w:rsidRPr="00611B5B">
        <w:rPr>
          <w:sz w:val="12"/>
        </w:rPr>
        <w:t xml:space="preserve">The </w:t>
      </w:r>
      <w:r w:rsidRPr="00611B5B">
        <w:rPr>
          <w:u w:val="single"/>
        </w:rPr>
        <w:t>attempt by the U</w:t>
      </w:r>
      <w:r w:rsidRPr="00611B5B">
        <w:rPr>
          <w:sz w:val="12"/>
        </w:rPr>
        <w:t>nited</w:t>
      </w:r>
      <w:r w:rsidRPr="00611B5B">
        <w:rPr>
          <w:u w:val="single"/>
        </w:rPr>
        <w:t xml:space="preserve"> S</w:t>
      </w:r>
      <w:r w:rsidRPr="00611B5B">
        <w:rPr>
          <w:sz w:val="12"/>
        </w:rPr>
        <w:t xml:space="preserve">tates </w:t>
      </w:r>
      <w:r w:rsidRPr="00611B5B">
        <w:rPr>
          <w:u w:val="single"/>
        </w:rPr>
        <w:t>and its allies to create a liberal international order face</w:t>
      </w:r>
      <w:r w:rsidRPr="00611B5B">
        <w:rPr>
          <w:sz w:val="12"/>
        </w:rPr>
        <w:t xml:space="preserve">d three main </w:t>
      </w:r>
      <w:r w:rsidRPr="00611B5B">
        <w:rPr>
          <w:u w:val="single"/>
        </w:rPr>
        <w:t>problems. First, it required the liberal states</w:t>
      </w:r>
      <w:r w:rsidRPr="00611B5B">
        <w:rPr>
          <w:sz w:val="12"/>
        </w:rPr>
        <w:t xml:space="preserve"> in the system, especially the United States, </w:t>
      </w:r>
      <w:r w:rsidRPr="00611B5B">
        <w:rPr>
          <w:u w:val="single"/>
        </w:rPr>
        <w:t>to pursue a highly revisionist and wildly ambitious policy of regime change that was almost certain to fail in an era in which nationalism</w:t>
      </w:r>
      <w:r w:rsidRPr="00611B5B">
        <w:rPr>
          <w:sz w:val="12"/>
        </w:rPr>
        <w:t xml:space="preserve">, with its emphasis on sovereignty and selfdetermination, </w:t>
      </w:r>
      <w:r w:rsidRPr="00611B5B">
        <w:rPr>
          <w:u w:val="single"/>
        </w:rPr>
        <w:t>remains</w:t>
      </w:r>
      <w:r w:rsidRPr="00611B5B">
        <w:rPr>
          <w:sz w:val="12"/>
        </w:rPr>
        <w:t xml:space="preserve"> a remarkably </w:t>
      </w:r>
      <w:r w:rsidRPr="00611B5B">
        <w:rPr>
          <w:u w:val="single"/>
        </w:rPr>
        <w:t>powerful</w:t>
      </w:r>
      <w:r w:rsidRPr="00611B5B">
        <w:rPr>
          <w:sz w:val="12"/>
        </w:rPr>
        <w:t xml:space="preserve"> force. The policy was also stymied by balance of power politics at both the global and regional levels. </w:t>
      </w:r>
      <w:r w:rsidRPr="00611B5B">
        <w:rPr>
          <w:u w:val="single"/>
        </w:rPr>
        <w:t>Second, by pushing for the free movement of people across borders</w:t>
      </w:r>
      <w:r w:rsidRPr="00611B5B">
        <w:rPr>
          <w:sz w:val="12"/>
        </w:rPr>
        <w:t xml:space="preserve"> and the delegation of substantial decisionmaking authority to international institutions, </w:t>
      </w:r>
      <w:r w:rsidRPr="00611B5B">
        <w:rPr>
          <w:u w:val="single"/>
        </w:rPr>
        <w:t>the expanding liberal order caused significant political problems inside the liberal states themselves</w:t>
      </w:r>
      <w:r w:rsidRPr="00611B5B">
        <w:rPr>
          <w:sz w:val="12"/>
        </w:rPr>
        <w:t xml:space="preserve">. The </w:t>
      </w:r>
      <w:r w:rsidRPr="00611B5B">
        <w:rPr>
          <w:u w:val="single"/>
        </w:rPr>
        <w:t>results often clashed with beliefs about national identity and sovereignty</w:t>
      </w:r>
      <w:r w:rsidRPr="00611B5B">
        <w:rPr>
          <w:sz w:val="12"/>
        </w:rPr>
        <w:t xml:space="preserve">, which matter greatly to most citizens in modern nation-states. </w:t>
      </w:r>
      <w:r w:rsidRPr="00611B5B">
        <w:rPr>
          <w:u w:val="single"/>
        </w:rPr>
        <w:t>Third, although some people and countries benefited from hyperglobalization, it ultimately caused major economic and political problems inside the liberal democracies, which eventually led to a serious erosion of support for the liberal international order.</w:t>
      </w:r>
      <w:r w:rsidRPr="00611B5B">
        <w:rPr>
          <w:sz w:val="12"/>
        </w:rPr>
        <w:t xml:space="preserve"> At the same time, the </w:t>
      </w:r>
      <w:r w:rsidRPr="00611B5B">
        <w:rPr>
          <w:u w:val="single"/>
        </w:rPr>
        <w:t xml:space="preserve">economic dynamism </w:t>
      </w:r>
      <w:r w:rsidRPr="00611B5B">
        <w:rPr>
          <w:sz w:val="12"/>
        </w:rPr>
        <w:t>that comes with hyperglobalization</w:t>
      </w:r>
      <w:r w:rsidRPr="00611B5B">
        <w:rPr>
          <w:u w:val="single"/>
        </w:rPr>
        <w:t xml:space="preserve"> helped China rapidly turn itself into a great power </w:t>
      </w:r>
      <w:r w:rsidRPr="00611B5B">
        <w:rPr>
          <w:sz w:val="12"/>
        </w:rPr>
        <w:t>at roughly the</w:t>
      </w:r>
      <w:r w:rsidRPr="00611B5B">
        <w:rPr>
          <w:u w:val="single"/>
        </w:rPr>
        <w:t xml:space="preserve"> same time Russia was reestablishing itself as a great power. That </w:t>
      </w:r>
      <w:r w:rsidRPr="00611B5B">
        <w:rPr>
          <w:sz w:val="12"/>
        </w:rPr>
        <w:t>shift in the global balance of power</w:t>
      </w:r>
      <w:r w:rsidRPr="00611B5B">
        <w:rPr>
          <w:u w:val="single"/>
        </w:rPr>
        <w:t xml:space="preserve"> put an end to unipolarity, </w:t>
      </w:r>
      <w:r w:rsidRPr="00611B5B">
        <w:rPr>
          <w:sz w:val="12"/>
        </w:rPr>
        <w:t xml:space="preserve">which is </w:t>
      </w:r>
      <w:r w:rsidRPr="00611B5B">
        <w:rPr>
          <w:u w:val="single"/>
        </w:rPr>
        <w:t>a prerequisite for a liberal world order</w:t>
      </w:r>
      <w:r w:rsidRPr="00611B5B">
        <w:rPr>
          <w:sz w:val="12"/>
        </w:rPr>
        <w:t>.</w:t>
      </w:r>
    </w:p>
    <w:p w14:paraId="602EFABC" w14:textId="23700919" w:rsidR="00D07C29" w:rsidRPr="00D07C29" w:rsidRDefault="00D07C29" w:rsidP="00D07C29">
      <w:pPr>
        <w:pStyle w:val="Heading4"/>
      </w:pPr>
      <w:r>
        <w:t>NOTE: This card is in 1NC – Long</w:t>
      </w:r>
    </w:p>
    <w:p w14:paraId="128BA896" w14:textId="77777777" w:rsidR="00C933F5" w:rsidRDefault="00C933F5" w:rsidP="00C933F5">
      <w:pPr>
        <w:pStyle w:val="Heading4"/>
      </w:pPr>
      <w:r>
        <w:t>The LIO is failing – its time to switch strategies</w:t>
      </w:r>
    </w:p>
    <w:p w14:paraId="12CF4CAD" w14:textId="77777777" w:rsidR="00C933F5" w:rsidRPr="00587BA4" w:rsidRDefault="00C933F5" w:rsidP="00C933F5">
      <w:pPr>
        <w:rPr>
          <w:sz w:val="26"/>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35BD3595" w14:textId="77777777" w:rsidR="00C933F5" w:rsidRDefault="00C933F5" w:rsidP="00C933F5">
      <w:pPr>
        <w:rPr>
          <w:sz w:val="16"/>
        </w:rPr>
      </w:pPr>
      <w:r w:rsidRPr="00587BA4">
        <w:rPr>
          <w:sz w:val="16"/>
        </w:rPr>
        <w:t xml:space="preserve">To improve analysis and debate of U.S. foreign policy, scholars, policy ana-lysts, and policymakers should discontinue use of the term “liberal interna-tional order” and its variants, including “hegemonic liberal order.” First, forreasons discussed above, </w:t>
      </w:r>
      <w:r w:rsidRPr="00587BA4">
        <w:rPr>
          <w:rStyle w:val="StyleUnderline"/>
        </w:rPr>
        <w:t>the LIO concept provides little analytic leverage; it isinward looking, and certain of its arguments are theoretically weak</w:t>
      </w:r>
      <w:r w:rsidRPr="00587BA4">
        <w:rPr>
          <w:sz w:val="16"/>
        </w:rPr>
        <w:t xml:space="preserve">.Second, </w:t>
      </w:r>
      <w:r w:rsidRPr="00587BA4">
        <w:rPr>
          <w:rStyle w:val="StyleUnderline"/>
        </w:rPr>
        <w:t>the LIO discourse is a source of signiªcant confusion about both theevolution of global politics and U.S. policy.</w:t>
      </w:r>
      <w:r w:rsidRPr="00587BA4">
        <w:rPr>
          <w:sz w:val="16"/>
        </w:rPr>
        <w:t xml:space="preserve"> As I argued at the outset, </w:t>
      </w:r>
      <w:r w:rsidRPr="00587BA4">
        <w:rPr>
          <w:rStyle w:val="StyleUnderline"/>
        </w:rPr>
        <w:t xml:space="preserve">scholarsand commentators do not have an agreed understanding about what the LIOincludes. </w:t>
      </w:r>
      <w:r w:rsidRPr="00587BA4">
        <w:rPr>
          <w:sz w:val="16"/>
        </w:rPr>
        <w:t xml:space="preserve">More important, the LIO terminology clouds analysis of interna-tional policy by obscuring what is actually occurring. Consider, for example,the common observation that the LIO faces growing threats as a result ofChina’s rise and Russia’s assertive foreign policies. These dangers, however,have actually strengthened U.S. alliances and, in turn, the LIO. At least untilthe Trump administration, China’s rise was increasing the depth and cohesionof U.S. alliances in Northeast Asia. Similarly, Russia’s increasingly aggressivebehavior in Ukraine and elsewhere was helping reinvigorate NATO. In short,the United States is facing growing threats to its security, not to the LIO. Al-though perhaps counterintuitive, it was the early post–Cold War decades thatposed the greatest threat to the security elements of the LIO—the lack of majorpower threats to U.S. security weakened U.S. alliances. It should also be notedthat China is much more integrated into the international economy, includingimportantly via the WTO, than the Soviet Union ever was. Whether China’seconomic inclusion is a net positive for the United States remains an openquestion, but it certainly strengthens the economic pillar of the LIO.Third, </w:t>
      </w:r>
      <w:r w:rsidRPr="00587BA4">
        <w:rPr>
          <w:rStyle w:val="StyleUnderline"/>
        </w:rPr>
        <w:t>framing analysis of U.S. policy in terms of the LIO builds in asigniªcant status quo bias. Much of the discussion of the LIO starts fromthe premise that it is desirable and needs to be preserved</w:t>
      </w:r>
      <w:r w:rsidRPr="00587BA4">
        <w:rPr>
          <w:sz w:val="16"/>
        </w:rPr>
        <w:t xml:space="preserve">.95During periodsInternational Security 43:4 8295. Porter, “A World Imagined,” pp. 15–18. of signiªcant change in the distribution of power, </w:t>
      </w:r>
      <w:r w:rsidRPr="00587BA4">
        <w:rPr>
          <w:rStyle w:val="Emphasis"/>
        </w:rPr>
        <w:t>however, the UnitedStates should be reconsidering whether to preserve its international commit-ments and exploring how best to achieve its fundamental interests in the de-cades ahead</w:t>
      </w:r>
      <w:r w:rsidRPr="00587BA4">
        <w:rPr>
          <w:sz w:val="16"/>
        </w:rPr>
        <w:t xml:space="preserve">.96Fourth, by viewing the LIO as an unalloyed good, U.S. leaders risk failing toappreciate fully that adversaries of the United States view central pillars of theLIO—its alliances, in particular—as a source of competition and threat. For ex-ample, </w:t>
      </w:r>
      <w:r w:rsidRPr="00587BA4">
        <w:rPr>
          <w:rStyle w:val="StyleUnderline"/>
        </w:rPr>
        <w:t>the LIO perspective contributed to U.S. enthusiasm for expandingNATO eastward to spread democracy, while giving too little weight to Russia’sunderstanding of expansion’s negative implications. Similarly, it likely con-tributes to U.S. underappreciation of the threat that the U.S.-Japan alliance, es-pecially the broadening of Japan’s responsibilities in the alliance, poses toChina</w:t>
      </w:r>
      <w:r w:rsidRPr="00587BA4">
        <w:rPr>
          <w:sz w:val="16"/>
        </w:rPr>
        <w:t xml:space="preserve">. These </w:t>
      </w:r>
      <w:r w:rsidRPr="00587BA4">
        <w:rPr>
          <w:rStyle w:val="Emphasis"/>
        </w:rPr>
        <w:t>U.S. misperceptions increase the probability that the UnitedStates will misinterpret adversaries’ policies by failing to understand them asreactions to threatening U.S. policies</w:t>
      </w:r>
      <w:r w:rsidRPr="00587BA4">
        <w:rPr>
          <w:sz w:val="16"/>
        </w:rPr>
        <w:t xml:space="preserve">.The LIO’s status quo bias and its contribution to these U.S. misperceptionsare potentially dangerous, because they encourage the United States to exag-gerate the threats it faces and to pursue unduly competitive policies. FramingChina as a threat to the LIO reºects and combines both of these dangers, andthereby unnecessarily aggravates U.S.-China relations.97For all of these reasons, scholars and policymakers should use LIO terminol-ogy, at most, for descriptive purposes. </w:t>
      </w:r>
      <w:r w:rsidRPr="00587BA4">
        <w:rPr>
          <w:rStyle w:val="StyleUnderline"/>
        </w:rPr>
        <w:t>The LIO would simply refer to the inter-national situation, including the key international institutions, the rules thatsupport them, and the regime types of its members. It would not imply desir-ability or the ability to generate, even contribute to, speciªc international out-comes, beyond those generated by its individual elements</w:t>
      </w:r>
      <w:r w:rsidRPr="00587BA4">
        <w:rPr>
          <w:sz w:val="16"/>
        </w:rPr>
        <w:t xml:space="preserve">. Even this usage hasdisadvantages, among others that there is no agreement on which elements theLIO includes. </w:t>
      </w:r>
    </w:p>
    <w:p w14:paraId="5A25F2D1" w14:textId="77777777" w:rsidR="00944A6B" w:rsidRDefault="00944A6B" w:rsidP="00944A6B">
      <w:pPr>
        <w:pStyle w:val="Heading4"/>
      </w:pPr>
      <w:r>
        <w:t>LIO fails – biggest states force others to comply</w:t>
      </w:r>
    </w:p>
    <w:p w14:paraId="7CE12E6A" w14:textId="77777777" w:rsidR="00944A6B" w:rsidRPr="00AB0F7A" w:rsidRDefault="00944A6B" w:rsidP="00944A6B">
      <w:pPr>
        <w:rPr>
          <w:sz w:val="26"/>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65BE8753" w14:textId="77777777" w:rsidR="00944A6B" w:rsidRDefault="00944A6B" w:rsidP="00944A6B">
      <w:pPr>
        <w:rPr>
          <w:rStyle w:val="StyleUnderline"/>
        </w:rPr>
      </w:pPr>
      <w:r w:rsidRPr="00AB0F7A">
        <w:rPr>
          <w:rStyle w:val="StyleUnderline"/>
        </w:rPr>
        <w:t>According to LIO theorists, the order is characterized by hierarchy, notanarchy</w:t>
      </w:r>
      <w:r w:rsidRPr="00AB0F7A">
        <w:rPr>
          <w:sz w:val="16"/>
        </w:rPr>
        <w:t>—</w:t>
      </w:r>
      <w:r w:rsidRPr="00AB0F7A">
        <w:rPr>
          <w:rStyle w:val="StyleUnderline"/>
        </w:rPr>
        <w:t>that is, the lack of an international institution or state that can pre-vent the use of military force and enforce international agreements</w:t>
      </w:r>
      <w:r w:rsidRPr="00AB0F7A">
        <w:rPr>
          <w:sz w:val="16"/>
        </w:rPr>
        <w:t xml:space="preserve">. In the in-ternational relations theory literature, hierarchy has a variety of meanings andlogics. </w:t>
      </w:r>
      <w:r w:rsidRPr="00AB0F7A">
        <w:rPr>
          <w:rStyle w:val="StyleUnderline"/>
        </w:rPr>
        <w:t>The LIO is grounded in a narrow conception of the term: hierarchy ismanifest in legitimate political authority between superordinate and subordi-nate states</w:t>
      </w:r>
      <w:r w:rsidRPr="00AB0F7A">
        <w:rPr>
          <w:sz w:val="16"/>
        </w:rPr>
        <w:t>.23John Ikenberry explains that in hierarchical systems, “</w:t>
      </w:r>
      <w:r w:rsidRPr="00AB0F7A">
        <w:rPr>
          <w:rStyle w:val="StyleUnderline"/>
        </w:rPr>
        <w:t>order is es-tablished or imposed by a leading state wielding concentrated power andauthority..</w:t>
      </w:r>
      <w:r w:rsidRPr="00AB0F7A">
        <w:rPr>
          <w:sz w:val="16"/>
        </w:rPr>
        <w:t>.</w:t>
      </w:r>
      <w:r w:rsidRPr="00AB0F7A">
        <w:rPr>
          <w:rStyle w:val="StyleUnderline"/>
        </w:rPr>
        <w:t>hierarchical orders can vary widely in terms of the degree towhich superordinate and subordinate roles are established and maintained bysuch factors as coercive power, legitimate authority, institutionalized relations,and a division of labor</w:t>
      </w:r>
      <w:r w:rsidRPr="00AB0F7A">
        <w:rPr>
          <w:sz w:val="16"/>
        </w:rPr>
        <w:t>.”24In a liberal hegemonic order</w:t>
      </w:r>
      <w:r w:rsidRPr="00AB0F7A">
        <w:rPr>
          <w:rStyle w:val="StyleUnderline"/>
        </w:rPr>
        <w:t>, legitimate authorityplays a large role, whereas coercion plays a limited role</w:t>
      </w:r>
      <w:r w:rsidRPr="00AB0F7A">
        <w:rPr>
          <w:sz w:val="16"/>
        </w:rPr>
        <w:t>.The legitimacy of the most powerful state reºects its willingness to rely onbargaining to achieve consensus.</w:t>
      </w:r>
      <w:r w:rsidRPr="00AB0F7A">
        <w:rPr>
          <w:rStyle w:val="StyleUnderline"/>
        </w:rPr>
        <w:t>25The LIO is built on negotiated rules thatall states, including the most powerful state, accept</w:t>
      </w:r>
      <w:r w:rsidRPr="00AB0F7A">
        <w:rPr>
          <w:sz w:val="16"/>
        </w:rPr>
        <w:t xml:space="preserve">. Consequently, </w:t>
      </w:r>
      <w:r w:rsidRPr="00AB0F7A">
        <w:rPr>
          <w:rStyle w:val="StyleUnderline"/>
        </w:rPr>
        <w:t>the weakerstates consider the most powerful state’s overwhelming inºuence in establish-ing the terms of the consensus to be legitimate</w:t>
      </w:r>
      <w:r w:rsidRPr="00AB0F7A">
        <w:rPr>
          <w:sz w:val="16"/>
        </w:rPr>
        <w:t>.26Accordingly, the states that “hierarchy exists when one actor,the dominant state, possesses authority over another actor, the subordinate state.” Lake, “Escapefrom the State of Nature: Authority and Hierarchy in World Politics,”International Security, Vol. 32,No. 1 (Summer 2007), p. 56, doi.org/10.1162/isec.2007.32.1.47.25. On this basic conception, see Ikenberry,Liberal Leviathan, especially pp. 70–74. On relatedunderstandings of legitimacy, see Ian Hurd, “Legitimacy and Authority in International Politics,”International Organization, Vol. 53, No. 2 (Spring 1999), pp. 379–408, doi.org/10.1162/002081899550913. Hurd focuses on why states follow international norms. See also Hurrell,On Global Or-der, pp. 77–91. A state can engage, however, in coercion even if it works through an internationalinstitution; see Alexander Thompson, “Coercion through IOs: The Security Council and the Logicof Information Transmission,”International Organization, Vol. 60, No. 1 (Winter 2006), pp. 1–34,doi.org/10.1017/S0020818306060012.26. For a broader discussion of legitimacy and its constraining inºuence on unipolar powers, seeMartha Finnemore, “Legitimacy, Hypocrisy, and the Social Structure of Unipolarity: Why Being aUnipole Isn’t All It’s Cracked Up to Be,”World Politics, Vol. 61, No. 1 (January 2009), pp. 58–85,doi.org/10.1017/S0043887109000082. For a different perspective on the trade-offs facing a unipo-lar power, see also Nuno P. Monteiro,Theory of Unipolar Politics(Cambridge: Cambridge Univer-sity Press, 2014). On a hierarchical order built on the provision of justice, see Ahsan I. Butt,“Anarchy and Hierarchy in International Relations: Explaining South America’s War-Prone Dec-ade, 1932–41,”International Organization, Vol. 67, No. 3 (Summer 2013), pp. 575–607. states are less likely to try to overturn the agreement or regime, which in-creases the most powerful state’s prospects for maintaining its position overthe long run. Nevertheless, the structural relationship between the states is hi-erarchical, because the most powerful state disproportionately inºuences theterms of the agreement.David Lake offers a different understanding of hierarchy, based on a conceptof “relational authority.” He states that “</w:t>
      </w:r>
      <w:r w:rsidRPr="00AB0F7A">
        <w:rPr>
          <w:rStyle w:val="Emphasis"/>
        </w:rPr>
        <w:t>in a relational approach, authorityis understood to rest on an exchange relationship between dominant andsubordinate states, in which the former provides a social order in return forcompliance and legitimacy from the latter.”</w:t>
      </w:r>
      <w:r w:rsidRPr="00AB0F7A">
        <w:rPr>
          <w:rStyle w:val="StyleUnderline"/>
        </w:rPr>
        <w:t>27Legitimacy conferred by the sub-ordinate (weaker) power to the superordinate (stronger) power distinguishesthe product of relational authority from standard bargained agreements</w:t>
      </w:r>
      <w:r w:rsidRPr="00AB0F7A">
        <w:rPr>
          <w:sz w:val="16"/>
        </w:rPr>
        <w:t>.Central to Lake’s understanding of legitimacy is duty: “It is the duty to com-ply with the ruler’s commands—or alternatively the legitimacy of thosecommands—</w:t>
      </w:r>
      <w:r w:rsidRPr="00AB0F7A">
        <w:rPr>
          <w:rStyle w:val="StyleUnderline"/>
        </w:rPr>
        <w:t>that renders authority and coercion conceptually distinct.”28</w:t>
      </w:r>
    </w:p>
    <w:p w14:paraId="3B53A271" w14:textId="77777777" w:rsidR="00C933F5" w:rsidRPr="00611B5B" w:rsidRDefault="00C933F5" w:rsidP="00C933F5">
      <w:pPr>
        <w:rPr>
          <w:sz w:val="12"/>
        </w:rPr>
      </w:pPr>
    </w:p>
    <w:p w14:paraId="33713F6F" w14:textId="77777777" w:rsidR="00C933F5" w:rsidRDefault="00C933F5" w:rsidP="00C933F5">
      <w:pPr>
        <w:pStyle w:val="Heading3"/>
      </w:pPr>
      <w:r>
        <w:t>LIO Fails – Democracy</w:t>
      </w:r>
    </w:p>
    <w:p w14:paraId="1A9B5AE5" w14:textId="77777777" w:rsidR="00C933F5" w:rsidRPr="00FB6AAD" w:rsidRDefault="00C933F5" w:rsidP="00C933F5">
      <w:pPr>
        <w:pStyle w:val="Heading4"/>
      </w:pPr>
      <w:r>
        <w:t>NOTE: Can also be used as a democracy fails card or cards from democracy bad can be used here</w:t>
      </w:r>
    </w:p>
    <w:p w14:paraId="54FAC74D" w14:textId="77777777" w:rsidR="00C933F5" w:rsidRDefault="00C933F5" w:rsidP="00C933F5">
      <w:pPr>
        <w:pStyle w:val="Heading4"/>
      </w:pPr>
      <w:r>
        <w:t>LIO fails – can’t promote democracy</w:t>
      </w:r>
    </w:p>
    <w:p w14:paraId="33BCB315" w14:textId="77777777" w:rsidR="00C933F5" w:rsidRPr="00BA1801" w:rsidRDefault="00C933F5" w:rsidP="00C933F5">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6" w:history="1">
        <w:r>
          <w:rPr>
            <w:rStyle w:val="Hyperlink"/>
          </w:rPr>
          <w:t>https://www.mitpressjournals.org/doi/pdf/10.1162/isec_a_00342</w:t>
        </w:r>
      </w:hyperlink>
      <w:r>
        <w:t>) [HS]</w:t>
      </w:r>
    </w:p>
    <w:p w14:paraId="692F0BDC" w14:textId="77777777" w:rsidR="00C933F5" w:rsidRDefault="00C933F5" w:rsidP="00C933F5">
      <w:pPr>
        <w:rPr>
          <w:u w:val="single"/>
        </w:rPr>
      </w:pPr>
      <w:r w:rsidRPr="00FB6AAD">
        <w:rPr>
          <w:u w:val="single"/>
        </w:rPr>
        <w:t>The Perils of Democracy Promotion</w:t>
      </w:r>
      <w:r w:rsidRPr="00FB6AAD">
        <w:rPr>
          <w:sz w:val="12"/>
        </w:rPr>
        <w:t xml:space="preserve"> The most important </w:t>
      </w:r>
      <w:r w:rsidRPr="00FB6AAD">
        <w:rPr>
          <w:u w:val="single"/>
        </w:rPr>
        <w:t>requirement for</w:t>
      </w:r>
      <w:r w:rsidRPr="00FB6AAD">
        <w:rPr>
          <w:sz w:val="12"/>
        </w:rPr>
        <w:t xml:space="preserve"> building a </w:t>
      </w:r>
      <w:r w:rsidRPr="00FB6AAD">
        <w:rPr>
          <w:u w:val="single"/>
        </w:rPr>
        <w:t>liberal international order is to spread liberal democracy</w:t>
      </w:r>
      <w:r w:rsidRPr="00FB6AAD">
        <w:rPr>
          <w:sz w:val="12"/>
        </w:rPr>
        <w:t xml:space="preserve"> far and wide, which was initially seen to be an eminently feasible task. It was widely believed in the West that politics had evolved to the point where there was no sensible alternative to liberal democracy. If so, then it would be relatively easy to create a liberal international order, because spreading liberal democracy around the world would meet little resistance. </w:t>
      </w:r>
      <w:r w:rsidRPr="00FB6AAD">
        <w:rPr>
          <w:u w:val="single"/>
        </w:rPr>
        <w:t>Indeed, most people would welcome the idea of living in a Western-style democracy, as appeared to be the case in Eastern Europe after the collapse of communism. This</w:t>
      </w:r>
      <w:r w:rsidRPr="00FB6AAD">
        <w:rPr>
          <w:sz w:val="12"/>
        </w:rPr>
        <w:t xml:space="preserve"> endeavor, however</w:t>
      </w:r>
      <w:r w:rsidRPr="00FB6AAD">
        <w:rPr>
          <w:u w:val="single"/>
        </w:rPr>
        <w:t>, was doomed from the start</w:t>
      </w:r>
      <w:r w:rsidRPr="00FB6AAD">
        <w:rPr>
          <w:sz w:val="12"/>
        </w:rPr>
        <w:t xml:space="preserve">. To begin, </w:t>
      </w:r>
      <w:r w:rsidRPr="00FB6AAD">
        <w:rPr>
          <w:u w:val="single"/>
        </w:rPr>
        <w:t>there never has been and never will be universal agreement on what constitutes the ideal political system</w:t>
      </w:r>
      <w:r w:rsidRPr="00FB6AAD">
        <w:rPr>
          <w:sz w:val="12"/>
        </w:rPr>
        <w:t xml:space="preserve">. One can argue that liberal democracy is the best form of government (I would), but others will invariably favor a different governing system. It is worth remembering that during the 1930s, many people in Europe preferred communism or fascism to liberal democracy. One might then point out that </w:t>
      </w:r>
      <w:r w:rsidRPr="00FB6AAD">
        <w:rPr>
          <w:u w:val="single"/>
        </w:rPr>
        <w:t>liberal democracy ultimately triumphed over those two “isms.” Although that is true, the history of the 1930s is a reminder that liberal democracy is not the preordained order of things, and it is not unusual for elites and their publics to opt for alternative political systems. Thus, it should not be surprising that illiberal democracies are appearing in Eastern Europe, while China and Russia have embraced authoritarian rule, North Korea is a dictatorship, Iran is an Islamic republic, and Israel increasingly privileges its Jewish identity over its democratic character</w:t>
      </w:r>
      <w:r w:rsidRPr="00FB6AAD">
        <w:rPr>
          <w:sz w:val="12"/>
        </w:rPr>
        <w:t xml:space="preserve">.51 Nor should it be surprising that </w:t>
      </w:r>
      <w:r w:rsidRPr="00FB6AAD">
        <w:rPr>
          <w:u w:val="single"/>
        </w:rPr>
        <w:t>there has never been a time when more than 50 percent of the countries in the world were liberal democracies</w:t>
      </w:r>
      <w:r w:rsidRPr="00FB6AAD">
        <w:rPr>
          <w:sz w:val="12"/>
        </w:rPr>
        <w:t xml:space="preserve">.52 This diversity of opinion about what constitutes the best governing system combines with nationalism to make the process of spreading liberal democracy around the world extremely difficult. </w:t>
      </w:r>
      <w:r w:rsidRPr="00FB6AAD">
        <w:rPr>
          <w:u w:val="single"/>
        </w:rPr>
        <w:t>Nationalism,</w:t>
      </w:r>
      <w:r w:rsidRPr="00FB6AAD">
        <w:rPr>
          <w:sz w:val="12"/>
        </w:rPr>
        <w:t xml:space="preserve"> after all, </w:t>
      </w:r>
      <w:r w:rsidRPr="00FB6AAD">
        <w:rPr>
          <w:u w:val="single"/>
        </w:rPr>
        <w:t xml:space="preserve">is </w:t>
      </w:r>
      <w:r w:rsidRPr="00FB6AAD">
        <w:rPr>
          <w:sz w:val="12"/>
        </w:rPr>
        <w:t xml:space="preserve">a remarkably </w:t>
      </w:r>
      <w:r w:rsidRPr="00FB6AAD">
        <w:rPr>
          <w:u w:val="single"/>
        </w:rPr>
        <w:t>powerful political force that places great emphasis on self-determination and sovereignty</w:t>
      </w:r>
      <w:r w:rsidRPr="00FB6AAD">
        <w:rPr>
          <w:sz w:val="12"/>
        </w:rPr>
        <w:t xml:space="preserve">. </w:t>
      </w:r>
      <w:r w:rsidRPr="00FB6AAD">
        <w:rPr>
          <w:u w:val="single"/>
        </w:rPr>
        <w:t>Nation-states</w:t>
      </w:r>
      <w:r w:rsidRPr="00FB6AAD">
        <w:rPr>
          <w:sz w:val="12"/>
        </w:rPr>
        <w:t xml:space="preserve">, in other words, </w:t>
      </w:r>
      <w:r w:rsidRPr="00FB6AAD">
        <w:rPr>
          <w:u w:val="single"/>
        </w:rPr>
        <w:t>do not want other nation-states telling them how they should order their political system</w:t>
      </w:r>
      <w:r w:rsidRPr="00FB6AAD">
        <w:rPr>
          <w:sz w:val="12"/>
        </w:rPr>
        <w:t xml:space="preserve">. Thus, </w:t>
      </w:r>
      <w:r w:rsidRPr="00FB6AAD">
        <w:rPr>
          <w:u w:val="single"/>
        </w:rPr>
        <w:t>trying to impose liberal democracy on a state that prefers an alternative form of government is almost certain to provoke fierce resistance.</w:t>
      </w:r>
    </w:p>
    <w:p w14:paraId="4CE6F1F4" w14:textId="77777777" w:rsidR="00C933F5" w:rsidRDefault="00C933F5" w:rsidP="00C933F5">
      <w:pPr>
        <w:pStyle w:val="Heading4"/>
      </w:pPr>
      <w:r>
        <w:t>The expansion of the liberal international order is undemocratic</w:t>
      </w:r>
    </w:p>
    <w:p w14:paraId="52DD0138" w14:textId="77777777" w:rsidR="00C933F5" w:rsidRPr="009327C7" w:rsidRDefault="00C933F5" w:rsidP="00C933F5">
      <w:r>
        <w:t xml:space="preserve">Kazushige </w:t>
      </w:r>
      <w:r w:rsidRPr="009327C7">
        <w:rPr>
          <w:rStyle w:val="Style13ptBold"/>
        </w:rPr>
        <w:t>Kobayashi</w:t>
      </w:r>
      <w:r>
        <w:t>, Visiting Research Fellow, Russian International Affairs Council (RIAC); Doctoral candidate in International Relations and Political Science at the Graduate Institute (Geneva), Valdai Papers #77. November 20</w:t>
      </w:r>
      <w:r w:rsidRPr="009327C7">
        <w:rPr>
          <w:rStyle w:val="Style13ptBold"/>
        </w:rPr>
        <w:t>17</w:t>
      </w:r>
      <w:r>
        <w:t>, WHOSE LIBERAL INTERNATIONAL ORDER? THE REMAKING OF EURASIA AND THE SHIFTING BALANCE OF INTERNATIONAL IDEAS</w:t>
      </w:r>
      <w:r w:rsidRPr="009327C7">
        <w:t xml:space="preserve">, </w:t>
      </w:r>
      <w:hyperlink r:id="rId17" w:history="1">
        <w:r w:rsidRPr="009327C7">
          <w:rPr>
            <w:rStyle w:val="Hyperlink"/>
          </w:rPr>
          <w:t>http://valdaiclub.com/files/16208/</w:t>
        </w:r>
      </w:hyperlink>
      <w:r>
        <w:t>/Eroyt</w:t>
      </w:r>
    </w:p>
    <w:p w14:paraId="0384AA8C" w14:textId="77777777" w:rsidR="00C933F5" w:rsidRDefault="00C933F5" w:rsidP="00C933F5">
      <w:r>
        <w:t xml:space="preserve">By and large, </w:t>
      </w:r>
      <w:r w:rsidRPr="0068095A">
        <w:rPr>
          <w:rStyle w:val="Emphasis"/>
        </w:rPr>
        <w:t>American promotion of liberal values has been a predominantly elite-driven process with limited public support</w:t>
      </w:r>
      <w:r>
        <w:t xml:space="preserve">. </w:t>
      </w:r>
      <w:r w:rsidRPr="0068095A">
        <w:rPr>
          <w:rStyle w:val="StyleUnderline"/>
        </w:rPr>
        <w:t>Political scientist Ole Holsti already noted in 1992 that there had been a persistent gap between political leaders and ordinary citizens in the United States</w:t>
      </w:r>
      <w:r>
        <w:t xml:space="preserve">. The 1990 Chicago Council surveys revealed that </w:t>
      </w:r>
      <w:r w:rsidRPr="0068095A">
        <w:rPr>
          <w:rStyle w:val="Emphasis"/>
        </w:rPr>
        <w:t>almost all American elites (97%) believed that the United States should play a leading role in international affairs, while a great number of ordinary Americans (41%) did not endorse this view.</w:t>
      </w:r>
      <w:r>
        <w:t>2 A more drastic picture was revealed by the Pew Research Center’s 2013 survey. When asked what should be the top priority for American foreign policy</w:t>
      </w:r>
      <w:r w:rsidRPr="0068095A">
        <w:rPr>
          <w:rStyle w:val="StyleUnderline"/>
        </w:rPr>
        <w:t>, less than a third of American citizens (33%) responded that defending human rights abroad should be a top foreign policy priority. The number was even lower (18%) for promoting democracy across the globe</w:t>
      </w:r>
      <w:r>
        <w:t>. Ironically</w:t>
      </w:r>
      <w:r w:rsidRPr="0068095A">
        <w:rPr>
          <w:rStyle w:val="Emphasis"/>
        </w:rPr>
        <w:t>, America’s democracy promotion has never been ‘democratically’ supported at home</w:t>
      </w:r>
      <w:r>
        <w:t xml:space="preserve">. The picture is not different on the European political arena. For long, Russia has been named a spoiler of European integration. However, the strongest opposition to the NATO/EU expansion was in fact found within the Euro-Atlantic community. A 1997 Pew Research Survey revealed that </w:t>
      </w:r>
      <w:r w:rsidRPr="0068095A">
        <w:rPr>
          <w:rStyle w:val="StyleUnderline"/>
        </w:rPr>
        <w:t>a great number of American citizens (40%) opposed NATO’s eastward expansion, while only a narrow plurality (45%) supported the expansionist endeavor.</w:t>
      </w:r>
      <w:r>
        <w:t xml:space="preserve">3 In the special 2006 Eurobarometer survey conducted by the European Commission, only a </w:t>
      </w:r>
      <w:r w:rsidRPr="0068095A">
        <w:rPr>
          <w:rStyle w:val="StyleUnderline"/>
        </w:rPr>
        <w:t>weak majority of respondents (45%) was in favor of EU enlargement while a signifi cant number of EU citizens (42%) opposed the expansion.</w:t>
      </w:r>
      <w:r>
        <w:t>4 In fact, the same survey showed that a clear majority in Germany (66%), Luxemburg (65%), France (62%), Austria (61%), and Finland (60%) opposed the EU’s further expansion. Indeed, at the onset of the ‘big bang’ enlargement in 2004, the 2004 Eurobarometer revealed that public support for the expansion was only 42%, while 39% of EU citizens opposed admitting new members.5 As such</w:t>
      </w:r>
      <w:r w:rsidRPr="0068095A">
        <w:rPr>
          <w:rStyle w:val="Emphasis"/>
        </w:rPr>
        <w:t>, while liberal elites saw the expansionist strategy as a matter of common sense, Western citizens have never consensually endorsed the expansion of the liberal international order</w:t>
      </w:r>
      <w:r>
        <w:t xml:space="preserve">. In a similar vein, </w:t>
      </w:r>
      <w:r w:rsidRPr="0068095A">
        <w:rPr>
          <w:rStyle w:val="StyleUnderline"/>
        </w:rPr>
        <w:t>foreign policy preferences of liberal elites have never accurately refl ected broader public sentiments</w:t>
      </w:r>
      <w:r>
        <w:t>. In the wake of the 2014 Ukrainian crisis, for instance, an overwhelming majority of Western elites viewed Russia’s Crimea policy as a “revisionist” challenge to the liberal international order. Hence, Barack Obama’s famous exclamation in 2014 that Western liberal democracies ‘unanimously’ decided to impose punitive sanctions against Moscow.6 Nonetheless</w:t>
      </w:r>
      <w:r w:rsidRPr="0068095A">
        <w:rPr>
          <w:rStyle w:val="StyleUnderline"/>
        </w:rPr>
        <w:t xml:space="preserve">, this ‘unanimity’ never went beyond the narrow circle of liberal elites. </w:t>
      </w:r>
      <w:r>
        <w:t xml:space="preserve">In March 2014, Der Spiegel conducted surveys asking whether Germany should endorse Russia’s Crimea policy, revealing that a majority of German citizens (54%) supported Russia’s position.7 Indeed, former German Chancellor Gerhard Schroeder passionately defended Moscow, criticizing Brussels for having failed to take into account Russia’s legitimate concerns.8 </w:t>
      </w:r>
      <w:r w:rsidRPr="0068095A">
        <w:rPr>
          <w:rStyle w:val="StyleUnderline"/>
        </w:rPr>
        <w:t>This kind of discrepancy is observed no less clearly in the realm of civic advocacy.</w:t>
      </w:r>
      <w:r>
        <w:t xml:space="preserve"> </w:t>
      </w:r>
      <w:r w:rsidRPr="0068095A">
        <w:rPr>
          <w:rStyle w:val="Emphasis"/>
        </w:rPr>
        <w:t>Liberal political theory stipulates that civil society represents concerns of the general public and advances agendas deemed most pressing to ordinary citizens</w:t>
      </w:r>
      <w:r>
        <w:t>. In the past decades, however, Western civil society has increasingly become a part of what Harvard scholars Kathrine Gehl and Michael Porter call a ‘politico-industry complex’ – a narrow circle of elite networks which represent special, rather than public, interest.9 As a consequence, there is a growing mismatch in the distribution of opinions between elitist civil society actors and the general Western public. In reality, the promotion of global liberalism is supported by the liberal civil society, which does not represent the whole of Euro-Atlantic citizens. To be clear, my point here is not that Western civic</w:t>
      </w:r>
    </w:p>
    <w:p w14:paraId="2B072828" w14:textId="76A457E0" w:rsidR="00C933F5" w:rsidRDefault="00C933F5" w:rsidP="00C933F5">
      <w:pPr>
        <w:pStyle w:val="Heading3"/>
      </w:pPr>
      <w:r>
        <w:t xml:space="preserve">LIO Fails – </w:t>
      </w:r>
      <w:r w:rsidR="005363A8">
        <w:t>Regimes</w:t>
      </w:r>
    </w:p>
    <w:p w14:paraId="4C9C5641" w14:textId="77777777" w:rsidR="00C933F5" w:rsidRDefault="00C933F5" w:rsidP="00C933F5">
      <w:pPr>
        <w:pStyle w:val="Heading4"/>
      </w:pPr>
      <w:r>
        <w:t>LIO fails – doesn’t solve for prevention of war in non-order countries – Russia proves</w:t>
      </w:r>
    </w:p>
    <w:p w14:paraId="24A5DFA5" w14:textId="77777777" w:rsidR="00C933F5" w:rsidRPr="002F0438" w:rsidRDefault="00C933F5" w:rsidP="00C933F5">
      <w:pPr>
        <w:rPr>
          <w:rStyle w:val="Style13ptBold"/>
          <w:b w:val="0"/>
          <w:bCs w:val="0"/>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0A81833A" w14:textId="19CC3280" w:rsidR="00C933F5" w:rsidRDefault="00C933F5" w:rsidP="00C933F5">
      <w:pPr>
        <w:rPr>
          <w:rStyle w:val="StyleUnderline"/>
        </w:rPr>
      </w:pPr>
      <w:r w:rsidRPr="002F0438">
        <w:rPr>
          <w:rStyle w:val="StyleUnderline"/>
        </w:rPr>
        <w:t>Proponents of the LIO have made ambitious claims about its positive impacton U.S. security, maintaining that it was responsible for the Cold Warpeace, U.S. success in winning the Cold War, the specialization of capabilitieswithin U.S. alliances,</w:t>
      </w:r>
      <w:r w:rsidRPr="002F0438">
        <w:rPr>
          <w:sz w:val="16"/>
        </w:rPr>
        <w:t xml:space="preserve">40and the lack of balancing against predominant U.S.power following the Cold War. </w:t>
      </w:r>
      <w:r w:rsidRPr="002F0438">
        <w:rPr>
          <w:rStyle w:val="StyleUnderline"/>
        </w:rPr>
        <w:t>In addition, they ascribe the peace and cooper-ation that characterized the ªrst two decades of the post–Cold War era largelyto the LIO.</w:t>
      </w:r>
      <w:r w:rsidRPr="002F0438">
        <w:rPr>
          <w:rStyle w:val="Emphasis"/>
        </w:rPr>
        <w:t>The LIO can take little or no credit for these outcomes</w:t>
      </w:r>
      <w:r w:rsidRPr="002F0438">
        <w:rPr>
          <w:sz w:val="16"/>
        </w:rPr>
        <w:t xml:space="preserve">, however, </w:t>
      </w:r>
      <w:r w:rsidRPr="002F0438">
        <w:rPr>
          <w:rStyle w:val="Emphasis"/>
        </w:rPr>
        <w:t>because it isa partial order and because the LIO concept is primarily inward looking</w:t>
      </w:r>
      <w:r w:rsidRPr="002F0438">
        <w:rPr>
          <w:sz w:val="16"/>
        </w:rPr>
        <w:t xml:space="preserve">. Bypartial, I mean that </w:t>
      </w:r>
      <w:r w:rsidRPr="002F0438">
        <w:rPr>
          <w:rStyle w:val="StyleUnderline"/>
        </w:rPr>
        <w:t>the order does not include all of the major powers</w:t>
      </w:r>
      <w:r w:rsidRPr="002F0438">
        <w:rPr>
          <w:sz w:val="16"/>
        </w:rPr>
        <w:t xml:space="preserve">;41by in-ward looking, I mean that </w:t>
      </w:r>
      <w:r w:rsidRPr="002F0438">
        <w:rPr>
          <w:rStyle w:val="StyleUnderline"/>
        </w:rPr>
        <w:t>the LIO concept primarily addresses interactions be-tween states that are members of the order, not interactions between itsmembers and states that lay outside the LIO</w:t>
      </w:r>
      <w:r w:rsidRPr="002F0438">
        <w:rPr>
          <w:sz w:val="16"/>
        </w:rPr>
        <w:t>. In other words</w:t>
      </w:r>
      <w:r w:rsidRPr="002F0438">
        <w:rPr>
          <w:rStyle w:val="Emphasis"/>
        </w:rPr>
        <w:t>, links between theLIO concept and the behavior of potential U.S. adversaries are largely missing</w:t>
      </w:r>
      <w:r w:rsidRPr="002F0438">
        <w:rPr>
          <w:sz w:val="16"/>
        </w:rPr>
        <w:t xml:space="preserve">.My argument does not dispute that individual elements of the LIO sig-niªcantly inºuence interactions between the United States (and its allies) andnonmember states. There are well-established theories that explain these inter-actions. </w:t>
      </w:r>
      <w:r w:rsidRPr="002F0438">
        <w:rPr>
          <w:rStyle w:val="StyleUnderline"/>
        </w:rPr>
        <w:t xml:space="preserve">Given its inward focus, however, </w:t>
      </w:r>
      <w:r w:rsidRPr="002F0438">
        <w:rPr>
          <w:rStyle w:val="Emphasis"/>
        </w:rPr>
        <w:t>the LIO concept fails to identifyadditional interactions, outcomes, or beneªts</w:t>
      </w:r>
      <w:r w:rsidRPr="002F0438">
        <w:rPr>
          <w:rStyle w:val="StyleUnderline"/>
        </w:rPr>
        <w:t>.Conside</w:t>
      </w:r>
      <w:r w:rsidRPr="002F0438">
        <w:rPr>
          <w:sz w:val="16"/>
        </w:rPr>
        <w:t xml:space="preserve">r, ªrst, </w:t>
      </w:r>
      <w:r w:rsidRPr="002F0438">
        <w:rPr>
          <w:rStyle w:val="StyleUnderline"/>
        </w:rPr>
        <w:t>the Cold War</w:t>
      </w:r>
      <w:r w:rsidRPr="002F0438">
        <w:rPr>
          <w:sz w:val="16"/>
        </w:rPr>
        <w:t xml:space="preserve">. </w:t>
      </w:r>
      <w:r w:rsidRPr="002F0438">
        <w:rPr>
          <w:rStyle w:val="StyleUnderline"/>
        </w:rPr>
        <w:t>The Soviet Union and its allies were not mem-bers of the LIO</w:t>
      </w:r>
      <w:r w:rsidRPr="002F0438">
        <w:rPr>
          <w:sz w:val="16"/>
        </w:rPr>
        <w:t xml:space="preserve">. </w:t>
      </w:r>
      <w:r w:rsidRPr="002F0438">
        <w:rPr>
          <w:rStyle w:val="StyleUnderline"/>
        </w:rPr>
        <w:t>They were not democracies</w:t>
      </w:r>
      <w:r w:rsidRPr="002F0438">
        <w:rPr>
          <w:sz w:val="16"/>
        </w:rPr>
        <w:t xml:space="preserve">, </w:t>
      </w:r>
      <w:r w:rsidRPr="002F0438">
        <w:rPr>
          <w:rStyle w:val="StyleUnderline"/>
        </w:rPr>
        <w:t>so democratic peace argumentsdo</w:t>
      </w:r>
      <w:r w:rsidRPr="002F0438">
        <w:rPr>
          <w:sz w:val="16"/>
        </w:rPr>
        <w:t xml:space="preserve"> </w:t>
      </w:r>
      <w:r w:rsidRPr="002F0438">
        <w:rPr>
          <w:rStyle w:val="StyleUnderline"/>
        </w:rPr>
        <w:t>not apply</w:t>
      </w:r>
      <w:r w:rsidRPr="002F0438">
        <w:rPr>
          <w:sz w:val="16"/>
        </w:rPr>
        <w:t xml:space="preserve">. Nor were they members of the most important and most conse-quential LIO institutions, including NATO. Thus, </w:t>
      </w:r>
      <w:r w:rsidRPr="002F0438">
        <w:rPr>
          <w:rStyle w:val="StyleUnderline"/>
        </w:rPr>
        <w:t>the institutional binding ar-gument says little about how institutional arrangements inºuenced politicalrelations between the United States and Soviet Union</w:t>
      </w:r>
      <w:r w:rsidRPr="002F0438">
        <w:rPr>
          <w:sz w:val="16"/>
        </w:rPr>
        <w:t>. Nor does the hierarchyargument apply globally, because the Cold War was bipolar. To the extent thatthe United States enjoyed power advantages within this bipolarity, it could notuse them to gain legitimate authority through a consensual bargain with theSoviet Union. Finally, the Soviet Union was largely excluded from the West’sopen markets and its ªnancial system; thus</w:t>
      </w:r>
      <w:r w:rsidRPr="002F0438">
        <w:rPr>
          <w:rStyle w:val="StyleUnderline"/>
        </w:rPr>
        <w:t>, economic interdependence argu-ments do not apply</w:t>
      </w:r>
      <w:r w:rsidRPr="002F0438">
        <w:rPr>
          <w:sz w:val="16"/>
        </w:rPr>
        <w:t xml:space="preserve">. In short, </w:t>
      </w:r>
      <w:r w:rsidRPr="002F0438">
        <w:rPr>
          <w:rStyle w:val="StyleUnderline"/>
        </w:rPr>
        <w:t>the LIO concept does not address interactionsbetween the United States and the Soviet Union</w:t>
      </w:r>
      <w:r w:rsidRPr="002F0438">
        <w:rPr>
          <w:sz w:val="16"/>
        </w:rPr>
        <w:t xml:space="preserve">.International Security 43:4 6440. Given space constraints, I do not explore the specialization argument. Brieºy, part of the prob-lem is Waltz’s overstatement of this argument; once modiªed, basic information arguments canexplain this specialization. </w:t>
      </w:r>
      <w:r w:rsidRPr="002F0438">
        <w:rPr>
          <w:rStyle w:val="StyleUnderline"/>
        </w:rPr>
        <w:t>With sufªcient conªdence that the more powerful state will not defect,weaker states are willing to run the risks of specializing</w:t>
      </w:r>
      <w:r w:rsidRPr="002F0438">
        <w:rPr>
          <w:sz w:val="16"/>
        </w:rPr>
        <w:t xml:space="preserve">. This type of argument goes a long way to-ward explaining the examples of Germany and Japan forgoing nuclear weapons.41. Ikenberry, of course, understands this, acknowledging that the liberal order existed within abipolar system. See, for example, Ikenberry,Liberal Leviathan, pp. 167–169, 222–223. He does notdraw implications for the overall importance of the LIO, however. The post–Cold War era is less clear cut. Nevertheless, </w:t>
      </w:r>
      <w:r w:rsidRPr="002F0438">
        <w:rPr>
          <w:rStyle w:val="Emphasis"/>
        </w:rPr>
        <w:t>the LIO concept con-tinues to suffer many of the problems associated with its inward focus</w:t>
      </w:r>
      <w:r w:rsidRPr="002F0438">
        <w:rPr>
          <w:sz w:val="16"/>
        </w:rPr>
        <w:t xml:space="preserve">. </w:t>
      </w:r>
      <w:r w:rsidRPr="002F0438">
        <w:rPr>
          <w:rStyle w:val="StyleUnderline"/>
        </w:rPr>
        <w:t>Chinais not a democracy, and it is not a member of the United States’ security alli-ances in Asia; indeed, China is now the target of these alliances. The bindingand hierarchy arguments, therefore, do not apply to China</w:t>
      </w:r>
      <w:r w:rsidRPr="002F0438">
        <w:rPr>
          <w:sz w:val="16"/>
        </w:rPr>
        <w:t xml:space="preserve">. China was, how-ever, increasingly integrated into the international economy, including theWTO, during this period; economic interdependence between the UnitedStates and China grew dramatically, as did China’s wealth. Thus, the economicinterdependence and convergence arguments do apply. The LIO concept sayslittle about the expected results when only some of its mechanisms apply. </w:t>
      </w:r>
      <w:r w:rsidRPr="002F0438">
        <w:rPr>
          <w:rStyle w:val="StyleUnderline"/>
        </w:rPr>
        <w:t>Inany event, the results predicted by the LIO’s interdependence and conver-gence mechanisms have been disappointing</w:t>
      </w:r>
      <w:r w:rsidRPr="002F0438">
        <w:rPr>
          <w:sz w:val="16"/>
        </w:rPr>
        <w:t xml:space="preserve">: growing international trade hasbeen accompanied by escalating tensions between the United States andChina, not by reduced tensions; and China’s dramatic economic success hasbeen accompanied recently by increasingly centralized authoritarian rule,not democracy and liberalization more generally. </w:t>
      </w:r>
      <w:r w:rsidRPr="002F0438">
        <w:rPr>
          <w:rStyle w:val="StyleUnderline"/>
        </w:rPr>
        <w:t>China’s failure to move to-ward democracy has been possibly the greatest disappointment for propo-nents of the LIO.</w:t>
      </w:r>
    </w:p>
    <w:p w14:paraId="02393E2F" w14:textId="77777777" w:rsidR="005363A8" w:rsidRDefault="005363A8" w:rsidP="005363A8">
      <w:pPr>
        <w:pStyle w:val="Heading4"/>
        <w:rPr>
          <w:rStyle w:val="StyleUnderline"/>
          <w:sz w:val="26"/>
          <w:szCs w:val="26"/>
          <w:u w:val="none"/>
        </w:rPr>
      </w:pPr>
      <w:r>
        <w:rPr>
          <w:rStyle w:val="StyleUnderline"/>
          <w:sz w:val="26"/>
          <w:szCs w:val="26"/>
          <w:u w:val="none"/>
        </w:rPr>
        <w:t>Authoritarian powers ensure LIO collapse – strengthening alliances and branching out key</w:t>
      </w:r>
    </w:p>
    <w:p w14:paraId="69134E4A" w14:textId="77777777" w:rsidR="005363A8" w:rsidRPr="00AB0F7A" w:rsidRDefault="005363A8" w:rsidP="005363A8">
      <w:pPr>
        <w:rPr>
          <w:rStyle w:val="Style13ptBold"/>
          <w:b w:val="0"/>
          <w:bCs w:val="0"/>
        </w:rPr>
      </w:pPr>
      <w:r>
        <w:rPr>
          <w:rStyle w:val="Style13ptBold"/>
        </w:rPr>
        <w:t xml:space="preserve">Joshi 18 </w:t>
      </w:r>
      <w:r w:rsidRPr="00AB0F7A">
        <w:rPr>
          <w:rStyle w:val="Style13ptBold"/>
          <w:b w:val="0"/>
          <w:bCs w:val="0"/>
          <w:sz w:val="16"/>
          <w:szCs w:val="16"/>
        </w:rPr>
        <w:t xml:space="preserve">(Shashank Joshi is the Economist’s defence editor. He was previously a senior policy fellow for international affairs in the Renewing the Centre team at the Tony Blair Institute for Global Change, where he led the Institute’s work on foreign policy, focusing on economic, political and military pressures on the liberal international order. This included challenges to open trade, traditional alliances, American leadership and liberal democratic values. Shashank is also a senior research fellow at the Royal United Services Institute (RUSI), where his interests lie in foreign and security policy in India and the wider Indo-Pacific region, June 21 2018, Authoritarian Challenges to the Liberal Order, </w:t>
      </w:r>
      <w:hyperlink r:id="rId18" w:history="1">
        <w:r w:rsidRPr="00AB0F7A">
          <w:rPr>
            <w:rStyle w:val="Hyperlink"/>
            <w:sz w:val="16"/>
            <w:szCs w:val="16"/>
          </w:rPr>
          <w:t>https://institute.global/insight/renewing-centre/authoritarian-challenges-liberal-order</w:t>
        </w:r>
      </w:hyperlink>
      <w:r w:rsidRPr="00AB0F7A">
        <w:rPr>
          <w:rStyle w:val="Style13ptBold"/>
          <w:b w:val="0"/>
          <w:bCs w:val="0"/>
          <w:sz w:val="16"/>
          <w:szCs w:val="16"/>
        </w:rPr>
        <w:t>, tkk)</w:t>
      </w:r>
    </w:p>
    <w:p w14:paraId="24AF5616" w14:textId="77777777" w:rsidR="005363A8" w:rsidRDefault="005363A8" w:rsidP="005363A8">
      <w:pPr>
        <w:rPr>
          <w:rStyle w:val="StyleUnderline"/>
        </w:rPr>
      </w:pPr>
      <w:r w:rsidRPr="00AB0F7A">
        <w:rPr>
          <w:rStyle w:val="StyleUnderline"/>
        </w:rPr>
        <w:t>Modern states face a daunting array of foreign and security policy challenges, including trade wars, terrorism, nuclear proliferation, interstate military competition and ecological stress on fragile states</w:t>
      </w:r>
      <w:r w:rsidRPr="00AB0F7A">
        <w:rPr>
          <w:rStyle w:val="StyleUnderline"/>
          <w:sz w:val="16"/>
          <w:u w:val="none"/>
        </w:rPr>
        <w:t xml:space="preserve">. Important as all of these are, </w:t>
      </w:r>
      <w:r w:rsidRPr="00AB0F7A">
        <w:rPr>
          <w:rStyle w:val="StyleUnderline"/>
        </w:rPr>
        <w:t>Western liberal democracies also face an overarching issue that will colour all of these individual issues in the long term</w:t>
      </w:r>
      <w:r w:rsidRPr="00AB0F7A">
        <w:rPr>
          <w:rStyle w:val="StyleUnderline"/>
          <w:sz w:val="16"/>
          <w:u w:val="none"/>
        </w:rPr>
        <w:t xml:space="preserve">. This report has set out six types of </w:t>
      </w:r>
      <w:r w:rsidRPr="00AB0F7A">
        <w:rPr>
          <w:rStyle w:val="StyleUnderline"/>
        </w:rPr>
        <w:t>authoritarian challenges</w:t>
      </w:r>
      <w:r w:rsidRPr="00AB0F7A">
        <w:rPr>
          <w:rStyle w:val="StyleUnderline"/>
          <w:sz w:val="16"/>
          <w:u w:val="none"/>
        </w:rPr>
        <w:t>, from direct threats to liberal democracies (</w:t>
      </w:r>
      <w:r w:rsidRPr="00AB0F7A">
        <w:rPr>
          <w:rStyle w:val="StyleUnderline"/>
        </w:rPr>
        <w:t>military, coercion, influence and disruption</w:t>
      </w:r>
      <w:r w:rsidRPr="00AB0F7A">
        <w:rPr>
          <w:rStyle w:val="StyleUnderline"/>
          <w:sz w:val="16"/>
          <w:u w:val="none"/>
        </w:rPr>
        <w:t xml:space="preserve">) </w:t>
      </w:r>
      <w:r w:rsidRPr="00AB0F7A">
        <w:rPr>
          <w:rStyle w:val="StyleUnderline"/>
        </w:rPr>
        <w:t>to efforts to discredit and supplant the norms of liberal democracy (the spread of authoritarian norms) to threats to the glue between democracies (cohesion</w:t>
      </w:r>
      <w:r w:rsidRPr="00AB0F7A">
        <w:rPr>
          <w:rStyle w:val="StyleUnderline"/>
          <w:sz w:val="16"/>
          <w:u w:val="none"/>
        </w:rPr>
        <w:t xml:space="preserve">). </w:t>
      </w:r>
      <w:r w:rsidRPr="00AB0F7A">
        <w:rPr>
          <w:rStyle w:val="StyleUnderline"/>
        </w:rPr>
        <w:t xml:space="preserve">These challenges will interact and play out in many ways. </w:t>
      </w:r>
      <w:r w:rsidRPr="00AB0F7A">
        <w:rPr>
          <w:rStyle w:val="Emphasis"/>
        </w:rPr>
        <w:t>As authoritarian powers become stronger and more assertive, and as Western states seem weaker and distracted, international politics will become less hospitable for liberal democracies</w:t>
      </w:r>
      <w:r w:rsidRPr="00AB0F7A">
        <w:rPr>
          <w:rStyle w:val="StyleUnderline"/>
          <w:sz w:val="16"/>
          <w:u w:val="none"/>
        </w:rPr>
        <w:t xml:space="preserve">. </w:t>
      </w:r>
      <w:r w:rsidRPr="00AB0F7A">
        <w:rPr>
          <w:rStyle w:val="StyleUnderline"/>
        </w:rPr>
        <w:t>They will face pressure to cede spheres of influence and compromise liberal values, or accept the rising costs and risks of military competition</w:t>
      </w:r>
      <w:r w:rsidRPr="00AB0F7A">
        <w:rPr>
          <w:rStyle w:val="StyleUnderline"/>
          <w:sz w:val="16"/>
          <w:u w:val="none"/>
        </w:rPr>
        <w:t xml:space="preserve">. They will be subjected to intensified efforts to divide Western powers from one another, fracturing the historic alliances that span the Atlantic and stretch across Europe. </w:t>
      </w:r>
      <w:r w:rsidRPr="00AB0F7A">
        <w:rPr>
          <w:rStyle w:val="StyleUnderline"/>
        </w:rPr>
        <w:t>Western organisations and companies will find themselves subject to standards, rules and expectations increasingly influenced by the economic heft of authoritarian states, in ways that will slowly but surely impinge on the quality of liberal democracy at home</w:t>
      </w:r>
      <w:r w:rsidRPr="00AB0F7A">
        <w:rPr>
          <w:rStyle w:val="StyleUnderline"/>
          <w:sz w:val="16"/>
          <w:u w:val="none"/>
        </w:rPr>
        <w:t xml:space="preserve">. Strongmen and autocrats will find stronger networks of mutual support, both economically and politically. As these pressures unfold, the multipolar order that emerges will look less and less liberal. </w:t>
      </w:r>
      <w:r w:rsidRPr="00AB0F7A">
        <w:rPr>
          <w:rStyle w:val="StyleUnderline"/>
        </w:rPr>
        <w:t>Liberal states should respond in three ways. First, they need to build ideological, political and economic resilience at home, cooperating more closely as they do so. Second, they must look beyond the engulfing transatlantic crisis by considering how best to reshape and orient their historic alliances to address the challenges they face, building on increasingly shared concerns over the impact of China’s rise. Third, they need to compete globally with authoritarian norms, in areas from infrastructure financing to global governance, building new ties to non-Western democracies as they do so</w:t>
      </w:r>
      <w:r w:rsidRPr="00AB0F7A">
        <w:rPr>
          <w:rStyle w:val="StyleUnderline"/>
          <w:sz w:val="16"/>
          <w:u w:val="none"/>
        </w:rPr>
        <w:t xml:space="preserve">. </w:t>
      </w:r>
      <w:r w:rsidRPr="00AB0F7A">
        <w:rPr>
          <w:rStyle w:val="StyleUnderline"/>
        </w:rPr>
        <w:t>Although the bonds between established democracies are under serious strain, with the United States pitted against Canada, the UK against the EU and Europe against itself</w:t>
      </w:r>
      <w:r w:rsidRPr="00AB0F7A">
        <w:rPr>
          <w:rStyle w:val="StyleUnderline"/>
          <w:sz w:val="16"/>
          <w:u w:val="none"/>
        </w:rPr>
        <w:t xml:space="preserve">, these partners face a common generational challenge from authoritarian states, </w:t>
      </w:r>
      <w:r w:rsidRPr="00AB0F7A">
        <w:rPr>
          <w:rStyle w:val="Emphasis"/>
        </w:rPr>
        <w:t>and only a joint response will suffice</w:t>
      </w:r>
      <w:r w:rsidRPr="00AB0F7A">
        <w:rPr>
          <w:rStyle w:val="StyleUnderline"/>
          <w:sz w:val="16"/>
          <w:u w:val="none"/>
        </w:rPr>
        <w:t xml:space="preserve">. This is not a call to reject compromise, accommodation or diplomacy. In a multipolar world, cooperation with ideological rivals will often be necessary. But </w:t>
      </w:r>
      <w:r w:rsidRPr="00AB0F7A">
        <w:rPr>
          <w:rStyle w:val="StyleUnderline"/>
        </w:rPr>
        <w:t xml:space="preserve">liberal states will have an advantage if that cooperation is negotiated from a position of collective strength. </w:t>
      </w:r>
    </w:p>
    <w:p w14:paraId="49BA115F" w14:textId="77777777" w:rsidR="005363A8" w:rsidRPr="00616C0A" w:rsidRDefault="005363A8" w:rsidP="00C933F5">
      <w:pPr>
        <w:rPr>
          <w:u w:val="single"/>
        </w:rPr>
      </w:pPr>
    </w:p>
    <w:p w14:paraId="34060073" w14:textId="77777777" w:rsidR="00C933F5" w:rsidRDefault="00C933F5" w:rsidP="00C933F5">
      <w:pPr>
        <w:pStyle w:val="Heading3"/>
      </w:pPr>
      <w:r>
        <w:t>LIO Fails – Peace Wrong</w:t>
      </w:r>
    </w:p>
    <w:p w14:paraId="654C1CE2" w14:textId="77777777" w:rsidR="00C933F5" w:rsidRPr="002B6DF1" w:rsidRDefault="00C933F5" w:rsidP="00C933F5">
      <w:pPr>
        <w:pStyle w:val="Heading4"/>
      </w:pPr>
      <w:r>
        <w:t>LIO peace theory is wrong</w:t>
      </w:r>
    </w:p>
    <w:p w14:paraId="33FCF387" w14:textId="77777777" w:rsidR="00C933F5" w:rsidRDefault="00C933F5" w:rsidP="00C933F5">
      <w:r w:rsidRPr="008C1540">
        <w:rPr>
          <w:rStyle w:val="Style13ptBold"/>
        </w:rPr>
        <w:t xml:space="preserve">Glaser 19 </w:t>
      </w:r>
      <w:r>
        <w:t xml:space="preserve">(Charles L., scholar of international relations theory, founding director of the Institute for Security and Conflict Studies at the George Washington University's Elliott School of International Affairs, as well as a professor of political science and international affairs, Glaser received a doctorate from the Kennedy School of Government at Harvard University, Glaser was the Emmett Dedmon professor of public policy and acting dean at the Harris School of Public Policy at the University of Chicago prior to George Washington University. He has also taught political science at the University of Michigan and was a visiting fellow at Stanford University's Center for International Security and Cooperation. He has served as a strategic analyst for the Joint Staff in the Pentagon, and was a peace fellow at the United States Institute of Peace, as well as a research associate at the Center for International Studies at MIT,  “Flawed Framework: Why the Liberal International Order Concept Is Misguided”, </w:t>
      </w:r>
      <w:hyperlink r:id="rId19" w:history="1">
        <w:r w:rsidRPr="002722C3">
          <w:rPr>
            <w:rStyle w:val="Hyperlink"/>
          </w:rPr>
          <w:t>https://www.mitpressjournals.org/doi/pdfplus/10.1162/isec_a_00343)</w:t>
        </w:r>
      </w:hyperlink>
      <w:r>
        <w:t>) [HS]</w:t>
      </w:r>
    </w:p>
    <w:p w14:paraId="0A174B54" w14:textId="77777777" w:rsidR="00C933F5" w:rsidRDefault="00C933F5" w:rsidP="00C933F5">
      <w:pPr>
        <w:rPr>
          <w:u w:val="single"/>
        </w:rPr>
      </w:pPr>
      <w:r>
        <w:t xml:space="preserve">My analysis introduces a distinction between the LIO and what I term </w:t>
      </w:r>
      <w:r w:rsidRPr="00E946A5">
        <w:t>the</w:t>
      </w:r>
      <w:r>
        <w:t xml:space="preserve"> “LIO concept”—</w:t>
      </w:r>
      <w:r w:rsidRPr="00E946A5">
        <w:rPr>
          <w:u w:val="single"/>
        </w:rPr>
        <w:t>the logics and mechanisms through which the LIO is said to produce outcomes</w:t>
      </w:r>
      <w:r>
        <w:t xml:space="preserve">. </w:t>
      </w:r>
      <w:r w:rsidRPr="00E946A5">
        <w:rPr>
          <w:u w:val="single"/>
        </w:rPr>
        <w:t>Scholars have claimed that the LIO concept explains</w:t>
      </w:r>
      <w:r>
        <w:t xml:space="preserve"> the cohesion and effectiveness of the North Atlantic Treaty Organization (</w:t>
      </w:r>
      <w:r w:rsidRPr="00E946A5">
        <w:rPr>
          <w:u w:val="single"/>
        </w:rPr>
        <w:t>NATO</w:t>
      </w:r>
      <w:r>
        <w:t xml:space="preserve">), </w:t>
      </w:r>
      <w:r w:rsidRPr="00E946A5">
        <w:rPr>
          <w:u w:val="single"/>
        </w:rPr>
        <w:t xml:space="preserve">and that the LIO is responsible for the Cold War peace, U.S. victory in the Cold War, and the absence of balancing against U.S. hegemonic power after the Cold War. </w:t>
      </w:r>
      <w:r>
        <w:t xml:space="preserve">Yet, despite the centrality of the LIO to U.S. foreign policy discourse, </w:t>
      </w:r>
      <w:r w:rsidRPr="00E946A5">
        <w:rPr>
          <w:u w:val="single"/>
        </w:rPr>
        <w:t>scholars have devoted little effort to scrutinizing key strands of the LIO concept and claims about the outcomes the LIO has produced.</w:t>
      </w:r>
      <w:r>
        <w:t xml:space="preserve">4 This article seeks to fill these gaps in the literature. In this article, I show that </w:t>
      </w:r>
      <w:r w:rsidRPr="00E946A5">
        <w:rPr>
          <w:u w:val="single"/>
        </w:rPr>
        <w:t>the LIO concept suffers from theoretical weaknesses that render it unable to explain much about the interaction of the United States with its adversaries or its allies.</w:t>
      </w:r>
      <w:r>
        <w:t xml:space="preserve"> Worse yet, </w:t>
      </w:r>
      <w:r w:rsidRPr="00E946A5">
        <w:rPr>
          <w:u w:val="single"/>
        </w:rPr>
        <w:t>framing U.S. policy in terms of the LIO is</w:t>
      </w:r>
      <w:r>
        <w:t xml:space="preserve"> potentially </w:t>
      </w:r>
      <w:r w:rsidRPr="00E946A5">
        <w:rPr>
          <w:u w:val="single"/>
        </w:rPr>
        <w:t>dangerous</w:t>
      </w:r>
      <w:r>
        <w:t xml:space="preserve">; by exaggerating the threat posed by small changes to the political status quo and implicitly rejecting adaptation to the new balance of power in East Asia, </w:t>
      </w:r>
      <w:r w:rsidRPr="00E946A5">
        <w:rPr>
          <w:u w:val="single"/>
        </w:rPr>
        <w:t xml:space="preserve">the LIO lens could encourage the United States to adopt overly competitive </w:t>
      </w:r>
      <w:r w:rsidRPr="00E946A5">
        <w:t>policies</w:t>
      </w:r>
      <w:r>
        <w:t xml:space="preserve">. </w:t>
      </w:r>
      <w:r w:rsidRPr="00E946A5">
        <w:rPr>
          <w:u w:val="single"/>
        </w:rPr>
        <w:t>The LIO</w:t>
      </w:r>
      <w:r>
        <w:t xml:space="preserve"> concept </w:t>
      </w:r>
      <w:r w:rsidRPr="00E946A5">
        <w:rPr>
          <w:u w:val="single"/>
        </w:rPr>
        <w:t>suffers from two</w:t>
      </w:r>
      <w:r>
        <w:t xml:space="preserve"> main </w:t>
      </w:r>
      <w:r w:rsidRPr="00E946A5">
        <w:rPr>
          <w:u w:val="single"/>
        </w:rPr>
        <w:t>problems</w:t>
      </w:r>
      <w:r>
        <w:t xml:space="preserve">. </w:t>
      </w:r>
      <w:r w:rsidRPr="00E946A5">
        <w:rPr>
          <w:u w:val="single"/>
        </w:rPr>
        <w:t>First</w:t>
      </w:r>
      <w:r>
        <w:t xml:space="preserve">, and most basic, </w:t>
      </w:r>
      <w:r w:rsidRPr="00E946A5">
        <w:rPr>
          <w:u w:val="single"/>
        </w:rPr>
        <w:t>the LIO concept is inward looking; it focuses on interactions between states that are members of the liberal international order, not on interactions between states that belong to the LIO and those that do not</w:t>
      </w:r>
      <w:r>
        <w:t xml:space="preserve">. </w:t>
      </w:r>
      <w:r w:rsidRPr="00E946A5">
        <w:rPr>
          <w:u w:val="single"/>
        </w:rPr>
        <w:t>This is a serious limitation, because the LIO is a partial order; it does not</w:t>
      </w:r>
      <w:r>
        <w:t xml:space="preserve"> (and did not) </w:t>
      </w:r>
      <w:r w:rsidRPr="00E946A5">
        <w:rPr>
          <w:u w:val="single"/>
        </w:rPr>
        <w:t>include key major powers</w:t>
      </w:r>
      <w:r>
        <w:t xml:space="preserve">. During the Cold War, </w:t>
      </w:r>
      <w:r w:rsidRPr="002B6DF1">
        <w:rPr>
          <w:u w:val="single"/>
        </w:rPr>
        <w:t>for example, the LIO did not include the Soviet Union; today, neither China nor Russia is fully included.</w:t>
      </w:r>
      <w:r>
        <w:t xml:space="preserve"> Consequently, </w:t>
      </w:r>
      <w:r w:rsidRPr="002B6DF1">
        <w:rPr>
          <w:u w:val="single"/>
        </w:rPr>
        <w:t>the LIO concept can shed little light on the most important issues in international politics</w:t>
      </w:r>
      <w:r>
        <w:t>—</w:t>
      </w:r>
      <w:r w:rsidRPr="002B6DF1">
        <w:rPr>
          <w:u w:val="single"/>
        </w:rPr>
        <w:t>speci</w:t>
      </w:r>
      <w:r>
        <w:rPr>
          <w:u w:val="single"/>
        </w:rPr>
        <w:t>fi</w:t>
      </w:r>
      <w:r w:rsidRPr="002B6DF1">
        <w:rPr>
          <w:u w:val="single"/>
        </w:rPr>
        <w:t>cally, the prospects for peace and cooperation</w:t>
      </w:r>
      <w:r>
        <w:t xml:space="preserve"> between the United States and its allies, on the one hand, and its adversaries and competitors, on the other. </w:t>
      </w:r>
      <w:r w:rsidRPr="002B6DF1">
        <w:rPr>
          <w:u w:val="single"/>
        </w:rPr>
        <w:t xml:space="preserve">Second, </w:t>
      </w:r>
      <w:r w:rsidRPr="002B6DF1">
        <w:t>key strands of the LIO concept suffer</w:t>
      </w:r>
      <w:r>
        <w:t xml:space="preserve"> serious </w:t>
      </w:r>
      <w:r w:rsidRPr="002B6DF1">
        <w:t>theoretical weaknesses.</w:t>
      </w:r>
      <w:r>
        <w:t xml:space="preserve"> For example, </w:t>
      </w:r>
      <w:r w:rsidRPr="002B6DF1">
        <w:rPr>
          <w:u w:val="single"/>
        </w:rPr>
        <w:t>one strand argues that a powerful state can bind itself to institutions, thereby reassuring weaker partners that it will meet its alliance commitments,</w:t>
      </w:r>
      <w:r>
        <w:t xml:space="preserve"> neither abandoning its allies nor using force coercively against them; </w:t>
      </w:r>
      <w:r w:rsidRPr="002B6DF1">
        <w:rPr>
          <w:u w:val="single"/>
        </w:rPr>
        <w:t>such reassurance was essential to NATO’s success during the Cold War. A powerful state, however, cannot effectively constrain its ability to use its</w:t>
      </w:r>
      <w:r>
        <w:t xml:space="preserve"> power/</w:t>
      </w:r>
      <w:r w:rsidRPr="002B6DF1">
        <w:rPr>
          <w:u w:val="single"/>
        </w:rPr>
        <w:t>military force when the stakes are suf</w:t>
      </w:r>
      <w:r>
        <w:rPr>
          <w:u w:val="single"/>
        </w:rPr>
        <w:t>fi</w:t>
      </w:r>
      <w:r w:rsidRPr="002B6DF1">
        <w:rPr>
          <w:u w:val="single"/>
        </w:rPr>
        <w:t>ciently high. Another strand of the LIO concept</w:t>
      </w:r>
      <w:r>
        <w:t xml:space="preserve"> </w:t>
      </w:r>
      <w:r w:rsidRPr="002B6DF1">
        <w:rPr>
          <w:u w:val="single"/>
        </w:rPr>
        <w:t>holds that hierarchy</w:t>
      </w:r>
      <w:r>
        <w:t xml:space="preserve"> built on legitimate authority, granted by subordinate (i.e., weaker) states to the dominant (i.e., stronger) state, </w:t>
      </w:r>
      <w:r w:rsidRPr="002B6DF1">
        <w:rPr>
          <w:u w:val="single"/>
        </w:rPr>
        <w:t>is essential to explaining cooperation under anarchy.</w:t>
      </w:r>
      <w:r>
        <w:t xml:space="preserve"> According to this argument, hierarchy plays a central role in explaining cooperation among NATO’s member states. I show, however, that </w:t>
      </w:r>
      <w:r w:rsidRPr="002B6DF1">
        <w:rPr>
          <w:u w:val="single"/>
        </w:rPr>
        <w:t>this has not been the case</w:t>
      </w:r>
      <w:r>
        <w:t xml:space="preserve"> and that </w:t>
      </w:r>
      <w:r w:rsidRPr="002B6DF1">
        <w:rPr>
          <w:u w:val="single"/>
        </w:rPr>
        <w:t>established theories of alliance cooperation explain cooperation within NATO quite well.</w:t>
      </w:r>
      <w:r>
        <w:t xml:space="preserve"> Given these theoretical weaknesses, </w:t>
      </w:r>
      <w:r w:rsidRPr="002B6DF1">
        <w:rPr>
          <w:u w:val="single"/>
        </w:rPr>
        <w:t>the LIO concept cannot support claims that the LIO’s institutions have been more effective or better able to weather shocks from the international system than they would have been otherwise.</w:t>
      </w:r>
    </w:p>
    <w:p w14:paraId="172B2C6D" w14:textId="1EA98568" w:rsidR="00F77B33" w:rsidRDefault="00F77B33" w:rsidP="00F77B33">
      <w:pPr>
        <w:pStyle w:val="Heading3"/>
      </w:pPr>
      <w:r>
        <w:t>LIO Fails – Ideological</w:t>
      </w:r>
    </w:p>
    <w:p w14:paraId="686F9DDA" w14:textId="77777777" w:rsidR="00F77B33" w:rsidRDefault="00F77B33" w:rsidP="00F77B33">
      <w:pPr>
        <w:pStyle w:val="Heading4"/>
      </w:pPr>
      <w:r>
        <w:t>Ideological LIOs decline quick</w:t>
      </w:r>
    </w:p>
    <w:p w14:paraId="1D07A171" w14:textId="77777777" w:rsidR="00F77B33" w:rsidRPr="002F2852" w:rsidRDefault="00F77B33" w:rsidP="00F77B33">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20" w:history="1">
        <w:r>
          <w:rPr>
            <w:rStyle w:val="Hyperlink"/>
          </w:rPr>
          <w:t>https://www.mitpressjournals.org/doi/pdf/10.1162/isec_a_00342</w:t>
        </w:r>
      </w:hyperlink>
      <w:r>
        <w:t>) [HS]</w:t>
      </w:r>
    </w:p>
    <w:p w14:paraId="48C93F72" w14:textId="77777777" w:rsidR="00F77B33" w:rsidRDefault="00F77B33" w:rsidP="00F77B33">
      <w:pPr>
        <w:rPr>
          <w:sz w:val="12"/>
        </w:rPr>
      </w:pPr>
      <w:r w:rsidRPr="002F2852">
        <w:rPr>
          <w:sz w:val="12"/>
        </w:rPr>
        <w:t xml:space="preserve">By contrast, </w:t>
      </w:r>
      <w:r w:rsidRPr="002F2852">
        <w:rPr>
          <w:rStyle w:val="StyleUnderline"/>
        </w:rPr>
        <w:t>any ideological international order based on a universalistic ideology, such as liberalism</w:t>
      </w:r>
      <w:r w:rsidRPr="002F2852">
        <w:rPr>
          <w:sz w:val="12"/>
        </w:rPr>
        <w:t xml:space="preserve"> or communism, </w:t>
      </w:r>
      <w:r w:rsidRPr="002F2852">
        <w:rPr>
          <w:rStyle w:val="StyleUnderline"/>
        </w:rPr>
        <w:t>is destined to have a short life span</w:t>
      </w:r>
      <w:r w:rsidRPr="002F2852">
        <w:rPr>
          <w:sz w:val="12"/>
        </w:rPr>
        <w:t xml:space="preserve">, mainly </w:t>
      </w:r>
      <w:r w:rsidRPr="002F2852">
        <w:rPr>
          <w:rStyle w:val="StyleUnderline"/>
        </w:rPr>
        <w:t>because of the domestic and global difficulties that arise</w:t>
      </w:r>
      <w:r w:rsidRPr="002F2852">
        <w:rPr>
          <w:sz w:val="12"/>
        </w:rPr>
        <w:t xml:space="preserve"> when the unipole seeks to remake the world in its own image. </w:t>
      </w:r>
      <w:r w:rsidRPr="002F2852">
        <w:rPr>
          <w:rStyle w:val="StyleUnderline"/>
        </w:rPr>
        <w:t>Nationalism and balance of power</w:t>
      </w:r>
      <w:r w:rsidRPr="002F2852">
        <w:rPr>
          <w:sz w:val="12"/>
        </w:rPr>
        <w:t xml:space="preserve"> politics </w:t>
      </w:r>
      <w:r w:rsidRPr="002F2852">
        <w:rPr>
          <w:rStyle w:val="StyleUnderline"/>
        </w:rPr>
        <w:t>work to undermine</w:t>
      </w:r>
      <w:r w:rsidRPr="002F2852">
        <w:rPr>
          <w:sz w:val="12"/>
        </w:rPr>
        <w:t xml:space="preserve"> the requisite </w:t>
      </w:r>
      <w:r w:rsidRPr="002F2852">
        <w:rPr>
          <w:rStyle w:val="StyleUnderline"/>
        </w:rPr>
        <w:t>social engineering in countries targeted for regime change</w:t>
      </w:r>
      <w:r w:rsidRPr="002F2852">
        <w:rPr>
          <w:sz w:val="12"/>
        </w:rPr>
        <w:t xml:space="preserve">, while nationalism also creates significant problems on the home front for the sole pole and its ideological allies. </w:t>
      </w:r>
      <w:r w:rsidRPr="002F2852">
        <w:rPr>
          <w:rStyle w:val="StyleUnderline"/>
        </w:rPr>
        <w:t xml:space="preserve">When </w:t>
      </w:r>
      <w:r w:rsidRPr="002F2852">
        <w:rPr>
          <w:sz w:val="12"/>
        </w:rPr>
        <w:t xml:space="preserve">such </w:t>
      </w:r>
      <w:r w:rsidRPr="002F2852">
        <w:rPr>
          <w:rStyle w:val="StyleUnderline"/>
        </w:rPr>
        <w:t>problems emerge, the unipole is likely to give up</w:t>
      </w:r>
      <w:r w:rsidRPr="002F2852">
        <w:rPr>
          <w:sz w:val="12"/>
        </w:rPr>
        <w:t xml:space="preserve"> trying to remake the world in its own image, in effect </w:t>
      </w:r>
      <w:r w:rsidRPr="002F2852">
        <w:rPr>
          <w:rStyle w:val="StyleUnderline"/>
        </w:rPr>
        <w:t>abandoning its efforts to export its ideology</w:t>
      </w:r>
      <w:r w:rsidRPr="002F2852">
        <w:rPr>
          <w:sz w:val="12"/>
        </w:rPr>
        <w:t xml:space="preserve"> abroad. It might even forsake that ideology altogether. When that happens, </w:t>
      </w:r>
      <w:r w:rsidRPr="002F2852">
        <w:rPr>
          <w:rStyle w:val="StyleUnderline"/>
        </w:rPr>
        <w:t>the order stops being ideological and becomes agnostic</w:t>
      </w:r>
      <w:r w:rsidRPr="002F2852">
        <w:rPr>
          <w:sz w:val="12"/>
        </w:rPr>
        <w:t xml:space="preserve">. An ideological order can also come to an end in a second way. </w:t>
      </w:r>
      <w:r w:rsidRPr="002F2852">
        <w:rPr>
          <w:rStyle w:val="StyleUnderline"/>
        </w:rPr>
        <w:t>New great powers could emerge</w:t>
      </w:r>
      <w:r w:rsidRPr="002F2852">
        <w:rPr>
          <w:sz w:val="12"/>
        </w:rPr>
        <w:t xml:space="preserve">, which </w:t>
      </w:r>
      <w:r w:rsidRPr="002F2852">
        <w:rPr>
          <w:rStyle w:val="StyleUnderline"/>
        </w:rPr>
        <w:t>would undermine unipolarity and lead to either a bipolar or a multipolar system</w:t>
      </w:r>
      <w:r w:rsidRPr="002F2852">
        <w:rPr>
          <w:sz w:val="12"/>
        </w:rPr>
        <w:t>. In that event, the ideological order would be replaced by bounded and international realist orders.</w:t>
      </w:r>
    </w:p>
    <w:p w14:paraId="6AE36997" w14:textId="77777777" w:rsidR="00662782" w:rsidRDefault="00662782" w:rsidP="00193AB1">
      <w:pPr>
        <w:pStyle w:val="Heading3"/>
      </w:pPr>
    </w:p>
    <w:p w14:paraId="69189DD9" w14:textId="4A03ACBC" w:rsidR="00662782" w:rsidRDefault="00662782" w:rsidP="00193AB1">
      <w:pPr>
        <w:pStyle w:val="Heading3"/>
      </w:pPr>
      <w:r>
        <w:t>LIO Collapse Inevitable</w:t>
      </w:r>
    </w:p>
    <w:p w14:paraId="38C952B9" w14:textId="77777777" w:rsidR="00662782" w:rsidRDefault="00662782" w:rsidP="00662782">
      <w:pPr>
        <w:pStyle w:val="Heading4"/>
      </w:pPr>
      <w:r>
        <w:t>LIO collapse inevitable – litany of alt causes – Russia, China, and middle powers</w:t>
      </w:r>
    </w:p>
    <w:p w14:paraId="1E774359" w14:textId="77777777" w:rsidR="00662782" w:rsidRPr="00E12093" w:rsidRDefault="00662782" w:rsidP="00662782">
      <w:pPr>
        <w:rPr>
          <w:rStyle w:val="Style13ptBold"/>
          <w:b w:val="0"/>
          <w:bCs w:val="0"/>
        </w:rPr>
      </w:pPr>
      <w:r>
        <w:rPr>
          <w:rStyle w:val="Style13ptBold"/>
        </w:rPr>
        <w:t xml:space="preserve">Patrick 19 </w:t>
      </w:r>
      <w:r w:rsidRPr="00E12093">
        <w:rPr>
          <w:rStyle w:val="Style13ptBold"/>
          <w:b w:val="0"/>
          <w:bCs w:val="0"/>
          <w:sz w:val="16"/>
          <w:szCs w:val="16"/>
        </w:rPr>
        <w:t xml:space="preserve">(Stewart M. Patrick is a Senior Fellow in Global Governance and Director of the International Institutions and Global Governance Program, The World Order is Dead. Long Live the World Order, </w:t>
      </w:r>
      <w:hyperlink r:id="rId21" w:history="1">
        <w:r w:rsidRPr="00E12093">
          <w:rPr>
            <w:rStyle w:val="Hyperlink"/>
            <w:sz w:val="16"/>
            <w:szCs w:val="16"/>
          </w:rPr>
          <w:t>https://www.cfr.org/blog/world-order-dead-long-live-world-order</w:t>
        </w:r>
      </w:hyperlink>
      <w:r w:rsidRPr="00E12093">
        <w:rPr>
          <w:rStyle w:val="Style13ptBold"/>
          <w:b w:val="0"/>
          <w:bCs w:val="0"/>
          <w:sz w:val="16"/>
          <w:szCs w:val="16"/>
        </w:rPr>
        <w:t>, tkk)</w:t>
      </w:r>
    </w:p>
    <w:p w14:paraId="0A068FDA" w14:textId="6C3689ED" w:rsidR="00662782" w:rsidRPr="00662782" w:rsidRDefault="00662782" w:rsidP="00662782">
      <w:pPr>
        <w:rPr>
          <w:sz w:val="16"/>
        </w:rPr>
      </w:pPr>
      <w:r w:rsidRPr="00D452D1">
        <w:rPr>
          <w:u w:val="single"/>
        </w:rPr>
        <w:t>The world is at a historic inflection point. Can the so-called liberal world order—which many believe has helped deliver seven decades of peace, prosperity, and stability—survive the litany of challenges it faces today</w:t>
      </w:r>
      <w:r w:rsidRPr="00D452D1">
        <w:rPr>
          <w:sz w:val="16"/>
        </w:rPr>
        <w:t xml:space="preserve">? And </w:t>
      </w:r>
      <w:r w:rsidRPr="00D452D1">
        <w:rPr>
          <w:u w:val="single"/>
        </w:rPr>
        <w:t>how can institutions and norms that have long facilitated international cooperation function in an era that many see as defined by great power competition</w:t>
      </w:r>
      <w:r w:rsidRPr="00D452D1">
        <w:rPr>
          <w:sz w:val="16"/>
        </w:rPr>
        <w:t xml:space="preserve">? To develop tentative answers to these questions, CFR hosted the eighth annual conference of the Council of Councils (CoC) in Washington, DC, from May 5 to 7, 2019. Forty-three delegates from twenty-three countries representing twenty-five think tanks discussed the future of world order, the catastrophic risk of nuclear weapons, the challenges of rapid urbanization, the future of freedom worldwide, and the ongoing conflict in Yemen. More on: Global Governance World Order Donald Trump Diplomacy and International Institutions International Economics Four takeaways stand out: 1. The U.S.-led order is spent. Since the end of World War II, the United States has pursued its global interests by constructing and maintaining international economic institutions, security alliances, and liberal political norms—three legs that hold up the liberal world order. These institutions, norms, and rules mediated relations among countries, helped prevent conflict between major powers, and promoted the spread of democracy and human rights. </w:t>
      </w:r>
      <w:r w:rsidRPr="00D452D1">
        <w:rPr>
          <w:u w:val="single"/>
        </w:rPr>
        <w:t>The United States under President Donald J. Trump is rejecting and undermining basic tenets of all three legs. Current U.S. disinterest leaves its continued leadership—and even the preservation—of that order in doubt</w:t>
      </w:r>
      <w:r w:rsidRPr="00D452D1">
        <w:rPr>
          <w:sz w:val="16"/>
        </w:rPr>
        <w:t xml:space="preserve">. </w:t>
      </w:r>
      <w:r w:rsidRPr="00D452D1">
        <w:rPr>
          <w:u w:val="single"/>
        </w:rPr>
        <w:t>Every time the United States abandons or weakens a multilateral arrangement that it helped to establish, other countries take that as an indicator of their own freedom to flout shared rules and norm</w:t>
      </w:r>
      <w:r w:rsidRPr="00D452D1">
        <w:rPr>
          <w:sz w:val="16"/>
        </w:rPr>
        <w:t xml:space="preserve">s. 2. </w:t>
      </w:r>
      <w:r w:rsidRPr="00D452D1">
        <w:rPr>
          <w:rStyle w:val="Emphasis"/>
        </w:rPr>
        <w:t>The world order is cracking and there is no clear way forward</w:t>
      </w:r>
      <w:r w:rsidRPr="00D452D1">
        <w:rPr>
          <w:sz w:val="16"/>
        </w:rPr>
        <w:t xml:space="preserve">. Aside from U.S. neglect and abuse, </w:t>
      </w:r>
      <w:r w:rsidRPr="00D452D1">
        <w:rPr>
          <w:u w:val="single"/>
        </w:rPr>
        <w:t>the world order faces three main challenges</w:t>
      </w:r>
      <w:r w:rsidRPr="00D452D1">
        <w:rPr>
          <w:sz w:val="16"/>
        </w:rPr>
        <w:t xml:space="preserve">. First, it does not reflect the new distribution of global power. </w:t>
      </w:r>
      <w:r w:rsidRPr="00D452D1">
        <w:rPr>
          <w:rStyle w:val="Emphasis"/>
        </w:rPr>
        <w:t>China, Russia, and other countries do not see the structure of the order as legitimate, and they will continue to contest it.</w:t>
      </w:r>
      <w:r w:rsidRPr="00D452D1">
        <w:rPr>
          <w:sz w:val="16"/>
        </w:rPr>
        <w:t xml:space="preserve"> Second, </w:t>
      </w:r>
      <w:r w:rsidRPr="00D452D1">
        <w:rPr>
          <w:u w:val="single"/>
        </w:rPr>
        <w:t>globalization is exacerbating economic inequality and financial imbalances, which policymakers are failing to remedy</w:t>
      </w:r>
      <w:r w:rsidRPr="00D452D1">
        <w:rPr>
          <w:sz w:val="16"/>
        </w:rPr>
        <w:t xml:space="preserve">. Third, </w:t>
      </w:r>
      <w:r w:rsidRPr="00D452D1">
        <w:rPr>
          <w:rStyle w:val="Emphasis"/>
        </w:rPr>
        <w:t>transformative technologies are disrupting labor markets and political systems. Populist movements have exploited anxieties created by uncertainty and fear of “the other</w:t>
      </w:r>
      <w:r w:rsidRPr="00D452D1">
        <w:rPr>
          <w:sz w:val="16"/>
        </w:rPr>
        <w:t xml:space="preserve">,” agitating for more insular economies and closed societies. </w:t>
      </w:r>
      <w:r w:rsidRPr="00D452D1">
        <w:rPr>
          <w:rStyle w:val="StyleUnderline"/>
        </w:rPr>
        <w:t>This backlash against globalization, combined with the resurgence of state industrial policy and large, market-distorting economies</w:t>
      </w:r>
      <w:r w:rsidRPr="00D452D1">
        <w:rPr>
          <w:sz w:val="16"/>
        </w:rPr>
        <w:t xml:space="preserve">, </w:t>
      </w:r>
      <w:r w:rsidRPr="00D452D1">
        <w:rPr>
          <w:rStyle w:val="Emphasis"/>
        </w:rPr>
        <w:t>challenges</w:t>
      </w:r>
      <w:r w:rsidRPr="00D452D1">
        <w:rPr>
          <w:sz w:val="16"/>
        </w:rPr>
        <w:t xml:space="preserve"> </w:t>
      </w:r>
      <w:r w:rsidRPr="00D452D1">
        <w:rPr>
          <w:rStyle w:val="Emphasis"/>
        </w:rPr>
        <w:t>the functioning of the open world</w:t>
      </w:r>
      <w:r w:rsidRPr="00D452D1">
        <w:rPr>
          <w:sz w:val="16"/>
        </w:rPr>
        <w:t xml:space="preserve"> </w:t>
      </w:r>
      <w:r w:rsidRPr="00D452D1">
        <w:rPr>
          <w:rStyle w:val="Emphasis"/>
        </w:rPr>
        <w:t>order</w:t>
      </w:r>
      <w:r w:rsidRPr="00D452D1">
        <w:rPr>
          <w:sz w:val="16"/>
        </w:rPr>
        <w:t xml:space="preserve"> and imperils the design of any new one. Moreover, while some countries prefer a world order based only on a limited set of basic rules, others want the core of any order to reflect the values of democracy and human rights. Bridging this ideological gap will be extremely difficult. 3. Middle powers need to take more global responsibility and buttress the world order. As the United States takes a step back, middle powers need to step up to sustain the world order in which they are stakeholders. </w:t>
      </w:r>
      <w:r w:rsidRPr="00D452D1">
        <w:rPr>
          <w:rStyle w:val="StyleUnderline"/>
        </w:rPr>
        <w:t xml:space="preserve">Without clear rules, middle powers are lost in a Thucydidean world in which the strong do as they can and the middling do as they must. </w:t>
      </w:r>
      <w:r w:rsidRPr="00D452D1">
        <w:rPr>
          <w:sz w:val="16"/>
        </w:rPr>
        <w:t>In a paper written for the CoC conference, Michael Fullilove, president of the Lowy Institute, proposes [PDF] principles that could inform the foreign policy of many middle powers: stand up for their values, call out challengers to the international order, be exemplars in following international rules, reinforce connections among themselves and stand up a new concert of like-minded countries, and, most importantly, bolster their own capabilities to be responsible global partners.</w:t>
      </w:r>
      <w:r w:rsidRPr="00D452D1">
        <w:rPr>
          <w:rStyle w:val="Emphasis"/>
        </w:rPr>
        <w:t xml:space="preserve"> Ultimately, however, international orders cannot be created or sustained by middle powers alone. They are maintained or broken by great powers</w:t>
      </w:r>
      <w:r w:rsidRPr="00D452D1">
        <w:rPr>
          <w:sz w:val="16"/>
        </w:rPr>
        <w:t xml:space="preserve">. So Washington and Beijing will have a large say in the future of world order. 4. A failure of political leadership is darkening the world’s future. </w:t>
      </w:r>
      <w:r w:rsidRPr="00D452D1">
        <w:rPr>
          <w:rStyle w:val="StyleUnderline"/>
        </w:rPr>
        <w:t>Today’s problems are linked to the current quality of global leadership. The absence of strong, principled, and effective leaders willing to do the right thing—regardless of short-term political calculations–is palpable</w:t>
      </w:r>
      <w:r w:rsidRPr="00D452D1">
        <w:rPr>
          <w:sz w:val="16"/>
        </w:rPr>
        <w:t>. History turns in part based on vast impersonal forces, but individuals still matter enormously. The formation of the post-World War II order, for instance, was not inevitable. It was contingent on individual events and the instincts of great men and women. Preserving and reforming the world order will require exceptional leadership. Is the world order in as bad of shape as everyone says, and the above points imply? Perhaps not. For many years, the United States has seen itself as an exceptional or “exemptionalist” power, able to ignore norms it claims to uphold, much as Trump is doing now</w:t>
      </w:r>
      <w:r w:rsidRPr="00D452D1">
        <w:rPr>
          <w:rStyle w:val="Emphasis"/>
        </w:rPr>
        <w:t>. Yet the world order has survived</w:t>
      </w:r>
      <w:r w:rsidRPr="00D452D1">
        <w:rPr>
          <w:rStyle w:val="StyleUnderline"/>
        </w:rPr>
        <w:t>. The current order is in dire need of repair, and Trump has identified many of its shortcomings. His solutions, however, leave much to be desired. His “ready, shoot, aim” approach undermines prosperity and security</w:t>
      </w:r>
      <w:r w:rsidRPr="00D452D1">
        <w:rPr>
          <w:sz w:val="16"/>
        </w:rPr>
        <w:t xml:space="preserve">. His administration’s pursuit of narrowly conceived national interests is laying waste to world order. In the coming years, the Trump administration’s disdain of global rules and could have drastic implications for U.S. security alliances and liberalism writ large. </w:t>
      </w:r>
      <w:r w:rsidRPr="00D452D1">
        <w:rPr>
          <w:rStyle w:val="StyleUnderline"/>
        </w:rPr>
        <w:t>The problem for the rest of the world is that the United States is still the most powerful country militarily, imports the most goods, and maintains the world’s reserve currency. Building alternatives to the world order as we know it, particularly the economic order, will be difficult</w:t>
      </w:r>
      <w:r w:rsidRPr="00D452D1">
        <w:rPr>
          <w:sz w:val="16"/>
        </w:rPr>
        <w:t>. However, other countries are already starting to refuse to play along with Trump’s bluster. Instead of abandoning the world order that has served most of the world well, the United States should seek to preserve and prolong that order—the essential parts, at least. No one pretends that the liberal world order is perfect. To paraphrase Winston Churchill, the liberal world order is the worst form of order except for all those others that have been tried.</w:t>
      </w:r>
    </w:p>
    <w:p w14:paraId="794266AB" w14:textId="09AC0692" w:rsidR="00193AB1" w:rsidRDefault="00193AB1" w:rsidP="00193AB1">
      <w:pPr>
        <w:pStyle w:val="Heading3"/>
      </w:pPr>
      <w:r>
        <w:t>LIO Resilient</w:t>
      </w:r>
    </w:p>
    <w:p w14:paraId="2DC7CC5C" w14:textId="77777777" w:rsidR="00C32AE4" w:rsidRPr="00C32AE4" w:rsidRDefault="00C32AE4" w:rsidP="00C32AE4">
      <w:pPr>
        <w:pStyle w:val="Heading4"/>
        <w:rPr>
          <w:rStyle w:val="StyleUnderline"/>
          <w:rFonts w:cs="Calibri"/>
          <w:sz w:val="26"/>
          <w:szCs w:val="26"/>
          <w:u w:val="none"/>
        </w:rPr>
      </w:pPr>
      <w:r w:rsidRPr="00C32AE4">
        <w:rPr>
          <w:rStyle w:val="StyleUnderline"/>
          <w:rFonts w:cs="Calibri"/>
          <w:sz w:val="26"/>
          <w:szCs w:val="26"/>
          <w:u w:val="none"/>
        </w:rPr>
        <w:t>LIO resilient – even with Trump pull out, other countries fill in</w:t>
      </w:r>
    </w:p>
    <w:p w14:paraId="64F7A140" w14:textId="77777777" w:rsidR="00C32AE4" w:rsidRPr="00C32AE4" w:rsidRDefault="00C32AE4" w:rsidP="00C32AE4">
      <w:pPr>
        <w:rPr>
          <w:rStyle w:val="Style13ptBold"/>
          <w:rFonts w:cs="Calibri"/>
          <w:b w:val="0"/>
          <w:bCs w:val="0"/>
        </w:rPr>
      </w:pPr>
      <w:r w:rsidRPr="00C32AE4">
        <w:rPr>
          <w:rStyle w:val="Style13ptBold"/>
          <w:rFonts w:cs="Calibri"/>
        </w:rPr>
        <w:t xml:space="preserve">Miller 18 </w:t>
      </w:r>
      <w:r w:rsidRPr="00C32AE4">
        <w:rPr>
          <w:rStyle w:val="Style13ptBold"/>
          <w:rFonts w:cs="Calibri"/>
          <w:b w:val="0"/>
          <w:bCs w:val="0"/>
          <w:sz w:val="16"/>
          <w:szCs w:val="16"/>
        </w:rPr>
        <w:t>(Paul Miller is an American academic, blogger, and former White House staffer for Presidents George W. Bush and Barack Obama. He is a Professor in the Practice of International Affairs at Georgetown University's School of Foreign Service, July 5 2018, Non-“Western” Liberalism and the Resilience ofthe Liberal International Order, tkk)</w:t>
      </w:r>
    </w:p>
    <w:p w14:paraId="2784D40D" w14:textId="05AAE89C" w:rsidR="00C32AE4" w:rsidRPr="00C32AE4" w:rsidRDefault="00C32AE4" w:rsidP="00C32AE4">
      <w:pPr>
        <w:rPr>
          <w:rFonts w:cs="Calibri"/>
          <w:u w:val="single"/>
        </w:rPr>
      </w:pPr>
      <w:r w:rsidRPr="00C32AE4">
        <w:rPr>
          <w:rStyle w:val="StyleUnderline"/>
          <w:rFonts w:cs="Calibri"/>
        </w:rPr>
        <w:t>The reality of liberalism in the non-western world is strong evidence for the resilience and integrity of the liberal international order,</w:t>
      </w:r>
      <w:r>
        <w:rPr>
          <w:rStyle w:val="StyleUnderline"/>
          <w:rFonts w:cs="Calibri"/>
        </w:rPr>
        <w:t xml:space="preserve"> </w:t>
      </w:r>
      <w:r w:rsidRPr="00C32AE4">
        <w:rPr>
          <w:rStyle w:val="StyleUnderline"/>
          <w:rFonts w:cs="Calibri"/>
        </w:rPr>
        <w:t>even in the Age of Trump</w:t>
      </w:r>
      <w:r w:rsidRPr="00C32AE4">
        <w:rPr>
          <w:rFonts w:cs="Calibri"/>
          <w:sz w:val="16"/>
        </w:rPr>
        <w:t xml:space="preserve">. </w:t>
      </w:r>
      <w:r w:rsidRPr="00C32AE4">
        <w:rPr>
          <w:rStyle w:val="StyleUnderline"/>
          <w:rFonts w:cs="Calibri"/>
        </w:rPr>
        <w:t>The greatest victory of the liberal international order was to create new stakeholders for its own survival outside of its original home</w:t>
      </w:r>
      <w:r w:rsidRPr="00C32AE4">
        <w:rPr>
          <w:rFonts w:cs="Calibri"/>
          <w:sz w:val="16"/>
        </w:rPr>
        <w:t xml:space="preserve">. </w:t>
      </w:r>
      <w:r w:rsidRPr="00C32AE4">
        <w:rPr>
          <w:rStyle w:val="Emphasis"/>
          <w:rFonts w:cs="Calibri"/>
        </w:rPr>
        <w:t>The liberal inter-national order now has many pillars supporting it</w:t>
      </w:r>
      <w:r w:rsidRPr="00C32AE4">
        <w:rPr>
          <w:rFonts w:cs="Calibri"/>
          <w:sz w:val="16"/>
        </w:rPr>
        <w:t xml:space="preserve">. Even if American power recedes or Eastern European democracy backslides, </w:t>
      </w:r>
      <w:r w:rsidRPr="00C32AE4">
        <w:rPr>
          <w:rStyle w:val="StyleUnderline"/>
          <w:rFonts w:cs="Calibri"/>
        </w:rPr>
        <w:t>there are other centers of liberal power in the world. To dismiss non-western democrats as victims of false consciousness is deterministic and flippant—indeed, it is a form of cultural condescension and “Orientalism,” dismissive of the authentically Even if American power recedes, there are other centers of liberal power in the world</w:t>
      </w:r>
      <w:r w:rsidRPr="00C32AE4">
        <w:rPr>
          <w:rFonts w:cs="Calibri"/>
          <w:sz w:val="16"/>
        </w:rPr>
        <w:t xml:space="preserve">. Paul D. Miller138THEWASHINGTONQUARTERLY▪SUMMER2018 indigenous pathways to open societies and accountable governance that have arisen in the non-western world. </w:t>
      </w:r>
      <w:r w:rsidRPr="00C32AE4">
        <w:rPr>
          <w:rStyle w:val="StyleUnderline"/>
          <w:rFonts w:cs="Calibri"/>
        </w:rPr>
        <w:t>The subject is important because Trump has made a special point of criticizing democracy promotion, as noted above</w:t>
      </w:r>
      <w:r w:rsidRPr="00C32AE4">
        <w:rPr>
          <w:rFonts w:cs="Calibri"/>
          <w:sz w:val="16"/>
        </w:rPr>
        <w:t xml:space="preserve">. Trump’s claim about the relationship between liberalism and Western history, then, is central to his“America First”doctrine. </w:t>
      </w:r>
      <w:r w:rsidRPr="00C32AE4">
        <w:rPr>
          <w:rStyle w:val="StyleUnderline"/>
          <w:rFonts w:cs="Calibri"/>
        </w:rPr>
        <w:t>Trump’s disbelief in the relevance or plausibility of democracy abroadgives rise to a narrow vision of American interests, one in which the United States can and should prioritize its power and influence without regard for the traditional concerns of its allies or for its values and ideals</w:t>
      </w:r>
      <w:r w:rsidRPr="00C32AE4">
        <w:rPr>
          <w:rFonts w:cs="Calibri"/>
          <w:sz w:val="16"/>
        </w:rPr>
        <w:t xml:space="preserve">. But if Trump is wrong about the prospects for liberalism in the non-Western world, then </w:t>
      </w:r>
      <w:r w:rsidRPr="00C32AE4">
        <w:rPr>
          <w:rStyle w:val="StyleUnderline"/>
          <w:rFonts w:cs="Calibri"/>
        </w:rPr>
        <w:t>democracy pro-motion can again become an important component of U.S. foreign policy.</w:t>
      </w:r>
    </w:p>
    <w:p w14:paraId="4EE3D7ED" w14:textId="77777777" w:rsidR="00193AB1" w:rsidRDefault="00193AB1" w:rsidP="00193AB1">
      <w:pPr>
        <w:pStyle w:val="Heading4"/>
      </w:pPr>
      <w:r>
        <w:t xml:space="preserve">International order resilient </w:t>
      </w:r>
    </w:p>
    <w:p w14:paraId="15DF738B" w14:textId="77777777" w:rsidR="00193AB1" w:rsidRPr="00CC5ADF" w:rsidRDefault="00193AB1" w:rsidP="00193AB1">
      <w:pPr>
        <w:rPr>
          <w:rStyle w:val="StyleUnderline"/>
        </w:rPr>
      </w:pPr>
      <w:r w:rsidRPr="003C0C26">
        <w:rPr>
          <w:rStyle w:val="Style13ptBold"/>
        </w:rPr>
        <w:t>Ikenberry</w:t>
      </w:r>
      <w:r>
        <w:rPr>
          <w:rFonts w:ascii="Arial" w:hAnsi="Arial" w:cs="Arial"/>
          <w:sz w:val="21"/>
          <w:szCs w:val="21"/>
          <w:shd w:val="clear" w:color="auto" w:fill="FFFFFF"/>
        </w:rPr>
        <w:t xml:space="preserve"> </w:t>
      </w:r>
      <w:r w:rsidRPr="003C0C26">
        <w:rPr>
          <w:rStyle w:val="Style13ptBold"/>
        </w:rPr>
        <w:t>2011</w:t>
      </w:r>
      <w:r>
        <w:rPr>
          <w:rFonts w:ascii="Arial" w:hAnsi="Arial" w:cs="Arial"/>
          <w:sz w:val="21"/>
          <w:szCs w:val="21"/>
          <w:shd w:val="clear" w:color="auto" w:fill="FFFFFF"/>
        </w:rPr>
        <w:t>, Milbank Professor of Politics and International Affairs at Princeton University, A World of Our Making, Democracy: A Journal of Ideas, p. http://www.democracyjournal.org/21/a-world-of-our-making-1.php?page=all/Eroyt</w:t>
      </w:r>
    </w:p>
    <w:p w14:paraId="782C19B9" w14:textId="444EC559" w:rsidR="00193AB1" w:rsidRDefault="00193AB1" w:rsidP="00193AB1">
      <w:r w:rsidRPr="00CC5ADF">
        <w:rPr>
          <w:rStyle w:val="StyleUnderline"/>
        </w:rPr>
        <w:t>China and the other emerging powers do not face simply an American-led order or a Western system.</w:t>
      </w:r>
      <w:r>
        <w:t xml:space="preserve"> </w:t>
      </w:r>
      <w:r w:rsidRPr="00CC5ADF">
        <w:rPr>
          <w:rStyle w:val="StyleUnderline"/>
        </w:rPr>
        <w:t xml:space="preserve">They face a </w:t>
      </w:r>
      <w:r w:rsidRPr="00CC5ADF">
        <w:rPr>
          <w:rStyle w:val="Emphasis"/>
        </w:rPr>
        <w:t>broader interna tional order that is the product of centuries of struggle and innovation</w:t>
      </w:r>
      <w:r w:rsidRPr="00CC5ADF">
        <w:rPr>
          <w:rStyle w:val="StyleUnderline"/>
        </w:rPr>
        <w:t>. It is highly developed, expansive, integrated, institutionalized, and deeply rooted in the societies and economies of both advanced cap italist states and developing states.</w:t>
      </w:r>
      <w:r>
        <w:t xml:space="preserve"> </w:t>
      </w:r>
      <w:r w:rsidRPr="00CC5ADF">
        <w:rPr>
          <w:rStyle w:val="Emphasis"/>
        </w:rPr>
        <w:t>And over the last half century, this order has been unusually capable of assimilating rising powers and reconciling political and cultural diversity</w:t>
      </w:r>
      <w:r>
        <w:t xml:space="preserve">. Today's international order is the product of two order-building projects that began centuries ago. One is the creation and expansion of the modern state system, a project dating back to the Peace of Westphalia in 1648. </w:t>
      </w:r>
      <w:r w:rsidRPr="00CC5ADF">
        <w:rPr>
          <w:rStyle w:val="StyleUnderline"/>
        </w:rPr>
        <w:t>In the years since then, the project has rules and principles associated with state sovereignty and norms of great-power conduct</w:t>
      </w:r>
      <w:r>
        <w:t xml:space="preserve">. </w:t>
      </w:r>
      <w:r w:rsidRPr="00CC5ADF">
        <w:rPr>
          <w:rStyle w:val="StyleUnderline"/>
        </w:rPr>
        <w:t>The other project is the construction of the liberal order, which over the last two centuries was led by the United Kingdom and the United States and which in the twentieth century was aided by the rise of liberal democratic states.</w:t>
      </w:r>
      <w:r>
        <w:t xml:space="preserve"> </w:t>
      </w:r>
      <w:r w:rsidRPr="00CC5ADF">
        <w:rPr>
          <w:rStyle w:val="Emphasis"/>
        </w:rPr>
        <w:t>The two projects have worked together</w:t>
      </w:r>
      <w:r>
        <w:t xml:space="preserve">. The Westphalian project has focused on solv ing the "realist" problems of creating stable and cooperative interstate relations under conditions of anarchy, and the liberal-order-building project has been possible only when relations between the great powers have been stabilized. </w:t>
      </w:r>
      <w:r w:rsidRPr="00CC5ADF">
        <w:rPr>
          <w:rStyle w:val="StyleUnderline"/>
        </w:rPr>
        <w:t>The "problems of Hobbes," that is, anarchy and power insecurities, have had to be solved in order to take advantage of the "opportunities of Locke</w:t>
      </w:r>
      <w:r>
        <w:t>," that is, the construction of open and rule-based relations.</w:t>
      </w:r>
    </w:p>
    <w:p w14:paraId="6564ED91" w14:textId="77777777" w:rsidR="009B6D46" w:rsidRDefault="009B6D46" w:rsidP="009B6D46">
      <w:pPr>
        <w:pStyle w:val="Heading3"/>
      </w:pPr>
    </w:p>
    <w:p w14:paraId="1CF5B3E9" w14:textId="0B7A30A4" w:rsidR="009B6D46" w:rsidRDefault="009B6D46" w:rsidP="009B6D46">
      <w:pPr>
        <w:pStyle w:val="Heading3"/>
      </w:pPr>
      <w:r>
        <w:t>AT: Institutions Solve</w:t>
      </w:r>
    </w:p>
    <w:p w14:paraId="0707F6D5" w14:textId="77777777" w:rsidR="009B6D46" w:rsidRDefault="009B6D46" w:rsidP="009B6D46">
      <w:pPr>
        <w:pStyle w:val="Heading4"/>
        <w:rPr>
          <w:rStyle w:val="StyleUnderline"/>
          <w:u w:val="none"/>
        </w:rPr>
      </w:pPr>
      <w:r>
        <w:rPr>
          <w:rStyle w:val="StyleUnderline"/>
          <w:u w:val="none"/>
        </w:rPr>
        <w:t>Institutional binding doesn’t work – especially when the risks outweigh the alliance</w:t>
      </w:r>
    </w:p>
    <w:p w14:paraId="5795034C" w14:textId="77777777" w:rsidR="009B6D46" w:rsidRPr="00593007" w:rsidRDefault="009B6D46" w:rsidP="009B6D46">
      <w:pPr>
        <w:rPr>
          <w:sz w:val="26"/>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0AAC641D" w14:textId="77777777" w:rsidR="009B6D46" w:rsidRDefault="009B6D46" w:rsidP="009B6D46">
      <w:pPr>
        <w:rPr>
          <w:rStyle w:val="StyleUnderline"/>
          <w:sz w:val="16"/>
          <w:u w:val="none"/>
        </w:rPr>
      </w:pPr>
      <w:r w:rsidRPr="00593007">
        <w:rPr>
          <w:rStyle w:val="StyleUnderline"/>
        </w:rPr>
        <w:t>The institutional binding argument suffers serious weaknesses</w:t>
      </w:r>
      <w:r w:rsidRPr="00593007">
        <w:rPr>
          <w:rStyle w:val="StyleUnderline"/>
          <w:sz w:val="16"/>
          <w:u w:val="none"/>
        </w:rPr>
        <w:t xml:space="preserve">. As RandallSchweller has convincingly explained, </w:t>
      </w:r>
      <w:r w:rsidRPr="00593007">
        <w:rPr>
          <w:rStyle w:val="StyleUnderline"/>
        </w:rPr>
        <w:t>a powerful state cannot effectively con-strain its ability to use its power/force when the stakes are high44</w:t>
      </w:r>
      <w:r w:rsidRPr="00593007">
        <w:rPr>
          <w:rStyle w:val="StyleUnderline"/>
          <w:sz w:val="16"/>
          <w:u w:val="none"/>
        </w:rPr>
        <w:t>—</w:t>
      </w:r>
      <w:r w:rsidRPr="00593007">
        <w:rPr>
          <w:rStyle w:val="Emphasis"/>
        </w:rPr>
        <w:t>for exam-ple, in situations in which a state is willing to launch a major war, employ itsmilitary coercive power, or initiate a crippling trade war. Breaking an agree-ment or violating a norm can be costly for a powerful state</w:t>
      </w:r>
      <w:r w:rsidRPr="00593007">
        <w:rPr>
          <w:rStyle w:val="StyleUnderline"/>
          <w:sz w:val="16"/>
          <w:u w:val="none"/>
        </w:rPr>
        <w:t xml:space="preserve">. </w:t>
      </w:r>
      <w:r w:rsidRPr="00593007">
        <w:rPr>
          <w:rStyle w:val="StyleUnderline"/>
        </w:rPr>
        <w:t xml:space="preserve">Damage to its rep-utation for respecting agreements could reduce other states’ willingness tocooperate with it in the future. Weakening a norm could create leeway forother states to pursue actions that run contrary to the powerful state’s inter-ests. </w:t>
      </w:r>
      <w:r w:rsidRPr="00593007">
        <w:rPr>
          <w:rStyle w:val="Emphasis"/>
        </w:rPr>
        <w:t>Nevertheless, in high-stakes situations, these costs may be dwarfed by thebeneªts the powerful state would receive by acting</w:t>
      </w:r>
      <w:r w:rsidRPr="00593007">
        <w:rPr>
          <w:rStyle w:val="StyleUnderline"/>
          <w:sz w:val="16"/>
          <w:u w:val="none"/>
        </w:rPr>
        <w:t xml:space="preserve">. Moreover, </w:t>
      </w:r>
      <w:r w:rsidRPr="00593007">
        <w:rPr>
          <w:rStyle w:val="StyleUnderline"/>
        </w:rPr>
        <w:t>the powerfulstate’s willingness to break a commitment would be reinforced by its “dis-counting” of future costs</w:t>
      </w:r>
      <w:r w:rsidRPr="00593007">
        <w:rPr>
          <w:rStyle w:val="StyleUnderline"/>
          <w:sz w:val="16"/>
          <w:u w:val="none"/>
        </w:rPr>
        <w:t xml:space="preserve">—states typically place less weight on the future thanon the present, which supports breaking an agreement to acquire the beneªtsnow, while suffering the costs later.The critical point for the binding argument is that high-stakes cases are pre-cisely those in which weak states need the most conªdence in the effectivenessof institutional binding. Alliances provide a prime example: </w:t>
      </w:r>
      <w:r w:rsidRPr="00593007">
        <w:rPr>
          <w:rStyle w:val="StyleUnderline"/>
        </w:rPr>
        <w:t>if a powerful statedecides that a major war would be too costly, it can abandon its ally; and thepowerful state can attack or coerce its ally, which may have been weakened byjoining the alliance</w:t>
      </w:r>
      <w:r w:rsidRPr="00593007">
        <w:rPr>
          <w:rStyle w:val="StyleUnderline"/>
          <w:sz w:val="16"/>
          <w:u w:val="none"/>
        </w:rPr>
        <w:t>.</w:t>
      </w:r>
      <w:r w:rsidRPr="00593007">
        <w:rPr>
          <w:rStyle w:val="StyleUnderline"/>
        </w:rPr>
        <w:t>45In deciding whether to join an alliance that promiseslarge security beneªts, a weak state will have to take these risks into account</w:t>
      </w:r>
      <w:r w:rsidRPr="00593007">
        <w:rPr>
          <w:rStyle w:val="StyleUnderline"/>
          <w:sz w:val="16"/>
          <w:u w:val="none"/>
        </w:rPr>
        <w:t xml:space="preserve">.Unfortunately, the </w:t>
      </w:r>
      <w:r w:rsidRPr="00593007">
        <w:rPr>
          <w:rStyle w:val="StyleUnderline"/>
        </w:rPr>
        <w:t>powerful state will be unable to signiªcantly reduce theserisks via institutional binding</w:t>
      </w:r>
      <w:r w:rsidRPr="00593007">
        <w:rPr>
          <w:rStyle w:val="StyleUnderline"/>
          <w:sz w:val="16"/>
          <w:u w:val="none"/>
        </w:rPr>
        <w:t xml:space="preserve">. In short, </w:t>
      </w:r>
      <w:r w:rsidRPr="00593007">
        <w:rPr>
          <w:rStyle w:val="Emphasis"/>
        </w:rPr>
        <w:t>although institutions can inºuence in-ternational outcomes, when the beneªts of defection are large, self-agreements can be difªcult or virtually impossible to design, and binding can-not solve this problem</w:t>
      </w:r>
      <w:r w:rsidRPr="00593007">
        <w:rPr>
          <w:rStyle w:val="StyleUnderline"/>
          <w:sz w:val="16"/>
          <w:u w:val="none"/>
        </w:rPr>
        <w:t>.Schweller identiªes a number of examples of the United States violating“the spirit of multilateral cooperation within its own alliance system,” includ-ing the decision by Dwight Eisenhower’s administration not to support Britainand France during the Suez crisis, the adoption by John Kennedy’s administra-tion of ºexible response in the face of allied opposition, and the decision byRichard Nixon’s administration to normalize relations with China withoutconsulting Japan, even though Japan was the United States’ key regional ally.46These are important examples of the United States acting unilaterally, largelyunconstrained by its allies’ preferences. One could argue, however, that theydo not go to the core of the binding argument—the desire of weaker states toprotect themselves directly from the dominant power.</w:t>
      </w:r>
      <w:r w:rsidRPr="00593007">
        <w:rPr>
          <w:rStyle w:val="StyleUnderline"/>
        </w:rPr>
        <w:t>A still more convincing example of the limits of institutional binding mightbe cases in which binding would have solved a problem but was judgedinsufªciently effective. Why, for instance, did the West European countries notemploy it to constrain West Germany following World War II</w:t>
      </w:r>
      <w:r w:rsidRPr="00593007">
        <w:rPr>
          <w:rStyle w:val="StyleUnderline"/>
          <w:sz w:val="16"/>
          <w:u w:val="none"/>
        </w:rPr>
        <w:t xml:space="preserve">? NATO was cre-ated to meet two challenges: the need to balance against the Soviet Union andthe need to constrain West Germany. Distinguishing the inºuence of these mo-tives for NATO’s creation is difªcult. But even before the Cold War began andfear of the Soviet Union had crystalized, Britain and France had opposed thecreation of a purely European institution, that is, one that did not includethe United States. They worried that once West Germany recovered economi-cally and rearmed, it would pose too large a threat, even if embedded with aEuropean institution. Some U.S. ofªcials, including George Kennan, favoredthis approach. In contrast, </w:t>
      </w:r>
      <w:r w:rsidRPr="00593007">
        <w:rPr>
          <w:rStyle w:val="StyleUnderline"/>
        </w:rPr>
        <w:t>believing that a European institution could not ade-quately bind West Germany, British and French leaders wanted the UnitedStates to provide for Western European security.</w:t>
      </w:r>
      <w:r w:rsidRPr="00593007">
        <w:rPr>
          <w:rStyle w:val="StyleUnderline"/>
          <w:sz w:val="16"/>
          <w:u w:val="none"/>
        </w:rPr>
        <w:t xml:space="preserve">47In other words, </w:t>
      </w:r>
      <w:r w:rsidRPr="00593007">
        <w:rPr>
          <w:rStyle w:val="StyleUnderline"/>
        </w:rPr>
        <w:t>institutionalbinding would not work, but U.S. power could solve the German problem.</w:t>
      </w:r>
      <w:r w:rsidRPr="00593007">
        <w:rPr>
          <w:rStyle w:val="StyleUnderline"/>
          <w:sz w:val="16"/>
          <w:u w:val="none"/>
        </w:rPr>
        <w:t xml:space="preserve"> In-terestingly, Europeans’ concern about Germany reemerged, possibly onlybrieºy, with the end of the Cold War. And again, the solution was NATO,which provides U.S. power to an already deeply institutionalized Europe.48So, why would weaker states ever enter into an alliance that provides littleprotection against its most powerful member and, in some cases, may in-A Flawed Framework 6746. Schweller, “The Problem of International Order Revisited,” p. 179.47. For a summary of the history, but not this argument, see Ikenberry,After Victory, pp. 163–214.See also David P. Calleo,Beyond American Hegemony: The Future of the Western Alliance(New York:Basic Books, 1987). For related arguments, see Brian C. Rathbun,Trust in International Cooperation:International Security Institutions, Domestic Politics, and American Multilateralism(Cambridge: Cam-bridge University Press, 2012), pp. 161–208.48. Robert J. Art, “Why Western Europe Needs the United States and NATO,”Political ScienceQuarterly, Vol. 111, No. 1 (Spring 1996), pp. 1–39, doi.org/10.2307/2151926. crease their vulnerability to attack and coercion? To begin</w:t>
      </w:r>
      <w:r w:rsidRPr="00593007">
        <w:rPr>
          <w:rStyle w:val="StyleUnderline"/>
        </w:rPr>
        <w:t>, even if theweaker state becomes more vulnerable within the alliance, the securitybeneªts vis-à-vis its current adversaries could more than offset these risks, re-sulting in net beneªts for the weaker state</w:t>
      </w:r>
      <w:r w:rsidRPr="00593007">
        <w:rPr>
          <w:rStyle w:val="StyleUnderline"/>
          <w:sz w:val="16"/>
          <w:u w:val="none"/>
        </w:rPr>
        <w:t xml:space="preserve">. Moreover, </w:t>
      </w:r>
      <w:r w:rsidRPr="00593007">
        <w:rPr>
          <w:rStyle w:val="StyleUnderline"/>
        </w:rPr>
        <w:t>even if the weaker statebelieves that the agreement contains signiªcant risks, its other options—including no alliance—may be worse</w:t>
      </w:r>
      <w:r w:rsidRPr="00593007">
        <w:rPr>
          <w:rStyle w:val="StyleUnderline"/>
          <w:sz w:val="16"/>
          <w:u w:val="none"/>
        </w:rPr>
        <w:t>. In addition, a weaker state that believesthe more powerful state has little interest in taking advantage of its vulnerabil-ities, especially those created by the alliance, will judge the risks of its in-creased vulnerability to be smaller. This explains why the Western Europeanswere not very worried about allying with the United States, even though itwas much more powerful than West Germany and even though the stationingof U.S. troops on their soil as part of NATO increased their vulnerability.European beliefs/information about the United States’ benign intentions re-ºected not only its democratic regime type, but also its historical reluctance toengage in European security affairs.</w:t>
      </w:r>
    </w:p>
    <w:p w14:paraId="69A8AD29" w14:textId="5852A184" w:rsidR="009B6D46" w:rsidRDefault="009A262F" w:rsidP="009A262F">
      <w:pPr>
        <w:pStyle w:val="Heading3"/>
      </w:pPr>
      <w:r>
        <w:t>AT: LIO Relations Solve</w:t>
      </w:r>
    </w:p>
    <w:p w14:paraId="4AF05225" w14:textId="77777777" w:rsidR="009A262F" w:rsidRDefault="009A262F" w:rsidP="009A262F">
      <w:pPr>
        <w:pStyle w:val="Heading4"/>
        <w:rPr>
          <w:rStyle w:val="StyleUnderline"/>
          <w:u w:val="none"/>
        </w:rPr>
      </w:pPr>
      <w:r>
        <w:rPr>
          <w:rStyle w:val="StyleUnderline"/>
          <w:u w:val="none"/>
        </w:rPr>
        <w:t>Hierarchy has no effect in LIO – relations between countries are still anarchic</w:t>
      </w:r>
    </w:p>
    <w:p w14:paraId="008C31AF" w14:textId="77777777" w:rsidR="009A262F" w:rsidRPr="00977AA0" w:rsidRDefault="009A262F" w:rsidP="009A262F">
      <w:pPr>
        <w:rPr>
          <w:rStyle w:val="Style13ptBold"/>
          <w:b w:val="0"/>
          <w:bCs w:val="0"/>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1D5AAAB1" w14:textId="77777777" w:rsidR="009A262F" w:rsidRDefault="009A262F" w:rsidP="009A262F">
      <w:pPr>
        <w:rPr>
          <w:rStyle w:val="Emphasis"/>
        </w:rPr>
      </w:pPr>
      <w:r w:rsidRPr="00977AA0">
        <w:rPr>
          <w:rStyle w:val="StyleUnderline"/>
          <w:sz w:val="16"/>
          <w:u w:val="none"/>
        </w:rPr>
        <w:t>T</w:t>
      </w:r>
      <w:r w:rsidRPr="00977AA0">
        <w:rPr>
          <w:rStyle w:val="StyleUnderline"/>
        </w:rPr>
        <w:t>he hierarchy arguments that constitute part of the LIO concept suffer two keyweaknesses</w:t>
      </w:r>
      <w:r w:rsidRPr="00977AA0">
        <w:rPr>
          <w:rStyle w:val="StyleUnderline"/>
          <w:sz w:val="16"/>
          <w:u w:val="none"/>
        </w:rPr>
        <w:t>. First, as touched on when discussing the concept’s inward focus,</w:t>
      </w:r>
      <w:r w:rsidRPr="00977AA0">
        <w:rPr>
          <w:rStyle w:val="StyleUnderline"/>
        </w:rPr>
        <w:t>even if certain elements of the LIO are characterized by some degree of hierar-chy, this will not affect cooperation between members of the LIO and their ad-versaries</w:t>
      </w:r>
      <w:r w:rsidRPr="00977AA0">
        <w:rPr>
          <w:rStyle w:val="StyleUnderline"/>
          <w:sz w:val="16"/>
          <w:u w:val="none"/>
        </w:rPr>
        <w:t xml:space="preserve">. As Jack Donnelly explains, </w:t>
      </w:r>
      <w:r w:rsidRPr="00977AA0">
        <w:rPr>
          <w:rStyle w:val="StyleUnderline"/>
        </w:rPr>
        <w:t>anarchy and hierarchy are not opposites,and hierarchy can exist within anarchy</w:t>
      </w:r>
      <w:r w:rsidRPr="00977AA0">
        <w:rPr>
          <w:rStyle w:val="StyleUnderline"/>
          <w:sz w:val="16"/>
          <w:u w:val="none"/>
        </w:rPr>
        <w:t>.</w:t>
      </w:r>
      <w:r w:rsidRPr="00977AA0">
        <w:rPr>
          <w:rStyle w:val="StyleUnderline"/>
        </w:rPr>
        <w:t>49Therefore, hierarchy within the LIOwould not reveal much about the comparable relationship between the statesthat are included within the order and those outside it—</w:t>
      </w:r>
      <w:r w:rsidRPr="00977AA0">
        <w:rPr>
          <w:rStyle w:val="Emphasis"/>
        </w:rPr>
        <w:t>including, most im-portantly, the Soviet Union during the Cold War and China today</w:t>
      </w:r>
      <w:r w:rsidRPr="00977AA0">
        <w:rPr>
          <w:rStyle w:val="StyleUnderline"/>
          <w:sz w:val="16"/>
          <w:u w:val="none"/>
        </w:rPr>
        <w:t xml:space="preserve">. The </w:t>
      </w:r>
      <w:r w:rsidRPr="00977AA0">
        <w:rPr>
          <w:rStyle w:val="StyleUnderline"/>
        </w:rPr>
        <w:t>rela-tionship between the United States and these countries remains anarchic</w:t>
      </w:r>
      <w:r w:rsidRPr="00977AA0">
        <w:rPr>
          <w:rStyle w:val="StyleUnderline"/>
          <w:sz w:val="16"/>
          <w:u w:val="none"/>
        </w:rPr>
        <w:t xml:space="preserve">, </w:t>
      </w:r>
      <w:r w:rsidRPr="00977AA0">
        <w:rPr>
          <w:rStyle w:val="StyleUnderline"/>
        </w:rPr>
        <w:t>withall of the security pressures and incentives that the international system canfuel under certain condition</w:t>
      </w:r>
      <w:r w:rsidRPr="00977AA0">
        <w:rPr>
          <w:rStyle w:val="StyleUnderline"/>
          <w:sz w:val="16"/>
          <w:u w:val="none"/>
        </w:rPr>
        <w:t xml:space="preserve">s.Second, </w:t>
      </w:r>
      <w:r w:rsidRPr="00977AA0">
        <w:rPr>
          <w:rStyle w:val="Emphasis"/>
        </w:rPr>
        <w:t>there is little evidence of hierarchy</w:t>
      </w:r>
      <w:r w:rsidRPr="00977AA0">
        <w:rPr>
          <w:rStyle w:val="StyleUnderline"/>
          <w:sz w:val="16"/>
          <w:u w:val="none"/>
        </w:rPr>
        <w:t>—</w:t>
      </w:r>
      <w:r w:rsidRPr="00977AA0">
        <w:rPr>
          <w:rStyle w:val="StyleUnderline"/>
        </w:rPr>
        <w:t>understood in terms of a domi-nant power with legitimate authority—in U.S. alliances</w:t>
      </w:r>
      <w:r w:rsidRPr="00977AA0">
        <w:rPr>
          <w:rStyle w:val="StyleUnderline"/>
          <w:sz w:val="16"/>
          <w:u w:val="none"/>
        </w:rPr>
        <w:t>. Evidence of hierarchyis difªcult to identify, because bargaining between a more powerful state and aweaker one can produce outcomes that appear similar to those supposedly ex-plained by legitimate authority. Recall that according to theorists of the LIO,legitimate authority is granted to the more powerful state when it does notrely on coercion to reach a consensus agreement with weaker states.</w:t>
      </w:r>
      <w:r w:rsidRPr="00977AA0">
        <w:rPr>
          <w:rStyle w:val="StyleUnderline"/>
        </w:rPr>
        <w:t>A dominant state, however, can use its signiªcant power advantage toachieve a highly asymmetric bargain without threatening to use force</w:t>
      </w:r>
      <w:r w:rsidRPr="00977AA0">
        <w:rPr>
          <w:rStyle w:val="StyleUnderline"/>
          <w:sz w:val="16"/>
          <w:u w:val="none"/>
        </w:rPr>
        <w:t xml:space="preserve">. Duringbargaining over the creation of an alliance, or adjustments to an existing alli-International Security 43:4  6849. Donnelly, “Sovereign Inequalities and Hierarchy in Anarchy.” </w:t>
      </w:r>
      <w:r w:rsidRPr="00977AA0">
        <w:rPr>
          <w:rStyle w:val="StyleUnderline"/>
        </w:rPr>
        <w:t>the dominant power can threaten, at least implicitly, not to reach an agreement. A weaker state that requires the alliance for its security may have little choice but to accept highly asymmetric terms</w:t>
      </w:r>
      <w:r w:rsidRPr="00977AA0">
        <w:rPr>
          <w:rStyle w:val="StyleUnderline"/>
          <w:sz w:val="16"/>
          <w:u w:val="none"/>
        </w:rPr>
        <w:t>. Similarly, agreements are typically enforced by the shared understanding that violating the agreement will result in the loss of the beneªts it provides and the possibility that the weaker state will be punished by the dominant state</w:t>
      </w:r>
      <w:r w:rsidRPr="00977AA0">
        <w:rPr>
          <w:rStyle w:val="StyleUnderline"/>
        </w:rPr>
        <w:t>. A state that leaves an alli-ance understands that the remaining members will not (or at least are less likely to) protect it. As a result, the state willingly remains in the alliance</w:t>
      </w:r>
      <w:r w:rsidRPr="00977AA0">
        <w:rPr>
          <w:rStyle w:val="StyleUnderline"/>
          <w:sz w:val="16"/>
          <w:u w:val="none"/>
        </w:rPr>
        <w:t xml:space="preserve">. </w:t>
      </w:r>
      <w:r w:rsidRPr="00977AA0">
        <w:rPr>
          <w:rStyle w:val="StyleUnderline"/>
        </w:rPr>
        <w:t>Weaker states may believe that the agreement is legitimate because the domi-nant state did not to use military force; or they may simply recognize that thedeal is the best they can get and accept it because the beneªts exceed</w:t>
      </w:r>
      <w:r w:rsidRPr="00977AA0">
        <w:rPr>
          <w:rStyle w:val="StyleUnderline"/>
          <w:sz w:val="16"/>
          <w:u w:val="none"/>
        </w:rPr>
        <w:t xml:space="preserve"> </w:t>
      </w:r>
      <w:r w:rsidRPr="00977AA0">
        <w:rPr>
          <w:rStyle w:val="StyleUnderline"/>
        </w:rPr>
        <w:t>the</w:t>
      </w:r>
      <w:r w:rsidRPr="00977AA0">
        <w:rPr>
          <w:rStyle w:val="StyleUnderline"/>
          <w:sz w:val="16"/>
          <w:u w:val="none"/>
        </w:rPr>
        <w:t xml:space="preserve"> </w:t>
      </w:r>
      <w:r w:rsidRPr="00977AA0">
        <w:rPr>
          <w:rStyle w:val="StyleUnderline"/>
        </w:rPr>
        <w:t>risks</w:t>
      </w:r>
      <w:r w:rsidRPr="00977AA0">
        <w:rPr>
          <w:rStyle w:val="StyleUnderline"/>
          <w:sz w:val="16"/>
          <w:u w:val="none"/>
        </w:rPr>
        <w:t xml:space="preserve">. Either way, </w:t>
      </w:r>
      <w:r w:rsidRPr="00977AA0">
        <w:rPr>
          <w:rStyle w:val="Emphasis"/>
        </w:rPr>
        <w:t>the terms of the agreement reflect the differences in the states’ power</w:t>
      </w:r>
      <w:r w:rsidRPr="00977AA0">
        <w:rPr>
          <w:rStyle w:val="StyleUnderline"/>
          <w:sz w:val="16"/>
          <w:u w:val="none"/>
        </w:rPr>
        <w:t xml:space="preserve">. Framing this outcome in terms of hierarchy and legitimate author-ity reveals little, because power plays a decisive role in shaping the negoti-ated agreement. The existence of duty—weaker states complying with the dominant state’s demands/policy preferences because they believe they should—within U.S. alliances is still harder to end. U.S. alliances with Western Europe and Japan are cited as key examples of hierarchical security arrangements that re-ºect duty,50but the evidence suggests otherwise. </w:t>
      </w:r>
      <w:r w:rsidRPr="00977AA0">
        <w:rPr>
          <w:rStyle w:val="StyleUnderline"/>
        </w:rPr>
        <w:t>At times during the Cold War, the United States had to bargain hard with its allies and use its power advantage—including threatening to abandon the alliance or to significantly reduce its military forces—to prevent them from acquiring nuclear weapons and to prevail on other issues</w:t>
      </w:r>
      <w:r w:rsidRPr="00977AA0">
        <w:rPr>
          <w:rStyle w:val="StyleUnderline"/>
          <w:sz w:val="16"/>
          <w:u w:val="none"/>
        </w:rPr>
        <w:t xml:space="preserve">.51Moreover, </w:t>
      </w:r>
      <w:r w:rsidRPr="00977AA0">
        <w:rPr>
          <w:rStyle w:val="StyleUnderline"/>
        </w:rPr>
        <w:t>despite its large power advantage, the United States has frequently not received the cooperation and investment of financial and manpower resources it expected from its allies</w:t>
      </w:r>
      <w:r w:rsidRPr="00977AA0">
        <w:rPr>
          <w:rStyle w:val="StyleUnderline"/>
          <w:sz w:val="16"/>
          <w:u w:val="none"/>
        </w:rPr>
        <w:t>. President Trump has adopted an especially assertive and public approach for dealing with inadequate burden sharing, but the problem is not new. U.S. dissatisfaction with its NATO partners’ unwillingness to meet their spending commitments spans many decades. According to a 1989 study, “The allocation of burdens and responsibilities has been a contentious issue since the formation A Flawed Framework  6950. For example, Lake, Hierarchy in International Relations, pp. 55, 86–89. This is not to imply that this type of authority and duty does not exist in other types of relationships of the alliance....Several enduring themes have bedeviled burden-sharing is-sues almost from the inception of NATO.”52In a more recent study, Jens Ringsmose observes that “</w:t>
      </w:r>
      <w:r w:rsidRPr="00977AA0">
        <w:rPr>
          <w:rStyle w:val="StyleUnderline"/>
        </w:rPr>
        <w:t>given that the United States could in fact withholdits indispensable contribution to the alliance, the senior ally was able to ‘in-duce its smaller partners to do more than they planned and intended</w:t>
      </w:r>
      <w:r w:rsidRPr="00977AA0">
        <w:rPr>
          <w:rStyle w:val="StyleUnderline"/>
          <w:sz w:val="16"/>
          <w:u w:val="none"/>
        </w:rPr>
        <w:t xml:space="preserve">.’”53IfU.S. partners felt a duty to comply with U.S. expectations, </w:t>
      </w:r>
      <w:r w:rsidRPr="00977AA0">
        <w:rPr>
          <w:rStyle w:val="Emphasis"/>
        </w:rPr>
        <w:t>such serious and persistent burden-sharing problems should not be evident.</w:t>
      </w:r>
    </w:p>
    <w:p w14:paraId="750B3B56" w14:textId="470F806A" w:rsidR="009A262F" w:rsidRDefault="00A068CB" w:rsidP="00A068CB">
      <w:pPr>
        <w:pStyle w:val="Heading3"/>
      </w:pPr>
      <w:r>
        <w:t>AT: LIO Solves Autocrats</w:t>
      </w:r>
    </w:p>
    <w:p w14:paraId="74157FE6" w14:textId="77777777" w:rsidR="00A068CB" w:rsidRDefault="00A068CB" w:rsidP="00A068CB">
      <w:pPr>
        <w:pStyle w:val="Heading4"/>
      </w:pPr>
      <w:r>
        <w:t>LIO doesn’t assimilate authoritarian regimes – Russia and China prove</w:t>
      </w:r>
    </w:p>
    <w:p w14:paraId="77D895CF" w14:textId="77777777" w:rsidR="00A068CB" w:rsidRPr="00587BA4" w:rsidRDefault="00A068CB" w:rsidP="00A068CB">
      <w:pPr>
        <w:rPr>
          <w:sz w:val="26"/>
        </w:rPr>
      </w:pPr>
      <w:r>
        <w:rPr>
          <w:rStyle w:val="Style13ptBold"/>
        </w:rPr>
        <w:t xml:space="preserve">Glaser 19 </w:t>
      </w:r>
      <w:r w:rsidRPr="00987AF2">
        <w:rPr>
          <w:rStyle w:val="Style13ptBold"/>
          <w:b w:val="0"/>
          <w:bCs w:val="0"/>
          <w:sz w:val="16"/>
          <w:szCs w:val="16"/>
        </w:rPr>
        <w:t>(Charles Glaser is a professor in the Elliott School of International Affairs and the Department of Political Science at George Washington University. He directs the Elliott School’s Institute for Security and Conflict Studies, April 29 2019, A Flawed Framework. Why the Liberal International Order Concept Is Misguided, tkk)</w:t>
      </w:r>
    </w:p>
    <w:p w14:paraId="4AF81EC2" w14:textId="77777777" w:rsidR="00A068CB" w:rsidRDefault="00A068CB" w:rsidP="00A068CB">
      <w:pPr>
        <w:rPr>
          <w:sz w:val="16"/>
        </w:rPr>
      </w:pPr>
      <w:r w:rsidRPr="00AE175B">
        <w:rPr>
          <w:sz w:val="16"/>
        </w:rPr>
        <w:t xml:space="preserve">The </w:t>
      </w:r>
      <w:r w:rsidRPr="00977AA0">
        <w:rPr>
          <w:rStyle w:val="StyleUnderline"/>
        </w:rPr>
        <w:t>political convergence argument posits that authoritarian regimes that en-gage with the globalized international economy will eventually become liberaldemocracies</w:t>
      </w:r>
      <w:r w:rsidRPr="00AE175B">
        <w:rPr>
          <w:sz w:val="16"/>
        </w:rPr>
        <w:t xml:space="preserve">. </w:t>
      </w:r>
      <w:r w:rsidRPr="00977AA0">
        <w:rPr>
          <w:rStyle w:val="Emphasis"/>
        </w:rPr>
        <w:t>Yet, neither Russia nor China has become a liberal democracy</w:t>
      </w:r>
      <w:r w:rsidRPr="00AE175B">
        <w:rPr>
          <w:sz w:val="16"/>
        </w:rPr>
        <w:t xml:space="preserve">, </w:t>
      </w:r>
      <w:r w:rsidRPr="00977AA0">
        <w:rPr>
          <w:rStyle w:val="StyleUnderline"/>
        </w:rPr>
        <w:t>oris on a trajectory to become one anytime soon.</w:t>
      </w:r>
      <w:r w:rsidRPr="00AE175B">
        <w:rPr>
          <w:sz w:val="16"/>
        </w:rPr>
        <w:t xml:space="preserve"> This reality is highlighted inthe United States’ 2017 National Security Strategy, which argues that theUnited States must “rethink the policies of the past two decades—policiesbased on the assumption that engagement with rivals and their inclusionin international institutions and global commerce would turn them into be-nign actors.”</w:t>
      </w:r>
      <w:r w:rsidRPr="00977AA0">
        <w:rPr>
          <w:rStyle w:val="StyleUnderline"/>
        </w:rPr>
        <w:t xml:space="preserve">54Although there is substantial empirical support for the correlation betweenstates that are more economically developed (and have higher per capitaGDPs) and states that are democracies, a review of the comparative politics lit-erature, which has extensively studied transitions to democracy, shows </w:t>
      </w:r>
      <w:r w:rsidRPr="00977AA0">
        <w:rPr>
          <w:rStyle w:val="Emphasis"/>
        </w:rPr>
        <w:t>that</w:t>
      </w:r>
      <w:r>
        <w:rPr>
          <w:rStyle w:val="Emphasis"/>
        </w:rPr>
        <w:t xml:space="preserve"> </w:t>
      </w:r>
      <w:r w:rsidRPr="00977AA0">
        <w:rPr>
          <w:rStyle w:val="Emphasis"/>
        </w:rPr>
        <w:t>the LIO political convergence argument is greatly oversimpliªed.</w:t>
      </w:r>
      <w:r w:rsidRPr="00977AA0">
        <w:rPr>
          <w:rStyle w:val="StyleUnderline"/>
        </w:rPr>
        <w:t xml:space="preserve"> </w:t>
      </w:r>
      <w:r w:rsidRPr="00AE175B">
        <w:rPr>
          <w:sz w:val="16"/>
        </w:rPr>
        <w:t xml:space="preserve">The argu-ment is not so much wrong as it is incomplete. </w:t>
      </w:r>
      <w:r w:rsidRPr="00977AA0">
        <w:rPr>
          <w:rStyle w:val="StyleUnderline"/>
        </w:rPr>
        <w:t>Social scientists have notreached a consensus on the mechanisms that underpin the transition from au-tocracy to</w:t>
      </w:r>
      <w:r w:rsidRPr="00AE175B">
        <w:rPr>
          <w:sz w:val="16"/>
        </w:rPr>
        <w:t xml:space="preserve"> </w:t>
      </w:r>
      <w:r w:rsidRPr="00977AA0">
        <w:rPr>
          <w:rStyle w:val="StyleUnderline"/>
        </w:rPr>
        <w:t>democracy</w:t>
      </w:r>
      <w:r w:rsidRPr="00AE175B">
        <w:rPr>
          <w:sz w:val="16"/>
        </w:rPr>
        <w:t>.55Research has produced support for many mechanisms, but scholars continue to disagree about their relative importance. For example,</w:t>
      </w:r>
      <w:r w:rsidRPr="00977AA0">
        <w:rPr>
          <w:rStyle w:val="StyleUnderline"/>
        </w:rPr>
        <w:t>increases in per capita income may result in democracy only when certaindomestic political conditions are present; a split within the autocratic leader-ship may be an especially important condition</w:t>
      </w:r>
      <w:r w:rsidRPr="00AE175B">
        <w:rPr>
          <w:sz w:val="16"/>
        </w:rPr>
        <w:t xml:space="preserve">. In fact, the per capita income/democracy correlation may not reºect a greater probability of transition, </w:t>
      </w:r>
      <w:r w:rsidRPr="00977AA0">
        <w:rPr>
          <w:rStyle w:val="StyleUnderline"/>
        </w:rPr>
        <w:t>butinstead a greater probability that once a transition to democracy occurs,wealthy states are less likely to revert to authoritarian rule</w:t>
      </w:r>
      <w:r w:rsidRPr="00AE175B">
        <w:rPr>
          <w:sz w:val="16"/>
        </w:rPr>
        <w:t xml:space="preserve">. At a minimum,therefore, </w:t>
      </w:r>
      <w:r w:rsidRPr="00977AA0">
        <w:rPr>
          <w:rStyle w:val="StyleUnderline"/>
        </w:rPr>
        <w:t>although greater per capita income correlates with states being dem-ocratic, whether a liberal democracy will emerge in a speciªc case is condi-tional, and when this would occur is still more uncertain.</w:t>
      </w:r>
      <w:r w:rsidRPr="00AE175B">
        <w:rPr>
          <w:sz w:val="16"/>
        </w:rPr>
        <w:t xml:space="preserve">This research raises the question of whether the international economicopenness and high economic growth that China has experienced over the pastfew decades had reasonable prospects for generating a transition to democ-racy, and what its prospects are going forward. Scholars studying this questionhave offered a level of nuance and conditionality that is missing in the LIOconcept’s basic political convergence argument. </w:t>
      </w:r>
      <w:r w:rsidRPr="00AE175B">
        <w:rPr>
          <w:rStyle w:val="StyleUnderline"/>
        </w:rPr>
        <w:t>Some experts conclude thatthe Chinese system is fragile, but others observe “authoritarian resilience.”56At a minimum, policy analysts need to appreciate that the Chinese leadershiphas pursued a diversiªed strategy for preserving its hold on power, includingnot only promoting economic growth and engaging in repression of critics ofthe regime, but also improving the provision of public goods, increasing inputfrom stakeholders outside the Communist Party, and pursuing cooptation</w:t>
      </w:r>
      <w:r w:rsidRPr="00AE175B">
        <w:rPr>
          <w:sz w:val="16"/>
        </w:rPr>
        <w:t xml:space="preserve"> bybringing economic and social elites into the regime.57Moreover, China expertshave identiªed important differences between China’s emerging middle classand the middle classes of other countries that have transitioned to democracy,including its relative newness, its continuing support for China’s authoritariansystem, and its recognition that it lacks the ability to effectively challengethis system.58These differences, in combination with the government’s policiesfor retaining power, suggest that the probability of a democratic transition inChina was unlikely over the past couple of decades. Consistent with this evi-dence, many China experts believed that </w:t>
      </w:r>
      <w:r w:rsidRPr="00AE175B">
        <w:rPr>
          <w:rStyle w:val="StyleUnderline"/>
        </w:rPr>
        <w:t>integrating China into the worldeconomy would not lead to a democratic China, at least not within a relevanttime frame</w:t>
      </w:r>
      <w:r w:rsidRPr="00AE175B">
        <w:rPr>
          <w:sz w:val="16"/>
        </w:rPr>
        <w:t xml:space="preserve">.59A Flawed Framework 7156. </w:t>
      </w:r>
    </w:p>
    <w:p w14:paraId="38BE3574" w14:textId="77777777" w:rsidR="00A068CB" w:rsidRPr="00A068CB" w:rsidRDefault="00A068CB" w:rsidP="00A068CB"/>
    <w:p w14:paraId="33E850A9" w14:textId="19C1F63C" w:rsidR="00F77B33" w:rsidRDefault="00DA4E64" w:rsidP="00DA4E64">
      <w:pPr>
        <w:pStyle w:val="Heading2"/>
      </w:pPr>
      <w:r>
        <w:t>Impact</w:t>
      </w:r>
    </w:p>
    <w:p w14:paraId="2370FC36" w14:textId="18F0E436" w:rsidR="00DA4E64" w:rsidRDefault="004B00A6" w:rsidP="00DA4E64">
      <w:pPr>
        <w:pStyle w:val="Heading3"/>
      </w:pPr>
      <w:r>
        <w:t>! – War</w:t>
      </w:r>
    </w:p>
    <w:p w14:paraId="6C6FB6EB" w14:textId="7B4360A1" w:rsidR="004F6D1B" w:rsidRPr="004F6D1B" w:rsidRDefault="004F6D1B" w:rsidP="004F6D1B">
      <w:pPr>
        <w:pStyle w:val="Heading4"/>
      </w:pPr>
      <w:r>
        <w:t>NOTE: This is in 1NC – Long</w:t>
      </w:r>
    </w:p>
    <w:p w14:paraId="58B60A0F" w14:textId="77777777" w:rsidR="004F6D1B" w:rsidRPr="00DD60A5" w:rsidRDefault="004F6D1B" w:rsidP="004F6D1B">
      <w:pPr>
        <w:pStyle w:val="Heading4"/>
        <w:rPr>
          <w:rStyle w:val="StyleUnderline"/>
          <w:sz w:val="26"/>
          <w:szCs w:val="26"/>
          <w:u w:val="none"/>
        </w:rPr>
      </w:pPr>
      <w:r w:rsidRPr="00DD60A5">
        <w:rPr>
          <w:rStyle w:val="StyleUnderline"/>
          <w:sz w:val="26"/>
          <w:szCs w:val="26"/>
          <w:u w:val="none"/>
        </w:rPr>
        <w:t>The pursuit of the liberal international order justifies endless war – empirics prove</w:t>
      </w:r>
    </w:p>
    <w:p w14:paraId="5AACCD6B" w14:textId="77777777" w:rsidR="004F6D1B" w:rsidRPr="00DD60A5" w:rsidRDefault="004F6D1B" w:rsidP="004F6D1B">
      <w:pPr>
        <w:rPr>
          <w:rStyle w:val="Style13ptBold"/>
          <w:b w:val="0"/>
          <w:bCs w:val="0"/>
        </w:rPr>
      </w:pPr>
      <w:r>
        <w:rPr>
          <w:rStyle w:val="Style13ptBold"/>
        </w:rPr>
        <w:t xml:space="preserve">Hussain 18 </w:t>
      </w:r>
      <w:r w:rsidRPr="00DD60A5">
        <w:rPr>
          <w:rStyle w:val="Style13ptBold"/>
          <w:b w:val="0"/>
          <w:bCs w:val="0"/>
          <w:sz w:val="16"/>
          <w:szCs w:val="16"/>
        </w:rPr>
        <w:t xml:space="preserve">(Murtaza Hussian is a journalist whose work focuses on national security, foreign policy, and human rights, October 21 2018, Post-Cold War U.S. Foreign Policy Has Been a Near Total Failure. Two New Books Look at Why, </w:t>
      </w:r>
      <w:hyperlink r:id="rId22" w:history="1">
        <w:r w:rsidRPr="00DD60A5">
          <w:rPr>
            <w:rStyle w:val="Hyperlink"/>
            <w:sz w:val="16"/>
            <w:szCs w:val="16"/>
          </w:rPr>
          <w:t>https://theintercept.com/2018/10/21/us-foreign-policy-after-cold-war-books/</w:t>
        </w:r>
      </w:hyperlink>
      <w:r w:rsidRPr="00DD60A5">
        <w:rPr>
          <w:rStyle w:val="Style13ptBold"/>
          <w:b w:val="0"/>
          <w:bCs w:val="0"/>
          <w:sz w:val="16"/>
          <w:szCs w:val="16"/>
        </w:rPr>
        <w:t>, tkk)</w:t>
      </w:r>
    </w:p>
    <w:p w14:paraId="5144D541" w14:textId="68FF938E" w:rsidR="004F6D1B" w:rsidRPr="004F6D1B" w:rsidRDefault="004F6D1B" w:rsidP="004F6D1B">
      <w:pPr>
        <w:rPr>
          <w:sz w:val="16"/>
        </w:rPr>
      </w:pPr>
      <w:r w:rsidRPr="00953F94">
        <w:rPr>
          <w:rStyle w:val="StyleUnderline"/>
        </w:rPr>
        <w:t>Emerging as the world’s sole superpower</w:t>
      </w:r>
      <w:r w:rsidRPr="00DD60A5">
        <w:rPr>
          <w:sz w:val="16"/>
        </w:rPr>
        <w:t xml:space="preserve"> at the end of the Cold War, </w:t>
      </w:r>
      <w:r w:rsidRPr="00953F94">
        <w:rPr>
          <w:rStyle w:val="StyleUnderline"/>
        </w:rPr>
        <w:t>the U.S. had two possible futures to choose from. It could either cash in a peace dividend at home by gradually scaling back its Cold War-era alliance commitments</w:t>
      </w:r>
      <w:r w:rsidRPr="00953F94">
        <w:rPr>
          <w:rStyle w:val="Emphasis"/>
        </w:rPr>
        <w:t>, or it could embark on a bold project of “liberal hegemony,” intended to spread its own system of government and a rules-based international order across the world</w:t>
      </w:r>
      <w:r w:rsidRPr="00DD60A5">
        <w:rPr>
          <w:sz w:val="16"/>
        </w:rPr>
        <w:t xml:space="preserve">. Flush with confidence after the the collapse of communism, American </w:t>
      </w:r>
      <w:r w:rsidRPr="00DD60A5">
        <w:rPr>
          <w:rStyle w:val="StyleUnderline"/>
        </w:rPr>
        <w:t>elites chose the latter course</w:t>
      </w:r>
      <w:r w:rsidRPr="00DD60A5">
        <w:rPr>
          <w:sz w:val="16"/>
        </w:rPr>
        <w:t xml:space="preserve">. </w:t>
      </w:r>
      <w:r w:rsidRPr="00DD60A5">
        <w:rPr>
          <w:rStyle w:val="StyleUnderline"/>
        </w:rPr>
        <w:t>The liberal impulse to define conflicts as moral crusades, rather than as clashes over interests or national security feeds an ugly annihilationist tendency in policymaking</w:t>
      </w:r>
      <w:r w:rsidRPr="00DD60A5">
        <w:rPr>
          <w:sz w:val="16"/>
        </w:rPr>
        <w:t xml:space="preserve">. Even assuming the best of intentions for their project, </w:t>
      </w:r>
      <w:r w:rsidRPr="00DD60A5">
        <w:rPr>
          <w:rStyle w:val="StyleUnderline"/>
        </w:rPr>
        <w:t xml:space="preserve">the results have not been pretty. After a partly successful effort to halt genocide in Bosnia during the early 1990s, the “American Century” </w:t>
      </w:r>
      <w:r w:rsidRPr="00DD60A5">
        <w:rPr>
          <w:rStyle w:val="Emphasis"/>
        </w:rPr>
        <w:t>quickly ran aground amid a sea of ugly conflicts that failed to promote liberal values and may have actually undermined them.</w:t>
      </w:r>
      <w:r w:rsidRPr="00DD60A5">
        <w:rPr>
          <w:sz w:val="16"/>
        </w:rPr>
        <w:t xml:space="preserve"> Rather than ushering in a new era of peace, </w:t>
      </w:r>
      <w:r w:rsidRPr="00DD60A5">
        <w:rPr>
          <w:rStyle w:val="Emphasis"/>
        </w:rPr>
        <w:t>the U.S. has found itself almost constantly at war since the so-called unipolar moment began.</w:t>
      </w:r>
      <w:r w:rsidRPr="00DD60A5">
        <w:rPr>
          <w:sz w:val="16"/>
        </w:rPr>
        <w:t xml:space="preserve"> The </w:t>
      </w:r>
      <w:r w:rsidRPr="00DD60A5">
        <w:rPr>
          <w:rStyle w:val="StyleUnderline"/>
        </w:rPr>
        <w:t xml:space="preserve">failed pursuit of liberal hegemony also helped transform a manageable security threat posed by post-9/11 Islamist terrorism into a disastrous crusade to spread U.S.-style governance across the Middle East — </w:t>
      </w:r>
      <w:r w:rsidRPr="00DD60A5">
        <w:rPr>
          <w:rStyle w:val="Emphasis"/>
        </w:rPr>
        <w:t>an effort that has caused catastrophic harm to the people of that region</w:t>
      </w:r>
      <w:r w:rsidRPr="00DD60A5">
        <w:rPr>
          <w:sz w:val="16"/>
        </w:rPr>
        <w:t xml:space="preserve">. Meanwhile, </w:t>
      </w:r>
      <w:r w:rsidRPr="00DD60A5">
        <w:rPr>
          <w:rStyle w:val="StyleUnderline"/>
        </w:rPr>
        <w:t>the condition of permanent war, while failing to promote liberal values in other countries, has damaged those values in the U.S. by degrading civil liberties and boosting the fortunes of illiberal populists</w:t>
      </w:r>
      <w:r w:rsidRPr="00DD60A5">
        <w:rPr>
          <w:sz w:val="16"/>
        </w:rPr>
        <w:t xml:space="preserve">. While Walt’s book takes aim at the specific failures of America’s foreign policy elite, Mearsheimer undertakes a more radical critique of the liberal foreign policy paradigm as a whole. While he accepts that liberal democracy is the best system to govern the U.S., Mearsheimer disputes the contention that American values are universal. Whereas, for example, Americans tend to prize individual rights above all, others may well have different ideas about what constitutes the highest good worth defending. These may include notions of communal well-being and social stability, alternative ideals that often run in contrast to the American focus on individual liberty. Mearsheimer also argues that </w:t>
      </w:r>
      <w:r w:rsidRPr="00DD60A5">
        <w:rPr>
          <w:rStyle w:val="StyleUnderline"/>
        </w:rPr>
        <w:t>the belief in American exceptionalism, however well-intentioned, can easily lead to aggression</w:t>
      </w:r>
      <w:r w:rsidRPr="00DD60A5">
        <w:rPr>
          <w:sz w:val="16"/>
        </w:rPr>
        <w:t xml:space="preserve">. </w:t>
      </w:r>
      <w:r w:rsidRPr="00DD60A5">
        <w:rPr>
          <w:rStyle w:val="StyleUnderline"/>
        </w:rPr>
        <w:t>As a power that believes its values are universal, the U.S. seems to be unable to view illiberal states as completely legitimate, making it extremely difficult, if not impossible, to pursue good-faith diplomacy with them</w:t>
      </w:r>
      <w:r w:rsidRPr="00DD60A5">
        <w:rPr>
          <w:sz w:val="16"/>
        </w:rPr>
        <w:t xml:space="preserve">. </w:t>
      </w:r>
      <w:r w:rsidRPr="00DD60A5">
        <w:rPr>
          <w:rStyle w:val="StyleUnderline"/>
        </w:rPr>
        <w:t>Instead of working out a sustainable balance of power, the U.S. thus finds itself reflexively seeking to undermine the governments of illiberal countries like Iran and Russia, whose values it finds distasteful</w:t>
      </w:r>
      <w:r w:rsidRPr="00DD60A5">
        <w:rPr>
          <w:sz w:val="16"/>
        </w:rPr>
        <w:t>, even when the strategic benefit of doing so is unclear. This “</w:t>
      </w:r>
      <w:r w:rsidRPr="00DD60A5">
        <w:rPr>
          <w:rStyle w:val="StyleUnderline"/>
        </w:rPr>
        <w:t xml:space="preserve">liberal intolerance” of political difference has helped fuel bloody proxy conflicts that </w:t>
      </w:r>
      <w:r w:rsidRPr="00DD60A5">
        <w:rPr>
          <w:rStyle w:val="Emphasis"/>
        </w:rPr>
        <w:t>may have been avoided had the U.S. been more willing, at least on principle, to accept the sovereignty of its rivals</w:t>
      </w:r>
      <w:r w:rsidRPr="00DD60A5">
        <w:rPr>
          <w:sz w:val="16"/>
        </w:rPr>
        <w:t xml:space="preserve">. Mearsheimer-1539984528 Photo: Courtesy of Yale University Press </w:t>
      </w:r>
      <w:r w:rsidRPr="00DD60A5">
        <w:rPr>
          <w:rStyle w:val="StyleUnderline"/>
        </w:rPr>
        <w:t>The liberal impulse to define conflicts as moral crusades, rather than as clashes over interests or national security, also feeds an ugly annihilationist tendency in policymaking</w:t>
      </w:r>
      <w:r w:rsidRPr="00DD60A5">
        <w:rPr>
          <w:sz w:val="16"/>
        </w:rPr>
        <w:t xml:space="preserve">. A major example of this is the U.S. war in Afghanistan. After deposing the Taliban government in 2001, the United States refused to negotiate with the shattered remnants of the group. Negotiations with a defeated enemy would have been a pragmatic step that could have ended the fighting, solidified the new U.S.-supported government, and, perhaps most importantly, achieved the key strategic objective of preventing Afghanistan from again being used as a staging ground for terrorist attacks against the U.S. Rather than define victory in these reasonable terms, the war against the Taliban was instead characterized as a moral crusade on behalf of human rights, feminism, and an array of other causes about which there can be no negotiation. </w:t>
      </w:r>
      <w:r w:rsidRPr="00DD60A5">
        <w:rPr>
          <w:rStyle w:val="StyleUnderline"/>
        </w:rPr>
        <w:t>Rejecting any compromise with an enemy it had defined as evil, the U.S. helped its local allies pursue a campaign of total annihilation against the Taliban and its supporters.</w:t>
      </w:r>
      <w:r w:rsidRPr="00DD60A5">
        <w:rPr>
          <w:sz w:val="16"/>
        </w:rPr>
        <w:t xml:space="preserve"> Years later, </w:t>
      </w:r>
      <w:r w:rsidRPr="00DD60A5">
        <w:rPr>
          <w:rStyle w:val="StyleUnderline"/>
        </w:rPr>
        <w:t>Afghanistan is no closer to being a liberal democracy and the war is still raging there, at horrific human cost.</w:t>
      </w:r>
      <w:r w:rsidRPr="00DD60A5">
        <w:rPr>
          <w:sz w:val="16"/>
        </w:rPr>
        <w:t xml:space="preserve"> The U.S., for its part, has given up on even defeating the Taliban and is instead simply trying to negotiate a face-saving exit. After flirting with a utopian idea of transforming Afghanistan in its own image and killing tens of thousands of Afghans in the process, the U.S. belatedly realized that the entire horrible endeavor has been essentially pointless.</w:t>
      </w:r>
    </w:p>
    <w:p w14:paraId="09ECB7FA" w14:textId="77777777" w:rsidR="004B00A6" w:rsidRDefault="004B00A6" w:rsidP="004B00A6">
      <w:pPr>
        <w:pStyle w:val="Heading4"/>
      </w:pPr>
      <w:r>
        <w:t xml:space="preserve">The liberal world order is bad- creates world crises </w:t>
      </w:r>
    </w:p>
    <w:p w14:paraId="595AB7F4" w14:textId="77777777" w:rsidR="004B00A6" w:rsidRPr="00A52D15" w:rsidRDefault="004B00A6" w:rsidP="004B00A6">
      <w:pPr>
        <w:spacing w:line="240" w:lineRule="auto"/>
        <w:rPr>
          <w:rFonts w:eastAsia="Times New Roman"/>
          <w:sz w:val="24"/>
        </w:rPr>
      </w:pPr>
      <w:r>
        <w:t xml:space="preserve">Kim </w:t>
      </w:r>
      <w:r>
        <w:rPr>
          <w:rStyle w:val="Style13ptBold"/>
        </w:rPr>
        <w:t>Ghattas 16</w:t>
      </w:r>
      <w:r>
        <w:t xml:space="preserve"> is </w:t>
      </w:r>
      <w:r w:rsidRPr="00A52D15">
        <w:t>a journalist for the BBC and author who covered the US State Department</w:t>
      </w:r>
      <w:r>
        <w:t>, “</w:t>
      </w:r>
      <w:r>
        <w:rPr>
          <w:i/>
        </w:rPr>
        <w:t>One person’s world order can be another’s disorder,”</w:t>
      </w:r>
      <w:r w:rsidRPr="00A52D15">
        <w:t xml:space="preserve"> https://www.washingtonpost.com/news/in-theory/wp/2016/01/28/one-persons-world-order-can-be-anothers-disorder/?noredirect=on&amp;utm_term=.0751c8b251b6</w:t>
      </w:r>
      <w:r>
        <w:t>/Eroyt</w:t>
      </w:r>
    </w:p>
    <w:p w14:paraId="084FE615" w14:textId="77777777" w:rsidR="004B00A6" w:rsidRPr="00A52D15" w:rsidRDefault="004B00A6" w:rsidP="004B00A6">
      <w:pPr>
        <w:spacing w:line="240" w:lineRule="auto"/>
        <w:ind w:right="511"/>
        <w:textAlignment w:val="baseline"/>
        <w:rPr>
          <w:rFonts w:eastAsia="Times New Roman"/>
          <w:color w:val="111111"/>
          <w:sz w:val="16"/>
          <w:szCs w:val="16"/>
          <w:bdr w:val="none" w:sz="0" w:space="0" w:color="auto" w:frame="1"/>
        </w:rPr>
      </w:pPr>
      <w:r w:rsidRPr="00D80E0C">
        <w:rPr>
          <w:rFonts w:eastAsia="Times New Roman"/>
          <w:color w:val="111111"/>
          <w:sz w:val="16"/>
          <w:szCs w:val="16"/>
          <w:bdr w:val="none" w:sz="0" w:space="0" w:color="auto" w:frame="1"/>
        </w:rPr>
        <w:t>When President George H.W. Bush </w:t>
      </w:r>
      <w:r w:rsidRPr="00A52D15">
        <w:rPr>
          <w:rFonts w:eastAsia="Times New Roman"/>
          <w:color w:val="111111"/>
          <w:sz w:val="16"/>
          <w:szCs w:val="16"/>
          <w:bdr w:val="none" w:sz="0" w:space="0" w:color="auto" w:frame="1"/>
        </w:rPr>
        <w:t>spoke of a new world order</w:t>
      </w:r>
      <w:r w:rsidRPr="00D80E0C">
        <w:rPr>
          <w:rFonts w:eastAsia="Times New Roman"/>
          <w:color w:val="111111"/>
          <w:sz w:val="16"/>
          <w:szCs w:val="16"/>
          <w:bdr w:val="none" w:sz="0" w:space="0" w:color="auto" w:frame="1"/>
        </w:rPr>
        <w:t>, he envisioned “a world where the United Nations … is poised to fulfill the historic vision of its founders” and a “n</w:t>
      </w:r>
      <w:r w:rsidRPr="00A52D15">
        <w:rPr>
          <w:rFonts w:eastAsia="Times New Roman"/>
          <w:color w:val="111111"/>
          <w:sz w:val="16"/>
          <w:szCs w:val="16"/>
          <w:bdr w:val="none" w:sz="0" w:space="0" w:color="auto" w:frame="1"/>
        </w:rPr>
        <w:t>ew partnership”</w:t>
      </w:r>
      <w:r w:rsidRPr="00D80E0C">
        <w:rPr>
          <w:rFonts w:eastAsia="Times New Roman"/>
          <w:color w:val="111111"/>
          <w:sz w:val="16"/>
          <w:szCs w:val="16"/>
          <w:bdr w:val="none" w:sz="0" w:space="0" w:color="auto" w:frame="1"/>
        </w:rPr>
        <w:t> of nations … based on consultation, cooperation and collective action, especially through internatio</w:t>
      </w:r>
      <w:r w:rsidRPr="00A52D15">
        <w:rPr>
          <w:rFonts w:eastAsia="Times New Roman"/>
          <w:color w:val="111111"/>
          <w:sz w:val="16"/>
          <w:szCs w:val="16"/>
          <w:bdr w:val="none" w:sz="0" w:space="0" w:color="auto" w:frame="1"/>
        </w:rPr>
        <w:t>nal and regional organizations.</w:t>
      </w:r>
    </w:p>
    <w:p w14:paraId="7C3A7051" w14:textId="77777777" w:rsidR="004B00A6" w:rsidRPr="008B3A79" w:rsidRDefault="004B00A6" w:rsidP="004B00A6">
      <w:pPr>
        <w:spacing w:line="240" w:lineRule="auto"/>
        <w:ind w:right="511"/>
        <w:textAlignment w:val="baseline"/>
        <w:rPr>
          <w:rStyle w:val="Emphasis"/>
        </w:rPr>
      </w:pPr>
      <w:r w:rsidRPr="00D80E0C">
        <w:rPr>
          <w:rFonts w:eastAsia="Times New Roman"/>
          <w:color w:val="111111"/>
          <w:sz w:val="16"/>
          <w:szCs w:val="28"/>
          <w:bdr w:val="none" w:sz="0" w:space="0" w:color="auto" w:frame="1"/>
        </w:rPr>
        <w:t>Twenty-five years later, we face the complete opposite. As Peter Maurer, president of the International Committee of the Red Cross</w:t>
      </w:r>
      <w:r w:rsidRPr="00A52D15">
        <w:rPr>
          <w:rFonts w:eastAsia="Times New Roman"/>
          <w:color w:val="111111"/>
          <w:sz w:val="16"/>
          <w:szCs w:val="28"/>
          <w:bdr w:val="none" w:sz="0" w:space="0" w:color="auto" w:frame="1"/>
        </w:rPr>
        <w:t>, said last summer</w:t>
      </w:r>
      <w:r w:rsidRPr="00D80E0C">
        <w:rPr>
          <w:rFonts w:eastAsia="Times New Roman"/>
          <w:color w:val="111111"/>
          <w:sz w:val="16"/>
          <w:szCs w:val="28"/>
          <w:bdr w:val="none" w:sz="0" w:space="0" w:color="auto" w:frame="1"/>
        </w:rPr>
        <w:t xml:space="preserve">, </w:t>
      </w:r>
      <w:r w:rsidRPr="00A52D15">
        <w:rPr>
          <w:rStyle w:val="StyleUnderline"/>
        </w:rPr>
        <w:t xml:space="preserve">the world order is a system “that </w:t>
      </w:r>
      <w:r w:rsidRPr="00A52D15">
        <w:rPr>
          <w:rStyle w:val="Emphasis"/>
        </w:rPr>
        <w:t xml:space="preserve">does not seem to have international institutions with the ability to negotiate solutions to </w:t>
      </w:r>
      <w:r w:rsidRPr="008B3A79">
        <w:rPr>
          <w:rStyle w:val="Emphasis"/>
        </w:rPr>
        <w:t>conflicts or to the big, increasing and accelerating impact of crisis.”</w:t>
      </w:r>
    </w:p>
    <w:p w14:paraId="68F3D892" w14:textId="77777777" w:rsidR="004B00A6" w:rsidRPr="008B3A79" w:rsidRDefault="004B00A6" w:rsidP="004B00A6">
      <w:pPr>
        <w:spacing w:line="240" w:lineRule="auto"/>
        <w:rPr>
          <w:rStyle w:val="StyleUnderline"/>
        </w:rPr>
      </w:pPr>
      <w:r w:rsidRPr="008B3A79">
        <w:rPr>
          <w:rStyle w:val="StyleUnderline"/>
        </w:rPr>
        <w:t>Conflicts across the globe have created enduring humanitarian crises and a population of 60 million refugees, stretching the international system to a breaking point.</w:t>
      </w:r>
      <w:r w:rsidRPr="00A52D15">
        <w:rPr>
          <w:rFonts w:eastAsia="Times New Roman"/>
          <w:color w:val="111111"/>
          <w:sz w:val="16"/>
          <w:szCs w:val="28"/>
          <w:bdr w:val="none" w:sz="0" w:space="0" w:color="auto" w:frame="1"/>
        </w:rPr>
        <w:t xml:space="preserve"> The </w:t>
      </w:r>
      <w:r w:rsidRPr="00A52D15">
        <w:rPr>
          <w:rStyle w:val="StyleUnderline"/>
        </w:rPr>
        <w:t xml:space="preserve">world’s new </w:t>
      </w:r>
      <w:r w:rsidRPr="00A52D15">
        <w:rPr>
          <w:rStyle w:val="Emphasis"/>
        </w:rPr>
        <w:t>disorder</w:t>
      </w:r>
      <w:r w:rsidRPr="00A52D15">
        <w:rPr>
          <w:rStyle w:val="StyleUnderline"/>
        </w:rPr>
        <w:t>, as some call it</w:t>
      </w:r>
      <w:r w:rsidRPr="00D80E0C">
        <w:rPr>
          <w:rFonts w:eastAsia="Times New Roman"/>
          <w:color w:val="111111"/>
          <w:sz w:val="16"/>
          <w:szCs w:val="28"/>
          <w:bdr w:val="none" w:sz="0" w:space="0" w:color="auto" w:frame="1"/>
        </w:rPr>
        <w:t xml:space="preserve">, has many parts — including the 2008 financial crisis and Russian interventionism. But </w:t>
      </w:r>
      <w:r w:rsidRPr="00A52D15">
        <w:rPr>
          <w:rStyle w:val="StyleUnderline"/>
        </w:rPr>
        <w:t xml:space="preserve">nothing exemplifies </w:t>
      </w:r>
      <w:r w:rsidRPr="00A52D15">
        <w:rPr>
          <w:rStyle w:val="Emphasis"/>
        </w:rPr>
        <w:t>the current dysfunction of the international system</w:t>
      </w:r>
      <w:r w:rsidRPr="00A52D15">
        <w:rPr>
          <w:rStyle w:val="StyleUnderline"/>
        </w:rPr>
        <w:t xml:space="preserve"> and the </w:t>
      </w:r>
      <w:r w:rsidRPr="00A52D15">
        <w:rPr>
          <w:rStyle w:val="Emphasis"/>
        </w:rPr>
        <w:t>gap in empathy</w:t>
      </w:r>
      <w:r w:rsidRPr="00D80E0C">
        <w:rPr>
          <w:rFonts w:eastAsia="Times New Roman"/>
          <w:color w:val="111111"/>
          <w:sz w:val="16"/>
          <w:szCs w:val="28"/>
          <w:bdr w:val="none" w:sz="0" w:space="0" w:color="auto" w:frame="1"/>
        </w:rPr>
        <w:t xml:space="preserve"> </w:t>
      </w:r>
      <w:r w:rsidRPr="008B3A79">
        <w:rPr>
          <w:rStyle w:val="StyleUnderline"/>
        </w:rPr>
        <w:t>and understanding between the West and the rest more than the Syrian conflict and the response to the refugee crisis.</w:t>
      </w:r>
    </w:p>
    <w:p w14:paraId="6DC850B2" w14:textId="77777777" w:rsidR="004B00A6" w:rsidRPr="00D80E0C" w:rsidRDefault="004B00A6" w:rsidP="004B00A6">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As long as the wars were far away and the refugee camps out of sight, </w:t>
      </w:r>
      <w:r w:rsidRPr="00A52D15">
        <w:rPr>
          <w:rStyle w:val="StyleUnderline"/>
        </w:rPr>
        <w:t xml:space="preserve">the comfortable lifestyle in Western countries and </w:t>
      </w:r>
      <w:r w:rsidRPr="00D43440">
        <w:rPr>
          <w:rStyle w:val="Emphasis"/>
        </w:rPr>
        <w:t>isolationist tendencies of their leaders</w:t>
      </w:r>
      <w:r w:rsidRPr="00A52D15">
        <w:rPr>
          <w:rStyle w:val="StyleUnderline"/>
        </w:rPr>
        <w:t xml:space="preserve"> meant there was </w:t>
      </w:r>
      <w:r w:rsidRPr="00A52D15">
        <w:rPr>
          <w:rStyle w:val="Emphasis"/>
        </w:rPr>
        <w:t>little empathy</w:t>
      </w:r>
      <w:r w:rsidRPr="00A52D15">
        <w:rPr>
          <w:rStyle w:val="StyleUnderline"/>
        </w:rPr>
        <w:t xml:space="preserve"> for the “other.”</w:t>
      </w:r>
      <w:r w:rsidRPr="00D80E0C">
        <w:rPr>
          <w:rFonts w:eastAsia="Times New Roman"/>
          <w:color w:val="111111"/>
          <w:sz w:val="16"/>
          <w:szCs w:val="28"/>
          <w:bdr w:val="none" w:sz="0" w:space="0" w:color="auto" w:frame="1"/>
        </w:rPr>
        <w:t xml:space="preserve"> The debate about military support or intervention in Syria</w:t>
      </w:r>
      <w:r w:rsidRPr="00A52D15">
        <w:rPr>
          <w:rFonts w:eastAsia="Times New Roman"/>
          <w:color w:val="111111"/>
          <w:sz w:val="16"/>
          <w:szCs w:val="28"/>
        </w:rPr>
        <w:t xml:space="preserve"> is a separate one</w:t>
      </w:r>
      <w:r w:rsidRPr="00D80E0C">
        <w:rPr>
          <w:rFonts w:eastAsia="Times New Roman"/>
          <w:color w:val="111111"/>
          <w:sz w:val="16"/>
          <w:szCs w:val="28"/>
          <w:bdr w:val="none" w:sz="0" w:space="0" w:color="auto" w:frame="1"/>
        </w:rPr>
        <w:t>, but in 2015 the United Nations received </w:t>
      </w:r>
      <w:r w:rsidRPr="00A52D15">
        <w:rPr>
          <w:rFonts w:eastAsia="Times New Roman"/>
          <w:color w:val="111111"/>
          <w:sz w:val="16"/>
          <w:szCs w:val="28"/>
        </w:rPr>
        <w:t xml:space="preserve">only </w:t>
      </w:r>
      <w:r w:rsidRPr="00D80E0C">
        <w:rPr>
          <w:rFonts w:eastAsia="Times New Roman"/>
          <w:color w:val="111111"/>
          <w:sz w:val="16"/>
          <w:szCs w:val="28"/>
          <w:bdr w:val="none" w:sz="0" w:space="0" w:color="auto" w:frame="1"/>
        </w:rPr>
        <w:t>56 percent of the funds it needed to address the Syrian crisis.</w:t>
      </w:r>
    </w:p>
    <w:p w14:paraId="38CCBFF0" w14:textId="77777777" w:rsidR="004B00A6" w:rsidRPr="00D80E0C" w:rsidRDefault="004B00A6" w:rsidP="004B00A6">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Strangely </w:t>
      </w:r>
      <w:r w:rsidRPr="00A52D15">
        <w:rPr>
          <w:rStyle w:val="StyleUnderline"/>
        </w:rPr>
        <w:t>little attention was paid even to the security consequences of a festering humanitarian problem</w:t>
      </w:r>
      <w:r w:rsidRPr="00D80E0C">
        <w:rPr>
          <w:rFonts w:eastAsia="Times New Roman"/>
          <w:color w:val="111111"/>
          <w:sz w:val="16"/>
          <w:szCs w:val="28"/>
          <w:bdr w:val="none" w:sz="0" w:space="0" w:color="auto" w:frame="1"/>
        </w:rPr>
        <w:t>. However, when the refugees of a distant war wash up on Europe’s shores</w:t>
      </w:r>
      <w:r w:rsidRPr="008B3A79">
        <w:rPr>
          <w:rStyle w:val="StyleUnderline"/>
        </w:rPr>
        <w:t>, it becomes clear that “living apart together” doesn’t work anymore</w:t>
      </w:r>
      <w:r w:rsidRPr="00D80E0C">
        <w:rPr>
          <w:rFonts w:eastAsia="Times New Roman"/>
          <w:color w:val="111111"/>
          <w:sz w:val="16"/>
          <w:szCs w:val="28"/>
          <w:bdr w:val="none" w:sz="0" w:space="0" w:color="auto" w:frame="1"/>
        </w:rPr>
        <w:t>. At the World Economic Forum in Davos last week, German President Joachim Gauck said that “no othe</w:t>
      </w:r>
      <w:r w:rsidRPr="00A52D15">
        <w:rPr>
          <w:rFonts w:eastAsia="Times New Roman"/>
          <w:color w:val="111111"/>
          <w:sz w:val="16"/>
          <w:szCs w:val="28"/>
          <w:bdr w:val="none" w:sz="0" w:space="0" w:color="auto" w:frame="1"/>
        </w:rPr>
        <w:t xml:space="preserve">r problem </w:t>
      </w:r>
      <w:r w:rsidRPr="00D80E0C">
        <w:rPr>
          <w:rFonts w:eastAsia="Times New Roman"/>
          <w:color w:val="111111"/>
          <w:sz w:val="16"/>
          <w:szCs w:val="28"/>
          <w:bdr w:val="none" w:sz="0" w:space="0" w:color="auto" w:frame="1"/>
        </w:rPr>
        <w:t>has divided and jeopardized the E.U. more than the refugee problem.”</w:t>
      </w:r>
    </w:p>
    <w:p w14:paraId="21EC3D05" w14:textId="77777777" w:rsidR="004B00A6" w:rsidRPr="00D80E0C" w:rsidRDefault="004B00A6" w:rsidP="004B00A6">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And yet </w:t>
      </w:r>
      <w:r w:rsidRPr="00575ED2">
        <w:rPr>
          <w:rStyle w:val="Emphasis"/>
        </w:rPr>
        <w:t>there is still little</w:t>
      </w:r>
      <w:r w:rsidRPr="00A52D15">
        <w:rPr>
          <w:rStyle w:val="Emphasis"/>
        </w:rPr>
        <w:t xml:space="preserve"> real leadership </w:t>
      </w:r>
      <w:r w:rsidRPr="00575ED2">
        <w:rPr>
          <w:rStyle w:val="Emphasis"/>
          <w:sz w:val="16"/>
          <w:szCs w:val="16"/>
          <w:u w:val="none"/>
        </w:rPr>
        <w:t>today on the issue</w:t>
      </w:r>
      <w:r w:rsidRPr="00D80E0C">
        <w:rPr>
          <w:rFonts w:eastAsia="Times New Roman"/>
          <w:color w:val="111111"/>
          <w:sz w:val="16"/>
          <w:szCs w:val="28"/>
          <w:bdr w:val="none" w:sz="0" w:space="0" w:color="auto" w:frame="1"/>
        </w:rPr>
        <w:t xml:space="preserve">, </w:t>
      </w:r>
      <w:r w:rsidRPr="008B3A79">
        <w:rPr>
          <w:rStyle w:val="StyleUnderline"/>
        </w:rPr>
        <w:t>despite the threat to Europe’s borders or the security concerns about radicalized European citizens returning from Syria</w:t>
      </w:r>
      <w:r w:rsidRPr="00D80E0C">
        <w:rPr>
          <w:rFonts w:eastAsia="Times New Roman"/>
          <w:color w:val="111111"/>
          <w:sz w:val="16"/>
          <w:szCs w:val="28"/>
          <w:bdr w:val="none" w:sz="0" w:space="0" w:color="auto" w:frame="1"/>
        </w:rPr>
        <w:t xml:space="preserve">. </w:t>
      </w:r>
      <w:r w:rsidRPr="008B3A79">
        <w:rPr>
          <w:rStyle w:val="StyleUnderline"/>
        </w:rPr>
        <w:t xml:space="preserve">At the same time, </w:t>
      </w:r>
      <w:r w:rsidRPr="008B3A79">
        <w:rPr>
          <w:rStyle w:val="Emphasis"/>
        </w:rPr>
        <w:t>the refugee population is placing a destabilizing burden on Syria’s neighbors</w:t>
      </w:r>
      <w:r w:rsidRPr="008B3A79">
        <w:rPr>
          <w:rStyle w:val="StyleUnderline"/>
        </w:rPr>
        <w:t xml:space="preserve"> — Turkey, Jordan and Lebanon — which together are hosting more than 3.5 million refugees.</w:t>
      </w:r>
      <w:r w:rsidRPr="00D80E0C">
        <w:rPr>
          <w:rFonts w:eastAsia="Times New Roman"/>
          <w:color w:val="111111"/>
          <w:sz w:val="16"/>
          <w:szCs w:val="28"/>
          <w:bdr w:val="none" w:sz="0" w:space="0" w:color="auto" w:frame="1"/>
        </w:rPr>
        <w:t xml:space="preserve"> The global summit on refugees that President Obama will host at the United Nations won’t take place until September.</w:t>
      </w:r>
    </w:p>
    <w:p w14:paraId="7EEDB2B1" w14:textId="77777777" w:rsidR="004B00A6" w:rsidRPr="00F13BC2" w:rsidRDefault="004B00A6" w:rsidP="004B00A6">
      <w:pPr>
        <w:spacing w:line="240" w:lineRule="auto"/>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The </w:t>
      </w:r>
      <w:r w:rsidRPr="00A52D15">
        <w:rPr>
          <w:rStyle w:val="Emphasis"/>
        </w:rPr>
        <w:t xml:space="preserve">liberal world order was designed by the West </w:t>
      </w:r>
      <w:r w:rsidRPr="007B72B8">
        <w:rPr>
          <w:rStyle w:val="StyleUnderline"/>
        </w:rPr>
        <w:t>and mostly</w:t>
      </w:r>
      <w:r w:rsidRPr="00A52D15">
        <w:rPr>
          <w:rStyle w:val="Emphasis"/>
        </w:rPr>
        <w:t> for the West</w:t>
      </w:r>
      <w:r w:rsidRPr="00D80E0C">
        <w:rPr>
          <w:rFonts w:eastAsia="Times New Roman"/>
          <w:color w:val="111111"/>
          <w:sz w:val="16"/>
          <w:szCs w:val="28"/>
          <w:bdr w:val="none" w:sz="0" w:space="0" w:color="auto" w:frame="1"/>
        </w:rPr>
        <w:t>, but it provide</w:t>
      </w:r>
      <w:r w:rsidRPr="00A52D15">
        <w:rPr>
          <w:rFonts w:eastAsia="Times New Roman"/>
          <w:color w:val="111111"/>
          <w:sz w:val="16"/>
          <w:szCs w:val="28"/>
          <w:bdr w:val="none" w:sz="0" w:space="0" w:color="auto" w:frame="1"/>
        </w:rPr>
        <w:t>d great human and economic progress</w:t>
      </w:r>
      <w:r w:rsidRPr="00D80E0C">
        <w:rPr>
          <w:rFonts w:eastAsia="Times New Roman"/>
          <w:color w:val="111111"/>
          <w:sz w:val="16"/>
          <w:szCs w:val="28"/>
          <w:bdr w:val="none" w:sz="0" w:space="0" w:color="auto" w:frame="1"/>
        </w:rPr>
        <w:t> to other states and is still a model that many people aspire to. (After all, refugees fleeing conflict in Syria or Afghanistan aren’t flocking to Russia or Iran.)</w:t>
      </w:r>
    </w:p>
    <w:p w14:paraId="40886ACD" w14:textId="77777777" w:rsidR="00DA4E64" w:rsidRDefault="00DA4E64" w:rsidP="00DA4E64">
      <w:pPr>
        <w:pStyle w:val="Heading4"/>
      </w:pPr>
      <w:r>
        <w:t>The LIO leads to endless warfare</w:t>
      </w:r>
    </w:p>
    <w:p w14:paraId="4C760361" w14:textId="77777777" w:rsidR="00DA4E64" w:rsidRPr="00074D40" w:rsidRDefault="00DA4E64" w:rsidP="00DA4E64">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23" w:history="1">
        <w:r>
          <w:rPr>
            <w:rStyle w:val="Hyperlink"/>
          </w:rPr>
          <w:t>https://www.mitpressjournals.org/doi/pdf/10.1162/isec_a_00342</w:t>
        </w:r>
      </w:hyperlink>
      <w:r>
        <w:t>) [HS]</w:t>
      </w:r>
    </w:p>
    <w:p w14:paraId="666C6FF6" w14:textId="75B6E502" w:rsidR="00DA4E64" w:rsidRDefault="00DA4E64" w:rsidP="00DA4E64">
      <w:pPr>
        <w:rPr>
          <w:u w:val="single"/>
        </w:rPr>
      </w:pPr>
      <w:r w:rsidRPr="00074D40">
        <w:rPr>
          <w:sz w:val="12"/>
        </w:rPr>
        <w:t xml:space="preserve">Fighting losing wars </w:t>
      </w:r>
      <w:r w:rsidRPr="00BA1801">
        <w:rPr>
          <w:u w:val="single"/>
        </w:rPr>
        <w:t>Trying to build a liberal international order invariably leads to wars against minor powers</w:t>
      </w:r>
      <w:r w:rsidRPr="00074D40">
        <w:rPr>
          <w:sz w:val="12"/>
        </w:rPr>
        <w:t xml:space="preserve"> that aim to turn those targets into liberal democracies. </w:t>
      </w:r>
      <w:r w:rsidRPr="00BA1801">
        <w:rPr>
          <w:u w:val="single"/>
        </w:rPr>
        <w:t>There are</w:t>
      </w:r>
      <w:r w:rsidRPr="00074D40">
        <w:rPr>
          <w:sz w:val="12"/>
        </w:rPr>
        <w:t xml:space="preserve"> significant </w:t>
      </w:r>
      <w:r w:rsidRPr="00BA1801">
        <w:rPr>
          <w:u w:val="single"/>
        </w:rPr>
        <w:t>limits on</w:t>
      </w:r>
      <w:r w:rsidRPr="00074D40">
        <w:rPr>
          <w:sz w:val="12"/>
        </w:rPr>
        <w:t xml:space="preserve"> how much </w:t>
      </w:r>
      <w:r w:rsidRPr="00BA1801">
        <w:rPr>
          <w:u w:val="single"/>
        </w:rPr>
        <w:t>social engineering of this sort great powers can attempt</w:t>
      </w:r>
      <w:r w:rsidRPr="00074D40">
        <w:rPr>
          <w:sz w:val="12"/>
        </w:rPr>
        <w:t xml:space="preserve"> in a bipolar or multipolar system, mainly because they must focus on competing with each other for power and influence. Spreading liberal democracy is of secondary, if not tertiary, importance; indeed, at times liberal states will seek to prop up authoritarian governments if they are aligned against rival great powers, as the United States did repeatedly during the Cold War. </w:t>
      </w:r>
      <w:r w:rsidRPr="00074D40">
        <w:rPr>
          <w:u w:val="single"/>
        </w:rPr>
        <w:t>In unipolarity</w:t>
      </w:r>
      <w:r w:rsidRPr="00074D40">
        <w:rPr>
          <w:sz w:val="12"/>
        </w:rPr>
        <w:t xml:space="preserve">, however, </w:t>
      </w:r>
      <w:r w:rsidRPr="00074D40">
        <w:rPr>
          <w:u w:val="single"/>
        </w:rPr>
        <w:t>the sole pole is free to go on crusades to make the world more democratic, simply because there are no rival great powers to worry about</w:t>
      </w:r>
      <w:r w:rsidRPr="00074D40">
        <w:rPr>
          <w:sz w:val="12"/>
        </w:rPr>
        <w:t>. Thus</w:t>
      </w:r>
      <w:r w:rsidRPr="00074D40">
        <w:rPr>
          <w:u w:val="single"/>
        </w:rPr>
        <w:t>, it is unsurprising that the United States has fought seven wars in the years since the Cold War ended</w:t>
      </w:r>
      <w:r w:rsidRPr="00074D40">
        <w:rPr>
          <w:sz w:val="12"/>
        </w:rPr>
        <w:t xml:space="preserve"> and has been at war for two out of every three years over that period.53 </w:t>
      </w:r>
      <w:r w:rsidRPr="00074D40">
        <w:rPr>
          <w:u w:val="single"/>
        </w:rPr>
        <w:t>Such wars, however, regularly fail to achieve their objective</w:t>
      </w:r>
      <w:r w:rsidRPr="00074D40">
        <w:rPr>
          <w:sz w:val="12"/>
        </w:rPr>
        <w:t xml:space="preserve">. The </w:t>
      </w:r>
      <w:r w:rsidRPr="00074D40">
        <w:rPr>
          <w:u w:val="single"/>
        </w:rPr>
        <w:t>U.S. effort to use military force to bring</w:t>
      </w:r>
      <w:r w:rsidRPr="00074D40">
        <w:rPr>
          <w:sz w:val="12"/>
        </w:rPr>
        <w:t xml:space="preserve"> about </w:t>
      </w:r>
      <w:r w:rsidRPr="00074D40">
        <w:rPr>
          <w:u w:val="single"/>
        </w:rPr>
        <w:t>democracy has been focused</w:t>
      </w:r>
      <w:r w:rsidRPr="00074D40">
        <w:rPr>
          <w:sz w:val="12"/>
        </w:rPr>
        <w:t xml:space="preserve"> primarily </w:t>
      </w:r>
      <w:r w:rsidRPr="00074D40">
        <w:rPr>
          <w:u w:val="single"/>
        </w:rPr>
        <w:t>on the</w:t>
      </w:r>
      <w:r w:rsidRPr="00074D40">
        <w:rPr>
          <w:sz w:val="12"/>
        </w:rPr>
        <w:t xml:space="preserve"> Greater </w:t>
      </w:r>
      <w:r w:rsidRPr="00074D40">
        <w:rPr>
          <w:u w:val="single"/>
        </w:rPr>
        <w:t>Middle East</w:t>
      </w:r>
      <w:r w:rsidRPr="00074D40">
        <w:rPr>
          <w:sz w:val="12"/>
        </w:rPr>
        <w:t xml:space="preserve">, where it has led to one failure after another.54 </w:t>
      </w:r>
      <w:r w:rsidRPr="00074D40">
        <w:rPr>
          <w:u w:val="single"/>
        </w:rPr>
        <w:t>U.S.</w:t>
      </w:r>
      <w:r w:rsidRPr="00074D40">
        <w:rPr>
          <w:sz w:val="12"/>
        </w:rPr>
        <w:t xml:space="preserve"> </w:t>
      </w:r>
      <w:r w:rsidRPr="00074D40">
        <w:rPr>
          <w:u w:val="single"/>
        </w:rPr>
        <w:t>military forces invaded Afghanistan</w:t>
      </w:r>
      <w:r w:rsidRPr="00074D40">
        <w:rPr>
          <w:sz w:val="12"/>
        </w:rPr>
        <w:t xml:space="preserve"> (2001) </w:t>
      </w:r>
      <w:r w:rsidRPr="00074D40">
        <w:rPr>
          <w:u w:val="single"/>
        </w:rPr>
        <w:t>and Iraq</w:t>
      </w:r>
      <w:r w:rsidRPr="00074D40">
        <w:rPr>
          <w:sz w:val="12"/>
        </w:rPr>
        <w:t xml:space="preserve"> (2003) with the </w:t>
      </w:r>
      <w:r w:rsidRPr="00074D40">
        <w:rPr>
          <w:u w:val="single"/>
        </w:rPr>
        <w:t>intention of turning them into</w:t>
      </w:r>
      <w:r w:rsidRPr="00074D40">
        <w:rPr>
          <w:sz w:val="12"/>
        </w:rPr>
        <w:t xml:space="preserve"> liberal </w:t>
      </w:r>
      <w:r w:rsidRPr="00074D40">
        <w:rPr>
          <w:u w:val="single"/>
        </w:rPr>
        <w:t>democracies.</w:t>
      </w:r>
      <w:r w:rsidRPr="00074D40">
        <w:rPr>
          <w:sz w:val="12"/>
        </w:rPr>
        <w:t xml:space="preserve"> The occupying </w:t>
      </w:r>
      <w:r w:rsidRPr="00074D40">
        <w:rPr>
          <w:u w:val="single"/>
        </w:rPr>
        <w:t>forces not only failed</w:t>
      </w:r>
      <w:r w:rsidRPr="00074D40">
        <w:rPr>
          <w:sz w:val="12"/>
        </w:rPr>
        <w:t xml:space="preserve"> to achieve that goal, </w:t>
      </w:r>
      <w:r w:rsidRPr="00074D40">
        <w:rPr>
          <w:u w:val="single"/>
        </w:rPr>
        <w:t>but they</w:t>
      </w:r>
      <w:r w:rsidRPr="00074D40">
        <w:rPr>
          <w:sz w:val="12"/>
        </w:rPr>
        <w:t xml:space="preserve"> also ended up </w:t>
      </w:r>
      <w:r w:rsidRPr="00074D40">
        <w:rPr>
          <w:rStyle w:val="StyleUnderline"/>
        </w:rPr>
        <w:t>precipitat</w:t>
      </w:r>
      <w:r w:rsidRPr="00074D40">
        <w:rPr>
          <w:sz w:val="12"/>
        </w:rPr>
        <w:t xml:space="preserve">ing </w:t>
      </w:r>
      <w:r w:rsidRPr="00074D40">
        <w:rPr>
          <w:u w:val="single"/>
        </w:rPr>
        <w:t>bloody wars that did enormous damage to political and social life</w:t>
      </w:r>
      <w:r w:rsidRPr="00074D40">
        <w:rPr>
          <w:sz w:val="12"/>
        </w:rPr>
        <w:t xml:space="preserve"> in those two countries. The main reason for this dismal record is that large-scale </w:t>
      </w:r>
      <w:r w:rsidRPr="00074D40">
        <w:rPr>
          <w:u w:val="single"/>
        </w:rPr>
        <w:t>social engineering in any society is difficult</w:t>
      </w:r>
      <w:r w:rsidRPr="00074D40">
        <w:rPr>
          <w:sz w:val="12"/>
        </w:rPr>
        <w:t xml:space="preserve">, but it is especially daunting in a foreign country whose political leadership has just been toppled from power. </w:t>
      </w:r>
      <w:r w:rsidRPr="00074D40">
        <w:rPr>
          <w:u w:val="single"/>
        </w:rPr>
        <w:t>The target state will be in turmoil; the invading forces will be dealing with an alien culture that might even be hostile to liberal democracy</w:t>
      </w:r>
      <w:r w:rsidRPr="00074D40">
        <w:rPr>
          <w:sz w:val="12"/>
        </w:rPr>
        <w:t xml:space="preserve">; and most importantly, </w:t>
      </w:r>
      <w:r w:rsidRPr="00074D40">
        <w:rPr>
          <w:u w:val="single"/>
        </w:rPr>
        <w:t>nationalist sentiment is sure to increase sharply and generate an insurgency against the occupier</w:t>
      </w:r>
      <w:r w:rsidRPr="00074D40">
        <w:rPr>
          <w:sz w:val="12"/>
        </w:rPr>
        <w:t xml:space="preserve">, as the United States discovered in Afghanistan and Iraq. Although these failures eroded public support for the liberal international order and cast doubts on the competence of its leaders, they did not stop the sole pole from trying to </w:t>
      </w:r>
      <w:r w:rsidRPr="00074D40">
        <w:rPr>
          <w:u w:val="single"/>
        </w:rPr>
        <w:t>spread liberal democracy by military means, overextending itself even further</w:t>
      </w:r>
      <w:r w:rsidRPr="00074D40">
        <w:rPr>
          <w:sz w:val="12"/>
        </w:rPr>
        <w:t xml:space="preserve">.55 Instead, it looked for less costly ways to accomplish that task, which effectively meant </w:t>
      </w:r>
      <w:r w:rsidRPr="00074D40">
        <w:rPr>
          <w:u w:val="single"/>
        </w:rPr>
        <w:t>giving up on conquering and occupying non-democracies and employing different strategies to bring down authoritarian leaders</w:t>
      </w:r>
      <w:r w:rsidRPr="00074D40">
        <w:rPr>
          <w:sz w:val="12"/>
        </w:rPr>
        <w:t xml:space="preserve">. Thus, when fighting broke out among rival factions in Libya in 2011, the United States and its European allies employed airpower to help remove Col. Muammar al-Gaddafi from power. But the Western powers had no way of turning Libya into a functioning state, much less a liberal democracy, with or without troops on the ground. Also in 2011, the </w:t>
      </w:r>
      <w:r w:rsidRPr="00074D40">
        <w:rPr>
          <w:u w:val="single"/>
        </w:rPr>
        <w:t>United States and its allies in the Middle East sought to topple</w:t>
      </w:r>
      <w:r w:rsidRPr="00074D40">
        <w:rPr>
          <w:sz w:val="12"/>
        </w:rPr>
        <w:t xml:space="preserve"> President Bashar al-</w:t>
      </w:r>
      <w:r w:rsidRPr="00074D40">
        <w:rPr>
          <w:u w:val="single"/>
        </w:rPr>
        <w:t>Assad from power in Syria</w:t>
      </w:r>
      <w:r w:rsidRPr="00074D40">
        <w:rPr>
          <w:sz w:val="12"/>
        </w:rPr>
        <w:t xml:space="preserve"> </w:t>
      </w:r>
      <w:r w:rsidRPr="00074D40">
        <w:rPr>
          <w:u w:val="single"/>
        </w:rPr>
        <w:t>by arming and training rebel groups that opposed him. That effort failed</w:t>
      </w:r>
      <w:r w:rsidRPr="00074D40">
        <w:rPr>
          <w:sz w:val="12"/>
        </w:rPr>
        <w:t>, however, largely because Russia, which has had long-standing strategic ties with Syria, intervened in 2015 to keep Assad in power. Realpolitik thwarted U.S. efforts in Syria. But even if Assad had been deposed, the end result would have been either a continuation of the conflict, as in Libya, or the installation of another ruthless autocrat, as eventually happened in Egypt after President Hosni Mubarak was deposed in early 2011</w:t>
      </w:r>
      <w:r w:rsidRPr="00074D40">
        <w:rPr>
          <w:u w:val="single"/>
        </w:rPr>
        <w:t>. Liberal democracy in Syria was not a serious possibility, but an abundance of murder and mayhem was.</w:t>
      </w:r>
    </w:p>
    <w:p w14:paraId="36C15EAB" w14:textId="77777777" w:rsidR="000577B1" w:rsidRDefault="000577B1" w:rsidP="000577B1">
      <w:pPr>
        <w:pStyle w:val="Heading4"/>
      </w:pPr>
      <w:r>
        <w:t>The dangerous of the LIO are an impact filter- it escalates foreign AND domestic conflicts</w:t>
      </w:r>
    </w:p>
    <w:p w14:paraId="33599EFD" w14:textId="77777777" w:rsidR="000577B1" w:rsidRPr="003C0C26" w:rsidRDefault="000577B1" w:rsidP="000577B1">
      <w:pPr>
        <w:pStyle w:val="NormalWeb"/>
        <w:shd w:val="clear" w:color="auto" w:fill="FFFFFF"/>
        <w:spacing w:before="0" w:beforeAutospacing="0" w:after="240" w:afterAutospacing="0" w:line="343" w:lineRule="atLeast"/>
        <w:rPr>
          <w:rFonts w:ascii="Arial" w:hAnsi="Arial" w:cs="Arial"/>
          <w:sz w:val="21"/>
          <w:szCs w:val="21"/>
        </w:rPr>
      </w:pPr>
      <w:r w:rsidRPr="00762483">
        <w:rPr>
          <w:rFonts w:eastAsiaTheme="majorEastAsia"/>
        </w:rPr>
        <w:t>Patrick</w:t>
      </w:r>
      <w:r>
        <w:rPr>
          <w:rStyle w:val="Strong"/>
          <w:rFonts w:ascii="Arial" w:eastAsiaTheme="majorEastAsia" w:hAnsi="Arial" w:cs="Arial"/>
          <w:sz w:val="21"/>
          <w:szCs w:val="21"/>
        </w:rPr>
        <w:t xml:space="preserve"> Porter, 6/5</w:t>
      </w:r>
      <w:r>
        <w:rPr>
          <w:rFonts w:ascii="Arial" w:hAnsi="Arial" w:cs="Arial"/>
          <w:sz w:val="21"/>
          <w:szCs w:val="21"/>
        </w:rPr>
        <w:t>/18, “A World Imagined Nostalgia and Liberal Order”, CATO Institute, Policy Analysis, Num 843, pgs. 1-6/Eroyt</w:t>
      </w:r>
    </w:p>
    <w:p w14:paraId="103513B9" w14:textId="77777777" w:rsidR="000577B1" w:rsidRDefault="000577B1" w:rsidP="000577B1">
      <w:pPr>
        <w:rPr>
          <w:rStyle w:val="Emphasis"/>
        </w:rPr>
      </w:pPr>
      <w:r w:rsidRPr="00762483">
        <w:t xml:space="preserve">The debate around “liberal order” is consequential. </w:t>
      </w:r>
      <w:r w:rsidRPr="00762483">
        <w:rPr>
          <w:rStyle w:val="StyleUnderline"/>
        </w:rPr>
        <w:t>Memories of what went before will condition the ability of the United States and its allies to navigate their way ahead. At issue here is neither the legitimacy of American power in the world nor many of its benefits</w:t>
      </w:r>
      <w:r w:rsidRPr="00762483">
        <w:t xml:space="preserve">. If there was to be a superpower emerging from the rubble of world war in midcentury, we should be grateful it was the United States, given the totalitarian alternatives on offer. Under America’s aegis, there were islands of liberty where prosperous markets and democracies grew. U.S. internationalism rebuilt Western Europe and East Asia and successfully contained Soviet communism. The central issue is whether this created a wider “liberal” system, and whether the actual historic process of world ordering can even be achieved by liberal means. The answer, in both cases, is no. Even at its zenith, America did not have the power to reorder the world so fundamentally. Its more ambitious efforts to do so generated illiberal as well as liberal results. The limits on power and knowledge are too strong for any world ordering to be so straightforward and benign. How do we best explain these contradictions? The most accurate answer is not that </w:t>
      </w:r>
      <w:r w:rsidRPr="00762483">
        <w:rPr>
          <w:rStyle w:val="Emphasis"/>
        </w:rPr>
        <w:t>the United States cynically preached liberalism while practicing realpolitik</w:t>
      </w:r>
      <w:r w:rsidRPr="00762483">
        <w:t xml:space="preserve">. </w:t>
      </w:r>
      <w:r w:rsidRPr="00762483">
        <w:rPr>
          <w:rStyle w:val="StyleUnderline"/>
        </w:rPr>
        <w:t>Liberalism is an authentic and powerful engine of U.S. diplomacy</w:t>
      </w:r>
      <w:r w:rsidRPr="00762483">
        <w:t xml:space="preserve">. It is a pillar of the American diplomatic mind. But </w:t>
      </w:r>
      <w:r w:rsidRPr="00762483">
        <w:rPr>
          <w:rStyle w:val="StyleUnderline"/>
        </w:rPr>
        <w:t>it was never all-conquering</w:t>
      </w:r>
      <w:r w:rsidRPr="00762483">
        <w:t>. Long before Trump, large swaths of the globe (and of American statecraft) were unsubjugated by it. Today’s lamentations confuse two phenomena, liberal ideals and institutions on one hand and a hegemon’s world ordering on the other. To underwrite the order it promoted, the superpower exercised prerogatives in ways that cannot adequately be labelled “liberal,” implicitly claiming a privilege to do so. Except in atypical circumstances, large liberal projects require murky bargains. At worst they contain the seeds of their own unraveling, especially in the countries that become laboratories for the most doctrinaire attempts. Endless recall of the “liberal order” is not only ahistorical</w:t>
      </w:r>
      <w:r w:rsidRPr="003C0C26">
        <w:rPr>
          <w:rStyle w:val="StyleUnderline"/>
        </w:rPr>
        <w:t>. It is harmful. It</w:t>
      </w:r>
      <w:r w:rsidRPr="003C0C26">
        <w:rPr>
          <w:rStyle w:val="Emphasis"/>
        </w:rPr>
        <w:t xml:space="preserve"> damages the intellectual capacity to diagnose the failures of the recent past. It harms the effort to construct a workable design for the future. It impedes Washington from undertaking a needed reassessment of its grand strategy that has put the United States where it now is: struggling under the weight of spiraling debt, confronting multiplying foreign conflicts and domestic discord, and set on a collision course with rivals</w:t>
      </w:r>
      <w:r w:rsidRPr="003C0C26">
        <w:rPr>
          <w:rStyle w:val="StyleUnderline"/>
        </w:rPr>
        <w:t>. Appeals to take up the burden, again, of spreading liberalism overseas presupposes the worldview of idealistic technocrats, confident in their capacity to reprogram the world despite growing evidence to the contrary</w:t>
      </w:r>
      <w:r w:rsidRPr="00762483">
        <w:t>. At a time when a sober reappraisal and some retrenchment is needed</w:t>
      </w:r>
      <w:r w:rsidRPr="003C0C26">
        <w:rPr>
          <w:rStyle w:val="StyleUnderline"/>
        </w:rPr>
        <w:t>, both Trump and his critics undermine that task by peddling ahistorical reductionism</w:t>
      </w:r>
      <w:r w:rsidRPr="00762483">
        <w:t xml:space="preserve">. There is a better, non-Trumpian critique to be made of a failing foreign policy consensus, and </w:t>
      </w:r>
      <w:r w:rsidRPr="003C0C26">
        <w:rPr>
          <w:rStyle w:val="Emphasis"/>
        </w:rPr>
        <w:t>on behalf of an alternative order based on a wiser combination of restraint, deterrence, and power sharing</w:t>
      </w:r>
      <w:r w:rsidRPr="00762483">
        <w:t xml:space="preserve">. </w:t>
      </w:r>
      <w:r w:rsidRPr="003C0C26">
        <w:rPr>
          <w:rStyle w:val="StyleUnderline"/>
        </w:rPr>
        <w:t>A review of the United States’ current grand strategic situation suggests that a clear-eyed stock taking is in order.</w:t>
      </w:r>
      <w:r w:rsidRPr="00762483">
        <w:t xml:space="preserve"> Trump’s presidency doesn’t signify a general retrenchment of the United States and a retreat from international commitments. Under Trump, Washington’s growing commitments still exceed its power. The United States feels its capacity to impose order strained, even with the significant investments it already makes. As Richard Betts once suggested of the annual defense budget, half a trillion dollars is more than enough.</w:t>
      </w:r>
      <w:hyperlink r:id="rId24" w:anchor="_idTextAnchor067" w:history="1">
        <w:r w:rsidRPr="00762483">
          <w:rPr>
            <w:rStyle w:val="Hyperlink"/>
          </w:rPr>
          <w:t>67</w:t>
        </w:r>
      </w:hyperlink>
      <w:r w:rsidRPr="00762483">
        <w:t xml:space="preserve">It is in the size of the policy ambition relative to capabilities, rather than merely the size of those capabilities, where the dangerous imbalance lies. </w:t>
      </w:r>
      <w:r w:rsidRPr="003C0C26">
        <w:rPr>
          <w:rStyle w:val="StyleUnderline"/>
        </w:rPr>
        <w:t>Despite his threats to overturn the old order, the power of the foreign policy establishment and its habitual ideas have steered Trump to quickly conform to the fundamentals of traditional U.S. grand strategy</w:t>
      </w:r>
      <w:r w:rsidRPr="00762483">
        <w:t>.</w:t>
      </w:r>
      <w:hyperlink r:id="rId25" w:anchor="_idTextAnchor068" w:history="1">
        <w:r w:rsidRPr="003C0C26">
          <w:rPr>
            <w:rStyle w:val="Emphasis"/>
          </w:rPr>
          <w:t>68</w:t>
        </w:r>
      </w:hyperlink>
      <w:r w:rsidRPr="003C0C26">
        <w:rPr>
          <w:rStyle w:val="Emphasis"/>
        </w:rPr>
        <w:t xml:space="preserve"> He now aggressively reasserts U.S. primacy. If he poses a danger, it is not from abandonment but overreach</w:t>
      </w:r>
      <w:r w:rsidRPr="00762483">
        <w:t>. On its current course, the United States is prone to two forms of self-inflicted wounds: self-encirclement, whereby a state undermines its own security by provoking resistance and counterpower; and imperial overextension, whereby a state expands to the point where the costs outstrip the benefits.</w:t>
      </w:r>
      <w:hyperlink r:id="rId26" w:anchor="_idTextAnchor069" w:history="1">
        <w:r w:rsidRPr="00762483">
          <w:rPr>
            <w:rStyle w:val="Hyperlink"/>
          </w:rPr>
          <w:t>69</w:t>
        </w:r>
      </w:hyperlink>
      <w:r w:rsidRPr="00762483">
        <w:t xml:space="preserve"> The United States is accumulating record deficits and growing, unsustainable debts. According to the Congressional Budget Office, federal debt will reach 150 percent of GDP by 2047.</w:t>
      </w:r>
      <w:hyperlink r:id="rId27" w:anchor="_idTextAnchor070" w:history="1">
        <w:r w:rsidRPr="00762483">
          <w:rPr>
            <w:rStyle w:val="Hyperlink"/>
          </w:rPr>
          <w:t>70</w:t>
        </w:r>
      </w:hyperlink>
      <w:r w:rsidRPr="00762483">
        <w:t xml:space="preserve"> Because repayment obligations are the first, compulsory items in expenditure and because heavy fiscal burdens beyond a certain proportion of debt-to-GDP tend to choke economic growth,</w:t>
      </w:r>
      <w:hyperlink r:id="rId28" w:anchor="_idTextAnchor071" w:history="1">
        <w:r w:rsidRPr="00762483">
          <w:rPr>
            <w:rStyle w:val="Hyperlink"/>
          </w:rPr>
          <w:t>71</w:t>
        </w:r>
      </w:hyperlink>
      <w:r w:rsidRPr="00762483">
        <w:t xml:space="preserve"> a growing debt load directly impedes the country’s ability to sustain its way of life alongside its extensive international commitments. U.S. grand strategy also gives Washington a proclivity to continuous wars that it chooses to fund through deficits. According to one estimate, U.S. wars from 2001 to 2016 had a budgetary cost of approximately $4.79 trillion, taking into account indirect costs such as interest on borrowing and through-life care for veterans.</w:t>
      </w:r>
      <w:hyperlink r:id="rId29" w:anchor="_idTextAnchor072" w:history="1">
        <w:r w:rsidRPr="00762483">
          <w:rPr>
            <w:rStyle w:val="Hyperlink"/>
          </w:rPr>
          <w:t>72</w:t>
        </w:r>
      </w:hyperlink>
      <w:r w:rsidRPr="00762483">
        <w:t xml:space="preserve"> </w:t>
      </w:r>
      <w:r w:rsidRPr="003C0C26">
        <w:rPr>
          <w:rStyle w:val="StyleUnderline"/>
        </w:rPr>
        <w:t>Those wars have led to further geopolitical crises and demand for further commitment.</w:t>
      </w:r>
      <w:r w:rsidRPr="00762483">
        <w:t xml:space="preserve"> Conflict-induced anarchy in Iraq and Libya created footholds for the Islamic State and, by upsetting the balance of power in the Persian Gulf, opened the way to a Saudi-Iran cold war that now implicates the United States. </w:t>
      </w:r>
      <w:r w:rsidRPr="003C0C26">
        <w:rPr>
          <w:rStyle w:val="Emphasis"/>
        </w:rPr>
        <w:t>The Trump administration has not reversed this imbalance but aggravated it.</w:t>
      </w:r>
      <w:r w:rsidRPr="00762483">
        <w:t xml:space="preserve"> It has significantly increased the defense budget, while significantly reducing taxes</w:t>
      </w:r>
      <w:r w:rsidRPr="003C0C26">
        <w:rPr>
          <w:rStyle w:val="StyleUnderline"/>
        </w:rPr>
        <w:t>. It has embarked on a deficit-financed military buildup, a pattern that historically increases imbalances in the economy and triggers a “boom-bust” cycle, and where overreaching wars (like Iraq) and financial meltdowns (like the global financial crisis) are linked</w:t>
      </w:r>
      <w:r w:rsidRPr="00762483">
        <w:t>.</w:t>
      </w:r>
      <w:hyperlink r:id="rId30" w:anchor="_idTextAnchor073" w:history="1">
        <w:r w:rsidRPr="00762483">
          <w:rPr>
            <w:rStyle w:val="Hyperlink"/>
          </w:rPr>
          <w:t>73</w:t>
        </w:r>
      </w:hyperlink>
      <w:r w:rsidRPr="00762483">
        <w:t xml:space="preserve"> The final 2018 defense budget is expected to be 13 percent higher than that of 2017.</w:t>
      </w:r>
      <w:hyperlink r:id="rId31" w:anchor="_idTextAnchor074" w:history="1">
        <w:r w:rsidRPr="00762483">
          <w:rPr>
            <w:rStyle w:val="Hyperlink"/>
          </w:rPr>
          <w:t>74</w:t>
        </w:r>
      </w:hyperlink>
      <w:r w:rsidRPr="00762483">
        <w:t xml:space="preserve"> The United States’ grand strategy of primacy saddles it with defense and national security expenditures that amount to over 68 percent of discretionary spending, taking into account the base budget and overseas contingency operations and support for veterans affairs, homeland security, and the nuclear weapons program.</w:t>
      </w:r>
      <w:hyperlink r:id="rId32" w:anchor="_idTextAnchor075" w:history="1">
        <w:r w:rsidRPr="00762483">
          <w:rPr>
            <w:rStyle w:val="Hyperlink"/>
          </w:rPr>
          <w:t>75</w:t>
        </w:r>
      </w:hyperlink>
      <w:r w:rsidRPr="00762483">
        <w:t xml:space="preserve"> Meanwhile, the overall direction so far of President Trump’s foreign policy has been to multiply America’s security commitments and entanglements. The United States has implicated itself more deeply in the geopolitics of the Persian Gulf. Trump has intensified America’s confrontation with Iran by abandoning the multiparty settlement on Iran’s nuclear program. He has reinforced U.S. patronage of Saudi Arabia and the Gulf monarchies, while hardening Washington’s alignment with Israel by recognizing Jerusalem as its capital. By November 2017, Trump had increased the number of troops and civilians working for the Department of Defense in the Middle East by 33 percent.</w:t>
      </w:r>
      <w:hyperlink r:id="rId33" w:anchor="_idTextAnchor076" w:history="1">
        <w:r w:rsidRPr="00762483">
          <w:rPr>
            <w:rStyle w:val="Hyperlink"/>
          </w:rPr>
          <w:t>76</w:t>
        </w:r>
      </w:hyperlink>
      <w:r w:rsidRPr="00762483">
        <w:t xml:space="preserve"> At the time of writing, the status of America’s commitment in Syria is not clear, with the administration both promising to withdraw yet indicating it would stay to defeat the remnants of the Islamic State, and threatening to continue to punish Syria for chemical weapons use. He increased the U.S. commitment to the Afghanistan-Pakistan theater. Lastly, the Trump administration’s National Security Strategy openly acknowledges competition against “revisionist” powers Russia and China.</w:t>
      </w:r>
      <w:hyperlink r:id="rId34" w:anchor="_idTextAnchor077" w:history="1">
        <w:r w:rsidRPr="00762483">
          <w:rPr>
            <w:rStyle w:val="Hyperlink"/>
          </w:rPr>
          <w:t>77</w:t>
        </w:r>
      </w:hyperlink>
      <w:r w:rsidRPr="00762483">
        <w:t xml:space="preserve"> And its Nuclear Posture Review expands the conditions under which the United States would threaten nuclear use and plans an increased arsenal of low-yield nuclear bombs.</w:t>
      </w:r>
      <w:hyperlink r:id="rId35" w:anchor="_idTextAnchor078" w:history="1">
        <w:r w:rsidRPr="00762483">
          <w:rPr>
            <w:rStyle w:val="Hyperlink"/>
          </w:rPr>
          <w:t>78</w:t>
        </w:r>
      </w:hyperlink>
      <w:r w:rsidRPr="00762483">
        <w:t xml:space="preserve"> Escalating rivalries are the likely result. </w:t>
      </w:r>
      <w:r w:rsidRPr="003C0C26">
        <w:rPr>
          <w:rStyle w:val="StyleUnderline"/>
        </w:rPr>
        <w:t>Not only is this imbalance between power and commitments financially difficult to service. It also makes the country harder to govern</w:t>
      </w:r>
      <w:r w:rsidRPr="00762483">
        <w:t xml:space="preserve">. </w:t>
      </w:r>
      <w:r w:rsidRPr="003C0C26">
        <w:rPr>
          <w:rStyle w:val="StyleUnderline"/>
        </w:rPr>
        <w:t>Recurrent clashes over federal budgets and the increasing tradeoffs between consumption, investment, and defense lead to periods of paralysis</w:t>
      </w:r>
      <w:r w:rsidRPr="00762483">
        <w:t xml:space="preserve">. We see a dangerous interaction </w:t>
      </w:r>
      <w:r w:rsidRPr="003C0C26">
        <w:rPr>
          <w:rStyle w:val="Emphasis"/>
        </w:rPr>
        <w:t>between domestic discord and foreign policy failure</w:t>
      </w:r>
      <w:r w:rsidRPr="00762483">
        <w:t xml:space="preserve">. These deteriorating circumstances make it imperative for Washington to conduct a cold reassessment of its grand strategy. </w:t>
      </w:r>
      <w:r w:rsidRPr="003C0C26">
        <w:rPr>
          <w:rStyle w:val="StyleUnderline"/>
        </w:rPr>
        <w:t>It needs to ask what works and what doesn’t, to rank its interests into a hierarchy and distinguish what is vital from what is desirable, to assess what is achievable, and what costs and sacrifices it can bear</w:t>
      </w:r>
      <w:r w:rsidRPr="00762483">
        <w:t xml:space="preserve">. </w:t>
      </w:r>
      <w:r w:rsidRPr="003C0C26">
        <w:rPr>
          <w:rStyle w:val="StyleUnderline"/>
        </w:rPr>
        <w:t>The growing demand on already scarce resources, from the mounting costs of defense to the current and future burdens of entitlements, means that it will be difficult for the superpower to increase its extraction of resources from its population base</w:t>
      </w:r>
      <w:r w:rsidRPr="00762483">
        <w:t xml:space="preserve">. For a reassessment to be realistic, </w:t>
      </w:r>
      <w:r w:rsidRPr="003C0C26">
        <w:rPr>
          <w:rStyle w:val="Emphasis"/>
        </w:rPr>
        <w:t>the country must be able to consider retrenchment, burden shifting, the accommodation of potential rivals, and the limitation of commitments</w:t>
      </w:r>
      <w:r w:rsidRPr="00762483">
        <w:t>. History suggests strategies that bring a state’s power and commitments into balance and that can successfully prevent overstretch, insolvency, or exhaustion.</w:t>
      </w:r>
      <w:hyperlink r:id="rId36" w:anchor="_idTextAnchor079" w:history="1">
        <w:r w:rsidRPr="00762483">
          <w:rPr>
            <w:rStyle w:val="Hyperlink"/>
          </w:rPr>
          <w:t>79</w:t>
        </w:r>
      </w:hyperlink>
      <w:r w:rsidRPr="00762483">
        <w:t xml:space="preserve"> To do this, </w:t>
      </w:r>
      <w:r w:rsidRPr="003C0C26">
        <w:rPr>
          <w:rStyle w:val="Emphasis"/>
        </w:rPr>
        <w:t>decisionmakers can draw on an American tradition of prudential, realist thinking about aligning resources and goals</w:t>
      </w:r>
      <w:r w:rsidRPr="00762483">
        <w:t xml:space="preserve">. As Samuel P. Huntington summarized it, </w:t>
      </w:r>
      <w:r w:rsidRPr="003C0C26">
        <w:rPr>
          <w:rStyle w:val="StyleUnderline"/>
        </w:rPr>
        <w:t>to address the gap between ambitions and capabilities, states can attempt to redefine their interests and so reduce their commitments to a level which they can sustain with their existing capabilities; to reduce the threats to their interests through diplomacy; to enhance the contribution of allies to the protection of their interests; to increase their own resources, usually meaning larger military forces and military budgets; to substitute cheaper forms of power for more expensive ones, thus using the same resources to produce more power; to devise more effective strategies for the use of their capabilities, thereby securing also greater output in terms of power for the same input in terms of resources.</w:t>
      </w:r>
      <w:hyperlink r:id="rId37" w:anchor="_idTextAnchor080" w:history="1">
        <w:r w:rsidRPr="00762483">
          <w:rPr>
            <w:rStyle w:val="Hyperlink"/>
          </w:rPr>
          <w:t>80</w:t>
        </w:r>
      </w:hyperlink>
      <w:r w:rsidRPr="00762483">
        <w:t xml:space="preserve"> If</w:t>
      </w:r>
      <w:r w:rsidRPr="003C0C26">
        <w:rPr>
          <w:rStyle w:val="Emphasis"/>
        </w:rPr>
        <w:t>, however, Washington is held to a fictitious and demanding historical standard, this exercise will be impossible.</w:t>
      </w:r>
      <w:r w:rsidRPr="00762483">
        <w:t xml:space="preserve"> If “liberal order” visions prevail, it </w:t>
      </w:r>
      <w:r w:rsidRPr="003C0C26">
        <w:rPr>
          <w:rStyle w:val="Emphasis"/>
        </w:rPr>
        <w:t xml:space="preserve">will be deemed immoral even to consider an alternative of restraint. </w:t>
      </w:r>
      <w:r w:rsidRPr="00762483">
        <w:t xml:space="preserve">A </w:t>
      </w:r>
      <w:r w:rsidRPr="003C0C26">
        <w:rPr>
          <w:rStyle w:val="StyleUnderline"/>
        </w:rPr>
        <w:t>pernicious byproduct of such nostalgia is its reductionism, whereby traditionalists assert a false choice between primacy or “global leadership” on one hand and inward-looking isolation on the other.</w:t>
      </w:r>
      <w:r w:rsidRPr="00762483">
        <w:t xml:space="preserve"> Accordingly, advocates of primacy brand today’s realists who call for retrenchment as Trumpian.</w:t>
      </w:r>
      <w:hyperlink r:id="rId38" w:anchor="_idTextAnchor081" w:history="1">
        <w:r w:rsidRPr="00762483">
          <w:rPr>
            <w:rStyle w:val="Hyperlink"/>
          </w:rPr>
          <w:t>81</w:t>
        </w:r>
      </w:hyperlink>
      <w:r w:rsidRPr="00762483">
        <w:t xml:space="preserve"> By contrast</w:t>
      </w:r>
      <w:r w:rsidRPr="003C0C26">
        <w:rPr>
          <w:rStyle w:val="Emphasis"/>
        </w:rPr>
        <w:t>, if Washington can be liberated from the burdensome historical fantasy that hegemonic nostalgists impose upon it, then it can gain a clearer-sighted appreciation of the choices now before it.</w:t>
      </w:r>
    </w:p>
    <w:p w14:paraId="047C7C83" w14:textId="76AD9527" w:rsidR="000577B1" w:rsidRDefault="00A912B6" w:rsidP="00A912B6">
      <w:pPr>
        <w:pStyle w:val="Heading3"/>
      </w:pPr>
      <w:r>
        <w:t>! – Econ</w:t>
      </w:r>
    </w:p>
    <w:p w14:paraId="2D43E6EC" w14:textId="77777777" w:rsidR="00A359E4" w:rsidRPr="00910E99" w:rsidRDefault="00A359E4" w:rsidP="00A359E4">
      <w:pPr>
        <w:pStyle w:val="Heading4"/>
      </w:pPr>
      <w:r>
        <w:t>The LIO is bad for the economy – hyperglobalization, Bretton Woods consensus</w:t>
      </w:r>
    </w:p>
    <w:p w14:paraId="20FEAD86" w14:textId="77777777" w:rsidR="00A359E4" w:rsidRDefault="00A359E4" w:rsidP="00A359E4">
      <w:r w:rsidRPr="00A83552">
        <w:rPr>
          <w:rStyle w:val="Style13ptBold"/>
        </w:rPr>
        <w:t>Mearsheimer 19</w:t>
      </w:r>
      <w:r>
        <w:t xml:space="preserve"> (John, master’s degree (1974) in international relations from the University of Southern California, as well as a master’s degree (1978) and a Ph.D. (1981) in government from Cornell University. He was later a research fellow at the Brookings Institution (1979–80) and a research associate at Harvard University (1980–82). In 1982 he became a professor of political science at the University of Chicago, where he was appointed the R. Wendell Harrison Distinguished Service Professor of Political Science in 19962019, "Project MUSE," No Publication, </w:t>
      </w:r>
      <w:hyperlink r:id="rId39" w:history="1">
        <w:r w:rsidRPr="002722C3">
          <w:rPr>
            <w:rStyle w:val="Hyperlink"/>
          </w:rPr>
          <w:t>https://muse-jhu-edu.proxy.lib.umich.edu/article/723956</w:t>
        </w:r>
      </w:hyperlink>
      <w:r>
        <w:t>) // nsp</w:t>
      </w:r>
    </w:p>
    <w:p w14:paraId="6553B396" w14:textId="77777777" w:rsidR="00A359E4" w:rsidRDefault="00A359E4" w:rsidP="00A359E4">
      <w:r>
        <w:t xml:space="preserve">The sharp growth in economic intercourse that has come with the establishment of </w:t>
      </w:r>
      <w:r w:rsidRPr="00D92252">
        <w:rPr>
          <w:u w:val="single"/>
        </w:rPr>
        <w:t xml:space="preserve">the liberal international order has helped cause significant economic problems inside </w:t>
      </w:r>
      <w:r w:rsidRPr="00D92252">
        <w:t>the</w:t>
      </w:r>
      <w:r>
        <w:t xml:space="preserve"> </w:t>
      </w:r>
      <w:r w:rsidRPr="00D92252">
        <w:rPr>
          <w:u w:val="single"/>
        </w:rPr>
        <w:t>liberal states</w:t>
      </w:r>
      <w:r>
        <w:t xml:space="preserve"> in the system. </w:t>
      </w:r>
      <w:r w:rsidRPr="00D92252">
        <w:rPr>
          <w:u w:val="single"/>
        </w:rPr>
        <w:t>These problems</w:t>
      </w:r>
      <w:r>
        <w:t xml:space="preserve">, in turn, </w:t>
      </w:r>
      <w:r w:rsidRPr="00D92252">
        <w:rPr>
          <w:u w:val="single"/>
        </w:rPr>
        <w:t>have generated</w:t>
      </w:r>
      <w:r>
        <w:t xml:space="preserve"> substantial </w:t>
      </w:r>
      <w:r w:rsidRPr="00D92252">
        <w:rPr>
          <w:u w:val="single"/>
        </w:rPr>
        <w:t>political resistance</w:t>
      </w:r>
      <w:r>
        <w:t xml:space="preserve"> to that order. When that happens in a democracy, the public is likely to turn on the liberal elites and elect leaders who support policies that are at odds with liberal principles.</w:t>
      </w:r>
    </w:p>
    <w:p w14:paraId="571D6D63" w14:textId="77777777" w:rsidR="00A359E4" w:rsidRDefault="00A359E4" w:rsidP="00A359E4">
      <w:r w:rsidRPr="00D92252">
        <w:rPr>
          <w:u w:val="single"/>
        </w:rPr>
        <w:t>The contemporary international economy is highly integrated</w:t>
      </w:r>
      <w:r>
        <w:t xml:space="preserve"> and remarkably dynamic. Change occurs at warp speed, and major developments in one country invariably have significant effects in other countries. </w:t>
      </w:r>
      <w:r w:rsidRPr="00D92252">
        <w:rPr>
          <w:u w:val="single"/>
        </w:rPr>
        <w:t>This wide-open system has had considerable benefits</w:t>
      </w:r>
      <w:r>
        <w:t xml:space="preserve">. It has led to impressive growth at the global level, helped lift many millions of people out of poverty in countries such as China and India, and provided huge economic benefits for the world's wealthiest people. </w:t>
      </w:r>
      <w:r w:rsidRPr="00D92252">
        <w:rPr>
          <w:u w:val="single"/>
        </w:rPr>
        <w:t>At the same time, it has caused major problems that governments are ill equipped to fix, at least if they play according to the rules of the liberal world order</w:t>
      </w:r>
      <w:r>
        <w:t>. The best way to understand this phenomenon is to compare today's hyperglobalization with the moderate globalization that obtained under the Bretton Woods consensus from 1945 until the late 1980s.69</w:t>
      </w:r>
    </w:p>
    <w:p w14:paraId="1EFA5E63" w14:textId="77777777" w:rsidR="00A359E4" w:rsidRDefault="00A359E4" w:rsidP="00A359E4">
      <w:r w:rsidRPr="00D92252">
        <w:rPr>
          <w:u w:val="single"/>
        </w:rPr>
        <w:t>The Bretton Woods consensus was designed to facilitate an open</w:t>
      </w:r>
      <w:r>
        <w:t xml:space="preserve"> international </w:t>
      </w:r>
      <w:r w:rsidRPr="00D92252">
        <w:rPr>
          <w:u w:val="single"/>
        </w:rPr>
        <w:t>economy</w:t>
      </w:r>
      <w:r>
        <w:t>, but only up to a point.70 There were, for example, significant limits on capital flows across state boundaries. And although GATT was designed to expedite international trade, governments had considerable maneuver room to adopt protectionist policies when it was in their interest to do so. In effect, governments were able to pursue policies that not only facilitated prosperity, but also protected their citizens from the vagaries of the market. John Ruggie famously refers to this relationship between markets and governments [End Page 38] as "embedded liberalism."71 The Bretton Woods consensus worked well for more than four decades, although its days were numbered by the late 1980s.</w:t>
      </w:r>
    </w:p>
    <w:p w14:paraId="0603B344" w14:textId="77777777" w:rsidR="00A359E4" w:rsidRDefault="00A359E4" w:rsidP="00A359E4">
      <w:r w:rsidRPr="00D92252">
        <w:rPr>
          <w:u w:val="single"/>
        </w:rPr>
        <w:t>Hyperglobalization</w:t>
      </w:r>
      <w:r>
        <w:t>, which began gaining traction in the 1980s and accelerated after the Cold War, effe</w:t>
      </w:r>
      <w:r w:rsidRPr="00D92252">
        <w:rPr>
          <w:u w:val="single"/>
        </w:rPr>
        <w:t>ctively overturned the Bretton Woods consensus. The new order</w:t>
      </w:r>
      <w:r>
        <w:t xml:space="preserve">, created largely by Western policymakers, </w:t>
      </w:r>
      <w:r w:rsidRPr="00D92252">
        <w:rPr>
          <w:u w:val="single"/>
        </w:rPr>
        <w:t>was designed to greatly reduce regulation of global markets by removing controls on capital flows</w:t>
      </w:r>
      <w:r>
        <w:t xml:space="preserve"> and replacing GATT with the WTO. This new trade organization, which began operating in 1995, was intended to open up markets all over the world and make it especially difficult for governments to pursue protectionist policies. "Any obstacle to free trade," as Dani Rodrik notes, was seen "as an abomination to be removed; caveats be damned."72 In essence, almost any kind of government interference in the workings of the world economy was considered harmful to the liberal international order. To quote Rodrik again, "The state went from being the handmaiden of economic growth to the principal obstacle blocking it."73</w:t>
      </w:r>
    </w:p>
    <w:p w14:paraId="5700ED20" w14:textId="77777777" w:rsidR="00A359E4" w:rsidRDefault="00A359E4" w:rsidP="00A359E4">
      <w:r>
        <w:t>HYPERGLOBALIZATION AND ITS DISCONTENTS</w:t>
      </w:r>
    </w:p>
    <w:p w14:paraId="5995D205" w14:textId="77777777" w:rsidR="00A359E4" w:rsidRDefault="00A359E4" w:rsidP="00A359E4">
      <w:r w:rsidRPr="00D92252">
        <w:rPr>
          <w:u w:val="single"/>
        </w:rPr>
        <w:t>Hyperglobalization has caused</w:t>
      </w:r>
      <w:r>
        <w:t xml:space="preserve"> a number of </w:t>
      </w:r>
      <w:r w:rsidRPr="00D92252">
        <w:rPr>
          <w:u w:val="single"/>
        </w:rPr>
        <w:t>major economic problems</w:t>
      </w:r>
      <w:r>
        <w:t xml:space="preserve"> that have worked to undermine the legitimacy of the liberal world order in the states that form the core of that system. For starters, </w:t>
      </w:r>
      <w:r w:rsidRPr="00E24C38">
        <w:rPr>
          <w:u w:val="single"/>
        </w:rPr>
        <w:t>many jobs in particular sectors of a country's economy disappear quickly as a result of outsourcing, throwing large numbers of people out of work.</w:t>
      </w:r>
      <w:r>
        <w:t xml:space="preserve">74 Sometimes entire </w:t>
      </w:r>
      <w:r w:rsidRPr="00E24C38">
        <w:rPr>
          <w:u w:val="single"/>
        </w:rPr>
        <w:t>regions see their traditional economic base destroyed. It is often difficult for the unemployed, many of whom are unskilled workers with little mobility, to find well-paying jobs, or any job at all</w:t>
      </w:r>
      <w:r>
        <w:t xml:space="preserve">.75 And even if they find good jobs, there is always [End Page 39] the possibility they will lose them again, </w:t>
      </w:r>
      <w:r w:rsidRPr="00E24C38">
        <w:rPr>
          <w:u w:val="single"/>
        </w:rPr>
        <w:t>given the "creative destruction" that comes with hyperglobalization</w:t>
      </w:r>
      <w:r>
        <w:t>. Even people who have not lost their jobs worry that someday they might. In brief, the dynamism inherent in the world economy not only threatens jobs, but also fosters an acute sense of uncertainty about the future among people everywhere.</w:t>
      </w:r>
    </w:p>
    <w:p w14:paraId="63A6EB25" w14:textId="77777777" w:rsidR="00A359E4" w:rsidRDefault="00A359E4" w:rsidP="00A359E4">
      <w:r>
        <w:t xml:space="preserve">In addition, </w:t>
      </w:r>
      <w:r w:rsidRPr="00E24C38">
        <w:rPr>
          <w:u w:val="single"/>
        </w:rPr>
        <w:t>hyperglobalization has done little to raise the real income levels of the lower and middle classes in the liberal West. At the same time, it has greatly increased the wages and the wealth of the upper classes.76 The result is staggering economic inequality almost everywhere, which shows few signs of abating</w:t>
      </w:r>
      <w:r>
        <w:t xml:space="preserve">.77 Indeed, the problem appears likely to be getting worse.78 </w:t>
      </w:r>
      <w:r w:rsidRPr="00E24C38">
        <w:rPr>
          <w:u w:val="single"/>
        </w:rPr>
        <w:t>Under the Bretton Woods consensus, governments were in a good position to deal with problems of this sort by devising redistributive tax policies, training programs for workers, and generous welfare benefits. But in the liberal international order, the solution to almost every problem is to let the market deal with it, not governments</w:t>
      </w:r>
      <w:r>
        <w:t>, which are considered to be more of a liability than an asset for making the global economy work smoothly. To the extent that rules are needed to facilitate the smooth working of the global economy, better to rely on international institutions than governments.</w:t>
      </w:r>
    </w:p>
    <w:p w14:paraId="1597E8C6" w14:textId="77777777" w:rsidR="00A359E4" w:rsidRPr="00D92252" w:rsidRDefault="00A359E4" w:rsidP="00A359E4">
      <w:r w:rsidRPr="00910E99">
        <w:rPr>
          <w:u w:val="single"/>
        </w:rPr>
        <w:t>Markets</w:t>
      </w:r>
      <w:r>
        <w:t xml:space="preserve">, of course, </w:t>
      </w:r>
      <w:r w:rsidRPr="00910E99">
        <w:rPr>
          <w:u w:val="single"/>
        </w:rPr>
        <w:t>cannot fix these problems</w:t>
      </w:r>
      <w:r>
        <w:t xml:space="preserve">; indeed, </w:t>
      </w:r>
      <w:r w:rsidRPr="00910E99">
        <w:rPr>
          <w:u w:val="single"/>
        </w:rPr>
        <w:t>they helped cause them</w:t>
      </w:r>
      <w:r>
        <w:t xml:space="preserve"> in the first place </w:t>
      </w:r>
      <w:r w:rsidRPr="00910E99">
        <w:rPr>
          <w:u w:val="single"/>
        </w:rPr>
        <w:t xml:space="preserve">and are likely to make them worse </w:t>
      </w:r>
      <w:r>
        <w:t xml:space="preserve">in the absence of policies that states design to protect their citizenry. As one would expect, these festering problems have led to widespread dissatisfaction with the liberal international order and growing sentiment for governments to adopt protectionist economic policies, which would undermine the present system. </w:t>
      </w:r>
      <w:r w:rsidRPr="00910E99">
        <w:rPr>
          <w:u w:val="single"/>
        </w:rPr>
        <w:t>Trump capitalized on this hostility toward the existing order in the 2016 presidential campaign not only by railing against international institutions, but also by making the case for pursuing protectionist economic policies</w:t>
      </w:r>
      <w:r>
        <w:t>. He emphasized the importance of protecting U.S. workers above all else. In both the Republican primaries and the general election, he defeated opponents who defended the liberal international order and argued against protectionism.79 Since becoming president, Trump has moved in a decidedly protectionist direction. [End Page 40] Ultimately, when markets clash with the deep-seated interests of large numbers of a country's citizens, its politics will evolve in ways that undermine the liberal international order.</w:t>
      </w:r>
    </w:p>
    <w:p w14:paraId="7346B04B" w14:textId="77777777" w:rsidR="00AA5BDB" w:rsidRPr="005B5FDA" w:rsidRDefault="00AA5BDB" w:rsidP="00AA5BDB">
      <w:pPr>
        <w:pStyle w:val="Heading4"/>
        <w:rPr>
          <w:rFonts w:cs="Arial"/>
          <w:sz w:val="28"/>
        </w:rPr>
      </w:pPr>
      <w:r w:rsidRPr="005B5FDA">
        <w:rPr>
          <w:rFonts w:cs="Arial"/>
          <w:sz w:val="28"/>
        </w:rPr>
        <w:t>Economic decline causes war.</w:t>
      </w:r>
    </w:p>
    <w:p w14:paraId="79E61B2A" w14:textId="77777777" w:rsidR="00AA5BDB" w:rsidRPr="005B5FDA" w:rsidRDefault="00AA5BDB" w:rsidP="00AA5BDB">
      <w:r w:rsidRPr="005B5FDA">
        <w:rPr>
          <w:rStyle w:val="Style13ptBold"/>
          <w:sz w:val="28"/>
        </w:rPr>
        <w:t>Posen 18</w:t>
      </w:r>
      <w:r w:rsidRPr="005B5FDA">
        <w:t xml:space="preserve"> (Adam S, President of the Peterson Institute for International Economics, PhD in Political Economy and Government from Harvard University; “The Post-American World Economy: Globalization in the Trump Era”, March/April 2018, </w:t>
      </w:r>
      <w:hyperlink r:id="rId40" w:history="1">
        <w:r w:rsidRPr="005B5FDA">
          <w:rPr>
            <w:rStyle w:val="Hyperlink"/>
          </w:rPr>
          <w:t>https://www.foreignaffairs.com/articles/united-states/2018-02-13/post-american-world-economy</w:t>
        </w:r>
      </w:hyperlink>
      <w:r w:rsidRPr="005B5FDA">
        <w:t>)</w:t>
      </w:r>
    </w:p>
    <w:p w14:paraId="3E3430F3" w14:textId="11AE22A5" w:rsidR="00AA5BDB" w:rsidRPr="00AA5BDB" w:rsidRDefault="00AA5BDB" w:rsidP="00A912B6">
      <w:pPr>
        <w:rPr>
          <w:sz w:val="16"/>
        </w:rPr>
      </w:pPr>
      <w:r w:rsidRPr="005B5FDA">
        <w:rPr>
          <w:rStyle w:val="StyleUnderline"/>
        </w:rPr>
        <w:t>The</w:t>
      </w:r>
      <w:r w:rsidRPr="005B5FDA">
        <w:rPr>
          <w:sz w:val="16"/>
        </w:rPr>
        <w:t xml:space="preserve"> United States’ </w:t>
      </w:r>
      <w:r w:rsidRPr="00266E77">
        <w:rPr>
          <w:rStyle w:val="StyleUnderline"/>
          <w:highlight w:val="cyan"/>
        </w:rPr>
        <w:t>motivation for</w:t>
      </w:r>
      <w:r w:rsidRPr="005B5FDA">
        <w:rPr>
          <w:sz w:val="16"/>
        </w:rPr>
        <w:t xml:space="preserve"> building </w:t>
      </w:r>
      <w:r w:rsidRPr="005B5FDA">
        <w:rPr>
          <w:rStyle w:val="StyleUnderline"/>
        </w:rPr>
        <w:t xml:space="preserve">the </w:t>
      </w:r>
      <w:r w:rsidRPr="00266E77">
        <w:rPr>
          <w:rStyle w:val="StyleUnderline"/>
          <w:highlight w:val="cyan"/>
        </w:rPr>
        <w:t>postwar economic system was</w:t>
      </w:r>
      <w:r w:rsidRPr="005B5FDA">
        <w:rPr>
          <w:sz w:val="16"/>
        </w:rPr>
        <w:t xml:space="preserve"> </w:t>
      </w:r>
      <w:r w:rsidRPr="005B5FDA">
        <w:rPr>
          <w:rStyle w:val="StyleUnderline"/>
        </w:rPr>
        <w:t xml:space="preserve">as much </w:t>
      </w:r>
      <w:r w:rsidRPr="00266E77">
        <w:rPr>
          <w:rStyle w:val="Emphasis"/>
          <w:highlight w:val="cyan"/>
        </w:rPr>
        <w:t>preventing conflict</w:t>
      </w:r>
      <w:r w:rsidRPr="005B5FDA">
        <w:rPr>
          <w:rStyle w:val="StyleUnderline"/>
        </w:rPr>
        <w:t xml:space="preserve"> as</w:t>
      </w:r>
      <w:r w:rsidRPr="005B5FDA">
        <w:rPr>
          <w:sz w:val="16"/>
        </w:rPr>
        <w:t xml:space="preserve"> promoting </w:t>
      </w:r>
      <w:r w:rsidRPr="005B5FDA">
        <w:rPr>
          <w:rStyle w:val="StyleUnderline"/>
        </w:rPr>
        <w:t xml:space="preserve">growth. </w:t>
      </w:r>
      <w:r w:rsidRPr="005B5FDA">
        <w:rPr>
          <w:sz w:val="16"/>
        </w:rPr>
        <w:t>In setting out the rules by which all members would conduct business, the architects of the system hoped to separate economic from military competition. U.S. withdrawal need not result in economic or physical wars, but it will raise the risk of stumbling into conflict by accident.</w:t>
      </w:r>
      <w:r w:rsidRPr="005B5FDA">
        <w:rPr>
          <w:rStyle w:val="StyleUnderline"/>
        </w:rPr>
        <w:t xml:space="preserve"> Without</w:t>
      </w:r>
      <w:r w:rsidRPr="005B5FDA">
        <w:rPr>
          <w:sz w:val="16"/>
        </w:rPr>
        <w:t xml:space="preserve"> agreed-on </w:t>
      </w:r>
      <w:r w:rsidRPr="005B5FDA">
        <w:rPr>
          <w:rStyle w:val="StyleUnderline"/>
        </w:rPr>
        <w:t xml:space="preserve">rules, even </w:t>
      </w:r>
      <w:r w:rsidRPr="00266E77">
        <w:rPr>
          <w:rStyle w:val="StyleUnderline"/>
          <w:highlight w:val="cyan"/>
        </w:rPr>
        <w:t>minor economic</w:t>
      </w:r>
      <w:r w:rsidRPr="005B5FDA">
        <w:rPr>
          <w:rStyle w:val="StyleUnderline"/>
        </w:rPr>
        <w:t xml:space="preserve"> </w:t>
      </w:r>
      <w:r w:rsidRPr="00266E77">
        <w:rPr>
          <w:rStyle w:val="StyleUnderline"/>
          <w:highlight w:val="cyan"/>
        </w:rPr>
        <w:t>disputes</w:t>
      </w:r>
      <w:r w:rsidRPr="005B5FDA">
        <w:rPr>
          <w:rStyle w:val="StyleUnderline"/>
        </w:rPr>
        <w:t xml:space="preserve"> have the potential to </w:t>
      </w:r>
      <w:r w:rsidRPr="00266E77">
        <w:rPr>
          <w:rStyle w:val="StyleUnderline"/>
          <w:highlight w:val="cyan"/>
        </w:rPr>
        <w:t xml:space="preserve">set off </w:t>
      </w:r>
      <w:r w:rsidRPr="00266E77">
        <w:rPr>
          <w:rStyle w:val="Emphasis"/>
          <w:highlight w:val="cyan"/>
        </w:rPr>
        <w:t>escalating counterattacks</w:t>
      </w:r>
      <w:r w:rsidRPr="005B5FDA">
        <w:rPr>
          <w:sz w:val="16"/>
        </w:rPr>
        <w:t>. If the norm of separation between economic and military confrontations breaks down,</w:t>
      </w:r>
      <w:r w:rsidRPr="005B5FDA">
        <w:rPr>
          <w:rStyle w:val="StyleUnderline"/>
        </w:rPr>
        <w:t xml:space="preserve"> </w:t>
      </w:r>
      <w:r w:rsidRPr="005B5FDA">
        <w:rPr>
          <w:rStyle w:val="Emphasis"/>
        </w:rPr>
        <w:t>economic frictions</w:t>
      </w:r>
      <w:r w:rsidRPr="005B5FDA">
        <w:rPr>
          <w:sz w:val="16"/>
        </w:rPr>
        <w:t xml:space="preserve">, such as Chinese theft of intellectual property or restrictions on trade with a nuclear Iran or North Korea, </w:t>
      </w:r>
      <w:r w:rsidRPr="005B5FDA">
        <w:rPr>
          <w:rStyle w:val="StyleUnderline"/>
        </w:rPr>
        <w:t xml:space="preserve">could turn into </w:t>
      </w:r>
      <w:r w:rsidRPr="005B5FDA">
        <w:rPr>
          <w:rStyle w:val="Emphasis"/>
          <w:sz w:val="24"/>
        </w:rPr>
        <w:t>outright conflict</w:t>
      </w:r>
      <w:r w:rsidRPr="005B5FDA">
        <w:rPr>
          <w:sz w:val="16"/>
        </w:rPr>
        <w:t xml:space="preserve">. It is plausible that </w:t>
      </w:r>
      <w:r w:rsidRPr="005B5FDA">
        <w:rPr>
          <w:rStyle w:val="StyleUnderline"/>
        </w:rPr>
        <w:t>as the U</w:t>
      </w:r>
      <w:r w:rsidRPr="005B5FDA">
        <w:rPr>
          <w:sz w:val="16"/>
        </w:rPr>
        <w:t xml:space="preserve">nited </w:t>
      </w:r>
      <w:r w:rsidRPr="005B5FDA">
        <w:rPr>
          <w:rStyle w:val="StyleUnderline"/>
        </w:rPr>
        <w:t>S</w:t>
      </w:r>
      <w:r w:rsidRPr="005B5FDA">
        <w:rPr>
          <w:sz w:val="16"/>
        </w:rPr>
        <w:t xml:space="preserve">tates retreats and thereby </w:t>
      </w:r>
      <w:r w:rsidRPr="005B5FDA">
        <w:rPr>
          <w:rStyle w:val="StyleUnderline"/>
        </w:rPr>
        <w:t>weakens its economy</w:t>
      </w:r>
      <w:r w:rsidRPr="005B5FDA">
        <w:rPr>
          <w:sz w:val="16"/>
        </w:rPr>
        <w:t xml:space="preserve">, the </w:t>
      </w:r>
      <w:r w:rsidRPr="005B5FDA">
        <w:rPr>
          <w:rStyle w:val="StyleUnderline"/>
        </w:rPr>
        <w:t xml:space="preserve">Trump </w:t>
      </w:r>
      <w:r w:rsidRPr="005B5FDA">
        <w:rPr>
          <w:sz w:val="16"/>
        </w:rPr>
        <w:t xml:space="preserve">administration </w:t>
      </w:r>
      <w:r w:rsidRPr="005B5FDA">
        <w:rPr>
          <w:rStyle w:val="StyleUnderline"/>
        </w:rPr>
        <w:t xml:space="preserve">will </w:t>
      </w:r>
      <w:r w:rsidRPr="005B5FDA">
        <w:rPr>
          <w:rStyle w:val="Emphasis"/>
        </w:rPr>
        <w:t>blame</w:t>
      </w:r>
      <w:r w:rsidRPr="005B5FDA">
        <w:rPr>
          <w:rStyle w:val="StyleUnderline"/>
        </w:rPr>
        <w:t xml:space="preserve"> </w:t>
      </w:r>
      <w:r w:rsidRPr="005B5FDA">
        <w:rPr>
          <w:sz w:val="16"/>
        </w:rPr>
        <w:t xml:space="preserve">the </w:t>
      </w:r>
      <w:r w:rsidRPr="005B5FDA">
        <w:rPr>
          <w:rStyle w:val="StyleUnderline"/>
        </w:rPr>
        <w:t xml:space="preserve">economic damage </w:t>
      </w:r>
      <w:r w:rsidRPr="005B5FDA">
        <w:rPr>
          <w:sz w:val="16"/>
        </w:rPr>
        <w:t xml:space="preserve">not on its own actions but </w:t>
      </w:r>
      <w:r w:rsidRPr="005B5FDA">
        <w:rPr>
          <w:rStyle w:val="StyleUnderline"/>
        </w:rPr>
        <w:t xml:space="preserve">on foreign governments, creating a </w:t>
      </w:r>
      <w:r w:rsidRPr="005B5FDA">
        <w:rPr>
          <w:rStyle w:val="Emphasis"/>
        </w:rPr>
        <w:t>self-perpetuating cycle of anger</w:t>
      </w:r>
      <w:r w:rsidRPr="005B5FDA">
        <w:rPr>
          <w:rStyle w:val="StyleUnderline"/>
        </w:rPr>
        <w:t xml:space="preserve">. </w:t>
      </w:r>
      <w:r w:rsidRPr="00266E77">
        <w:rPr>
          <w:rStyle w:val="StyleUnderline"/>
          <w:highlight w:val="cyan"/>
        </w:rPr>
        <w:t>When</w:t>
      </w:r>
      <w:r w:rsidRPr="005B5FDA">
        <w:rPr>
          <w:rStyle w:val="StyleUnderline"/>
        </w:rPr>
        <w:t xml:space="preserve"> </w:t>
      </w:r>
      <w:r w:rsidRPr="005B5FDA">
        <w:rPr>
          <w:sz w:val="16"/>
        </w:rPr>
        <w:t xml:space="preserve">other major </w:t>
      </w:r>
      <w:r w:rsidRPr="00266E77">
        <w:rPr>
          <w:rStyle w:val="StyleUnderline"/>
          <w:highlight w:val="cyan"/>
        </w:rPr>
        <w:t>countries step forward to preserve</w:t>
      </w:r>
      <w:r w:rsidRPr="005B5FDA">
        <w:rPr>
          <w:rStyle w:val="StyleUnderline"/>
        </w:rPr>
        <w:t xml:space="preserve"> the </w:t>
      </w:r>
      <w:r w:rsidRPr="005B5FDA">
        <w:rPr>
          <w:sz w:val="16"/>
        </w:rPr>
        <w:t xml:space="preserve">open economic </w:t>
      </w:r>
      <w:r w:rsidRPr="00266E77">
        <w:rPr>
          <w:rStyle w:val="StyleUnderline"/>
          <w:highlight w:val="cyan"/>
        </w:rPr>
        <w:t>order,</w:t>
      </w:r>
      <w:r w:rsidRPr="005B5FDA">
        <w:rPr>
          <w:rStyle w:val="StyleUnderline"/>
        </w:rPr>
        <w:t xml:space="preserve"> or defend themselves </w:t>
      </w:r>
      <w:r w:rsidRPr="005B5FDA">
        <w:rPr>
          <w:sz w:val="16"/>
        </w:rPr>
        <w:t xml:space="preserve">against U.S. economic aggression, </w:t>
      </w:r>
      <w:r w:rsidRPr="00266E77">
        <w:rPr>
          <w:rStyle w:val="StyleUnderline"/>
          <w:highlight w:val="cyan"/>
        </w:rPr>
        <w:t xml:space="preserve">Washington may </w:t>
      </w:r>
      <w:r w:rsidRPr="00266E77">
        <w:rPr>
          <w:rStyle w:val="Emphasis"/>
          <w:highlight w:val="cyan"/>
        </w:rPr>
        <w:t>interpret that as an attack</w:t>
      </w:r>
      <w:r w:rsidRPr="005B5FDA">
        <w:rPr>
          <w:rStyle w:val="StyleUnderline"/>
        </w:rPr>
        <w:t xml:space="preserve"> on U.S. primacy</w:t>
      </w:r>
      <w:r w:rsidRPr="005B5FDA">
        <w:rPr>
          <w:sz w:val="16"/>
        </w:rPr>
        <w:t xml:space="preserve">. The </w:t>
      </w:r>
      <w:r w:rsidRPr="005B5FDA">
        <w:rPr>
          <w:rStyle w:val="StyleUnderline"/>
        </w:rPr>
        <w:t>Trump</w:t>
      </w:r>
      <w:r w:rsidRPr="005B5FDA">
        <w:rPr>
          <w:sz w:val="16"/>
        </w:rPr>
        <w:t xml:space="preserve"> administration </w:t>
      </w:r>
      <w:r w:rsidRPr="005B5FDA">
        <w:rPr>
          <w:rStyle w:val="StyleUnderline"/>
        </w:rPr>
        <w:t>might</w:t>
      </w:r>
      <w:r w:rsidRPr="005B5FDA">
        <w:rPr>
          <w:sz w:val="16"/>
        </w:rPr>
        <w:t xml:space="preserve"> even </w:t>
      </w:r>
      <w:r w:rsidRPr="005B5FDA">
        <w:rPr>
          <w:rStyle w:val="StyleUnderline"/>
        </w:rPr>
        <w:t>misinterpret the</w:t>
      </w:r>
      <w:r w:rsidRPr="005B5FDA">
        <w:rPr>
          <w:sz w:val="16"/>
        </w:rPr>
        <w:t xml:space="preserve"> current </w:t>
      </w:r>
      <w:r w:rsidRPr="005B5FDA">
        <w:rPr>
          <w:rStyle w:val="StyleUnderline"/>
        </w:rPr>
        <w:t xml:space="preserve">forbearance by China or the EU as a </w:t>
      </w:r>
      <w:r w:rsidRPr="005B5FDA">
        <w:rPr>
          <w:rStyle w:val="Emphasis"/>
        </w:rPr>
        <w:t>sign of weakness</w:t>
      </w:r>
      <w:r w:rsidRPr="005B5FDA">
        <w:rPr>
          <w:rStyle w:val="StyleUnderline"/>
        </w:rPr>
        <w:t xml:space="preserve"> and an </w:t>
      </w:r>
      <w:r w:rsidRPr="005B5FDA">
        <w:rPr>
          <w:rStyle w:val="Emphasis"/>
          <w:sz w:val="24"/>
        </w:rPr>
        <w:t>invitation to escalate</w:t>
      </w:r>
      <w:r w:rsidRPr="005B5FDA">
        <w:rPr>
          <w:sz w:val="18"/>
        </w:rPr>
        <w:t xml:space="preserve"> </w:t>
      </w:r>
      <w:r w:rsidRPr="005B5FDA">
        <w:rPr>
          <w:sz w:val="16"/>
        </w:rPr>
        <w:t>confrontations.</w:t>
      </w:r>
    </w:p>
    <w:p w14:paraId="484A5D1A" w14:textId="74AD95C8" w:rsidR="0040353B" w:rsidRDefault="0040353B" w:rsidP="0040353B">
      <w:pPr>
        <w:pStyle w:val="Heading3"/>
      </w:pPr>
      <w:r>
        <w:t>! – China – War</w:t>
      </w:r>
    </w:p>
    <w:p w14:paraId="425812E4" w14:textId="77777777" w:rsidR="0040353B" w:rsidRDefault="0040353B" w:rsidP="0040353B">
      <w:pPr>
        <w:pStyle w:val="Heading4"/>
      </w:pPr>
      <w:r>
        <w:t>The LIO is a poorly disguised ruse for imperialism and is causing instability in the US-China relationship</w:t>
      </w:r>
    </w:p>
    <w:p w14:paraId="47D98AC5" w14:textId="77777777" w:rsidR="0040353B" w:rsidRPr="00B26BAC" w:rsidRDefault="0040353B" w:rsidP="0040353B">
      <w:r w:rsidRPr="00B26BAC">
        <w:rPr>
          <w:rStyle w:val="Style13ptBold"/>
        </w:rPr>
        <w:t>City</w:t>
      </w:r>
      <w:r w:rsidRPr="00B26BAC">
        <w:t>, 1-15-20</w:t>
      </w:r>
      <w:r w:rsidRPr="00B26BAC">
        <w:rPr>
          <w:rStyle w:val="Style13ptBold"/>
        </w:rPr>
        <w:t>18</w:t>
      </w:r>
      <w:r w:rsidRPr="00B26BAC">
        <w:t>, "Flawed US-led world order to blame for American political crises at home and abroad, new paper says," City, University of London, https://www.city.ac.uk/news/2018/january/us-liberal-international-order-crisis</w:t>
      </w:r>
      <w:r>
        <w:t>/Eroyt</w:t>
      </w:r>
    </w:p>
    <w:p w14:paraId="746853D4" w14:textId="54C93E4E" w:rsidR="0040353B" w:rsidRDefault="0040353B" w:rsidP="0040353B">
      <w:hyperlink r:id="rId41" w:anchor="107646399" w:history="1">
        <w:r w:rsidRPr="00B26BAC">
          <w:rPr>
            <w:rStyle w:val="Hyperlink"/>
          </w:rPr>
          <w:t>Published in the Chatham House journal</w:t>
        </w:r>
        <w:r>
          <w:rPr>
            <w:rStyle w:val="Hyperlink"/>
          </w:rPr>
          <w:t xml:space="preserve"> </w:t>
        </w:r>
        <w:r w:rsidRPr="00B26BAC">
          <w:rPr>
            <w:rStyle w:val="Hyperlink"/>
          </w:rPr>
          <w:t>International Affairs</w:t>
        </w:r>
      </w:hyperlink>
      <w:r w:rsidRPr="00B26BAC">
        <w:rPr>
          <w:rStyle w:val="Emphasis"/>
        </w:rPr>
        <w:t>, the paper also argues the United States’ efforts to remain the dominant international power are causing political turmoil at home because the approach creates more and more inequality</w:t>
      </w:r>
      <w:r w:rsidRPr="00B26BAC">
        <w:t>.</w:t>
      </w:r>
      <w:r>
        <w:t xml:space="preserve"> </w:t>
      </w:r>
      <w:hyperlink r:id="rId42" w:history="1">
        <w:r w:rsidRPr="00B26BAC">
          <w:rPr>
            <w:rStyle w:val="Hyperlink"/>
          </w:rPr>
          <w:t>Professor Inderjeet Parmar</w:t>
        </w:r>
      </w:hyperlink>
      <w:r>
        <w:t xml:space="preserve"> </w:t>
      </w:r>
      <w:r w:rsidRPr="00B26BAC">
        <w:t xml:space="preserve">says America is having problems managing its rivalry with China and other emerging powers because </w:t>
      </w:r>
      <w:r w:rsidRPr="00B26BAC">
        <w:rPr>
          <w:rStyle w:val="StyleUnderline"/>
        </w:rPr>
        <w:t>the US-led world order’s f</w:t>
      </w:r>
      <w:r w:rsidRPr="00B26BAC">
        <w:rPr>
          <w:rStyle w:val="Emphasis"/>
        </w:rPr>
        <w:t>ounding values</w:t>
      </w:r>
      <w:r w:rsidRPr="00B26BAC">
        <w:rPr>
          <w:rStyle w:val="StyleUnderline"/>
        </w:rPr>
        <w:t xml:space="preserve">, established after the Second World War, </w:t>
      </w:r>
      <w:r w:rsidRPr="00B26BAC">
        <w:rPr>
          <w:rStyle w:val="Emphasis"/>
        </w:rPr>
        <w:t>are not compatible with a diverse network of international powers</w:t>
      </w:r>
      <w:r w:rsidRPr="00B26BAC">
        <w:t>.</w:t>
      </w:r>
      <w:r>
        <w:t xml:space="preserve"> </w:t>
      </w:r>
      <w:r w:rsidRPr="00B26BAC">
        <w:t xml:space="preserve">He concludes that </w:t>
      </w:r>
      <w:r w:rsidRPr="00B26BAC">
        <w:rPr>
          <w:rStyle w:val="StyleUnderline"/>
        </w:rPr>
        <w:t xml:space="preserve">the </w:t>
      </w:r>
      <w:hyperlink r:id="rId43" w:history="1">
        <w:r w:rsidRPr="00B26BAC">
          <w:rPr>
            <w:rStyle w:val="StyleUnderline"/>
          </w:rPr>
          <w:t>US-led liberal international order</w:t>
        </w:r>
      </w:hyperlink>
      <w:r w:rsidRPr="00B26BAC">
        <w:rPr>
          <w:rStyle w:val="StyleUnderline"/>
        </w:rPr>
        <w:t xml:space="preserve"> – a set of rules, organisations and values that dominate global economics and politics – was rooted in core principles that are “subliminally racialised, elitist and imperial</w:t>
      </w:r>
      <w:r w:rsidRPr="00B26BAC">
        <w:t>”.</w:t>
      </w:r>
      <w:r>
        <w:t xml:space="preserve"> </w:t>
      </w:r>
      <w:r w:rsidRPr="00B26BAC">
        <w:t>To investigate the issue, Professor Parmar analysed literature describing US involvement in South Korea between 1945 and 1953, including in the Korean War, and compared this with US foreign policy towards China since the late 1970s.</w:t>
      </w:r>
      <w:r>
        <w:t xml:space="preserve"> </w:t>
      </w:r>
      <w:r w:rsidRPr="00B26BAC">
        <w:t>He said: “</w:t>
      </w:r>
      <w:r w:rsidRPr="00B26BAC">
        <w:rPr>
          <w:rStyle w:val="Emphasis"/>
        </w:rPr>
        <w:t>The principal goal</w:t>
      </w:r>
      <w:r w:rsidRPr="00B26BAC">
        <w:rPr>
          <w:rStyle w:val="StyleUnderline"/>
        </w:rPr>
        <w:t xml:space="preserve"> </w:t>
      </w:r>
      <w:r w:rsidRPr="00B26BAC">
        <w:rPr>
          <w:rStyle w:val="Emphasis"/>
        </w:rPr>
        <w:t>of the US-led liberal world order</w:t>
      </w:r>
      <w:r w:rsidRPr="00B26BAC">
        <w:rPr>
          <w:rStyle w:val="StyleUnderline"/>
        </w:rPr>
        <w:t xml:space="preserve"> is to preserve American interests by </w:t>
      </w:r>
      <w:r w:rsidRPr="00B26BAC">
        <w:rPr>
          <w:rStyle w:val="Emphasis"/>
        </w:rPr>
        <w:t>incorporating wealthy and powerful individuals and elite groups</w:t>
      </w:r>
      <w:r w:rsidRPr="00B26BAC">
        <w:rPr>
          <w:rStyle w:val="StyleUnderline"/>
        </w:rPr>
        <w:t xml:space="preserve"> from other nations into the system</w:t>
      </w:r>
      <w:r w:rsidRPr="00B26BAC">
        <w:t xml:space="preserve">. Since 1945, the United States has done this with a combination of force, as in the Korean War, and socialisation, like its promotion of US values in </w:t>
      </w:r>
      <w:r w:rsidRPr="00B26BAC">
        <w:rPr>
          <w:rStyle w:val="StyleUnderline"/>
        </w:rPr>
        <w:t>China. “</w:t>
      </w:r>
      <w:r w:rsidRPr="00B26BAC">
        <w:rPr>
          <w:rStyle w:val="Emphasis"/>
        </w:rPr>
        <w:t>China is too strong to be engineered to American tastes</w:t>
      </w:r>
      <w:r w:rsidRPr="00B26BAC">
        <w:rPr>
          <w:rStyle w:val="StyleUnderline"/>
        </w:rPr>
        <w:t xml:space="preserve"> and </w:t>
      </w:r>
      <w:r w:rsidRPr="00B26BAC">
        <w:rPr>
          <w:rStyle w:val="Emphasis"/>
        </w:rPr>
        <w:t>because US foreign policy is not flexible enough to incorporate diverse powers, China will continue to challenge the USA’s</w:t>
      </w:r>
      <w:r w:rsidRPr="00B26BAC">
        <w:rPr>
          <w:rStyle w:val="StyleUnderline"/>
        </w:rPr>
        <w:t xml:space="preserve"> leading global position.</w:t>
      </w:r>
      <w:r w:rsidRPr="00B26BAC">
        <w:t xml:space="preserve"> </w:t>
      </w:r>
      <w:r w:rsidRPr="00B26BAC">
        <w:rPr>
          <w:rStyle w:val="StyleUnderline"/>
        </w:rPr>
        <w:t xml:space="preserve">Yet, the elite alliances between US and Chinese groups – at state and parastate levels – are not geared to serving the interests of the broad mass of either Americans or Chinese, </w:t>
      </w:r>
      <w:r w:rsidRPr="00B26BAC">
        <w:rPr>
          <w:rStyle w:val="Emphasis"/>
        </w:rPr>
        <w:t>suggesting further political instability</w:t>
      </w:r>
      <w:r w:rsidRPr="00B26BAC">
        <w:t>.</w:t>
      </w:r>
      <w:r>
        <w:t xml:space="preserve"> </w:t>
      </w:r>
      <w:r w:rsidRPr="00B26BAC">
        <w:t xml:space="preserve">“With public discontent in the United States beginning to become clear, </w:t>
      </w:r>
      <w:r w:rsidRPr="00B26BAC">
        <w:rPr>
          <w:rStyle w:val="StyleUnderline"/>
        </w:rPr>
        <w:t>we should expect domestic and international political crises to deepen</w:t>
      </w:r>
      <w:r w:rsidRPr="00B26BAC">
        <w:t>.”</w:t>
      </w:r>
      <w:r>
        <w:t xml:space="preserve"> </w:t>
      </w:r>
      <w:r w:rsidRPr="00B26BAC">
        <w:t xml:space="preserve">Professor Parmar argues the </w:t>
      </w:r>
      <w:r w:rsidRPr="00B26BAC">
        <w:rPr>
          <w:rStyle w:val="StyleUnderline"/>
        </w:rPr>
        <w:t>US-led world order allowed certain sections of American society to become richer until the 1970s, after which the global strategy and its domestic political settlement began to unravel as manufacturing moved overseas or jobs disappeared due to automation.</w:t>
      </w:r>
      <w:r>
        <w:t xml:space="preserve"> </w:t>
      </w:r>
      <w:r w:rsidRPr="00B26BAC">
        <w:t xml:space="preserve">The City academic points to the election of President Donald Trump, support for Bernie Sanders’ left-wing anti-establishment campaign and movements like the Tea Party and Occupy Wall Street as examples of </w:t>
      </w:r>
      <w:r w:rsidRPr="00B26BAC">
        <w:rPr>
          <w:rStyle w:val="StyleUnderline"/>
        </w:rPr>
        <w:t>growing political anxiety and the virtual collapse of political elite legitimacy</w:t>
      </w:r>
      <w:r w:rsidRPr="00B26BAC">
        <w:t>.</w:t>
      </w:r>
      <w:r>
        <w:t xml:space="preserve">  </w:t>
      </w:r>
      <w:r w:rsidRPr="00B26BAC">
        <w:t>Professor Parmar, Head of the </w:t>
      </w:r>
      <w:hyperlink r:id="rId44" w:history="1">
        <w:r w:rsidRPr="00B26BAC">
          <w:rPr>
            <w:rStyle w:val="Hyperlink"/>
          </w:rPr>
          <w:t>Department of International Poli</w:t>
        </w:r>
      </w:hyperlink>
      <w:r w:rsidRPr="00B26BAC">
        <w:t xml:space="preserve">tics at City, challenges the political theory known as liberal internationalism. He says it describes how the US became the world’s dominant power, but argues </w:t>
      </w:r>
      <w:r w:rsidRPr="00B26BAC">
        <w:rPr>
          <w:rStyle w:val="Emphasis"/>
        </w:rPr>
        <w:t>the theory adds legitimacy to an unequal system</w:t>
      </w:r>
      <w:r w:rsidRPr="00B26BAC">
        <w:t>.</w:t>
      </w:r>
      <w:r>
        <w:t xml:space="preserve"> </w:t>
      </w:r>
      <w:r w:rsidRPr="00B26BAC">
        <w:t xml:space="preserve">Instead, </w:t>
      </w:r>
      <w:r w:rsidRPr="00B26BAC">
        <w:rPr>
          <w:rStyle w:val="StyleUnderline"/>
        </w:rPr>
        <w:t>he proposes a revised version of the early twentieth-century theory “</w:t>
      </w:r>
      <w:r w:rsidRPr="00B26BAC">
        <w:rPr>
          <w:rStyle w:val="Emphasis"/>
        </w:rPr>
        <w:t>ultra-imperialism</w:t>
      </w:r>
      <w:r w:rsidRPr="00B26BAC">
        <w:rPr>
          <w:rStyle w:val="StyleUnderline"/>
        </w:rPr>
        <w:t>”, which says elites in different countries form alliances to create stability, prevent conflict and benefit the ruling classes</w:t>
      </w:r>
      <w:r w:rsidRPr="00B26BAC">
        <w:t>.</w:t>
      </w:r>
      <w:r>
        <w:t xml:space="preserve"> </w:t>
      </w:r>
      <w:r w:rsidRPr="00B26BAC">
        <w:t>“The US approach aims to develop market-orientated societies and attract elites from other nations by showing the economic benefits of integration with the US-led world order</w:t>
      </w:r>
      <w:r w:rsidRPr="00B26BAC">
        <w:rPr>
          <w:rStyle w:val="StyleUnderline"/>
        </w:rPr>
        <w:t>, but it does not aim to create genuine change for the masses,”</w:t>
      </w:r>
      <w:r w:rsidRPr="00B26BAC">
        <w:t xml:space="preserve"> he said.</w:t>
      </w:r>
      <w:r>
        <w:t xml:space="preserve"> </w:t>
      </w:r>
      <w:r w:rsidRPr="00B26BAC">
        <w:t>As an example, Professor Parmar explains the US rebuilt modern South Korea after the Second World War, through domestic political violence and the Korean War, by fostering a ruling elite that was friendly with the US.</w:t>
      </w:r>
      <w:r>
        <w:t xml:space="preserve"> </w:t>
      </w:r>
      <w:r w:rsidRPr="00B26BAC">
        <w:rPr>
          <w:rStyle w:val="StyleUnderline"/>
        </w:rPr>
        <w:t>In addition, the US has developed a “carefully crafted” relationship with China,</w:t>
      </w:r>
      <w:r w:rsidRPr="00B26BAC">
        <w:t xml:space="preserve"> which has willingly adopted US economic practices and become more embedded in the “global market and the US-rules based system”.</w:t>
      </w:r>
      <w:r>
        <w:t xml:space="preserve"> </w:t>
      </w:r>
      <w:r w:rsidRPr="00B26BAC">
        <w:t xml:space="preserve">Professor Parmar says over the past 40 years there has been an </w:t>
      </w:r>
      <w:r w:rsidRPr="00B26BAC">
        <w:rPr>
          <w:rStyle w:val="StyleUnderline"/>
        </w:rPr>
        <w:t>increasing number of American foundations, think tanks and university branches opening in China</w:t>
      </w:r>
      <w:r w:rsidRPr="00B26BAC">
        <w:t>, promoting western economics and values like limited government, civil society and the rule of law.</w:t>
      </w:r>
      <w:r>
        <w:t xml:space="preserve"> </w:t>
      </w:r>
      <w:r w:rsidRPr="00B26BAC">
        <w:t>“Supporters of the US-led order assume domestic and international political crises are resolvable within the current system but I argue this is not the case,” he said.</w:t>
      </w:r>
      <w:r>
        <w:t xml:space="preserve"> </w:t>
      </w:r>
      <w:r w:rsidRPr="00B26BAC">
        <w:rPr>
          <w:rStyle w:val="StyleUnderline"/>
        </w:rPr>
        <w:t>“The system was founded to promote the ideals of a ruling minority and was not designed to prevent inequality associated with class, race and gender</w:t>
      </w:r>
      <w:r w:rsidRPr="00B26BAC">
        <w:t>.”</w:t>
      </w:r>
      <w:r>
        <w:t xml:space="preserve"> </w:t>
      </w:r>
      <w:r w:rsidRPr="00B26BAC">
        <w:t>The article, entitled</w:t>
      </w:r>
      <w:r>
        <w:t xml:space="preserve"> </w:t>
      </w:r>
      <w:hyperlink r:id="rId45" w:anchor="107646399" w:history="1">
        <w:r w:rsidRPr="00B26BAC">
          <w:rPr>
            <w:rStyle w:val="Hyperlink"/>
          </w:rPr>
          <w:t>The US-led liberal order: imperialism by another name?</w:t>
        </w:r>
      </w:hyperlink>
      <w:r w:rsidRPr="00B26BAC">
        <w:t>, was published in</w:t>
      </w:r>
      <w:r>
        <w:t xml:space="preserve"> </w:t>
      </w:r>
      <w:hyperlink r:id="rId46" w:history="1">
        <w:r w:rsidRPr="00B26BAC">
          <w:rPr>
            <w:rStyle w:val="Hyperlink"/>
          </w:rPr>
          <w:t>a special edition of</w:t>
        </w:r>
        <w:r>
          <w:rPr>
            <w:rStyle w:val="Hyperlink"/>
          </w:rPr>
          <w:t xml:space="preserve"> </w:t>
        </w:r>
        <w:r w:rsidRPr="00B26BAC">
          <w:rPr>
            <w:rStyle w:val="Hyperlink"/>
          </w:rPr>
          <w:t>International Affairs</w:t>
        </w:r>
      </w:hyperlink>
      <w:r w:rsidRPr="00B26BAC">
        <w:t>, co-edited by</w:t>
      </w:r>
      <w:r>
        <w:t xml:space="preserve"> </w:t>
      </w:r>
      <w:hyperlink r:id="rId47" w:history="1">
        <w:r w:rsidRPr="00B26BAC">
          <w:rPr>
            <w:rStyle w:val="Hyperlink"/>
          </w:rPr>
          <w:t>Professor John Ikenberry (Princeton University)</w:t>
        </w:r>
      </w:hyperlink>
      <w:r w:rsidRPr="00B26BAC">
        <w:t>, Professor Inderjeet Parmar (City) and</w:t>
      </w:r>
      <w:r>
        <w:t xml:space="preserve"> </w:t>
      </w:r>
      <w:hyperlink r:id="rId48" w:history="1">
        <w:r w:rsidRPr="00B26BAC">
          <w:rPr>
            <w:rStyle w:val="Hyperlink"/>
          </w:rPr>
          <w:t>Professor Doug Stokes (University of Exeter)</w:t>
        </w:r>
      </w:hyperlink>
      <w:r w:rsidRPr="00B26BAC">
        <w:t>.</w:t>
      </w:r>
      <w:r>
        <w:t xml:space="preserve"> </w:t>
      </w:r>
    </w:p>
    <w:p w14:paraId="7FC56E8F" w14:textId="77777777" w:rsidR="00C8675F" w:rsidRPr="00261FC4" w:rsidRDefault="00C8675F" w:rsidP="00C8675F">
      <w:pPr>
        <w:pStyle w:val="Heading4"/>
      </w:pPr>
      <w:r>
        <w:t>Maintaining the LIO means ceding to China and Russia and increasing authoritarianism</w:t>
      </w:r>
    </w:p>
    <w:p w14:paraId="47681A4A" w14:textId="7E174308" w:rsidR="00C8675F" w:rsidRPr="0040353B" w:rsidRDefault="00C8675F" w:rsidP="0040353B">
      <w:r w:rsidRPr="00261FC4">
        <w:t xml:space="preserve">Thomas </w:t>
      </w:r>
      <w:r w:rsidRPr="00261FC4">
        <w:rPr>
          <w:rStyle w:val="Style13ptBold"/>
        </w:rPr>
        <w:t>Wright</w:t>
      </w:r>
      <w:r w:rsidRPr="00261FC4">
        <w:t xml:space="preserve"> </w:t>
      </w:r>
      <w:r>
        <w:t>i</w:t>
      </w:r>
      <w:r w:rsidRPr="00261FC4">
        <w:t>s a senior fellow at the Brookings Institution and the author of </w:t>
      </w:r>
      <w:hyperlink r:id="rId49" w:history="1">
        <w:r w:rsidRPr="00261FC4">
          <w:rPr>
            <w:rStyle w:val="Hyperlink"/>
          </w:rPr>
          <w:t>All Measures Short of War: The Contest for the 21st Century and the Future of American Power</w:t>
        </w:r>
      </w:hyperlink>
      <w:r w:rsidRPr="00261FC4">
        <w:t>, SEP 12, 20</w:t>
      </w:r>
      <w:r w:rsidRPr="00261FC4">
        <w:rPr>
          <w:rStyle w:val="Style13ptBold"/>
        </w:rPr>
        <w:t>18</w:t>
      </w:r>
      <w:r w:rsidRPr="00261FC4">
        <w:t>"The Return to Great-Power Rivalry Was Inevitable," Atlantic, https://www.theatlantic.com/international/archive/2018/09/liberal-international-order-free-world-trump-authoritarianism/569881//Eroyt</w:t>
      </w:r>
      <w:r w:rsidRPr="000161C1">
        <w:br/>
      </w:r>
      <w:r w:rsidRPr="00261FC4">
        <w:rPr>
          <w:rStyle w:val="Emphasis"/>
        </w:rPr>
        <w:t>China and Russia assessed that Western liberalism and freedom undermine authoritarian rule.</w:t>
      </w:r>
      <w:r w:rsidRPr="000161C1">
        <w:t xml:space="preserve"> Indeed, </w:t>
      </w:r>
      <w:r w:rsidRPr="00261FC4">
        <w:rPr>
          <w:rStyle w:val="StyleUnderline"/>
        </w:rPr>
        <w:t>many Western policy makers saw this as a desirable side effect: It may be good news for the Chinese and Russian people, but it is bad news for their regimes</w:t>
      </w:r>
      <w:r w:rsidRPr="000161C1">
        <w:t xml:space="preserve">. And so, </w:t>
      </w:r>
      <w:r w:rsidRPr="00261FC4">
        <w:rPr>
          <w:rStyle w:val="Emphasis"/>
        </w:rPr>
        <w:t>China and Russia began to push back</w:t>
      </w:r>
      <w:r w:rsidRPr="000161C1">
        <w:t>.</w:t>
      </w:r>
      <w:r>
        <w:t xml:space="preserve"> </w:t>
      </w:r>
      <w:r w:rsidRPr="000161C1">
        <w:t xml:space="preserve">While Moscow and Beijing correctly diagnosed the threat to their regimes, we were also correct in our refusal to accommodate them. We are constantly told that the liberal order must adjust to make way for China and perhaps Russia, but that such an adjustment—the reallocation of voting weights at the International Monetary Fund, for example—would be largely cost free. But this is a fantasy: </w:t>
      </w:r>
      <w:r w:rsidRPr="00261FC4">
        <w:rPr>
          <w:rStyle w:val="Emphasis"/>
        </w:rPr>
        <w:t>China and Russia want and need much more than that. True accommodation would have fundamentally and irrevocably changed the world for the worse</w:t>
      </w:r>
      <w:r w:rsidRPr="000161C1">
        <w:t>. Addressing Moscow’s fears over the color revolutions would have handed it a veto over democracy in other countries in its neighborhood</w:t>
      </w:r>
      <w:r w:rsidRPr="00261FC4">
        <w:rPr>
          <w:rStyle w:val="Emphasis"/>
        </w:rPr>
        <w:t>. It would mean, at best, turning a blind eye to a massive and coercive Chinese and Russian effort to pressure Western media outlets, NGOs, and even universities</w:t>
      </w:r>
      <w:r w:rsidRPr="000161C1">
        <w:t xml:space="preserve">. And </w:t>
      </w:r>
      <w:r w:rsidRPr="00261FC4">
        <w:rPr>
          <w:rStyle w:val="StyleUnderline"/>
        </w:rPr>
        <w:t>it would have turned back the clock to an era when a few people carved the world up into spheres of influence, rather than a system where rules, values, and votes play a leading role</w:t>
      </w:r>
      <w:r w:rsidRPr="000161C1">
        <w:t xml:space="preserve">. A deal—one that actually addressed their insecurities—would have been a </w:t>
      </w:r>
      <w:r w:rsidRPr="00261FC4">
        <w:rPr>
          <w:rStyle w:val="Emphasis"/>
        </w:rPr>
        <w:t>devil’s bargain.</w:t>
      </w:r>
      <w:r>
        <w:t xml:space="preserve"> </w:t>
      </w:r>
      <w:r w:rsidRPr="000161C1">
        <w:t>The return to rivalry was inevitable, if tragically so. It is rooted in a clash of social models—a free world and a neo-authoritarian world—that directly affects how people live</w:t>
      </w:r>
      <w:r w:rsidRPr="00261FC4">
        <w:rPr>
          <w:rStyle w:val="StyleUnderline"/>
        </w:rPr>
        <w:t>. China and Russia</w:t>
      </w:r>
      <w:r w:rsidRPr="000161C1">
        <w:t xml:space="preserve"> are very different powers with different strategies, but they </w:t>
      </w:r>
      <w:r w:rsidRPr="00261FC4">
        <w:rPr>
          <w:rStyle w:val="StyleUnderline"/>
        </w:rPr>
        <w:t>share the objective of targeting free and open societies to make the world a safer place for authoritarianism.</w:t>
      </w:r>
      <w:r w:rsidRPr="000161C1">
        <w:t xml:space="preserve"> We are so interconnected and integrated after two decades of globalization </w:t>
      </w:r>
      <w:r w:rsidRPr="00261FC4">
        <w:rPr>
          <w:rStyle w:val="Emphasis"/>
        </w:rPr>
        <w:t>that we, and they, are vulnerable to one another</w:t>
      </w:r>
      <w:r w:rsidRPr="000161C1">
        <w:t xml:space="preserve">. Hence </w:t>
      </w:r>
      <w:r w:rsidRPr="00261FC4">
        <w:rPr>
          <w:rStyle w:val="StyleUnderline"/>
        </w:rPr>
        <w:t>all of the recent activity from political interference and economic coercion to cyberattacks and other active measures, which they see as a necessary response to our actions.</w:t>
      </w:r>
      <w:r>
        <w:t xml:space="preserve"> </w:t>
      </w:r>
      <w:r w:rsidRPr="00261FC4">
        <w:rPr>
          <w:rStyle w:val="StyleUnderline"/>
        </w:rPr>
        <w:t>China, in particular, has an even more ambitious long-term agenda</w:t>
      </w:r>
      <w:r w:rsidRPr="000161C1">
        <w:t>. Its investments in artificial intelligence (AI) and facial-recognition technology appear to be giving Beijing the ability to monitor its entire population and make authoritarian rule efficient and effective</w:t>
      </w:r>
      <w:r w:rsidRPr="00261FC4">
        <w:rPr>
          <w:rStyle w:val="StyleUnderline"/>
        </w:rPr>
        <w:t>. It promises real social goods, such as massive reductions in crime, in exchange for much greater control over the population</w:t>
      </w:r>
      <w:r w:rsidRPr="000161C1">
        <w:t xml:space="preserve">. These technologies are highly exportable </w:t>
      </w:r>
      <w:r w:rsidRPr="00261FC4">
        <w:rPr>
          <w:rStyle w:val="StyleUnderline"/>
        </w:rPr>
        <w:t>and will undoubtedly appeal to authoritarians or wannabe authoritarians the world over</w:t>
      </w:r>
      <w:r w:rsidRPr="000161C1">
        <w:t xml:space="preserve">. </w:t>
      </w:r>
      <w:r w:rsidRPr="00261FC4">
        <w:rPr>
          <w:rStyle w:val="Emphasis"/>
        </w:rPr>
        <w:t xml:space="preserve">These regimes will cooperate and share tactics and strategy, </w:t>
      </w:r>
      <w:r w:rsidRPr="000161C1">
        <w:t xml:space="preserve">while working together to create a world that protects their interests. We would worry about these technologies anyway, but </w:t>
      </w:r>
      <w:r w:rsidRPr="00261FC4">
        <w:rPr>
          <w:rStyle w:val="StyleUnderline"/>
        </w:rPr>
        <w:t>China’s capability and intention make the AI challenge especially difficult</w:t>
      </w:r>
      <w:r w:rsidRPr="000161C1">
        <w:t>.</w:t>
      </w:r>
      <w:r>
        <w:t xml:space="preserve"> </w:t>
      </w:r>
      <w:r w:rsidRPr="000161C1">
        <w:t>In such a world</w:t>
      </w:r>
      <w:r w:rsidRPr="00261FC4">
        <w:rPr>
          <w:rStyle w:val="Emphasis"/>
        </w:rPr>
        <w:t>, it makes little sense to argue that America’s strategic objective should be promoting a liberal international order</w:t>
      </w:r>
      <w:r w:rsidRPr="000161C1">
        <w:t xml:space="preserve">. Since that term came into common usage, </w:t>
      </w:r>
      <w:r w:rsidRPr="00261FC4">
        <w:rPr>
          <w:rStyle w:val="StyleUnderline"/>
        </w:rPr>
        <w:t>it implied that China and other non-Western powers would eventually be brought into the fold</w:t>
      </w:r>
      <w:r w:rsidRPr="000161C1">
        <w:t xml:space="preserve">. But unlike in the 1990s and 2000s, </w:t>
      </w:r>
      <w:r w:rsidRPr="00261FC4">
        <w:rPr>
          <w:rStyle w:val="StyleUnderline"/>
        </w:rPr>
        <w:t>there is no prospect on the horizon of a universal liberal order. Instead, there is a free world competing with a neo-authoritarian world. Yes, it’s a bit more complicated than that.</w:t>
      </w:r>
      <w:r w:rsidRPr="000161C1">
        <w:t xml:space="preserve"> There are fissures and shades of gray on both sides, and a great deal of connection and shared interests across the divide. But </w:t>
      </w:r>
      <w:r w:rsidRPr="00261FC4">
        <w:rPr>
          <w:rStyle w:val="Emphasis"/>
        </w:rPr>
        <w:t>the contest is real</w:t>
      </w:r>
      <w:r w:rsidRPr="000161C1">
        <w:t>.</w:t>
      </w:r>
      <w:r>
        <w:t xml:space="preserve"> </w:t>
      </w:r>
      <w:r w:rsidRPr="000161C1">
        <w:t xml:space="preserve">More importantly, framing the primary goal of American strategy as maintaining a liberal order completely misses the point. </w:t>
      </w:r>
      <w:r w:rsidRPr="00261FC4">
        <w:rPr>
          <w:rStyle w:val="StyleUnderline"/>
        </w:rPr>
        <w:t>It sends a message to the American people that their job is to maintain the order far from home because otherwise it will encourage further aggression</w:t>
      </w:r>
      <w:r w:rsidRPr="000161C1">
        <w:t>. This sounds rather abstract, particularly at a time when external powers threaten liberties at home and among America’s closest democratic allies.</w:t>
      </w:r>
    </w:p>
    <w:p w14:paraId="7284FC42" w14:textId="119533C6" w:rsidR="00DA4E64" w:rsidRDefault="004B00A6" w:rsidP="00DA4E64">
      <w:pPr>
        <w:pStyle w:val="Heading3"/>
      </w:pPr>
      <w:r>
        <w:t>! – NATO</w:t>
      </w:r>
    </w:p>
    <w:p w14:paraId="2D2C38BA" w14:textId="0330B419" w:rsidR="00DA4E64" w:rsidRPr="00DA4E64" w:rsidRDefault="00DA4E64" w:rsidP="00DA4E64">
      <w:pPr>
        <w:pStyle w:val="Heading4"/>
      </w:pPr>
      <w:r>
        <w:t>NOTE: Same IL card as the China SCS impact</w:t>
      </w:r>
    </w:p>
    <w:p w14:paraId="72CE6935" w14:textId="77777777" w:rsidR="00DA4E64" w:rsidRDefault="00DA4E64" w:rsidP="00DA4E64">
      <w:pPr>
        <w:pStyle w:val="Heading4"/>
      </w:pPr>
      <w:r>
        <w:t>Russia challenges NATO and the EU if the LIO expands – decline now would solve</w:t>
      </w:r>
    </w:p>
    <w:p w14:paraId="73A7128F" w14:textId="77777777" w:rsidR="00DA4E64" w:rsidRPr="00604236" w:rsidRDefault="00DA4E64" w:rsidP="00DA4E64">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50" w:history="1">
        <w:r>
          <w:rPr>
            <w:rStyle w:val="Hyperlink"/>
          </w:rPr>
          <w:t>https://www.mitpressjournals.org/doi/pdf/10.1162/isec_a_00342</w:t>
        </w:r>
      </w:hyperlink>
      <w:r>
        <w:t>) [HS]</w:t>
      </w:r>
    </w:p>
    <w:p w14:paraId="6B7FDEF9" w14:textId="704DFAD1" w:rsidR="00DA4E64" w:rsidRDefault="00DA4E64" w:rsidP="00DA4E64">
      <w:pPr>
        <w:rPr>
          <w:u w:val="single"/>
        </w:rPr>
      </w:pPr>
      <w:r w:rsidRPr="00604236">
        <w:rPr>
          <w:u w:val="single"/>
        </w:rPr>
        <w:t>China and Russia have</w:t>
      </w:r>
      <w:r w:rsidRPr="00604236">
        <w:rPr>
          <w:sz w:val="12"/>
        </w:rPr>
        <w:t xml:space="preserve"> also </w:t>
      </w:r>
      <w:r w:rsidRPr="00604236">
        <w:rPr>
          <w:u w:val="single"/>
        </w:rPr>
        <w:t>resisted the spread of the liberal order for realist reasons</w:t>
      </w:r>
      <w:r w:rsidRPr="00604236">
        <w:rPr>
          <w:sz w:val="12"/>
        </w:rPr>
        <w:t xml:space="preserve">, </w:t>
      </w:r>
      <w:r w:rsidRPr="00604236">
        <w:rPr>
          <w:u w:val="single"/>
        </w:rPr>
        <w:t>because it would allow the U</w:t>
      </w:r>
      <w:r w:rsidRPr="00604236">
        <w:rPr>
          <w:sz w:val="12"/>
        </w:rPr>
        <w:t xml:space="preserve">nited </w:t>
      </w:r>
      <w:r w:rsidRPr="00604236">
        <w:rPr>
          <w:u w:val="single"/>
        </w:rPr>
        <w:t>S</w:t>
      </w:r>
      <w:r w:rsidRPr="00604236">
        <w:rPr>
          <w:sz w:val="12"/>
        </w:rPr>
        <w:t xml:space="preserve">tates </w:t>
      </w:r>
      <w:r w:rsidRPr="00604236">
        <w:rPr>
          <w:u w:val="single"/>
        </w:rPr>
        <w:t>to dominate the international system economically, militarily, and politically</w:t>
      </w:r>
      <w:r w:rsidRPr="00604236">
        <w:rPr>
          <w:sz w:val="12"/>
        </w:rPr>
        <w:t xml:space="preserve">. Neither Beijing nor Moscow, for example, wants U.S. military forces in its neighborhood, much less on its borders. Thus, </w:t>
      </w:r>
      <w:r w:rsidRPr="00604236">
        <w:rPr>
          <w:u w:val="single"/>
        </w:rPr>
        <w:t>it is hardly surprising that China talks about pushing the U.S. military out of the Western Pacific and that Russia has long been deeply opposed to EU and NATO expansion into Eastern Europe</w:t>
      </w:r>
      <w:r w:rsidRPr="00604236">
        <w:rPr>
          <w:sz w:val="12"/>
        </w:rPr>
        <w:t xml:space="preserve">. Indeed, </w:t>
      </w:r>
      <w:r w:rsidRPr="00604236">
        <w:rPr>
          <w:u w:val="single"/>
        </w:rPr>
        <w:t>moving those institutions toward Russia eventually led to the Ukraine crisis</w:t>
      </w:r>
      <w:r w:rsidRPr="00604236">
        <w:rPr>
          <w:sz w:val="12"/>
        </w:rPr>
        <w:t xml:space="preserve"> in 2014. That </w:t>
      </w:r>
      <w:r w:rsidRPr="00604236">
        <w:rPr>
          <w:u w:val="single"/>
        </w:rPr>
        <w:t>ongoing conflict has not only poisoned relations between Russia and the West, but it has incentivized Moscow to find ways to weaken both the EU and NATO</w:t>
      </w:r>
      <w:r w:rsidRPr="00604236">
        <w:rPr>
          <w:sz w:val="12"/>
        </w:rPr>
        <w:t xml:space="preserve">. In short, </w:t>
      </w:r>
      <w:r w:rsidRPr="00604236">
        <w:rPr>
          <w:u w:val="single"/>
        </w:rPr>
        <w:t>both nationalist and realist calculations caused the two major powers in unipolarity to contest the unipole’s efforts to build a robust liberal international order.</w:t>
      </w:r>
    </w:p>
    <w:p w14:paraId="2399ED5F" w14:textId="77777777" w:rsidR="00DA4E64" w:rsidRDefault="00DA4E64" w:rsidP="00DA4E64">
      <w:pPr>
        <w:pStyle w:val="Heading4"/>
      </w:pPr>
      <w:r>
        <w:t xml:space="preserve">Weak NATO alone ensures escalation of crisis and nuclear war with Russia. </w:t>
      </w:r>
    </w:p>
    <w:p w14:paraId="6334132D" w14:textId="77777777" w:rsidR="00DA4E64" w:rsidRDefault="00DA4E64" w:rsidP="00DA4E64">
      <w:r>
        <w:t xml:space="preserve">Mark N. </w:t>
      </w:r>
      <w:r w:rsidRPr="0065189D">
        <w:rPr>
          <w:rStyle w:val="Style13ptBold"/>
        </w:rPr>
        <w:t>Katz</w:t>
      </w:r>
      <w:r>
        <w:t xml:space="preserve"> 7/2/</w:t>
      </w:r>
      <w:r w:rsidRPr="0065189D">
        <w:rPr>
          <w:rStyle w:val="Style13ptBold"/>
        </w:rPr>
        <w:t>15</w:t>
      </w:r>
      <w:r>
        <w:t>, a professor of government and politics at George Mason University, "Why Russia Shouldn't Fear NATO", The National Interest, nationalinterest.org/feature/why-russia-shouldnt-fear-nato-13243</w:t>
      </w:r>
    </w:p>
    <w:p w14:paraId="5FD091FE" w14:textId="77777777" w:rsidR="00DA4E64" w:rsidRDefault="00DA4E64" w:rsidP="00DA4E64">
      <w:pPr>
        <w:rPr>
          <w:rStyle w:val="StyleUnderline"/>
        </w:rPr>
      </w:pPr>
      <w:r w:rsidRPr="00B72E2E">
        <w:rPr>
          <w:sz w:val="10"/>
        </w:rPr>
        <w:t xml:space="preserve">President Putin and many other </w:t>
      </w:r>
      <w:r w:rsidRPr="0065189D">
        <w:rPr>
          <w:rStyle w:val="StyleUnderline"/>
        </w:rPr>
        <w:t xml:space="preserve">Russians have complained </w:t>
      </w:r>
      <w:r w:rsidRPr="00B72E2E">
        <w:rPr>
          <w:sz w:val="10"/>
        </w:rPr>
        <w:t xml:space="preserve">bitterly </w:t>
      </w:r>
      <w:r w:rsidRPr="0065189D">
        <w:rPr>
          <w:rStyle w:val="StyleUnderline"/>
        </w:rPr>
        <w:t>about the expansion of NATO</w:t>
      </w:r>
      <w:r w:rsidRPr="00B72E2E">
        <w:rPr>
          <w:sz w:val="10"/>
        </w:rPr>
        <w:t xml:space="preserve"> into Eastern Europe and the Baltics after the end of the Cold War. Putin in particular has been determined to stop NATO from expanding into any other former Soviet republics, including those such as Georgia </w:t>
      </w:r>
      <w:r w:rsidRPr="001E5863">
        <w:rPr>
          <w:sz w:val="10"/>
        </w:rPr>
        <w:t xml:space="preserve">and Ukraine whose leaders have expressed interest in joining. Indeed, many Russians are indignant that NATO was not dissolved like the Warsaw Pact was at the end of the Cold War. </w:t>
      </w:r>
      <w:r w:rsidRPr="001E5863">
        <w:rPr>
          <w:rStyle w:val="StyleUnderline"/>
        </w:rPr>
        <w:t>Putin in particular sees NATO’s expansion as directed against Russia</w:t>
      </w:r>
      <w:r w:rsidRPr="001E5863">
        <w:rPr>
          <w:sz w:val="10"/>
        </w:rPr>
        <w:t xml:space="preserve">. With this as his premise, it is clearly in Russia’s interest not only to prevent NATO’s further expansion, but to undermine the Atlantic alliance and even promote its dissolution. It is not in the West’s interests to allow this to happen. What is more, it is not in Russia’s interests either. Indeed, a case can be made (and will be made here) that </w:t>
      </w:r>
      <w:r w:rsidRPr="001E5863">
        <w:rPr>
          <w:rStyle w:val="Emphasis"/>
        </w:rPr>
        <w:t>Russian security interests are better served by NATO’s continuation and expansion than by its weakening</w:t>
      </w:r>
      <w:r w:rsidRPr="001E5863">
        <w:rPr>
          <w:rStyle w:val="StyleUnderline"/>
        </w:rPr>
        <w:t xml:space="preserve"> or dissolution.</w:t>
      </w:r>
      <w:r w:rsidRPr="001E5863">
        <w:rPr>
          <w:sz w:val="10"/>
        </w:rPr>
        <w:t xml:space="preserve"> This is because Putin and his supporters fundamentally misunderstand NATO’s actual purpose—or more accurately, purposes. Unfortunately, many in the West do too. During the Cold War, one of NATO’s most important—and most obvious—set of goals was to deter a Soviet attack and to respond to it effectively should it occur. As the Soviet Union never launched such an attack, NATO appears to have succeeded at deterring one. Once the Cold War ended, though, Moscow’s former Warsaw Pact allies as well as the three Baltic states all sought NATO membership. One reason why they did so was their fear that Russia might become a threat to them again in the future—or even that it still was a threat. This contrasted with the view of many older NATO members in Western Europe. After the Soviet Union withdrew from Eastern Europe and then collapsed, many of them did not see post-Soviet Russia as being very much of, or even any, threat to them. They saw Russia instead as a useful source of gas and oil as well as a potential market for their exports. These West European governments did not want East European concerns about Russia to get in the way of their doing business with Moscow. But these West European views were based on the belief that since Russia was not a threat to them, it was not really a threat at all. But </w:t>
      </w:r>
      <w:r w:rsidRPr="001E5863">
        <w:rPr>
          <w:rStyle w:val="StyleUnderline"/>
        </w:rPr>
        <w:t>the presence or absence of a threat from Moscow was never the only reason for NATO</w:t>
      </w:r>
      <w:r w:rsidRPr="001E5863">
        <w:rPr>
          <w:sz w:val="10"/>
        </w:rPr>
        <w:t xml:space="preserve">, in the words of Hamlet, “to be or not to be.” NATO’s first secretary-general, Lord Ismay, observed that the purpose of NATO was "to keep the Russians out, the Americans in, and the Germans down.” In 2010, Admiral Giampaolo di Paola, Chairman of NATO’s Military Committee, described the purpose of NATO as having become “to keep North America in, Europe up, and Russia with.” Both of these formulas now seem outdated: Germany is now one of the principle upholders of the liberal European order, and Russia clearly does not want to be “with” NATO. Lord Imay’s and Admiral di Paola’s formulations, though, underline that </w:t>
      </w:r>
      <w:r w:rsidRPr="001E5863">
        <w:rPr>
          <w:rStyle w:val="StyleUnderline"/>
        </w:rPr>
        <w:t>NATO has two other purposes besides dealing with Russia.</w:t>
      </w:r>
      <w:r w:rsidRPr="001E5863">
        <w:rPr>
          <w:sz w:val="10"/>
        </w:rPr>
        <w:t xml:space="preserve"> Although di Paola’s formula acknowledges the role of Canada while Lord Ismay’s does not, both clearly see </w:t>
      </w:r>
      <w:r w:rsidRPr="001E5863">
        <w:rPr>
          <w:rStyle w:val="StyleUnderline"/>
        </w:rPr>
        <w:t>NATO as an important means of keeping the United States committed to maintaining European security</w:t>
      </w:r>
      <w:r w:rsidRPr="001E5863">
        <w:rPr>
          <w:sz w:val="10"/>
        </w:rPr>
        <w:t xml:space="preserve">. Further, their seemingly contradictory calls to keep “the Germans down” and “Europe up” both point to the need to </w:t>
      </w:r>
      <w:r w:rsidRPr="001E5863">
        <w:rPr>
          <w:rStyle w:val="StyleUnderline"/>
        </w:rPr>
        <w:t>protect European security</w:t>
      </w:r>
      <w:r w:rsidRPr="001E5863">
        <w:rPr>
          <w:sz w:val="10"/>
        </w:rPr>
        <w:t xml:space="preserve"> not just from external threats, but </w:t>
      </w:r>
      <w:r w:rsidRPr="001E5863">
        <w:rPr>
          <w:rStyle w:val="StyleUnderline"/>
        </w:rPr>
        <w:t xml:space="preserve">from strife within NATO </w:t>
      </w:r>
      <w:r w:rsidRPr="001E5863">
        <w:rPr>
          <w:sz w:val="10"/>
        </w:rPr>
        <w:t xml:space="preserve">as well. </w:t>
      </w:r>
      <w:r w:rsidRPr="001E5863">
        <w:rPr>
          <w:rStyle w:val="StyleUnderline"/>
        </w:rPr>
        <w:t>The East European and Baltic states that sought NATO membership after the end of the Cold War did not just do so out of fear of Russia. They did so because being accepted into NATO</w:t>
      </w:r>
      <w:r w:rsidRPr="001E5863">
        <w:rPr>
          <w:sz w:val="10"/>
        </w:rPr>
        <w:t>—as well as into the EU—</w:t>
      </w:r>
      <w:r w:rsidRPr="001E5863">
        <w:rPr>
          <w:rStyle w:val="StyleUnderline"/>
        </w:rPr>
        <w:t>showed that these nations were now a part of the West.</w:t>
      </w:r>
      <w:r w:rsidRPr="001E5863">
        <w:rPr>
          <w:sz w:val="10"/>
        </w:rPr>
        <w:t xml:space="preserve"> Not wanting Russia to be part of the West, Russia’s leaders and much of its public simply cannot understand that this is something that East Europeans, Balts, and, most especially, Ukrainians and Georgians would actually want. Nor can they seem to understand that the more threateningly Russia behaves, the more that those who feel most immediately threatened by it—Poles, Balts, Ukrainians, and Georgians—either want to cling to their NATO membership or acquire it. It is also important to remember that at the end of World War I when the German, Austro-Hungarian, Ottoman, and Russian empires all collapsed and several new states as well as new borders emerged, tensions arose between many Eastern and Southeastern European states during the interwar years. At the end of World War II, Stalin redrew Eastern Europe’s borders and the Soviet Union forcibly maintained peace among its East European satellites. </w:t>
      </w:r>
      <w:r w:rsidRPr="001E5863">
        <w:rPr>
          <w:rStyle w:val="StyleUnderline"/>
        </w:rPr>
        <w:t>There was a danger when Soviet forces withdrew from Eastern Europe at the end of the Cold War that conflict would re-emerge in this region</w:t>
      </w:r>
      <w:r w:rsidRPr="001E5863">
        <w:rPr>
          <w:sz w:val="10"/>
        </w:rPr>
        <w:t xml:space="preserve">—as it actually did in Yugoslavia when the general collapse of European communism resulted in that country breaking up. </w:t>
      </w:r>
      <w:r w:rsidRPr="001E5863">
        <w:rPr>
          <w:rStyle w:val="StyleUnderline"/>
        </w:rPr>
        <w:t>But the overwhelming desire of the East European and Baltic states to be accepted into NATO</w:t>
      </w:r>
      <w:r w:rsidRPr="001E5863">
        <w:rPr>
          <w:sz w:val="10"/>
        </w:rPr>
        <w:t xml:space="preserve">, the EU, and the West as a whole </w:t>
      </w:r>
      <w:r w:rsidRPr="001E5863">
        <w:rPr>
          <w:rStyle w:val="StyleUnderline"/>
        </w:rPr>
        <w:t>resulted in their acceptance of the existing borders</w:t>
      </w:r>
      <w:r w:rsidRPr="001E5863">
        <w:rPr>
          <w:sz w:val="10"/>
        </w:rPr>
        <w:t xml:space="preserve"> (including those drawn by Stalin) </w:t>
      </w:r>
      <w:r w:rsidRPr="001E5863">
        <w:rPr>
          <w:rStyle w:val="StyleUnderline"/>
        </w:rPr>
        <w:t xml:space="preserve">and their not pursuing claims to lost territory. Indeed, NATO made resolving territorial disputes with neighboring states a condition of acceptance for new members. </w:t>
      </w:r>
      <w:r w:rsidRPr="001E5863">
        <w:rPr>
          <w:sz w:val="10"/>
        </w:rPr>
        <w:t xml:space="preserve">One of Putin’s motives for separating Abkhazia and South Ossetia from Georgia in 2008, annexing Crimea from Ukraine in 2014, and supporting separatists in eastern Ukraine since then has been to create the sort of territorial disputes with neighbors that would make Georgia and Ukraine unacceptable as members to the existing ones in Western Europe in particular which have no desire to become embroiled in active conflicts on their behalf. And Putin, it appears, has succeeded in this regard. The corollary of Moscow belief that the expansion of NATO is a threat to Russia is that the retraction, incapacitation, or dissolution of NATO would make Russia safer. Indeed, Putin’s support for anti-NATO and anti–EU political parties throughout Europe indicates that he does indeed aim at undermining these two institutions. Nor does Putin necessarily need to bring about their dissolution in order to undermine them. Since NATO and the EU both tend to operate on the basis of consensus, the fact that the current political leaders of Hungary and Greece are hostile to the existing European order and are quite friendly with Moscow may go a long way toward furthering Putin’s goal of rendering NATO inoperable. And if any more such leaders are elected to power, NATO might indeed become unable to respond effectively to actions taken by Putin to “protect” Russian speakers elsewhere in Ukraine or even in the Baltic states. This clearly would not benefit the West. But it would not benefit Russia either. For </w:t>
      </w:r>
      <w:r w:rsidRPr="001E5863">
        <w:rPr>
          <w:rStyle w:val="StyleUnderline"/>
        </w:rPr>
        <w:t xml:space="preserve">the decline of NATO is less likely to lead to the unopposed rise of Russian influence than to the </w:t>
      </w:r>
      <w:r w:rsidRPr="001E5863">
        <w:rPr>
          <w:rStyle w:val="Emphasis"/>
        </w:rPr>
        <w:t xml:space="preserve">re-emergence of conflicts </w:t>
      </w:r>
      <w:r w:rsidRPr="001E5863">
        <w:rPr>
          <w:rStyle w:val="StyleUnderline"/>
        </w:rPr>
        <w:t>that common membership in NATO has suppressed</w:t>
      </w:r>
      <w:r w:rsidRPr="001E5863">
        <w:rPr>
          <w:sz w:val="10"/>
        </w:rPr>
        <w:t xml:space="preserve"> or (in the case of Greece and Turkey) kept under control. Putin has had relatively cooperative relations with the often anti-Western Erdogan government in Turkey. He also has good relations with Greece’s new leftist leadership that is at odds with the EU. But </w:t>
      </w:r>
      <w:r w:rsidRPr="001E5863">
        <w:rPr>
          <w:rStyle w:val="StyleUnderline"/>
        </w:rPr>
        <w:t>if</w:t>
      </w:r>
      <w:r w:rsidRPr="001E5863">
        <w:rPr>
          <w:sz w:val="10"/>
        </w:rPr>
        <w:t xml:space="preserve"> (whether as a result of Putin’s actions or not) </w:t>
      </w:r>
      <w:r w:rsidRPr="001E5863">
        <w:rPr>
          <w:rStyle w:val="StyleUnderline"/>
        </w:rPr>
        <w:t xml:space="preserve">NATO becomes inoperable, </w:t>
      </w:r>
      <w:r w:rsidRPr="001E5863">
        <w:rPr>
          <w:sz w:val="10"/>
        </w:rPr>
        <w:t>the</w:t>
      </w:r>
      <w:r w:rsidRPr="001E5863">
        <w:rPr>
          <w:rStyle w:val="StyleUnderline"/>
        </w:rPr>
        <w:t xml:space="preserve"> Greek-Turkish animosity</w:t>
      </w:r>
      <w:r w:rsidRPr="001E5863">
        <w:rPr>
          <w:sz w:val="10"/>
        </w:rPr>
        <w:t xml:space="preserve"> that NATO helped keep from escalating after Turkey’s 1974 intervention in Cyprus </w:t>
      </w:r>
      <w:r w:rsidRPr="001E5863">
        <w:rPr>
          <w:rStyle w:val="StyleUnderline"/>
        </w:rPr>
        <w:t>might soon re-emerge. And if it does, it is highly doubtful that Russia will be able to calm it down. Moscow may then be faced with the choice of alienating one</w:t>
      </w:r>
      <w:r w:rsidRPr="001E5863">
        <w:rPr>
          <w:sz w:val="10"/>
        </w:rPr>
        <w:t xml:space="preserve"> party because it sides with the other, </w:t>
      </w:r>
      <w:r w:rsidRPr="001E5863">
        <w:rPr>
          <w:rStyle w:val="StyleUnderline"/>
        </w:rPr>
        <w:t>or alienating both</w:t>
      </w:r>
      <w:r w:rsidRPr="001E5863">
        <w:rPr>
          <w:sz w:val="10"/>
        </w:rPr>
        <w:t xml:space="preserve"> because it sides with neither or (as Putin has attempted elsewhere) tries to side with both simultaneously. Despite Turkey’s troubled relations with the West recently, Turkey may regard Russian support for Greece against it as an existential threat and thus go all out to support Chechen and other Muslim opponents of Moscow’s rule in the North Caucasus and other Muslim regions of Russia. </w:t>
      </w:r>
      <w:r w:rsidRPr="001E5863">
        <w:rPr>
          <w:rStyle w:val="StyleUnderline"/>
        </w:rPr>
        <w:t>The decline of NATO might also embolden an increasingly nationalist and pro-Russian Hungary to revive its claim to “lost territories.” Moscow</w:t>
      </w:r>
      <w:r w:rsidRPr="001E5863">
        <w:rPr>
          <w:sz w:val="10"/>
        </w:rPr>
        <w:t xml:space="preserve"> might not mind if Budapest does this with pro-Western Ukraine or Romania (with which Russia also has difficult relations), but </w:t>
      </w:r>
      <w:r w:rsidRPr="001E5863">
        <w:rPr>
          <w:rStyle w:val="StyleUnderline"/>
        </w:rPr>
        <w:t>would not be pleased if Hungary sought the return of territory that is now part of pro-Russian Serbia or Slovakia</w:t>
      </w:r>
      <w:r w:rsidRPr="001E5863">
        <w:rPr>
          <w:sz w:val="10"/>
        </w:rPr>
        <w:t xml:space="preserve"> (where Moscow has also sought to cultivate illiberal tendencies). </w:t>
      </w:r>
      <w:r w:rsidRPr="001E5863">
        <w:rPr>
          <w:rStyle w:val="StyleUnderline"/>
        </w:rPr>
        <w:t>Another problem for Moscow is that for every anti-Western government elected to office anywhere in Europe, one or more of its neighbors are likely to feel threatened by it and so turn to America for support. Further</w:t>
      </w:r>
      <w:r w:rsidRPr="001E5863">
        <w:rPr>
          <w:sz w:val="10"/>
        </w:rPr>
        <w:t xml:space="preserve">, while German public opinion may care little about what Russia is doing in faraway Crimea or Eastern Ukraine, </w:t>
      </w:r>
      <w:r w:rsidRPr="001E5863">
        <w:rPr>
          <w:rStyle w:val="StyleUnderline"/>
        </w:rPr>
        <w:t xml:space="preserve">Berlin is likely to take more active measures to thwart Moscow’s efforts to expand Russian influence in countries closer to it. Finally, the more that Western states see Russian actions as directly harming their security, the more incentive they will have to respond by arming Ukraine or others actively resisting Russia. In other words, the decline of the pax Americana in Europe resulting from a weakened NATO is less likely to be replaced by a pax Russica there, but by a </w:t>
      </w:r>
      <w:r w:rsidRPr="001E5863">
        <w:rPr>
          <w:rStyle w:val="Emphasis"/>
        </w:rPr>
        <w:t>chaotic situation</w:t>
      </w:r>
      <w:r w:rsidRPr="001E5863">
        <w:rPr>
          <w:rStyle w:val="StyleUnderline"/>
        </w:rPr>
        <w:t xml:space="preserve"> in Europe that Russia will be unable to control or prevent from negatively impacting not just Russia’s external ambitions, but its internal security as well. Ironically, </w:t>
      </w:r>
      <w:r w:rsidRPr="001E5863">
        <w:rPr>
          <w:rStyle w:val="Emphasis"/>
        </w:rPr>
        <w:t>Russia could avoid all this if NATO remained strong</w:t>
      </w:r>
      <w:r w:rsidRPr="001E5863">
        <w:rPr>
          <w:rStyle w:val="StyleUnderline"/>
        </w:rPr>
        <w:t xml:space="preserve"> and intact. Far from threatening Russia, a strong NATO has a much greater incentive to act with </w:t>
      </w:r>
      <w:r w:rsidRPr="001E5863">
        <w:rPr>
          <w:rStyle w:val="Emphasis"/>
        </w:rPr>
        <w:t>self-restraint</w:t>
      </w:r>
      <w:r w:rsidRPr="001E5863">
        <w:rPr>
          <w:rStyle w:val="StyleUnderline"/>
        </w:rPr>
        <w:t xml:space="preserve"> toward Russia than individual countries</w:t>
      </w:r>
      <w:r w:rsidRPr="001E5863">
        <w:rPr>
          <w:sz w:val="10"/>
        </w:rPr>
        <w:t xml:space="preserve"> (</w:t>
      </w:r>
      <w:r w:rsidRPr="00B72E2E">
        <w:rPr>
          <w:sz w:val="10"/>
        </w:rPr>
        <w:t xml:space="preserve">both members and non-members) </w:t>
      </w:r>
      <w:r w:rsidRPr="0065189D">
        <w:rPr>
          <w:rStyle w:val="StyleUnderline"/>
        </w:rPr>
        <w:t xml:space="preserve">being undermined by Russian actions. </w:t>
      </w:r>
      <w:r w:rsidRPr="00B72E2E">
        <w:rPr>
          <w:sz w:val="10"/>
        </w:rPr>
        <w:t xml:space="preserve">Indeed, offering NATO membership to what remains of Ukraine may be the surest means of inducing Kiev and the West as a whole to acquiesce to (though not formally accept) the loss of Crimea and eastern Ukraine to Russia. In other words, </w:t>
      </w:r>
      <w:r w:rsidRPr="0065189D">
        <w:rPr>
          <w:rStyle w:val="StyleUnderline"/>
        </w:rPr>
        <w:t>Moscow is better off with a strong NATO that keeps America in, Europe peaceful, and Russia by itself</w:t>
      </w:r>
      <w:r w:rsidRPr="00B72E2E">
        <w:rPr>
          <w:sz w:val="10"/>
        </w:rPr>
        <w:t xml:space="preserve"> (if that’s what it wants) </w:t>
      </w:r>
      <w:r w:rsidRPr="0065189D">
        <w:rPr>
          <w:rStyle w:val="StyleUnderline"/>
        </w:rPr>
        <w:t>than a weak NATO</w:t>
      </w:r>
      <w:r w:rsidRPr="00B72E2E">
        <w:rPr>
          <w:sz w:val="10"/>
        </w:rPr>
        <w:t xml:space="preserve"> (or NATO at all) </w:t>
      </w:r>
      <w:r w:rsidRPr="0065189D">
        <w:rPr>
          <w:rStyle w:val="StyleUnderline"/>
        </w:rPr>
        <w:t>that keeps America, Europe, and Russia all embroiled in needless conflict and tension.</w:t>
      </w:r>
    </w:p>
    <w:p w14:paraId="5F7DA5A6" w14:textId="77777777" w:rsidR="00DA4E64" w:rsidRDefault="00DA4E64" w:rsidP="00DA4E64">
      <w:pPr>
        <w:pStyle w:val="Heading4"/>
        <w:rPr>
          <w:u w:val="single"/>
        </w:rPr>
      </w:pPr>
      <w:r>
        <w:t xml:space="preserve">Strong NATO is an impact filter – it reduces the propensity for conflict </w:t>
      </w:r>
      <w:r>
        <w:rPr>
          <w:u w:val="single"/>
        </w:rPr>
        <w:t>worldwide</w:t>
      </w:r>
    </w:p>
    <w:p w14:paraId="7248AC1D" w14:textId="77777777" w:rsidR="00DA4E64" w:rsidRPr="009A3CD3" w:rsidRDefault="00DA4E64" w:rsidP="00DA4E64">
      <w:r w:rsidRPr="009A3CD3">
        <w:rPr>
          <w:rStyle w:val="Style13ptBold"/>
        </w:rPr>
        <w:t>Gramer 16</w:t>
      </w:r>
      <w:r>
        <w:t xml:space="preserve"> (Robbie, associate director of the Transatlantic Security Initiative at the Atlantic Council's Brent Scowcroft Center on International Security, Newsweek, “Trump Is Dead Wrong About Our NATO Allies,” </w:t>
      </w:r>
      <w:hyperlink r:id="rId51" w:history="1">
        <w:r w:rsidRPr="00111245">
          <w:rPr>
            <w:rStyle w:val="Hyperlink"/>
          </w:rPr>
          <w:t>https://www.newsweek.com/trump-dead-wrong-about-nato-allies-440102</w:t>
        </w:r>
      </w:hyperlink>
      <w:r>
        <w:t>, 3/24/2016, 6/29/2019) DG</w:t>
      </w:r>
    </w:p>
    <w:p w14:paraId="68FFDA6E" w14:textId="1EC99CD3" w:rsidR="00DA4E64" w:rsidRDefault="00DA4E64" w:rsidP="00DA4E64">
      <w:pPr>
        <w:rPr>
          <w:rStyle w:val="StyleUnderline"/>
        </w:rPr>
      </w:pPr>
      <w:r w:rsidRPr="009A3CD3">
        <w:rPr>
          <w:sz w:val="14"/>
        </w:rPr>
        <w:t xml:space="preserve">In an interview with The Washington Post a day before the terrorist attacks in Brussels, Republican presidential front-runner Donald </w:t>
      </w:r>
      <w:r w:rsidRPr="009A3CD3">
        <w:rPr>
          <w:rStyle w:val="StyleUnderline"/>
        </w:rPr>
        <w:t>Trump unveiled an "unabashedly non-interventionist approach" to America's role in the world. High on his list of targets was NATO.</w:t>
      </w:r>
      <w:r w:rsidRPr="009A3CD3">
        <w:rPr>
          <w:sz w:val="14"/>
        </w:rPr>
        <w:t xml:space="preserve"> Trump alleged that the United States' "allies do nothing," meaning the United States "can't afford" to fund NATO anymore. But </w:t>
      </w:r>
      <w:r w:rsidRPr="009A3CD3">
        <w:rPr>
          <w:rStyle w:val="StyleUnderline"/>
        </w:rPr>
        <w:t>if he wants to sustain 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stature as the most powerful nation in the world,</w:t>
      </w:r>
      <w:r w:rsidRPr="009A3CD3">
        <w:rPr>
          <w:sz w:val="14"/>
        </w:rPr>
        <w:t xml:space="preserve"> </w:t>
      </w:r>
      <w:r w:rsidRPr="009A3CD3">
        <w:rPr>
          <w:rStyle w:val="StyleUnderline"/>
        </w:rPr>
        <w:t>he can't afford not to.</w:t>
      </w:r>
      <w:r w:rsidRPr="009A3CD3">
        <w:rPr>
          <w:sz w:val="14"/>
        </w:rPr>
        <w:t xml:space="preserve"> Trump's </w:t>
      </w:r>
      <w:r w:rsidRPr="009A3CD3">
        <w:rPr>
          <w:rStyle w:val="StyleUnderline"/>
        </w:rPr>
        <w:t>criticisms of NATO</w:t>
      </w:r>
      <w:r w:rsidRPr="009A3CD3">
        <w:rPr>
          <w:sz w:val="14"/>
        </w:rPr>
        <w:t xml:space="preserve"> unfortunately </w:t>
      </w:r>
      <w:r w:rsidRPr="009A3CD3">
        <w:rPr>
          <w:rStyle w:val="StyleUnderline"/>
        </w:rPr>
        <w:t>reflect the views of many in the U</w:t>
      </w:r>
      <w:r w:rsidRPr="009A3CD3">
        <w:rPr>
          <w:sz w:val="14"/>
        </w:rPr>
        <w:t xml:space="preserve">nited </w:t>
      </w:r>
      <w:r w:rsidRPr="009A3CD3">
        <w:rPr>
          <w:rStyle w:val="StyleUnderline"/>
        </w:rPr>
        <w:t>S</w:t>
      </w:r>
      <w:r w:rsidRPr="009A3CD3">
        <w:rPr>
          <w:sz w:val="14"/>
        </w:rPr>
        <w:t xml:space="preserve">tates. Why, many wonder, should we continue to bankroll European defense if the Europeans are uninterested in doing it themselves? Here are three reasons that would appeal to those sharing Trump's views. First, </w:t>
      </w:r>
      <w:r w:rsidRPr="009A3CD3">
        <w:rPr>
          <w:rStyle w:val="Emphasis"/>
        </w:rPr>
        <w:t>the U</w:t>
      </w:r>
      <w:r w:rsidRPr="009A3CD3">
        <w:rPr>
          <w:sz w:val="14"/>
        </w:rPr>
        <w:t xml:space="preserve">nited </w:t>
      </w:r>
      <w:r w:rsidRPr="009A3CD3">
        <w:rPr>
          <w:rStyle w:val="Emphasis"/>
        </w:rPr>
        <w:t>S</w:t>
      </w:r>
      <w:r w:rsidRPr="009A3CD3">
        <w:rPr>
          <w:sz w:val="14"/>
        </w:rPr>
        <w:t xml:space="preserve">tates </w:t>
      </w:r>
      <w:r w:rsidRPr="009A3CD3">
        <w:rPr>
          <w:rStyle w:val="Emphasis"/>
        </w:rPr>
        <w:t>cannot carry out any military operation</w:t>
      </w:r>
      <w:r w:rsidRPr="009A3CD3">
        <w:rPr>
          <w:sz w:val="14"/>
        </w:rPr>
        <w:t xml:space="preserve"> in Asia, Europe, Africa or the Middle East </w:t>
      </w:r>
      <w:r w:rsidRPr="009A3CD3">
        <w:rPr>
          <w:rStyle w:val="Emphasis"/>
        </w:rPr>
        <w:t>without its military bases and infrastructure in Europe</w:t>
      </w:r>
      <w:r w:rsidRPr="009A3CD3">
        <w:rPr>
          <w:sz w:val="14"/>
        </w:rPr>
        <w:t xml:space="preserve">. </w:t>
      </w:r>
      <w:r w:rsidRPr="009A3CD3">
        <w:rPr>
          <w:rStyle w:val="StyleUnderline"/>
        </w:rPr>
        <w:t>ISIS demonstrated its reach into Europe through the heinous attacks in Brussels</w:t>
      </w:r>
      <w:r w:rsidRPr="009A3CD3">
        <w:rPr>
          <w:sz w:val="14"/>
        </w:rPr>
        <w:t xml:space="preserve"> on March 22 and the attacks in Paris last November, but </w:t>
      </w:r>
      <w:r w:rsidRPr="009A3CD3">
        <w:rPr>
          <w:rStyle w:val="StyleUnderline"/>
        </w:rPr>
        <w:t>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remains a primary target. A new campaign to roll back ISIS,</w:t>
      </w:r>
      <w:r w:rsidRPr="009A3CD3">
        <w:rPr>
          <w:sz w:val="14"/>
        </w:rPr>
        <w:t xml:space="preserve"> </w:t>
      </w:r>
      <w:r w:rsidRPr="009A3CD3">
        <w:rPr>
          <w:rStyle w:val="StyleUnderline"/>
        </w:rPr>
        <w:t>whether through "bombing the shit out of them" or otherwise, would be</w:t>
      </w:r>
      <w:r w:rsidRPr="009A3CD3">
        <w:rPr>
          <w:sz w:val="14"/>
        </w:rPr>
        <w:t xml:space="preserve"> logistically </w:t>
      </w:r>
      <w:r w:rsidRPr="009A3CD3">
        <w:rPr>
          <w:rStyle w:val="StyleUnderline"/>
        </w:rPr>
        <w:t xml:space="preserve">impossible </w:t>
      </w:r>
      <w:r w:rsidRPr="009A3CD3">
        <w:rPr>
          <w:rStyle w:val="Emphasis"/>
        </w:rPr>
        <w:t>without the U.S. military's sizeable presence in Europe</w:t>
      </w:r>
      <w:r w:rsidRPr="009A3CD3">
        <w:rPr>
          <w:rStyle w:val="StyleUnderline"/>
        </w:rPr>
        <w:t>.</w:t>
      </w:r>
      <w:r w:rsidRPr="009A3CD3">
        <w:rPr>
          <w:sz w:val="14"/>
        </w:rPr>
        <w:t xml:space="preserve"> The same goes for any other military operations that could occur if Trump were elected president. Second, </w:t>
      </w:r>
      <w:r w:rsidRPr="009A3CD3">
        <w:rPr>
          <w:rStyle w:val="Emphasis"/>
        </w:rPr>
        <w:t xml:space="preserve">it is a far better investment to sustain Europe's peace and stability than divest in it. </w:t>
      </w:r>
      <w:r w:rsidRPr="009A3CD3">
        <w:rPr>
          <w:rStyle w:val="StyleUnderline"/>
        </w:rPr>
        <w:t>At a time when Europe is fraying at the seams</w:t>
      </w:r>
      <w:r w:rsidRPr="009A3CD3">
        <w:rPr>
          <w:sz w:val="14"/>
        </w:rPr>
        <w:t xml:space="preserve">, from terrorist attacks, external threats and internal political strife, </w:t>
      </w:r>
      <w:r w:rsidRPr="009A3CD3">
        <w:rPr>
          <w:rStyle w:val="StyleUnderline"/>
        </w:rPr>
        <w:t>American disengagement from NATO could prove fatal for our vision to create a Europe whole, free and at peace</w:t>
      </w:r>
      <w:r w:rsidRPr="009A3CD3">
        <w:rPr>
          <w:sz w:val="14"/>
        </w:rPr>
        <w:t xml:space="preserve">—a vision that Democratic and Republican Presidents have shared for over 70 years. </w:t>
      </w:r>
      <w:r w:rsidRPr="009A3CD3">
        <w:rPr>
          <w:rStyle w:val="Emphasis"/>
        </w:rPr>
        <w:t>American security and prosperity is at risk with an unstable Europe</w:t>
      </w:r>
      <w:r w:rsidRPr="009A3CD3">
        <w:rPr>
          <w:sz w:val="14"/>
        </w:rPr>
        <w:t xml:space="preserve">. </w:t>
      </w:r>
      <w:r w:rsidRPr="009A3CD3">
        <w:rPr>
          <w:rStyle w:val="StyleUnderline"/>
        </w:rPr>
        <w:t>Two world wars that</w:t>
      </w:r>
      <w:r w:rsidRPr="009A3CD3">
        <w:rPr>
          <w:sz w:val="14"/>
        </w:rPr>
        <w:t xml:space="preserve"> collectively </w:t>
      </w:r>
      <w:r w:rsidRPr="009A3CD3">
        <w:rPr>
          <w:rStyle w:val="StyleUnderline"/>
        </w:rPr>
        <w:t>cost over 500,000 American lives prove this</w:t>
      </w:r>
      <w:r w:rsidRPr="009A3CD3">
        <w:rPr>
          <w:sz w:val="14"/>
        </w:rPr>
        <w:t xml:space="preserve">. Third, Europe remains the United States' largest trade partner and a significant growth engine of the American economy, linked to nearly 15 million jobs. </w:t>
      </w:r>
      <w:r w:rsidRPr="009A3CD3">
        <w:rPr>
          <w:rStyle w:val="Emphasis"/>
        </w:rPr>
        <w:t>U.S.-European trade is the linchpin of the global economy</w:t>
      </w:r>
      <w:r w:rsidRPr="009A3CD3">
        <w:rPr>
          <w:sz w:val="14"/>
        </w:rPr>
        <w:t xml:space="preserve">, </w:t>
      </w:r>
      <w:r w:rsidRPr="009A3CD3">
        <w:rPr>
          <w:rStyle w:val="StyleUnderline"/>
        </w:rPr>
        <w:t>accounting for half of the world's economic output. Security begets economic prosperity</w:t>
      </w:r>
      <w:r w:rsidRPr="009A3CD3">
        <w:rPr>
          <w:sz w:val="14"/>
        </w:rPr>
        <w:t xml:space="preserve">, and </w:t>
      </w:r>
      <w:r w:rsidRPr="009A3CD3">
        <w:rPr>
          <w:rStyle w:val="StyleUnderline"/>
        </w:rPr>
        <w:t>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underpins Europe's security through NATO.</w:t>
      </w:r>
      <w:r w:rsidRPr="009A3CD3">
        <w:rPr>
          <w:sz w:val="14"/>
        </w:rPr>
        <w:t xml:space="preserve"> </w:t>
      </w:r>
      <w:r w:rsidRPr="009A3CD3">
        <w:rPr>
          <w:rStyle w:val="StyleUnderline"/>
        </w:rPr>
        <w:t>Ensuring the security and stability of our most important trade partner i</w:t>
      </w:r>
      <w:r w:rsidRPr="009A3CD3">
        <w:rPr>
          <w:sz w:val="14"/>
        </w:rPr>
        <w:t xml:space="preserve">s, if nothing else, </w:t>
      </w:r>
      <w:r w:rsidRPr="009A3CD3">
        <w:rPr>
          <w:rStyle w:val="StyleUnderline"/>
        </w:rPr>
        <w:t>a significant return on investment</w:t>
      </w:r>
      <w:r w:rsidRPr="009A3CD3">
        <w:rPr>
          <w:sz w:val="14"/>
        </w:rPr>
        <w:t xml:space="preserve">. Finally, we should dispel the notion that NATO allies "do nothing." In the aftermath of the September 11, 2001, attacks on the United States, allied countries well beyond Al- Qaeda's attention sent their sons and daughters to fight—and die—alongside American soldiers in Afghanistan and elsewhere. </w:t>
      </w:r>
      <w:r w:rsidRPr="009A3CD3">
        <w:rPr>
          <w:rStyle w:val="StyleUnderline"/>
        </w:rPr>
        <w:t>The notion that the United States' NATO allies do nothing tramples on the legacy and sacrifice</w:t>
      </w:r>
      <w:r w:rsidRPr="009A3CD3">
        <w:rPr>
          <w:sz w:val="14"/>
        </w:rPr>
        <w:t xml:space="preserve"> that </w:t>
      </w:r>
      <w:r w:rsidRPr="009A3CD3">
        <w:rPr>
          <w:rStyle w:val="StyleUnderline"/>
        </w:rPr>
        <w:t>Canadian, French, Norwegian, Romanian and other troops made in coming to the defense of the U.S.</w:t>
      </w:r>
      <w:r w:rsidRPr="009A3CD3">
        <w:rPr>
          <w:sz w:val="14"/>
        </w:rPr>
        <w:t xml:space="preserve"> The United States did not found NATO as a favor to Europe. </w:t>
      </w:r>
      <w:r w:rsidRPr="009A3CD3">
        <w:rPr>
          <w:rStyle w:val="Emphasis"/>
        </w:rPr>
        <w:t>The Alliance is the bedrock of American global engagement and the keystone of its global military footprint</w:t>
      </w:r>
      <w:r w:rsidRPr="009A3CD3">
        <w:rPr>
          <w:sz w:val="14"/>
        </w:rPr>
        <w:t xml:space="preserve">. It is the manifestation of America's role as a world leader, an assemblage of our staunchest allies and strongest democracies, and a beacon of hope for aspiring members and fledgling democracies. </w:t>
      </w:r>
      <w:r w:rsidRPr="009A3CD3">
        <w:rPr>
          <w:rStyle w:val="StyleUnderline"/>
        </w:rPr>
        <w:t xml:space="preserve">If Donald Trump wants to "make America great again" </w:t>
      </w:r>
      <w:r w:rsidRPr="009A3CD3">
        <w:rPr>
          <w:sz w:val="14"/>
        </w:rPr>
        <w:t>on a global stage,</w:t>
      </w:r>
      <w:r w:rsidRPr="009A3CD3">
        <w:rPr>
          <w:rStyle w:val="StyleUnderline"/>
        </w:rPr>
        <w:t xml:space="preserve"> he cannot do so without NATO.</w:t>
      </w:r>
    </w:p>
    <w:p w14:paraId="37E60F28" w14:textId="1C4DDEDB" w:rsidR="005116B5" w:rsidRDefault="005116B5" w:rsidP="005116B5">
      <w:pPr>
        <w:pStyle w:val="Heading3"/>
      </w:pPr>
      <w:r>
        <w:t>! – Russia</w:t>
      </w:r>
    </w:p>
    <w:p w14:paraId="32A60C64" w14:textId="7669120A" w:rsidR="00A24403" w:rsidRDefault="00A24403" w:rsidP="00A24403">
      <w:pPr>
        <w:pStyle w:val="Heading4"/>
      </w:pPr>
      <w:r>
        <w:t>LIO fails Russia resists – results in Russian aggression</w:t>
      </w:r>
    </w:p>
    <w:p w14:paraId="27363730" w14:textId="77777777" w:rsidR="00A24403" w:rsidRPr="00FF4E23" w:rsidRDefault="00A24403" w:rsidP="00A24403">
      <w:pPr>
        <w:rPr>
          <w:rStyle w:val="Style13ptBold"/>
          <w:b w:val="0"/>
          <w:bCs w:val="0"/>
        </w:rPr>
      </w:pPr>
      <w:r>
        <w:rPr>
          <w:rStyle w:val="Style13ptBold"/>
        </w:rPr>
        <w:t xml:space="preserve">Gotz-Merlen 18 </w:t>
      </w:r>
      <w:r w:rsidRPr="00FF4E23">
        <w:rPr>
          <w:rStyle w:val="Style13ptBold"/>
          <w:b w:val="0"/>
          <w:bCs w:val="0"/>
          <w:sz w:val="16"/>
          <w:szCs w:val="16"/>
        </w:rPr>
        <w:t>(Elias Gotz is a Postdoctoral Researcher at the Uppsala Center for Russian and Eurasian Studies (UCRS), Uppsala University, Sweden. He has published on Russian foreign policy in International Studies Review, Camille-Renaud Merlen is a PhD Candidate in International Relations at Kent University, Russia and the question of world order, tkk)</w:t>
      </w:r>
    </w:p>
    <w:p w14:paraId="65F004A0" w14:textId="43EE664F" w:rsidR="00A24403" w:rsidRDefault="00A24403" w:rsidP="00A24403">
      <w:pPr>
        <w:rPr>
          <w:sz w:val="16"/>
        </w:rPr>
      </w:pPr>
      <w:r w:rsidRPr="00FF4E23">
        <w:rPr>
          <w:sz w:val="16"/>
        </w:rPr>
        <w:t xml:space="preserve">One group of observers holds that </w:t>
      </w:r>
      <w:r w:rsidRPr="00E05C74">
        <w:rPr>
          <w:rStyle w:val="StyleUnderline"/>
        </w:rPr>
        <w:t>Russia aims to overturn the foundations of the liberal world order</w:t>
      </w:r>
      <w:r w:rsidRPr="00FF4E23">
        <w:rPr>
          <w:sz w:val="16"/>
        </w:rPr>
        <w:t xml:space="preserve">. Moscow’s </w:t>
      </w:r>
      <w:r w:rsidRPr="00E05C74">
        <w:rPr>
          <w:rStyle w:val="StyleUnderline"/>
        </w:rPr>
        <w:t>revisionist agenda manifests itself in several ways</w:t>
      </w:r>
      <w:r w:rsidRPr="00FF4E23">
        <w:rPr>
          <w:sz w:val="16"/>
        </w:rPr>
        <w:t xml:space="preserve">. First, </w:t>
      </w:r>
      <w:r w:rsidRPr="00E05C74">
        <w:rPr>
          <w:rStyle w:val="Emphasis"/>
        </w:rPr>
        <w:t>Russia challenges established rules and norms in the post-Soviet space, including the sanctity of international borders</w:t>
      </w:r>
      <w:r w:rsidRPr="00FF4E23">
        <w:rPr>
          <w:sz w:val="16"/>
        </w:rPr>
        <w:t xml:space="preserve"> (Dibb, 2016 Dibb, P. (2016). Why Russia is a threat to the international order. Barton: Australian Strategic Policy Institute. [Google Scholar], p. 8</w:t>
      </w:r>
      <w:r w:rsidRPr="00E05C74">
        <w:rPr>
          <w:rStyle w:val="StyleUnderline"/>
        </w:rPr>
        <w:t>). The takeover of Crimea, in this perspective, was only the latest, and most extreme, example of a much broader pattern of behaviour</w:t>
      </w:r>
      <w:r w:rsidRPr="00FF4E23">
        <w:rPr>
          <w:sz w:val="16"/>
        </w:rPr>
        <w:t xml:space="preserve">. Over the course of the past decade, </w:t>
      </w:r>
      <w:r w:rsidRPr="00E05C74">
        <w:rPr>
          <w:rStyle w:val="StyleUnderline"/>
        </w:rPr>
        <w:t>Russia has gone to war with Georgia; repeatedly interfered in the domestic political affairs of neighbouring countries; exerted various forms of economic pressure on states like Ukraine, Moldova, and Lithuania</w:t>
      </w:r>
      <w:r w:rsidRPr="00FF4E23">
        <w:rPr>
          <w:sz w:val="16"/>
        </w:rPr>
        <w:t xml:space="preserve">; and </w:t>
      </w:r>
      <w:r w:rsidRPr="00E05C74">
        <w:rPr>
          <w:rStyle w:val="StyleUnderline"/>
        </w:rPr>
        <w:t>expanded its network of military bases in the post-Soviet region</w:t>
      </w:r>
      <w:r w:rsidRPr="00FF4E23">
        <w:rPr>
          <w:sz w:val="16"/>
        </w:rPr>
        <w:t xml:space="preserve"> (Payne &amp; Foster, 2017 Payne, K. B., &amp; Foster, J. S. (2017). Russian strategy: Expansion, crisis and conflict. Comparative Strategy, 36(1), 1–89. doi: 10.1080/01495933.2017.1277121[Taylor &amp; Francis Online], , [Google Scholar], pp. 18–33; Starr &amp; Cornell, 2014 Starr, S. F., &amp; Cornell, S. E. (2014). Tactics and instruments in Putin’s grand strategy. In S. F. Starr &amp; S. E. Cornell (Eds.), Putin’s grand strategy: The Eurasian Union and Its Discontents (pp. 59–81). Washington, DC: Central Asia-Caucasus Institute &amp; Silk Road Studies Program at the Paul H. Nitze School of Advanced International Studies. [Google Scholar]). The ultimate goal of these activities is to establish an exclusive sphere of influence on the territory of the former Soviet Union. In the words of Kagan (2008 Kagan, R. (2008). The return of history and the end of dreams. New York: Alfred A. Knopf. [Google Scholar], p. 17), ‘[</w:t>
      </w:r>
      <w:r w:rsidRPr="00E05C74">
        <w:rPr>
          <w:rStyle w:val="StyleUnderline"/>
        </w:rPr>
        <w:t>Moscow’s] grand ambition is to undo the post-Cold War settlement to re-establish Russia as a dominant power in Eurasia</w:t>
      </w:r>
      <w:r w:rsidRPr="00FF4E23">
        <w:rPr>
          <w:sz w:val="16"/>
        </w:rPr>
        <w:t xml:space="preserve">.’ Second, </w:t>
      </w:r>
      <w:r w:rsidRPr="00E05C74">
        <w:rPr>
          <w:rStyle w:val="Emphasis"/>
        </w:rPr>
        <w:t xml:space="preserve">Russia seeks to exploit the West’s openness and vulnerabilities – information systems, political pluralism, and socio-economic fault lines </w:t>
      </w:r>
      <w:r w:rsidRPr="00E05C74">
        <w:rPr>
          <w:rStyle w:val="StyleUnderline"/>
        </w:rPr>
        <w:t>– to create divisions within the Euro-Atlantic community. Perhaps the best-known example is Russia’s interference in the 2016 US presidential race between Hillary Clinton and Donald Trump</w:t>
      </w:r>
      <w:r w:rsidRPr="00FF4E23">
        <w:rPr>
          <w:sz w:val="16"/>
        </w:rPr>
        <w:t xml:space="preserve"> (Lipton, Sanger, &amp; Shane, 2016 Lipton, E., Sanger, D. E., &amp; Shane, S. (2016, December 13). The perfect weapon: How Russian cyberpower invaded the U.S. New York Times. Retrieved from https://www.nytimes.com/2016/12/13/us/politics/russia-hack-election-dnc.html [Google Scholar]). </w:t>
      </w:r>
      <w:r w:rsidRPr="00E05C74">
        <w:rPr>
          <w:rStyle w:val="StyleUnderline"/>
        </w:rPr>
        <w:t>There are also rumours about Russian meddling in the 2017 French presidential elections. After all, the candidate of the far-right National Front, Marine Le Pen, met with President Putin in March 2017, and it became known that her party had previously received a USD 9 million loan from a Moscow-based bank</w:t>
      </w:r>
      <w:r w:rsidRPr="00FF4E23">
        <w:rPr>
          <w:sz w:val="16"/>
        </w:rPr>
        <w:t xml:space="preserve"> (Seddon &amp; Stothard, 2017 Seddon, M., &amp; Stothard, M. (2017, May 4). Putin awaits return on Le Pen investment. Financial Times. Retrieved from https://www.ft.com/content/010eec62-30b5-11e7-9555-23ef563ecf9a [Google Scholar]). More generally, </w:t>
      </w:r>
      <w:r w:rsidRPr="00E05C74">
        <w:rPr>
          <w:rStyle w:val="StyleUnderline"/>
        </w:rPr>
        <w:t>Russia has established links with an array of far-right political parties and movements across Europe</w:t>
      </w:r>
      <w:r w:rsidRPr="00FF4E23">
        <w:rPr>
          <w:sz w:val="16"/>
        </w:rPr>
        <w:t xml:space="preserve"> (Larrabee et al., 2017 Larrabee, F. S., Pezard, S., Radin, A., Chandler, N., Crane, K., &amp; Szayna, T. S. (2017). Russia and the West after the Ukrainian crisis: European vulnerabilities to Russian pressures. Santa Monica: RAND.[Crossref], , [Google Scholar], pp. 56–60; Polyakova, 2014 Polyakova, A. (2014). Strange bedfellows: Putin and Europe’s far right. World Affairs, 177(3), 36–40. [Google Scholar]; Polyakova, Laruelle, Meister, &amp; Barnett, 2016 Polyakova, A., Laruelle, M., Meister, S., &amp; Barnett, N. (2016). The Kremlin’s Trojan horses: Russian influence in France, Germany, and the United Kingdom. Washington, DC: Atlantic Council. [Google Scholar]; for background, see Shekhovtsov, 2018 Shekhovtsov, A. (2018). Russia and the Western far right: Tango noir. London: Routledge. [Google Scholar</w:t>
      </w:r>
      <w:r w:rsidRPr="00E05C74">
        <w:rPr>
          <w:rStyle w:val="StyleUnderline"/>
        </w:rPr>
        <w:t>]). Russia has also used its media outlets, including RT (formerly Russia Today) and Sputnik, to sow disinformation</w:t>
      </w:r>
      <w:r w:rsidRPr="00FF4E23">
        <w:rPr>
          <w:sz w:val="16"/>
        </w:rPr>
        <w:t xml:space="preserve">. The infamous ‘Lisa case’ – when Russian media falsely reported about the abduction and rape of a German girl of Russian origin by immigrants in Berlin – is a case in point (Meister, 2016 Meister, S. (2016, July 25). The ‘Lisa case’: Germany as a target of Russian disinformation. NATO Review Magazine. Retrieved from https://www.nato.int/docu/review/2016/Also-in-2016/lisa-case-germany-target-russian-disinformation/EN/index.htm [Google Scholar]; Wagstyl, 2017 Wagstyl, S. (2017, January 29). German politics: Russia’s next target? Financial Times. Retrieved from https://www.ft.com/content/31a5758c-e3d8-11e6-9645-c9357a75844a [Google Scholar]). </w:t>
      </w:r>
      <w:r w:rsidRPr="00E05C74">
        <w:rPr>
          <w:rStyle w:val="StyleUnderline"/>
        </w:rPr>
        <w:t>Third, Moscow is forging alliances with likeminded authoritarian regimes in countries such as Belarus, Iran, Syria, Venezuela, and, most importantly, China</w:t>
      </w:r>
      <w:r w:rsidRPr="00FF4E23">
        <w:rPr>
          <w:sz w:val="16"/>
        </w:rPr>
        <w:t xml:space="preserve">. ‘China and Russia together,’ writes Krauthammer (2014 Krauthammer, C. (2014, May 22). Who made the pivot to Asia? Putin. Washington Post. Retrieved from https://www.washingtonpost.com/opinions/charles-krauthammer-who-made-the-pivot-to-asia-putin/2014/05/22/091a48ee-e1e3-11e3-9743-bb9b59cde7b9_story.html?utm_term=.1a39f00406c7 [Google Scholar]), ‘represent the core of a new coalition of anti-democratic autocracies challenging the Western-imposed, post-Cold War status quo.’ </w:t>
      </w:r>
      <w:r w:rsidRPr="00E05C74">
        <w:rPr>
          <w:rStyle w:val="StyleUnderline"/>
        </w:rPr>
        <w:t>Indeed, in recent years, Russia has substantially deepened its economic, diplomatic, and military cooperation with China</w:t>
      </w:r>
      <w:r w:rsidRPr="00FF4E23">
        <w:rPr>
          <w:sz w:val="16"/>
        </w:rPr>
        <w:t xml:space="preserve">. This has </w:t>
      </w:r>
      <w:r w:rsidRPr="00E05C74">
        <w:rPr>
          <w:rStyle w:val="StyleUnderline"/>
        </w:rPr>
        <w:t>involved the sale of advanced weapons, joint naval drills, and the conclusion of a massive natural gas deal worth USD 400 billion</w:t>
      </w:r>
      <w:r w:rsidRPr="00FF4E23">
        <w:rPr>
          <w:sz w:val="16"/>
        </w:rPr>
        <w:t xml:space="preserve">. In addition, </w:t>
      </w:r>
      <w:r w:rsidRPr="00E05C74">
        <w:rPr>
          <w:rStyle w:val="StyleUnderline"/>
        </w:rPr>
        <w:t>Russia and China have set up their own institutional structures, such as the BRICS group and the Shanghai Cooperation Organization, at least in part to counter existing Western-led institutions and organizations</w:t>
      </w:r>
      <w:r w:rsidRPr="00FF4E23">
        <w:rPr>
          <w:sz w:val="16"/>
        </w:rPr>
        <w:t xml:space="preserve"> (Bolt &amp; Cross, 2018 Bolt, P. J., &amp; Cross, S. N. (2018). China, Russia, and twenty-first century geopolitics. Oxford: Oxford University Press.[Crossref], , [Google Scholar]; Cooley, 2013 Cooley, A. (2013, January 30). The league of authoritarian gentlemen. Foreign Policy (online). Retrieved from http://foreignpolicy.com/2013/01/30/the-league-of-authoritarian-gentlemen/ [Google Scholar]; Kagan, 2008 Kagan, R. (2008). The return of history and the end of dreams. New York: Alfred A. Knopf. [Google Scholar], pp. 53–80; Walker, 2015 Walker, C. (2015). The new containment: Undermining democracy. World Affairs, 178(1), 42–51. [Google Scholar]). </w:t>
      </w:r>
      <w:r w:rsidRPr="00E05C74">
        <w:rPr>
          <w:rStyle w:val="StyleUnderline"/>
        </w:rPr>
        <w:t>Fourth, and closely related to the previous point, the leadership in Moscow has become a staunch promotor of conservative values in world politics and openly opposes liberal ideas ranging from same-sex marriage to free market capitalism</w:t>
      </w:r>
      <w:r w:rsidRPr="00FF4E23">
        <w:rPr>
          <w:sz w:val="16"/>
        </w:rPr>
        <w:t xml:space="preserve"> (Engström, 2014 Engström, M. (2014). Contemporary Russian messianism and new Russian foreign policy. Contemporary Security Policy, 35(3), 356–379. doi: 10.1080/13523260.2014.965888[Taylor &amp; Francis Online], , [Google Scholar]; Whitmore, 2013 Whitmore, B. (2013, December 20). Vladimir Putin, conservative icon. The Atlantic (online). Retrieved from https://www.theatlantic.com/international/archive/2013/12/vladimir-putin-conservative-icon/282572/ [Google Scholar]; for background, see Chebankova, 2016 Chebankova, E. (2016). Contemporary Russian conservatism. Post-Soviet Affairs, 32(1), 28–54. doi: 10.1080/1060586X.2015.1019242[Taylor &amp; Francis Online], [Web of Science ®], , [Google Scholar]). As Matthews (2014 Matthews, O. (2014, February 22). Vladimir Putin’s new plan for world domination. The Spectator. Retrieved from https://www.spectator.co.uk/2014/02/putins-masterplan/ [Google Scholar]), the former Moscow correspondent of Newsweek, put it, Like the old Communist International, or Comintern, in its day, Moscow is again building an international ideological alliance. (…) </w:t>
      </w:r>
      <w:r w:rsidRPr="00E05C74">
        <w:rPr>
          <w:rStyle w:val="StyleUnderline"/>
        </w:rPr>
        <w:t xml:space="preserve">Putin is pitching for moral leadership of all conservatives who dislike liberal values. And again, like the Comintern, Putin appears convinced that he is embarking on a world-historical mission. From this perspective, </w:t>
      </w:r>
      <w:r w:rsidRPr="00E05C74">
        <w:rPr>
          <w:rStyle w:val="Emphasis"/>
        </w:rPr>
        <w:t>Russia seeks nothing less than to undermine the very foundations of the liberal international order</w:t>
      </w:r>
      <w:r w:rsidRPr="00FF4E23">
        <w:rPr>
          <w:sz w:val="16"/>
        </w:rPr>
        <w:t xml:space="preserve">. The question of course remains: What lies behind Russia’s revisionist ambitions and policies? Scholars who subscribe to this perspective argue that Russia’s </w:t>
      </w:r>
      <w:r w:rsidRPr="00E05C74">
        <w:rPr>
          <w:rStyle w:val="StyleUnderline"/>
        </w:rPr>
        <w:t>revisionism can be attributed to three factors</w:t>
      </w:r>
      <w:r w:rsidRPr="00FF4E23">
        <w:rPr>
          <w:sz w:val="16"/>
        </w:rPr>
        <w:t xml:space="preserve">. The first is </w:t>
      </w:r>
      <w:r w:rsidRPr="00E05C74">
        <w:rPr>
          <w:rStyle w:val="StyleUnderline"/>
        </w:rPr>
        <w:t xml:space="preserve">a </w:t>
      </w:r>
      <w:r w:rsidRPr="00E05C74">
        <w:rPr>
          <w:rStyle w:val="Emphasis"/>
        </w:rPr>
        <w:t>deep-seated sense of being wronged by the West over the course of recent decades</w:t>
      </w:r>
      <w:r w:rsidRPr="00E05C74">
        <w:rPr>
          <w:rStyle w:val="StyleUnderline"/>
        </w:rPr>
        <w:t>.</w:t>
      </w:r>
      <w:r w:rsidRPr="00FF4E23">
        <w:rPr>
          <w:sz w:val="16"/>
        </w:rPr>
        <w:t xml:space="preserve"> It is no secret that the leadership in Moscow maintains that the West has disregarded Russia’s vital interests after the end of the Cold War and side-lined it with respect to several important issues – most notably NATO expansion and the formation of a new security architecture in Europe. Crucially, however, the argument here is that these injustices are perceived rather than real. As Dibb (2016 Dibb, P. (2016). Why Russia is a threat to the international order. Barton: Australian Strategic Policy Institute. [Google Scholar], p. 8) writes, ‘These are obsessive assertions with little basis in fact and are more a reflection of centuries of Russia’s paranoia about the vulnerability of its borders and its insecurity as a nation state.’ A </w:t>
      </w:r>
      <w:r w:rsidRPr="00E05C74">
        <w:rPr>
          <w:rStyle w:val="Emphasis"/>
        </w:rPr>
        <w:t>second and related argument is that Russia’s political class has an imperial mentality, especially towards smaller neighbouring countries in central Eurasia</w:t>
      </w:r>
      <w:r w:rsidRPr="00FF4E23">
        <w:rPr>
          <w:sz w:val="16"/>
        </w:rPr>
        <w:t>. According to Marcel van Herpen, author of the provocative Putin’s Wars: The Rise of Russia’s New Imperialism, this mentality has its roots in the early modern period. ‘For the Russian state,’ he writes, ‘</w:t>
      </w:r>
      <w:r w:rsidRPr="00E05C74">
        <w:rPr>
          <w:rStyle w:val="StyleUnderline"/>
        </w:rPr>
        <w:t>colonizing neighbouring territories and subduing neighbouring people has been a continuous process. It is, one could almost say, part of Russia’s genetic makeup</w:t>
      </w:r>
      <w:r w:rsidRPr="00FF4E23">
        <w:rPr>
          <w:sz w:val="16"/>
        </w:rPr>
        <w:t xml:space="preserve">’ (van Herpen, 2014 van Herpen, M. H. (2014). Putin’s wars: The rise of Russia’s new imperialism. Lanham: Rowman &amp; Littlefield. [Google Scholar], p. 2). This line of thought dovetails with the notion of a Russian Sonderweg propounded by historians such as Pipes (1974 Pipes, R. (1974). Russia under the old regime. New York: Charles Scribner’s Sons. [Google Scholar]) and Szamuely (1974 Szamuely, T. (1974). The Russian tradition. London: Seeker &amp; Warburg. [Google Scholar]), who argue that Russia’s imperialist essence has remained immutable across the centuries, regardless of the regime in power. </w:t>
      </w:r>
      <w:r w:rsidRPr="00E05C74">
        <w:rPr>
          <w:rStyle w:val="Emphasis"/>
        </w:rPr>
        <w:t>Third, scholars accord significant weight to the fact that many members of the Putin regime have a background in the military and security services and to Russia’s authoritarian form of governance</w:t>
      </w:r>
      <w:r w:rsidRPr="00FF4E23">
        <w:rPr>
          <w:sz w:val="16"/>
        </w:rPr>
        <w:t xml:space="preserve">. To quote, once again, van Herpen (2014 van Herpen, M. H. (2014). Putin’s wars: The rise of Russia’s new imperialism. Lanham: Rowman &amp; Littlefield. [Google Scholar], p. 56), ‘the new Russian imperialism is clearly in the interest of Russia’s ruling political and military elite, whose positions are strengthened and consolidated by a neoimperialist policy.’ A similar point is made by Kirchick (2017 Kirchick, J. (2017, March 17). Russia’s plot against the West. Politico. Retrieved from https://www.politico.eu/article/russia-plot-against-the-west-vladimir-putin-donald-trump-europe/ [Google Scholar]), who asserts that Russia seeks conflict with the West. </w:t>
      </w:r>
      <w:r w:rsidRPr="00FF4E23">
        <w:rPr>
          <w:rStyle w:val="StyleUnderline"/>
        </w:rPr>
        <w:t>That is because the Putin regime – nationalist, revisionist, territorially expansionist – cannot coexist alongside a democratic Europe willing to stand up for its principles</w:t>
      </w:r>
      <w:r w:rsidRPr="00FF4E23">
        <w:rPr>
          <w:sz w:val="16"/>
        </w:rPr>
        <w:t xml:space="preserve">. Moscow sees liberal democracy as a threat and therefore must defeat it. In essence, the argument is that a confluence of historical, cultural, and domestic political factors drives Russia’s revisionist attitudes and actions. How should the West respond? </w:t>
      </w:r>
      <w:r w:rsidRPr="00FF4E23">
        <w:rPr>
          <w:rStyle w:val="StyleUnderline"/>
        </w:rPr>
        <w:t>The answer is clear. The United States and its European allies must resist Russian revisionism through a mix of containment and rollback</w:t>
      </w:r>
      <w:r w:rsidRPr="00FF4E23">
        <w:rPr>
          <w:sz w:val="16"/>
        </w:rPr>
        <w:t xml:space="preserve">. This means that they should reinforce diplomatic efforts to isolate Moscow, impose more severe sanctions, and increase NATO military deployments in Eastern Europe and the Baltic states (Kroenig, 2015 Kroenig, M. (2015). Facing reality: Getting NATO ready for a new Cold War. Survival, 57(1), 49–70. doi: 10.1080/00396338.2015.1008295[Taylor &amp; Francis Online], [Web of Science ®], , [Google Scholar]). In addition, the West should provide military support to post-Soviet states that stand up to Russia, such as Georgia and Ukraine, and supply them with lethal weapons. Some scholars take this a step further and suggest that the West should try to create or foment unrest in Russia (Grygiel &amp; Mitchell, 2014 Grygiel, J., &amp; Mitchell, A. W. (2014, December 2). A preclusive strategy to defend the NATO frontier. The American Interest (online). Retrieved from https://www.the-american-interest.com/2014/12/02/a-preclusive-strategy-to-defend-the-nato-frontier/ [Google Scholar]). </w:t>
      </w:r>
      <w:r w:rsidRPr="00FF4E23">
        <w:rPr>
          <w:rStyle w:val="StyleUnderline"/>
        </w:rPr>
        <w:t>The goal of such a strategy is to weaken Russia from within and, if possible, replace the current regime in Moscow with a more pro-Western government</w:t>
      </w:r>
      <w:r w:rsidRPr="00FF4E23">
        <w:rPr>
          <w:sz w:val="16"/>
        </w:rPr>
        <w:t>. As Kirchick (2017 Kirchick, J. (2017, March 17). Russia’s plot against the West. Politico. Retrieved from https://www.politico.eu/article/russia-plot-against-the-west-vladimir-putin-donald-trump-europe/ [Google Scholar]) writes</w:t>
      </w:r>
      <w:r w:rsidRPr="00FF4E23">
        <w:rPr>
          <w:rStyle w:val="StyleUnderline"/>
        </w:rPr>
        <w:t>, ‘</w:t>
      </w:r>
      <w:r w:rsidRPr="00FF4E23">
        <w:rPr>
          <w:rStyle w:val="Emphasis"/>
        </w:rPr>
        <w:t>If a prosperous and democratic Europe is a core national security interest of the United States, as it has been for the past 80 years, then the Russian regime is one to be resisted, contained and ultimately dethroned.</w:t>
      </w:r>
      <w:r w:rsidRPr="00FF4E23">
        <w:rPr>
          <w:sz w:val="16"/>
        </w:rPr>
        <w:t>’ Offense, in this view, is the best defence.</w:t>
      </w:r>
    </w:p>
    <w:p w14:paraId="10BAEE87" w14:textId="77777777" w:rsidR="00A24403" w:rsidRDefault="00A24403" w:rsidP="00A24403">
      <w:pPr>
        <w:pStyle w:val="Heading4"/>
      </w:pPr>
      <w:r>
        <w:t>Russian expansionism leads to nuclear use</w:t>
      </w:r>
    </w:p>
    <w:p w14:paraId="6E5D7D8B" w14:textId="77777777" w:rsidR="00A24403" w:rsidRPr="00D46CE3" w:rsidRDefault="00A24403" w:rsidP="00A2440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14:paraId="13A628CC" w14:textId="77777777" w:rsidR="00A24403" w:rsidRPr="00D46CE3" w:rsidRDefault="00A24403" w:rsidP="00A24403"/>
    <w:p w14:paraId="2BD7CC07" w14:textId="2C74FAE3" w:rsidR="00A24403" w:rsidRPr="00A24403" w:rsidRDefault="00A24403" w:rsidP="00A24403">
      <w:r>
        <w:t xml:space="preserve">Russian nuclear and conventional force programs and Russia grand strategy </w:t>
      </w:r>
      <w:r w:rsidRPr="004C2DE4">
        <w:rPr>
          <w:rStyle w:val="StyleUnderline"/>
        </w:rPr>
        <w:t>Russia clearly attributes</w:t>
      </w:r>
      <w:r>
        <w:t xml:space="preserve"> political and military </w:t>
      </w:r>
      <w:r w:rsidRPr="004C2DE4">
        <w:rPr>
          <w:rStyle w:val="StyleUnderline"/>
        </w:rPr>
        <w:t>value to</w:t>
      </w:r>
      <w:r>
        <w:t xml:space="preserve"> its nuclear arsenal, and the threat of limited </w:t>
      </w:r>
      <w:r w:rsidRPr="004C2DE4">
        <w:rPr>
          <w:rStyle w:val="StyleUnderline"/>
        </w:rPr>
        <w:t>nuclear</w:t>
      </w:r>
      <w:r>
        <w:t xml:space="preserve"> </w:t>
      </w:r>
      <w:r w:rsidRPr="004C2DE4">
        <w:rPr>
          <w:rStyle w:val="StyleUnderline"/>
        </w:rPr>
        <w:t>first use</w:t>
      </w:r>
      <w:r>
        <w:t xml:space="preserve"> more specifically, as a means to support its efforts to reassert its dominance over the post-Soviet space. Moscow’s strategy is intended to intimidate neighbors and deter outside interference in Russian activities through the threat of nuclear first use. </w:t>
      </w:r>
      <w:r w:rsidRPr="004C2DE4">
        <w:rPr>
          <w:rStyle w:val="StyleUnderline"/>
        </w:rPr>
        <w:t>Russia’s</w:t>
      </w:r>
      <w:r>
        <w:t xml:space="preserve"> apparently </w:t>
      </w:r>
      <w:r w:rsidRPr="004C2DE4">
        <w:rPr>
          <w:rStyle w:val="StyleUnderline"/>
        </w:rPr>
        <w:t>low nuclear threshold raises the stakes</w:t>
      </w:r>
      <w:r>
        <w:rPr>
          <w:rStyle w:val="StyleUnderline"/>
        </w:rPr>
        <w:t xml:space="preserve"> </w:t>
      </w:r>
      <w:r w:rsidRPr="004C2DE4">
        <w:rPr>
          <w:rStyle w:val="StyleUnderline"/>
        </w:rPr>
        <w:t>in any conflict</w:t>
      </w:r>
      <w:r>
        <w:t xml:space="preserve">, and compels adversaries to confront the possibility that should they become involved, so too would Russian nuclear weapons. This has been prominently displayed throughout hostilities in Ukraine, as Russian nuclear exercises, official statements, and bomber patrols are intended to intimidate Western states. First and foremost, Russia’s strategy couples multidimensional operations with overt nuclear threats for the purpose of precluding retaliation by the aggrieved party and/or its allies—thus giving Russia a free hand to pursue its expansionist goals. Moscow seeks this seemingly ultimate trump card within its “near abroad.” This use of nuclear weapons is not a replay of Cold War notions of mutual nuclear deterrence. It is a strategy of nuclear coercion to support expansionist goals. As noted in Chapter Three, Deputy Commander of NATO Forces in Europe General Sir Adrian Bradshaw, concluded in this regard that Russia’s “threat of escalation might be used to prevent reestablishment of territorial integrity.”125 Acclaimed Russian analyst Pavel Felgenhauer agreed, suggesting </w:t>
      </w:r>
      <w:r w:rsidRPr="004C2DE4">
        <w:rPr>
          <w:rStyle w:val="StyleUnderline"/>
        </w:rPr>
        <w:t>Moscow is becoming comfortable with using the threat of nuclear war to</w:t>
      </w:r>
      <w:r>
        <w:t xml:space="preserve"> “</w:t>
      </w:r>
      <w:r w:rsidRPr="004C2DE4">
        <w:rPr>
          <w:rStyle w:val="StyleUnderline"/>
        </w:rPr>
        <w:t>scare the West</w:t>
      </w:r>
      <w:r>
        <w:t xml:space="preserve"> into concessions.”126 This continued approach could lead to an “emboldened Russia brandishing nuclear weapons each time it wants something.”127 Despite describing its policy as purely defensive, it is clear that Russia considers nuclear coercion as a great power instrument to be leveraged during periods of hostilities to protect a potential fait accompli. If, as seems to be the case, Moscow views this as a viable strategy, Russia may continue to act more aggressively toward post-Soviet states, potentially including the eastern portion of NATO, backed up by nuclear threats. At the very least, if the Kremlin feels threatened, it will display its nuclear sabre to escalate the conflict to a nuclear level others would simply be unwilling to match. During a meeting at the Valdai Club in October 2014, Putin himself gave a history lesson on the power of nuclear intimidation, stating: True, the Soviet Union was referred to as “the Upper Volta with missiles.” Maybe so, and there were loads of missiles. Besides, we had such brilliant politicians like Nikita Khrushchev, who hammered the desk with his shoe at the UN. And the whole world, primarily the United States, and NATO thought: this Nikita is best left alone, he might just go and fire a missile, they have lots of them, we should better show some respect for them.128 </w:t>
      </w:r>
      <w:r w:rsidRPr="004C2DE4">
        <w:rPr>
          <w:rStyle w:val="StyleUnderline"/>
        </w:rPr>
        <w:t>The danger in this Russian view is obvious: nuclear brinks</w:t>
      </w:r>
      <w:r>
        <w:t>man</w:t>
      </w:r>
      <w:r w:rsidRPr="004C2DE4">
        <w:rPr>
          <w:rStyle w:val="StyleUnderline"/>
        </w:rPr>
        <w:t>ship</w:t>
      </w:r>
      <w:r>
        <w:t xml:space="preserve"> </w:t>
      </w:r>
      <w:r w:rsidRPr="004C2DE4">
        <w:rPr>
          <w:rStyle w:val="StyleUnderline"/>
        </w:rPr>
        <w:t>could trigger a chain of events that</w:t>
      </w:r>
      <w:r>
        <w:rPr>
          <w:rStyle w:val="StyleUnderline"/>
        </w:rPr>
        <w:t xml:space="preserve"> </w:t>
      </w:r>
      <w:r w:rsidRPr="004C2DE4">
        <w:rPr>
          <w:rStyle w:val="StyleUnderline"/>
        </w:rPr>
        <w:t xml:space="preserve">leads to a nuclear </w:t>
      </w:r>
      <w:r w:rsidRPr="004C2DE4">
        <w:t>confrontation</w:t>
      </w:r>
      <w:r>
        <w:t xml:space="preserve"> or </w:t>
      </w:r>
      <w:r w:rsidRPr="004C2DE4">
        <w:rPr>
          <w:rStyle w:val="StyleUnderline"/>
        </w:rPr>
        <w:t>conflict</w:t>
      </w:r>
      <w:r>
        <w:t xml:space="preserve">.129 </w:t>
      </w:r>
      <w:r w:rsidRPr="004C2DE4">
        <w:rPr>
          <w:rStyle w:val="StyleUnderline"/>
        </w:rPr>
        <w:t>Should a confident and “bold” Putin severely miscalculate</w:t>
      </w:r>
      <w:r>
        <w:t xml:space="preserve"> a NATO response, </w:t>
      </w:r>
      <w:r w:rsidRPr="004C2DE4">
        <w:rPr>
          <w:rStyle w:val="StyleUnderline"/>
        </w:rPr>
        <w:t>he could believe nuclear escalation of a conflict to be a viable option</w:t>
      </w:r>
      <w:r>
        <w:t xml:space="preserve">. In addition, if a conflict erupts, Russia’s flexible and discriminate nuclear systems may afford Moscow the ability to frustrate NATO war-planning. By employing specific, specialized systems against high-value target sets, such as aircraft carriers, critical command and control nodes, and long-range air bases, Russia could effectively carry out an offset strategy using both non-nuclear and nuclear means to negate NATO’s conventional superiority by destroying the alliance’s most prized assets. This could cause enormous losses for NATO military personal and infrastructure, and constrain NATO’s ability to conduct offensive operations to dislodge an occupying Russian force. As is intended, Moscow’s threat to use nuclear weapons could result in coercive pressure to prevent certain conventional NATO actions during the course of a conflict as well—essentially a form of intra-war nuclear coercion.130 This could consist of nuclear threats to prevent NATO from targeting supply hubs, air bases, or sophisticated air and missile defenses located just inside Russia’s borders, which could be critical targets during an operation to remove Russian forces. By threatening nuclear escalation, Moscow could force NATO to choose between limiting its response or nuclear war. Thus, NATO must prepare for not just a miscalculated Russian nuclear strike, but a calculated one as well. Finally, should deterrence fail and a crisis escalate, Russian leaders could believe that limited nuclear use would localize and terminate a conflict on advantageous terms, as is suggested by its nuclear escalation strategy. Moscow appears to believe that it can control escalation by restraining the types of nuclear weapons used, their targets, and under what circumstances each weapon is used, while threatening the possibility of further nuclear escalation, up to global nuclear war. Essentially, by credibly threatening to break the long revered nuclear taboo, Russia appears to anticipate being able to coerce NATO into submission or acquiescence to Russian domination of the post-Soviet space. In short, Russian nuclear strategy envisions the threat of and possible employment of nuclear weapons to achieve military and political objectives. As Sergei Ivanov once told the state Duma, “As regard to use of nuclear weapons in case of aggression, of course [we will use them in this case]. What else were they built for?131 The Times of London reported in April 2015 that retired Russian generals, who had been briefed by Ivanov and approved by Putin, met with a group of retired U.S. generals and warned that if NATO builds up its forces in the Baltics, Russia would respond by increasing its “nuclear posture” and that, “Russia will use its nuclear weapons against NATO.”132 However, the core of Russia’s nuclear strategy does not appear to anticipate a general nuclear war with NATO. The Kremlin appears to believe that NATO’s greatest strength is also its most exploitable weakness: dependence on unanimity among its 28 members.133 Following the great Chinese strategist Sun Tzu’s teaching on the value of disrupting an enemy’s alliances, Russian limited nuclear use threats appear intended to divide NATO by threatening greater destruction and loss should the bloc fail to yield during a conflict. The Russian leadership appears to assume that French, British, American, and German leaders will be divided in their willingness to risk nuclear retaliation over distant regions such as Warsaw, Narva, or Daugavpils. As U.S. Amb. Robert Joseph has noted, “Russia’s doctrine assumes an asymmetry of interests and a lack of willingness on the part of the enemy to risk nuclear war (emphasis added).”134 A fundamental component of Russia’s nuclear strategy is to challenge NATO’s resolve. Indeed, the Russian leadership has seemingly come to see limited nuclear threats as a viable policy option specifically fashioned to challenge NATO, based on the presumption that most NATO members ultimately will be unwilling to defend their Eastern-most allies in the face of Russian nuclear escalation threats.135 Conclusion The Russian leadership undoubtedly views nuclear weapons as an essential coercive instrument to accomplish both political and military objectives related to securing Moscow’s goals. By developing a spectrum of nuclear threats and capabilities, and a strategy to employ nuclear weapons, Russia clearly backstops its expansionist campaigns. Whether it be covering hybrid operations, intimidating European states, or potentially employing nuclear strikes to defeat a conventionally superior adversary, </w:t>
      </w:r>
      <w:r w:rsidRPr="004C2DE4">
        <w:rPr>
          <w:rStyle w:val="StyleUnderline"/>
        </w:rPr>
        <w:t>nuclear</w:t>
      </w:r>
      <w:r>
        <w:t xml:space="preserve"> </w:t>
      </w:r>
      <w:r w:rsidRPr="004C2DE4">
        <w:rPr>
          <w:rStyle w:val="StyleUnderline"/>
        </w:rPr>
        <w:t>weapons and the threat of their use are likely to</w:t>
      </w:r>
      <w:r>
        <w:t xml:space="preserve"> remain, if not </w:t>
      </w:r>
      <w:r w:rsidRPr="004C2DE4">
        <w:rPr>
          <w:rStyle w:val="StyleUnderline"/>
        </w:rPr>
        <w:t>grow</w:t>
      </w:r>
      <w:r>
        <w:t xml:space="preserve">, </w:t>
      </w:r>
      <w:r w:rsidRPr="004C2DE4">
        <w:rPr>
          <w:rStyle w:val="StyleUnderline"/>
        </w:rPr>
        <w:t>in importance for Russia</w:t>
      </w:r>
      <w:r>
        <w:t xml:space="preserve">. In short, Russia’s nuclear strategy is in line with the Putin regime’s worldview and grand strategy discussed in Chapter One, the goal of which is to establish a new Eurasian security order based on Russian hegemony at the expense of NATO, and more importantly, the United States. More disturbingly, </w:t>
      </w:r>
      <w:r w:rsidRPr="004C2DE4">
        <w:rPr>
          <w:rStyle w:val="StyleUnderline"/>
        </w:rPr>
        <w:t>the Kremlin appears to believe that actual nuclear employment is a realistic option</w:t>
      </w:r>
      <w:r>
        <w:rPr>
          <w:rStyle w:val="StyleUnderline"/>
        </w:rPr>
        <w:t xml:space="preserve"> </w:t>
      </w:r>
      <w:r w:rsidRPr="004C2DE4">
        <w:rPr>
          <w:rStyle w:val="StyleUnderline"/>
        </w:rPr>
        <w:t>in support of expansion. Should Putin determine a major confrontation probable, he could conclude that</w:t>
      </w:r>
      <w:r>
        <w:rPr>
          <w:rStyle w:val="StyleUnderline"/>
        </w:rPr>
        <w:t xml:space="preserve"> </w:t>
      </w:r>
      <w:r w:rsidRPr="004C2DE4">
        <w:rPr>
          <w:rStyle w:val="StyleUnderline"/>
        </w:rPr>
        <w:t>launching a limited nuclear strike would be an advantageous option. Given Putin’s</w:t>
      </w:r>
      <w:r>
        <w:t xml:space="preserve"> apparent </w:t>
      </w:r>
      <w:r w:rsidRPr="004C2DE4">
        <w:rPr>
          <w:rStyle w:val="StyleUnderline"/>
        </w:rPr>
        <w:t>propensity</w:t>
      </w:r>
      <w:r>
        <w:t xml:space="preserve"> </w:t>
      </w:r>
      <w:r w:rsidRPr="004C2DE4">
        <w:rPr>
          <w:rStyle w:val="StyleUnderline"/>
        </w:rPr>
        <w:t>for risk-taking and his absolute desire to reestablish a greater Russia, he could find himself in a situation where he greatly miscalculates</w:t>
      </w:r>
      <w:r>
        <w:t xml:space="preserve"> either his own forces’ abilities or NATO’s willingness to capitulate. If Russia’s nuclear exercises are an indication, </w:t>
      </w:r>
      <w:r w:rsidRPr="004C2DE4">
        <w:rPr>
          <w:rStyle w:val="StyleUnderline"/>
        </w:rPr>
        <w:t xml:space="preserve">the threat of Russian nuclear first use is </w:t>
      </w:r>
      <w:r w:rsidRPr="004C2DE4">
        <w:rPr>
          <w:rStyle w:val="Emphasis"/>
        </w:rPr>
        <w:t>real</w:t>
      </w:r>
      <w:r w:rsidRPr="004C2DE4">
        <w:rPr>
          <w:rStyle w:val="StyleUnderline"/>
        </w:rPr>
        <w:t xml:space="preserve"> in a</w:t>
      </w:r>
      <w:r>
        <w:t xml:space="preserve"> European </w:t>
      </w:r>
      <w:r w:rsidRPr="004C2DE4">
        <w:rPr>
          <w:rStyle w:val="StyleUnderline"/>
        </w:rPr>
        <w:t xml:space="preserve">contingency that is itself the result of </w:t>
      </w:r>
      <w:r w:rsidRPr="004C2DE4">
        <w:rPr>
          <w:rStyle w:val="Emphasis"/>
        </w:rPr>
        <w:t>Russian expansionism and aggression</w:t>
      </w:r>
      <w:r>
        <w:t>.</w:t>
      </w:r>
    </w:p>
    <w:p w14:paraId="3B794CF5" w14:textId="656A8787" w:rsidR="00A912B6" w:rsidRDefault="00A912B6" w:rsidP="00A912B6">
      <w:pPr>
        <w:pStyle w:val="Heading3"/>
      </w:pPr>
      <w:r>
        <w:t>! – US Leadership</w:t>
      </w:r>
    </w:p>
    <w:p w14:paraId="378A3935" w14:textId="77777777" w:rsidR="00A912B6" w:rsidRDefault="00A912B6" w:rsidP="00A912B6">
      <w:pPr>
        <w:pStyle w:val="Heading4"/>
      </w:pPr>
      <w:r>
        <w:t xml:space="preserve">Our leadership in the LIO is spreading more illiberalism and causing more escalating conflicts </w:t>
      </w:r>
    </w:p>
    <w:p w14:paraId="4CC176CD" w14:textId="77777777" w:rsidR="00A912B6" w:rsidRPr="008849AC" w:rsidRDefault="00A912B6" w:rsidP="00A912B6">
      <w:hyperlink r:id="rId52" w:history="1">
        <w:r w:rsidRPr="008849AC">
          <w:rPr>
            <w:rStyle w:val="Hyperlink"/>
          </w:rPr>
          <w:t xml:space="preserve">Michael C. </w:t>
        </w:r>
        <w:r w:rsidRPr="008849AC">
          <w:rPr>
            <w:rStyle w:val="Style13ptBold"/>
          </w:rPr>
          <w:t>Desch</w:t>
        </w:r>
      </w:hyperlink>
      <w:r>
        <w:t xml:space="preserve">, </w:t>
      </w:r>
      <w:r>
        <w:rPr>
          <w:rFonts w:ascii="Source Sans Pro" w:hAnsi="Source Sans Pro"/>
          <w:color w:val="0A0A0A"/>
          <w:sz w:val="20"/>
          <w:szCs w:val="20"/>
          <w:shd w:val="clear" w:color="auto" w:fill="FFFFFF"/>
        </w:rPr>
        <w:t xml:space="preserve">is Professor and Robert M. Gates Chair in Intelligence and National Security Decision-Making and Director of the Scowcroft Institute of International Affairs at the Bush School of Government and Public Service at Texas A&amp;M University, </w:t>
      </w:r>
      <w:r w:rsidRPr="008849AC">
        <w:t>America’s Liberal Illiberalism</w:t>
      </w:r>
      <w:r>
        <w:t xml:space="preserve">: </w:t>
      </w:r>
      <w:r w:rsidRPr="008849AC">
        <w:t>The Ideological Origins of Overreaction in U.S. Foreign Policy</w:t>
      </w:r>
      <w:r>
        <w:t xml:space="preserve">, </w:t>
      </w:r>
      <w:hyperlink r:id="rId53" w:history="1">
        <w:r w:rsidRPr="008849AC">
          <w:rPr>
            <w:rStyle w:val="Hyperlink"/>
          </w:rPr>
          <w:t>International Security</w:t>
        </w:r>
      </w:hyperlink>
      <w:r>
        <w:t xml:space="preserve"> </w:t>
      </w:r>
      <w:hyperlink r:id="rId54" w:history="1">
        <w:r w:rsidRPr="008849AC">
          <w:rPr>
            <w:rStyle w:val="Hyperlink"/>
          </w:rPr>
          <w:t>Volume 32, Number 3, Winter 2007/0</w:t>
        </w:r>
        <w:r w:rsidRPr="008849AC">
          <w:rPr>
            <w:rStyle w:val="Style13ptBold"/>
          </w:rPr>
          <w:t>8</w:t>
        </w:r>
      </w:hyperlink>
      <w:r>
        <w:t xml:space="preserve">, </w:t>
      </w:r>
      <w:hyperlink r:id="rId55" w:history="1">
        <w:r w:rsidRPr="008849AC">
          <w:rPr>
            <w:rStyle w:val="Hyperlink"/>
          </w:rPr>
          <w:t>The MIT Press</w:t>
        </w:r>
      </w:hyperlink>
      <w:r>
        <w:t>//Eroyt</w:t>
      </w:r>
    </w:p>
    <w:p w14:paraId="34F77A6E" w14:textId="77777777" w:rsidR="00A912B6" w:rsidRPr="008849AC" w:rsidRDefault="00A912B6" w:rsidP="00A912B6">
      <w:r w:rsidRPr="008849AC">
        <w:rPr>
          <w:rStyle w:val="StyleUnderline"/>
        </w:rPr>
        <w:t>Why has the United States, with its long-standing Liberal tradition, come to embrace the illiberal policies it has in recent years?</w:t>
      </w:r>
      <w:r w:rsidRPr="008849AC">
        <w:t xml:space="preserve"> </w:t>
      </w:r>
      <w:r w:rsidRPr="008849AC">
        <w:rPr>
          <w:rStyle w:val="StyleUnderline"/>
        </w:rPr>
        <w:t>Abroad, the United States has pursued a strategy of hegemony, verging on empire, and almost unilaterally launched a preventive war in Iraq in a fashion inconsistent with its Liberal values.</w:t>
      </w:r>
      <w:r w:rsidRPr="008849AC">
        <w:t xml:space="preserve"> At home</w:t>
      </w:r>
      <w:r w:rsidRPr="008849AC">
        <w:rPr>
          <w:rStyle w:val="StyleUnderline"/>
        </w:rPr>
        <w:t>, policies</w:t>
      </w:r>
      <w:r w:rsidRPr="008849AC">
        <w:t xml:space="preserve"> such as those flowing from the USA Patriot Act, including even the rendition and torture of terror suspects, </w:t>
      </w:r>
      <w:r w:rsidRPr="008849AC">
        <w:rPr>
          <w:rStyle w:val="StyleUnderline"/>
        </w:rPr>
        <w:t>have called into question the U.S. commitment to other important tenets of Liberalism, such as respect for individual rights and civil liberties</w:t>
      </w:r>
      <w:r w:rsidRPr="008849AC">
        <w:t>.</w:t>
      </w:r>
      <w:r>
        <w:t xml:space="preserve"> </w:t>
      </w:r>
      <w:r w:rsidRPr="008849AC">
        <w:t>The conventional wisdom is that al-Qaida's attacks on the United States on September 11, 2001, and the subsequent the war on terrorism have made the United States less Liberal. The logic of this argument is straightforward:</w:t>
      </w:r>
      <w:r w:rsidRPr="008849AC">
        <w:rPr>
          <w:rStyle w:val="StyleUnderline"/>
        </w:rPr>
        <w:t xml:space="preserve"> interstate war has historically undermined domestic liberties, and the war on terrorism is causing the United States to follow this well-worn path.</w:t>
      </w:r>
      <w:bookmarkStart w:id="1" w:name="f1-text"/>
      <w:r w:rsidRPr="008849AC">
        <w:fldChar w:fldCharType="begin"/>
      </w:r>
      <w:r w:rsidRPr="008849AC">
        <w:instrText xml:space="preserve"> HYPERLINK "https://muse-jhu-edu.proxy.lib.umich.edu/article/231099" \l "f1" </w:instrText>
      </w:r>
      <w:r w:rsidRPr="008849AC">
        <w:fldChar w:fldCharType="separate"/>
      </w:r>
      <w:r w:rsidRPr="008849AC">
        <w:rPr>
          <w:rStyle w:val="Hyperlink"/>
        </w:rPr>
        <w:t>1</w:t>
      </w:r>
      <w:r w:rsidRPr="008849AC">
        <w:fldChar w:fldCharType="end"/>
      </w:r>
      <w:bookmarkEnd w:id="1"/>
      <w:r>
        <w:t xml:space="preserve"> </w:t>
      </w:r>
      <w:r w:rsidRPr="008849AC">
        <w:t xml:space="preserve">As the American Civil Liberties Union notes, "Throughout this country's history, </w:t>
      </w:r>
      <w:r w:rsidRPr="008849AC">
        <w:rPr>
          <w:rStyle w:val="StyleUnderline"/>
        </w:rPr>
        <w:t>the phrase 'national security' has often been used as a pretext for massive violations of individual rights. . . . Most recently, the terrorist attacks on Septembe</w:t>
      </w:r>
      <w:r w:rsidRPr="008849AC">
        <w:t>r</w:t>
      </w:r>
      <w:r>
        <w:t xml:space="preserve"> </w:t>
      </w:r>
      <w:r w:rsidRPr="008849AC">
        <w:t>11 mobilized much of our country in the fight against terrorism. However, this wave of 'anti-terrorist' activity, all in the name of national security, also launched one of the most serious civil liberties crises our nation has ever seen."</w:t>
      </w:r>
      <w:bookmarkStart w:id="2" w:name="f2-text"/>
      <w:r w:rsidRPr="008849AC">
        <w:fldChar w:fldCharType="begin"/>
      </w:r>
      <w:r w:rsidRPr="008849AC">
        <w:instrText xml:space="preserve"> HYPERLINK "https://muse-jhu-edu.proxy.lib.umich.edu/article/231099" \l "f2" </w:instrText>
      </w:r>
      <w:r w:rsidRPr="008849AC">
        <w:fldChar w:fldCharType="separate"/>
      </w:r>
      <w:r w:rsidRPr="008849AC">
        <w:rPr>
          <w:rStyle w:val="Hyperlink"/>
        </w:rPr>
        <w:t>2</w:t>
      </w:r>
      <w:r w:rsidRPr="008849AC">
        <w:fldChar w:fldCharType="end"/>
      </w:r>
      <w:bookmarkEnd w:id="2"/>
      <w:r>
        <w:t xml:space="preserve"> </w:t>
      </w:r>
      <w:r w:rsidRPr="008849AC">
        <w:t xml:space="preserve">Ted Galen Carpenter, of the libertarian Cato Institute, echoes this reasoning: "It is a truism </w:t>
      </w:r>
      <w:r w:rsidRPr="008849AC">
        <w:rPr>
          <w:rStyle w:val="StyleUnderline"/>
        </w:rPr>
        <w:t>that civil liberties have suffered in most of America's wars</w:t>
      </w:r>
      <w:r w:rsidRPr="008849AC">
        <w:t>."</w:t>
      </w:r>
      <w:bookmarkStart w:id="3" w:name="f3-text"/>
      <w:r w:rsidRPr="008849AC">
        <w:fldChar w:fldCharType="begin"/>
      </w:r>
      <w:r w:rsidRPr="008849AC">
        <w:instrText xml:space="preserve"> HYPERLINK "https://muse-jhu-edu.proxy.lib.umich.edu/article/231099" \l "f3" </w:instrText>
      </w:r>
      <w:r w:rsidRPr="008849AC">
        <w:fldChar w:fldCharType="separate"/>
      </w:r>
      <w:r w:rsidRPr="008849AC">
        <w:rPr>
          <w:rStyle w:val="Hyperlink"/>
        </w:rPr>
        <w:t>3</w:t>
      </w:r>
      <w:r w:rsidRPr="008849AC">
        <w:fldChar w:fldCharType="end"/>
      </w:r>
      <w:bookmarkEnd w:id="3"/>
      <w:r>
        <w:t xml:space="preserve"> </w:t>
      </w:r>
      <w:r w:rsidRPr="008849AC">
        <w:t>This explanation for recent U.S. policies confronts a puzzle, however: illiberal policies in the United States—including the pursuit of global hegemony, launching of a preventive war, imposition of restrictions upon civil liberties in the name of national security, and support for torture under certain circumstances—emerged even before the September 11 terrorist attacks and were embraced across the political spectrum. Clearly, the September 11 attacks cannot explain the United States' illiberal policies in the war against terror.</w:t>
      </w:r>
      <w:r>
        <w:t xml:space="preserve"> </w:t>
      </w:r>
      <w:r w:rsidRPr="008849AC">
        <w:t xml:space="preserve">I argue </w:t>
      </w:r>
      <w:r w:rsidRPr="008849AC">
        <w:rPr>
          <w:rStyle w:val="Emphasis"/>
        </w:rPr>
        <w:t>that it is precisely American Liberalism that makes the United States so illiberal today. Under certain circumstances,</w:t>
      </w:r>
      <w:r w:rsidRPr="008849AC">
        <w:t xml:space="preserve"> </w:t>
      </w:r>
      <w:r w:rsidRPr="008849AC">
        <w:rPr>
          <w:rStyle w:val="Emphasis"/>
        </w:rPr>
        <w:t xml:space="preserve">Liberalism impels Americans to spread their values </w:t>
      </w:r>
      <w:r w:rsidRPr="008849AC">
        <w:rPr>
          <w:rStyle w:val="StyleUnderline"/>
        </w:rPr>
        <w:t xml:space="preserve">around the world and </w:t>
      </w:r>
      <w:r w:rsidRPr="008849AC">
        <w:rPr>
          <w:rStyle w:val="Emphasis"/>
        </w:rPr>
        <w:t xml:space="preserve">leads them to see the war </w:t>
      </w:r>
      <w:r w:rsidRPr="008849AC">
        <w:rPr>
          <w:rStyle w:val="StyleUnderline"/>
        </w:rPr>
        <w:t xml:space="preserve">on terrorism as a particularly deadly type of conflict that </w:t>
      </w:r>
      <w:r w:rsidRPr="008849AC">
        <w:rPr>
          <w:rStyle w:val="Emphasis"/>
        </w:rPr>
        <w:t>can be won only by employing illiberal tactics</w:t>
      </w:r>
      <w:r w:rsidRPr="008849AC">
        <w:rPr>
          <w:rStyle w:val="StyleUnderline"/>
        </w:rPr>
        <w:t>.</w:t>
      </w:r>
      <w:bookmarkStart w:id="4" w:name="f4-text"/>
      <w:r w:rsidRPr="008849AC">
        <w:fldChar w:fldCharType="begin"/>
      </w:r>
      <w:r w:rsidRPr="008849AC">
        <w:instrText xml:space="preserve"> HYPERLINK "https://muse-jhu-edu.proxy.lib.umich.edu/article/231099" \l "f4" </w:instrText>
      </w:r>
      <w:r w:rsidRPr="008849AC">
        <w:fldChar w:fldCharType="separate"/>
      </w:r>
      <w:r w:rsidRPr="008849AC">
        <w:rPr>
          <w:rStyle w:val="Hyperlink"/>
        </w:rPr>
        <w:t>4</w:t>
      </w:r>
      <w:r w:rsidRPr="008849AC">
        <w:fldChar w:fldCharType="end"/>
      </w:r>
      <w:bookmarkEnd w:id="4"/>
      <w:r>
        <w:t xml:space="preserve"> </w:t>
      </w:r>
      <w:r w:rsidRPr="008849AC">
        <w:t>What makes the war on terrorism so dangerous, in this view, is not so much the physical threat to the United States, but rather the existential threat to the American way of life and the uncivilized means adversaries employ in seeking to destroy it. Were it not for this Liberal tradition, the United States would view the threat from global terrorism in a less alarmist light (more akin to a chronic crime problem than to World War IV) and would adopt more restrained policies in response (i.e., containment rather than global transformation).</w:t>
      </w:r>
      <w:r>
        <w:t xml:space="preserve"> </w:t>
      </w:r>
      <w:r w:rsidRPr="008849AC">
        <w:t xml:space="preserve">Because </w:t>
      </w:r>
      <w:r w:rsidRPr="008849AC">
        <w:rPr>
          <w:rStyle w:val="StyleUnderline"/>
        </w:rPr>
        <w:t>the Liberal tradition</w:t>
      </w:r>
      <w:r w:rsidRPr="008849AC">
        <w:t xml:space="preserve"> is a constant feature of politics in the United States, it </w:t>
      </w:r>
      <w:r w:rsidRPr="008849AC">
        <w:rPr>
          <w:rStyle w:val="StyleUnderline"/>
        </w:rPr>
        <w:t>cannot, by itself, explain changes in U.S. policy</w:t>
      </w:r>
      <w:r w:rsidRPr="008849AC">
        <w:t>, particularly why Liberalism has not consistently affected all aspects of U.S. foreign or domestic policies. The two best applications of Louis Hartz's argument that American Liberalism contains the seeds of illiberal behavior—Samuel Huntington's Htheory of U.S. civil-military relations and Robert Packenham's account of the politics of the United States' development strategy in the third world—concede that the effect of the Liberal tradition is mediated by other variables. Huntington employed the Liberal tradition thesis to explain recurrent civil-military tension in the United States as the result of efforts by civilian leaders to liberalize the conservative realism of the country's officer corps.</w:t>
      </w:r>
      <w:bookmarkStart w:id="5" w:name="f5-text"/>
      <w:r w:rsidRPr="008849AC">
        <w:fldChar w:fldCharType="begin"/>
      </w:r>
      <w:r w:rsidRPr="008849AC">
        <w:instrText xml:space="preserve"> HYPERLINK "https://muse-jhu-edu.proxy.lib.umich.edu/article/231099" \l "f5" </w:instrText>
      </w:r>
      <w:r w:rsidRPr="008849AC">
        <w:fldChar w:fldCharType="separate"/>
      </w:r>
      <w:r w:rsidRPr="008849AC">
        <w:rPr>
          <w:rStyle w:val="Hyperlink"/>
        </w:rPr>
        <w:t>5</w:t>
      </w:r>
      <w:r w:rsidRPr="008849AC">
        <w:fldChar w:fldCharType="end"/>
      </w:r>
      <w:bookmarkEnd w:id="5"/>
      <w:r>
        <w:t xml:space="preserve"> </w:t>
      </w:r>
      <w:r w:rsidRPr="008849AC">
        <w:t>For Huntington, a key variable in explaining changing patterns of civil-military relations is threat</w:t>
      </w:r>
      <w:r w:rsidRPr="008849AC">
        <w:rPr>
          <w:rStyle w:val="StyleUnderline"/>
        </w:rPr>
        <w:t>. In a high threat environment, civilian Liberalism is muted; when threats recede, civilian Liberalism reasserts itself.</w:t>
      </w:r>
      <w:r w:rsidRPr="008849AC">
        <w:t xml:space="preserve"> Similarly, Packenham argued that </w:t>
      </w:r>
      <w:r w:rsidRPr="008849AC">
        <w:rPr>
          <w:rStyle w:val="StyleUnderline"/>
        </w:rPr>
        <w:t>the Liberal tradition manifested itself during the Cold War not so much in U.S. military policy toward the Soviet Union</w:t>
      </w:r>
      <w:r w:rsidRPr="008849AC">
        <w:t xml:space="preserve"> in Europe, </w:t>
      </w:r>
      <w:r w:rsidRPr="008849AC">
        <w:rPr>
          <w:rStyle w:val="StyleUnderline"/>
        </w:rPr>
        <w:t>but in U.S. development strategies in the third world, particularly in the Western Hemisphere, where the United States had much greater freedom of action because of weaker Soviet power.</w:t>
      </w:r>
      <w:bookmarkStart w:id="6" w:name="f6-text"/>
      <w:r w:rsidRPr="008849AC">
        <w:fldChar w:fldCharType="begin"/>
      </w:r>
      <w:r w:rsidRPr="008849AC">
        <w:instrText xml:space="preserve"> HYPERLINK "https://muse-jhu-edu.proxy.lib.umich.edu/article/231099" \l "f6" </w:instrText>
      </w:r>
      <w:r w:rsidRPr="008849AC">
        <w:fldChar w:fldCharType="separate"/>
      </w:r>
      <w:r w:rsidRPr="008849AC">
        <w:rPr>
          <w:rStyle w:val="Hyperlink"/>
        </w:rPr>
        <w:t>6</w:t>
      </w:r>
      <w:r w:rsidRPr="008849AC">
        <w:fldChar w:fldCharType="end"/>
      </w:r>
      <w:bookmarkEnd w:id="6"/>
      <w:r>
        <w:t xml:space="preserve"> </w:t>
      </w:r>
      <w:r w:rsidRPr="008849AC">
        <w:t>I argue that with the end of the Cold War and the rise of unprecedented U.S. hegemony</w:t>
      </w:r>
      <w:r w:rsidRPr="008849AC">
        <w:rPr>
          <w:rStyle w:val="Emphasis"/>
        </w:rPr>
        <w:t>, there have been fewer physical constraints on the excesses of U.S. Liberalism, which is why American illiberalism has become a more acute problem both at home and abroad</w:t>
      </w:r>
      <w:r w:rsidRPr="008849AC">
        <w:t>.</w:t>
      </w:r>
      <w:bookmarkStart w:id="7" w:name="f7-text"/>
      <w:r w:rsidRPr="008849AC">
        <w:fldChar w:fldCharType="begin"/>
      </w:r>
      <w:r w:rsidRPr="008849AC">
        <w:instrText xml:space="preserve"> HYPERLINK "https://muse-jhu-edu.proxy.lib.umich.edu/article/231099" \l "f7" </w:instrText>
      </w:r>
      <w:r w:rsidRPr="008849AC">
        <w:fldChar w:fldCharType="separate"/>
      </w:r>
      <w:r w:rsidRPr="008849AC">
        <w:rPr>
          <w:rStyle w:val="Hyperlink"/>
        </w:rPr>
        <w:t>7</w:t>
      </w:r>
      <w:r w:rsidRPr="008849AC">
        <w:fldChar w:fldCharType="end"/>
      </w:r>
      <w:bookmarkEnd w:id="7"/>
      <w:r>
        <w:t xml:space="preserve"> </w:t>
      </w:r>
      <w:r w:rsidRPr="008849AC">
        <w:t>To support this admittedly counterintuitive claim, I begin by laying out the paradoxical argument that U.S. illiberalism has deep roots in the Liberal tradition. Next, I show that George W. Bush and the neoconservative activists both inside and outside his administration share the Liberal tradition's core premises. I then trace the links between the Liberal tradition and the rise of U.S. illiberalism abroad and at home during the Bush presidency. I also address likely objections to my argument. I conclude by arguing that the United States ought to embrace a non-Liberal foreign policy by adopting realism as a check on Liberalism's excesses.</w:t>
      </w:r>
    </w:p>
    <w:p w14:paraId="15208D47" w14:textId="77777777" w:rsidR="00A912B6" w:rsidRDefault="00A912B6" w:rsidP="00A912B6">
      <w:pPr>
        <w:pStyle w:val="Heading4"/>
      </w:pPr>
      <w:r>
        <w:t>Our liberalism just makes us more expansionist</w:t>
      </w:r>
    </w:p>
    <w:p w14:paraId="1CD8A2EE" w14:textId="77777777" w:rsidR="00A912B6" w:rsidRDefault="00A912B6" w:rsidP="00A912B6">
      <w:hyperlink r:id="rId56" w:history="1">
        <w:r w:rsidRPr="008849AC">
          <w:rPr>
            <w:rStyle w:val="Hyperlink"/>
          </w:rPr>
          <w:t xml:space="preserve">Michael C. </w:t>
        </w:r>
        <w:r w:rsidRPr="008849AC">
          <w:rPr>
            <w:rStyle w:val="Style13ptBold"/>
          </w:rPr>
          <w:t>Desch</w:t>
        </w:r>
      </w:hyperlink>
      <w:r>
        <w:t xml:space="preserve">, </w:t>
      </w:r>
      <w:r>
        <w:rPr>
          <w:rFonts w:ascii="Source Sans Pro" w:hAnsi="Source Sans Pro"/>
          <w:color w:val="0A0A0A"/>
          <w:sz w:val="20"/>
          <w:szCs w:val="20"/>
          <w:shd w:val="clear" w:color="auto" w:fill="FFFFFF"/>
        </w:rPr>
        <w:t xml:space="preserve">is Professor and Robert M. Gates Chair in Intelligence and National Security Decision-Making and Director of the Scowcroft Institute of International Affairs at the Bush School of Government and Public Service at Texas A&amp;M University, </w:t>
      </w:r>
      <w:r w:rsidRPr="008849AC">
        <w:t>America’s Liberal Illiberalism</w:t>
      </w:r>
      <w:r>
        <w:t xml:space="preserve">: </w:t>
      </w:r>
      <w:r w:rsidRPr="008849AC">
        <w:t>The Ideological Origins of Overreaction in U.S. Foreign Policy</w:t>
      </w:r>
      <w:r>
        <w:t xml:space="preserve">, </w:t>
      </w:r>
      <w:hyperlink r:id="rId57" w:history="1">
        <w:r w:rsidRPr="008849AC">
          <w:rPr>
            <w:rStyle w:val="Hyperlink"/>
          </w:rPr>
          <w:t>International Security</w:t>
        </w:r>
      </w:hyperlink>
      <w:r>
        <w:t xml:space="preserve"> </w:t>
      </w:r>
      <w:hyperlink r:id="rId58" w:history="1">
        <w:r w:rsidRPr="008849AC">
          <w:rPr>
            <w:rStyle w:val="Hyperlink"/>
          </w:rPr>
          <w:t>Volume 32, Number 3, Winter 2007/0</w:t>
        </w:r>
        <w:r w:rsidRPr="008849AC">
          <w:rPr>
            <w:rStyle w:val="Style13ptBold"/>
          </w:rPr>
          <w:t>8</w:t>
        </w:r>
      </w:hyperlink>
      <w:r>
        <w:t xml:space="preserve">, </w:t>
      </w:r>
      <w:hyperlink r:id="rId59" w:history="1">
        <w:r w:rsidRPr="008849AC">
          <w:rPr>
            <w:rStyle w:val="Hyperlink"/>
          </w:rPr>
          <w:t>The MIT Press</w:t>
        </w:r>
      </w:hyperlink>
      <w:r>
        <w:t>//Eroyt</w:t>
      </w:r>
    </w:p>
    <w:p w14:paraId="3DEF3889" w14:textId="77777777" w:rsidR="00A912B6" w:rsidRDefault="00A912B6" w:rsidP="00A912B6">
      <w:r w:rsidRPr="002F007C">
        <w:rPr>
          <w:rStyle w:val="Emphasis"/>
        </w:rPr>
        <w:t>Historically, the international behavior of the United States has been shaped by Liberalism</w:t>
      </w:r>
      <w:r w:rsidRPr="002F007C">
        <w:t>.</w:t>
      </w:r>
      <w:bookmarkStart w:id="8" w:name="f52-text"/>
      <w:r w:rsidRPr="002F007C">
        <w:fldChar w:fldCharType="begin"/>
      </w:r>
      <w:r w:rsidRPr="002F007C">
        <w:instrText xml:space="preserve"> HYPERLINK "https://muse-jhu-edu.proxy.lib.umich.edu/article/231099" \l "f52" </w:instrText>
      </w:r>
      <w:r w:rsidRPr="002F007C">
        <w:fldChar w:fldCharType="separate"/>
      </w:r>
      <w:r w:rsidRPr="002F007C">
        <w:rPr>
          <w:rStyle w:val="Hyperlink"/>
        </w:rPr>
        <w:t>52</w:t>
      </w:r>
      <w:r w:rsidRPr="002F007C">
        <w:fldChar w:fldCharType="end"/>
      </w:r>
      <w:bookmarkEnd w:id="8"/>
      <w:r>
        <w:t xml:space="preserve"> </w:t>
      </w:r>
      <w:r w:rsidRPr="002F007C">
        <w:t>In Tony Smith's words, "</w:t>
      </w:r>
      <w:r w:rsidRPr="002F007C">
        <w:rPr>
          <w:rStyle w:val="StyleUnderline"/>
        </w:rPr>
        <w:t>The most consistent tradition in American foreign policy . . . has been the belief that the nation's security is best protected by the expansion of democracy worldwide."</w:t>
      </w:r>
      <w:bookmarkStart w:id="9" w:name="f53-text"/>
      <w:r w:rsidRPr="002F007C">
        <w:fldChar w:fldCharType="begin"/>
      </w:r>
      <w:r w:rsidRPr="002F007C">
        <w:instrText xml:space="preserve"> HYPERLINK "https://muse-jhu-edu.proxy.lib.umich.edu/article/231099" \l "f53" </w:instrText>
      </w:r>
      <w:r w:rsidRPr="002F007C">
        <w:fldChar w:fldCharType="separate"/>
      </w:r>
      <w:r w:rsidRPr="002F007C">
        <w:rPr>
          <w:rStyle w:val="Hyperlink"/>
        </w:rPr>
        <w:t>53</w:t>
      </w:r>
      <w:r w:rsidRPr="002F007C">
        <w:fldChar w:fldCharType="end"/>
      </w:r>
      <w:bookmarkEnd w:id="9"/>
      <w:r>
        <w:t xml:space="preserve"> </w:t>
      </w:r>
      <w:r w:rsidRPr="002F007C">
        <w:t>In the United States,</w:t>
      </w:r>
      <w:r>
        <w:t xml:space="preserve"> </w:t>
      </w:r>
      <w:r w:rsidRPr="002F007C">
        <w:t>[End Page 17]</w:t>
      </w:r>
      <w:r>
        <w:t xml:space="preserve"> </w:t>
      </w:r>
      <w:r w:rsidRPr="002F007C">
        <w:t>political figures as diverse as John Quincy Adams, Thomas Jefferson, John F. Kennedy, James Madison, Thomas Paine, Ronald Reagan, Franklin Roosevelt, Theodore Roosevelt, and Woodrow Wilson all shared the Liberal tradition.</w:t>
      </w:r>
      <w:bookmarkStart w:id="10" w:name="f54-text"/>
      <w:r w:rsidRPr="002F007C">
        <w:fldChar w:fldCharType="begin"/>
      </w:r>
      <w:r w:rsidRPr="002F007C">
        <w:instrText xml:space="preserve"> HYPERLINK "https://muse-jhu-edu.proxy.lib.umich.edu/article/231099" \l "f54" </w:instrText>
      </w:r>
      <w:r w:rsidRPr="002F007C">
        <w:fldChar w:fldCharType="separate"/>
      </w:r>
      <w:r w:rsidRPr="002F007C">
        <w:rPr>
          <w:rStyle w:val="Hyperlink"/>
        </w:rPr>
        <w:t>54</w:t>
      </w:r>
      <w:r w:rsidRPr="002F007C">
        <w:fldChar w:fldCharType="end"/>
      </w:r>
      <w:bookmarkEnd w:id="10"/>
      <w:r>
        <w:t xml:space="preserve"> </w:t>
      </w:r>
      <w:r w:rsidRPr="002F007C">
        <w:t xml:space="preserve">Indeed, non-Liberal politicians and thinkers (e.g., Richard Nixon and Henry Kissinger) have been the exception. As neoconservative pundit Robert Kagan notes, "Americans have never accepted the principles of Europe's old order, never embraced the Machiavellian perspective. The United States is a liberal, progressive society through and through, and to the extent that Americans believe in power, </w:t>
      </w:r>
      <w:r w:rsidRPr="002F007C">
        <w:rPr>
          <w:rStyle w:val="Emphasis"/>
        </w:rPr>
        <w:t>they believe it must be a means of advancing the principles of a liberal civilization and a liberal world order.</w:t>
      </w:r>
      <w:r w:rsidRPr="002F007C">
        <w:t>"</w:t>
      </w:r>
      <w:bookmarkStart w:id="11" w:name="f55-text"/>
      <w:r w:rsidRPr="002F007C">
        <w:fldChar w:fldCharType="begin"/>
      </w:r>
      <w:r w:rsidRPr="002F007C">
        <w:instrText xml:space="preserve"> HYPERLINK "https://muse-jhu-edu.proxy.lib.umich.edu/article/231099" \l "f55" </w:instrText>
      </w:r>
      <w:r w:rsidRPr="002F007C">
        <w:fldChar w:fldCharType="separate"/>
      </w:r>
      <w:r w:rsidRPr="002F007C">
        <w:rPr>
          <w:rStyle w:val="Hyperlink"/>
        </w:rPr>
        <w:t>55</w:t>
      </w:r>
      <w:r w:rsidRPr="002F007C">
        <w:fldChar w:fldCharType="end"/>
      </w:r>
      <w:bookmarkEnd w:id="11"/>
      <w:r>
        <w:t xml:space="preserve"> </w:t>
      </w:r>
      <w:r w:rsidRPr="002F007C">
        <w:t xml:space="preserve">What has varied since its founding is </w:t>
      </w:r>
      <w:r w:rsidRPr="002F007C">
        <w:rPr>
          <w:rStyle w:val="StyleUnderline"/>
        </w:rPr>
        <w:t>how the United States has sought to achieve this objective. Sometimes it has taken active measures to "make the world safe for democracy</w:t>
      </w:r>
      <w:r w:rsidRPr="002F007C">
        <w:t>," in Woodrow Wilson's famous phrase</w:t>
      </w:r>
      <w:r w:rsidRPr="002F007C">
        <w:rPr>
          <w:rStyle w:val="StyleUnderline"/>
        </w:rPr>
        <w:t>. At other times it has eschewed going abroad "in search of monsters," as John Quincy Adams put it, in favor of inspiring democracy around the world from "the shining city on the hill."</w:t>
      </w:r>
      <w:r w:rsidRPr="002F007C">
        <w:t xml:space="preserve"> What explains which approach the United States is likely to choose?</w:t>
      </w:r>
      <w:r>
        <w:t xml:space="preserve"> </w:t>
      </w:r>
      <w:r w:rsidRPr="002F007C">
        <w:t>Jonathan Monten argues that U.</w:t>
      </w:r>
      <w:r w:rsidRPr="002F007C">
        <w:rPr>
          <w:rStyle w:val="StyleUnderline"/>
        </w:rPr>
        <w:t>S. Liberalism has two main strands: exemplarism and vindicationism. Exem</w:t>
      </w:r>
      <w:r w:rsidRPr="002F007C">
        <w:t>plarists are content to spread democracy and other Liberal values by example</w:t>
      </w:r>
      <w:r w:rsidRPr="002F007C">
        <w:rPr>
          <w:rStyle w:val="Emphasis"/>
        </w:rPr>
        <w:t>; vindicationists are committed to doing so through an activist foreign policy</w:t>
      </w:r>
      <w:r w:rsidRPr="002F007C">
        <w:rPr>
          <w:rStyle w:val="StyleUnderline"/>
        </w:rPr>
        <w:t>. Monten accounts for the choice of which strand to pursue based on the relative power of the United States (i.e., the United States embraces vindicationism when it is powerful enough to do so) and changes in the ideological content of U.S. Liberalism</w:t>
      </w:r>
      <w:r w:rsidRPr="002F007C">
        <w:t>.</w:t>
      </w:r>
      <w:bookmarkStart w:id="12" w:name="f56-text"/>
      <w:r w:rsidRPr="002F007C">
        <w:fldChar w:fldCharType="begin"/>
      </w:r>
      <w:r w:rsidRPr="002F007C">
        <w:instrText xml:space="preserve"> HYPERLINK "https://muse-jhu-edu.proxy.lib.umich.edu/article/231099" \l "f56" </w:instrText>
      </w:r>
      <w:r w:rsidRPr="002F007C">
        <w:fldChar w:fldCharType="separate"/>
      </w:r>
      <w:r w:rsidRPr="002F007C">
        <w:rPr>
          <w:rStyle w:val="Hyperlink"/>
        </w:rPr>
        <w:t>56</w:t>
      </w:r>
      <w:r w:rsidRPr="002F007C">
        <w:fldChar w:fldCharType="end"/>
      </w:r>
      <w:bookmarkEnd w:id="12"/>
      <w:r>
        <w:t xml:space="preserve"> </w:t>
      </w:r>
      <w:r w:rsidRPr="002F007C">
        <w:t>The second half of this argument, however, conflates what Monten wants to explain (i.e., the specifics of U.S. foreign policy) with what causes it (e.g., the types of Liberalism).</w:t>
      </w:r>
      <w:r>
        <w:t xml:space="preserve"> </w:t>
      </w:r>
      <w:r w:rsidRPr="002F007C">
        <w:rPr>
          <w:rStyle w:val="Emphasis"/>
        </w:rPr>
        <w:t>Moreover, evidence from both the British and U.S. cases strongly suggests that Liberalism, at least since the writings of Kant, manifests consistent expansionist "urges."</w:t>
      </w:r>
      <w:bookmarkStart w:id="13" w:name="f57-text"/>
      <w:r w:rsidRPr="002F007C">
        <w:rPr>
          <w:rStyle w:val="Emphasis"/>
        </w:rPr>
        <w:fldChar w:fldCharType="begin"/>
      </w:r>
      <w:r w:rsidRPr="002F007C">
        <w:rPr>
          <w:rStyle w:val="Emphasis"/>
        </w:rPr>
        <w:instrText xml:space="preserve"> HYPERLINK "https://muse-jhu-edu.proxy.lib.umich.edu/article/231099" \l "f57" </w:instrText>
      </w:r>
      <w:r w:rsidRPr="002F007C">
        <w:rPr>
          <w:rStyle w:val="Emphasis"/>
        </w:rPr>
        <w:fldChar w:fldCharType="separate"/>
      </w:r>
      <w:r w:rsidRPr="002F007C">
        <w:rPr>
          <w:rStyle w:val="Emphasis"/>
        </w:rPr>
        <w:t>57</w:t>
      </w:r>
      <w:r w:rsidRPr="002F007C">
        <w:rPr>
          <w:rStyle w:val="Emphasis"/>
        </w:rPr>
        <w:fldChar w:fldCharType="end"/>
      </w:r>
      <w:bookmarkEnd w:id="13"/>
      <w:r>
        <w:t xml:space="preserve"> </w:t>
      </w:r>
      <w:r w:rsidRPr="002F007C">
        <w:t xml:space="preserve">In both cases, </w:t>
      </w:r>
      <w:r w:rsidRPr="002F007C">
        <w:rPr>
          <w:rStyle w:val="StyleUnderline"/>
        </w:rPr>
        <w:t>Liberalism was a constant; it was the relative [End Page 18] power positions of Britain and the United States that changed their foreign policies</w:t>
      </w:r>
      <w:r w:rsidRPr="002F007C">
        <w:t xml:space="preserve">. </w:t>
      </w:r>
      <w:r w:rsidRPr="00B45B44">
        <w:rPr>
          <w:rStyle w:val="Emphasis"/>
        </w:rPr>
        <w:t>Britain was able to build a Liberal empire in the nineteenth century because it was a global hegemon.</w:t>
      </w:r>
      <w:r w:rsidRPr="002F007C">
        <w:t xml:space="preserve"> </w:t>
      </w:r>
      <w:r w:rsidRPr="00B45B44">
        <w:rPr>
          <w:rStyle w:val="StyleUnderline"/>
        </w:rPr>
        <w:t>The U</w:t>
      </w:r>
      <w:r w:rsidRPr="002F007C">
        <w:t>nited States did the same in the twentieth century for similar reasons</w:t>
      </w:r>
      <w:r w:rsidRPr="00B45B44">
        <w:rPr>
          <w:rStyle w:val="StyleUnderline"/>
        </w:rPr>
        <w:t>. If Monten is correct that power is a necessary but not a sufficient condition, it should be possible to identify powerful Liberal states that eschew hegemony. I can think of no such instances</w:t>
      </w:r>
      <w:r w:rsidRPr="002F007C">
        <w:t xml:space="preserve">. Conversely, </w:t>
      </w:r>
      <w:r w:rsidRPr="00B45B44">
        <w:rPr>
          <w:rStyle w:val="Emphasis"/>
        </w:rPr>
        <w:t>there are numerous instances of non-Liberal great powers, from ancient Sparta through Bismarck's newly unified Germany, that frequently resisted the hegemonic impulse.</w:t>
      </w:r>
      <w:bookmarkStart w:id="14" w:name="f58-text"/>
      <w:r w:rsidRPr="002F007C">
        <w:fldChar w:fldCharType="begin"/>
      </w:r>
      <w:r w:rsidRPr="002F007C">
        <w:instrText xml:space="preserve"> HYPERLINK "https://muse-jhu-edu.proxy.lib.umich.edu/article/231099" \l "f58" </w:instrText>
      </w:r>
      <w:r w:rsidRPr="002F007C">
        <w:fldChar w:fldCharType="separate"/>
      </w:r>
      <w:r w:rsidRPr="002F007C">
        <w:rPr>
          <w:rStyle w:val="Hyperlink"/>
        </w:rPr>
        <w:t>58</w:t>
      </w:r>
      <w:r w:rsidRPr="002F007C">
        <w:fldChar w:fldCharType="end"/>
      </w:r>
      <w:bookmarkEnd w:id="14"/>
      <w:r>
        <w:t xml:space="preserve"> </w:t>
      </w:r>
      <w:r w:rsidRPr="002F007C">
        <w:t>Ironically, as post-Bismarck Germany liberalized, it engaged increasingly in imperialist pursuits.</w:t>
      </w:r>
      <w:bookmarkStart w:id="15" w:name="f59-text"/>
      <w:r w:rsidRPr="002F007C">
        <w:fldChar w:fldCharType="begin"/>
      </w:r>
      <w:r w:rsidRPr="002F007C">
        <w:instrText xml:space="preserve"> HYPERLINK "https://muse-jhu-edu.proxy.lib.umich.edu/article/231099" \l "f59" </w:instrText>
      </w:r>
      <w:r w:rsidRPr="002F007C">
        <w:fldChar w:fldCharType="separate"/>
      </w:r>
      <w:r w:rsidRPr="002F007C">
        <w:rPr>
          <w:rStyle w:val="Hyperlink"/>
        </w:rPr>
        <w:t>59</w:t>
      </w:r>
      <w:r w:rsidRPr="002F007C">
        <w:fldChar w:fldCharType="end"/>
      </w:r>
      <w:bookmarkEnd w:id="15"/>
      <w:r>
        <w:t xml:space="preserve"> </w:t>
      </w:r>
      <w:r w:rsidRPr="002B4026">
        <w:rPr>
          <w:rStyle w:val="StyleUnderline"/>
        </w:rPr>
        <w:t xml:space="preserve">President </w:t>
      </w:r>
      <w:r w:rsidRPr="002B4026">
        <w:rPr>
          <w:rStyle w:val="Emphasis"/>
        </w:rPr>
        <w:t xml:space="preserve">Wilson's </w:t>
      </w:r>
      <w:r w:rsidRPr="002B4026">
        <w:rPr>
          <w:rStyle w:val="StyleUnderline"/>
        </w:rPr>
        <w:t xml:space="preserve">different </w:t>
      </w:r>
      <w:r w:rsidRPr="002B4026">
        <w:rPr>
          <w:rStyle w:val="Emphasis"/>
        </w:rPr>
        <w:t>approaches to fostering democracy</w:t>
      </w:r>
      <w:r w:rsidRPr="002B4026">
        <w:rPr>
          <w:rStyle w:val="StyleUnderline"/>
        </w:rPr>
        <w:t xml:space="preserve"> in Europe and in the Western </w:t>
      </w:r>
      <w:r w:rsidRPr="002B4026">
        <w:rPr>
          <w:rStyle w:val="Emphasis"/>
        </w:rPr>
        <w:t>Hemisphere illustrate that the extent of hegemony determines how the U.S. Liberal tradition manifests itself</w:t>
      </w:r>
      <w:r w:rsidRPr="002B4026">
        <w:rPr>
          <w:rStyle w:val="StyleUnderline"/>
        </w:rPr>
        <w:t>.</w:t>
      </w:r>
      <w:r w:rsidRPr="002F007C">
        <w:t xml:space="preserve"> Wilson chose to act "mainly through international agreements and organizations" in his dealings with Europe where, despite the ravages of World War I, the United States was not yet hegemonic.</w:t>
      </w:r>
      <w:bookmarkStart w:id="16" w:name="f60-text"/>
      <w:r w:rsidRPr="002B4026">
        <w:rPr>
          <w:rStyle w:val="StyleUnderline"/>
        </w:rPr>
        <w:fldChar w:fldCharType="begin"/>
      </w:r>
      <w:r w:rsidRPr="002B4026">
        <w:rPr>
          <w:rStyle w:val="StyleUnderline"/>
        </w:rPr>
        <w:instrText xml:space="preserve"> HYPERLINK "https://muse-jhu-edu.proxy.lib.umich.edu/article/231099" \l "f60" </w:instrText>
      </w:r>
      <w:r w:rsidRPr="002B4026">
        <w:rPr>
          <w:rStyle w:val="StyleUnderline"/>
        </w:rPr>
        <w:fldChar w:fldCharType="separate"/>
      </w:r>
      <w:r w:rsidRPr="002B4026">
        <w:rPr>
          <w:rStyle w:val="StyleUnderline"/>
        </w:rPr>
        <w:t>60</w:t>
      </w:r>
      <w:r w:rsidRPr="002B4026">
        <w:rPr>
          <w:rStyle w:val="StyleUnderline"/>
        </w:rPr>
        <w:fldChar w:fldCharType="end"/>
      </w:r>
      <w:bookmarkEnd w:id="16"/>
      <w:r w:rsidRPr="002B4026">
        <w:rPr>
          <w:rStyle w:val="StyleUnderline"/>
        </w:rPr>
        <w:t xml:space="preserve"> This approach epitomizes for most people the notion of "Wilsonianism." Th</w:t>
      </w:r>
      <w:r w:rsidRPr="002F007C">
        <w:t xml:space="preserve">ey forget, however, </w:t>
      </w:r>
      <w:r w:rsidRPr="002B4026">
        <w:rPr>
          <w:rStyle w:val="Emphasis"/>
        </w:rPr>
        <w:t>that Wilson took a very different stance in the Western Hemisphere, where he was not averse to acting unilaterally and forcefully to "teach Latin Americans to elect good men."</w:t>
      </w:r>
      <w:r w:rsidRPr="002F007C">
        <w:t xml:space="preserve"> Wilson used the U.S. military on at least seven occasions to intervene in Latin American and Caribbean countries to effect regime change (Cuba, 1917; Dominican Republic, 1916–24; Haiti 1914, 1915–17, 1918–19, 1920–24; and Mexico, 1916–17).</w:t>
      </w:r>
      <w:bookmarkStart w:id="17" w:name="f61-text"/>
      <w:r w:rsidRPr="002F007C">
        <w:fldChar w:fldCharType="begin"/>
      </w:r>
      <w:r w:rsidRPr="002F007C">
        <w:instrText xml:space="preserve"> HYPERLINK "https://muse-jhu-edu.proxy.lib.umich.edu/article/231099" \l "f61" </w:instrText>
      </w:r>
      <w:r w:rsidRPr="002F007C">
        <w:fldChar w:fldCharType="separate"/>
      </w:r>
      <w:r w:rsidRPr="002F007C">
        <w:rPr>
          <w:rStyle w:val="Hyperlink"/>
        </w:rPr>
        <w:t>61</w:t>
      </w:r>
      <w:r w:rsidRPr="002F007C">
        <w:fldChar w:fldCharType="end"/>
      </w:r>
      <w:bookmarkEnd w:id="17"/>
    </w:p>
    <w:p w14:paraId="1D58C2D4" w14:textId="77777777" w:rsidR="00A912B6" w:rsidRDefault="00A912B6" w:rsidP="00A912B6">
      <w:pPr>
        <w:rPr>
          <w:u w:val="single"/>
        </w:rPr>
      </w:pPr>
    </w:p>
    <w:p w14:paraId="720FA41F" w14:textId="77777777" w:rsidR="00A912B6" w:rsidRDefault="00A912B6" w:rsidP="00A912B6">
      <w:pPr>
        <w:pStyle w:val="Heading3"/>
      </w:pPr>
      <w:r>
        <w:t>! – Populism</w:t>
      </w:r>
    </w:p>
    <w:p w14:paraId="5D181B31" w14:textId="77777777" w:rsidR="00A912B6" w:rsidRDefault="00A912B6" w:rsidP="00A912B6">
      <w:pPr>
        <w:pStyle w:val="Heading4"/>
      </w:pPr>
      <w:r>
        <w:t>The liberal international order creates populism</w:t>
      </w:r>
    </w:p>
    <w:p w14:paraId="00D8103B" w14:textId="77777777" w:rsidR="00A912B6" w:rsidRPr="00157FED" w:rsidRDefault="00A912B6" w:rsidP="00A912B6">
      <w:r w:rsidRPr="00157FED">
        <w:t> </w:t>
      </w:r>
      <w:hyperlink r:id="rId60" w:tooltip="More articles by Jeff D. Colgan" w:history="1">
        <w:r w:rsidRPr="00157FED">
          <w:rPr>
            <w:rStyle w:val="Hyperlink"/>
          </w:rPr>
          <w:t xml:space="preserve">Jeff D. </w:t>
        </w:r>
        <w:r w:rsidRPr="00157FED">
          <w:rPr>
            <w:rStyle w:val="Style13ptBold"/>
          </w:rPr>
          <w:t>Colgan</w:t>
        </w:r>
      </w:hyperlink>
      <w:r w:rsidRPr="00157FED">
        <w:t> And </w:t>
      </w:r>
      <w:hyperlink r:id="rId61" w:tooltip="More articles by Robert O. Keohane" w:history="1">
        <w:r w:rsidRPr="00157FED">
          <w:rPr>
            <w:rStyle w:val="Hyperlink"/>
          </w:rPr>
          <w:t>Robert O. Keohane</w:t>
        </w:r>
      </w:hyperlink>
      <w:r>
        <w:t>,</w:t>
      </w:r>
      <w:r w:rsidRPr="00157FED">
        <w:t> </w:t>
      </w:r>
      <w:hyperlink r:id="rId62" w:history="1">
        <w:r w:rsidRPr="00157FED">
          <w:rPr>
            <w:rStyle w:val="Hyperlink"/>
          </w:rPr>
          <w:t>May/June 20</w:t>
        </w:r>
        <w:r w:rsidRPr="00157FED">
          <w:rPr>
            <w:rStyle w:val="Style13ptBold"/>
          </w:rPr>
          <w:t>17</w:t>
        </w:r>
      </w:hyperlink>
      <w:r w:rsidRPr="00157FED">
        <w:t>, "The Liberal Order Is Rigged," Foreign Affairs, https://www.foreignaffairs.com/articles/world/2017-04-17/liberal-order-rigged</w:t>
      </w:r>
      <w:r>
        <w:t>//ER</w:t>
      </w:r>
    </w:p>
    <w:p w14:paraId="7BF34A59" w14:textId="77777777" w:rsidR="00A912B6" w:rsidRDefault="00A912B6" w:rsidP="00A912B6">
      <w:r w:rsidRPr="005E454A">
        <w:t xml:space="preserve">Some portion of the blame for the </w:t>
      </w:r>
      <w:r w:rsidRPr="005E454A">
        <w:rPr>
          <w:rStyle w:val="StyleUnderline"/>
        </w:rPr>
        <w:t>liberal order’s woes lies with its advocates</w:t>
      </w:r>
      <w:r w:rsidRPr="005E454A">
        <w:t xml:space="preserve">. </w:t>
      </w:r>
      <w:r w:rsidRPr="005E454A">
        <w:rPr>
          <w:rStyle w:val="StyleUnderline"/>
        </w:rPr>
        <w:t>Policymakers pursued a path of action favored by many academics</w:t>
      </w:r>
      <w:r w:rsidRPr="005E454A">
        <w:t xml:space="preserve">, including us: building international institutions to promote cooperation. But they did so in a biased way-and, for the most part, we underestimated the risk that posed. Financial firms and major corporations enjoyed privileged status within the order’s institutions, which paid little attention to the interests of workers. </w:t>
      </w:r>
      <w:r w:rsidRPr="005E454A">
        <w:rPr>
          <w:rStyle w:val="Emphasis"/>
        </w:rPr>
        <w:t>Wto rules emphasized openness and failed to encourage measures that would cushion globalization’s effects on those disadvantaged by it</w:t>
      </w:r>
      <w:r w:rsidRPr="005E454A">
        <w:t xml:space="preserve">, especially workers in the traditional manufacturing sectors in developed countries. Meanwhile, investment treaties signed in the 1990s featured provisions that corporate lawyers exploited to favor big business at the expense of consumers. And </w:t>
      </w:r>
      <w:r w:rsidRPr="005E454A">
        <w:rPr>
          <w:rStyle w:val="StyleUnderline"/>
        </w:rPr>
        <w:t>when China manipulated trade and currency arrangements to the disadvantage of working-class Americans, Washington decided that other issues in U.S.-Chinese relations were more important, and did not respond strongly</w:t>
      </w:r>
      <w:r w:rsidRPr="005E454A">
        <w:t>.</w:t>
      </w:r>
      <w:r>
        <w:t xml:space="preserve"> </w:t>
      </w:r>
      <w:r w:rsidRPr="005E454A">
        <w:t>Working-class Americans didn’t necessarily understand the details of global trade deals, but they saw elite Americans and people in China and other developing countries becoming rapidly wealthier while their own incomes stagnated or declined. It should not be surprising that many of them agreed with Trump and with the Democratic presidential primary contender Bernie Sanders that the game was rigged.</w:t>
      </w:r>
      <w:r>
        <w:t xml:space="preserve"> </w:t>
      </w:r>
      <w:r w:rsidRPr="005E454A">
        <w:t xml:space="preserve">Much ink has been spilled on the domestic causes of the populist revolt: racism, growing frustration with experts, dysfunctional economic policies. </w:t>
      </w:r>
      <w:r w:rsidRPr="005E454A">
        <w:rPr>
          <w:rStyle w:val="Emphasis"/>
        </w:rPr>
        <w:t>But less attention has been paid to two contributing factors that stemmed from the international order itself.</w:t>
      </w:r>
      <w:r w:rsidRPr="005E454A">
        <w:t xml:space="preserve"> </w:t>
      </w:r>
      <w:r w:rsidRPr="005E454A">
        <w:rPr>
          <w:rStyle w:val="StyleUnderline"/>
        </w:rPr>
        <w:t>The first was a loss of national solidarity brought on by the end of the Cold War</w:t>
      </w:r>
      <w:r w:rsidRPr="005E454A">
        <w:t xml:space="preserve">. During that conflict, the perceived Soviet threat generated a strong shared sense of attachment not only to Washington’s allies but also to multilateral institutions. </w:t>
      </w:r>
      <w:r w:rsidRPr="005E454A">
        <w:rPr>
          <w:rStyle w:val="StyleUnderline"/>
        </w:rPr>
        <w:t xml:space="preserve">Social psychologists have demonstrated the crucial importance of “othering” in identity formation, for individuals and nations alike: a clear sense of who is not on your team makes you feel closer to those who are. </w:t>
      </w:r>
      <w:r w:rsidRPr="005E454A">
        <w:rPr>
          <w:rStyle w:val="Emphasis"/>
        </w:rPr>
        <w:t>The fall of the Soviet Union removed the main “other” from the American political imagination and thereby reduced social cohesion in the United States</w:t>
      </w:r>
      <w:r w:rsidRPr="005E454A">
        <w:t xml:space="preserve">. </w:t>
      </w:r>
      <w:r w:rsidRPr="005E454A">
        <w:rPr>
          <w:rStyle w:val="StyleUnderline"/>
        </w:rPr>
        <w:t xml:space="preserve">The end of the Cold War generated particular political difficulties for the Republican Party, which had long been a bastion of anticommunism. With the Soviets gone, </w:t>
      </w:r>
      <w:r w:rsidRPr="005E454A">
        <w:rPr>
          <w:rStyle w:val="Emphasis"/>
        </w:rPr>
        <w:t>Washington elites gradually replaced Communists as the Republicans’ bogeymen.</w:t>
      </w:r>
      <w:r w:rsidRPr="005E454A">
        <w:t xml:space="preserve"> Trumpism is the logical extension of that development</w:t>
      </w:r>
      <w:r w:rsidRPr="005E454A">
        <w:rPr>
          <w:rStyle w:val="StyleUnderline"/>
        </w:rPr>
        <w:t>. In Europe, the end of the Cold War was consequential for a related reason. During the Cold War, leaders in Western Europe constantly sought to stave off the domestic appeal of communism and socialism. After 1989, no longer facing that constraint, national governments and officials in Brussels expanded the eu’s authority and scope, even in the face of a series of national referendums that expressed opposi- tion to that trend and should have served as warning signs of growing working-class discontent.</w:t>
      </w:r>
      <w:r w:rsidRPr="005E454A">
        <w:t xml:space="preserve"> In eastern Europe, anti-Soviet othering was strong during the 1980s and 1990s but appears to have faded as memories of the Cold War have become more distant. </w:t>
      </w:r>
      <w:r w:rsidRPr="00157FED">
        <w:rPr>
          <w:rStyle w:val="Emphasis"/>
        </w:rPr>
        <w:t>Without the specter of communist-style authoritarianism haunting their societies, eastern Europeans have become more susceptible to populism and other forms of illiberalism</w:t>
      </w:r>
      <w:r w:rsidRPr="005E454A">
        <w:t>. In Europe, as in the United States, the disappearance of the Soviets undermined social cohesion and a common sense of purpose.</w:t>
      </w:r>
      <w:r>
        <w:t xml:space="preserve"> </w:t>
      </w:r>
      <w:r w:rsidRPr="00157FED">
        <w:rPr>
          <w:rStyle w:val="StyleUnderline"/>
        </w:rPr>
        <w:t>The second force stirring discontent with the liberal order can be called “multilateral overreach.” Interdependence requires countries to curb their autonomy so that institutions such as the un and the World Bank can facilitate cooperation and solve mutual problems</w:t>
      </w:r>
      <w:r w:rsidRPr="00157FED">
        <w:rPr>
          <w:rStyle w:val="Emphasis"/>
        </w:rPr>
        <w:t>. But the natural tendency of institutions, their leaders, and the bureaucracies that carry out their work is to expand their authority.</w:t>
      </w:r>
      <w:r w:rsidRPr="005E454A">
        <w:t xml:space="preserve"> Every time they </w:t>
      </w:r>
      <w:r w:rsidRPr="00157FED">
        <w:rPr>
          <w:rStyle w:val="Emphasis"/>
        </w:rPr>
        <w:t>do so, they can point to some seemingly valid rationale</w:t>
      </w:r>
      <w:r w:rsidRPr="00157FED">
        <w:rPr>
          <w:rStyle w:val="StyleUnderline"/>
        </w:rPr>
        <w:t>. The cumulative effect of such expansions of international authority, however, is to excessively limit sovereignty and give people the sense that foreign forces are controlling their lives.</w:t>
      </w:r>
      <w:r w:rsidRPr="005E454A">
        <w:t xml:space="preserve"> </w:t>
      </w:r>
      <w:r w:rsidRPr="00157FED">
        <w:rPr>
          <w:rStyle w:val="Emphasis"/>
        </w:rPr>
        <w:t>Since these multilateral institutions are distant and undemocratic-despite their inclusive rhetoric-the result is public alienation, as the political scientist Kathleen McNamara has documented</w:t>
      </w:r>
      <w:r w:rsidRPr="005E454A">
        <w:t xml:space="preserve">. That effect is compounded whenever multilateral institutions reflect the interests of cosmopolitan </w:t>
      </w:r>
      <w:r>
        <w:t>elites at the expense of others, as they often have.</w:t>
      </w:r>
    </w:p>
    <w:p w14:paraId="3F782AE6" w14:textId="77777777" w:rsidR="00A912B6" w:rsidRDefault="00A912B6" w:rsidP="00A912B6">
      <w:r w:rsidRPr="00DA2816">
        <w:rPr>
          <w:rStyle w:val="Emphasis"/>
        </w:rPr>
        <w:t>There has also been a significant decline in the legitimacy and effectiveness of LIO</w:t>
      </w:r>
      <w:r w:rsidRPr="00602D91">
        <w:t xml:space="preserve"> 2.1’s various components, particularly over the last decade. </w:t>
      </w:r>
      <w:r w:rsidRPr="00DA2816">
        <w:t>Only the international public-health regime has displayed relatively high and steady levels of legitimacy and effectiveness since 1990</w:t>
      </w:r>
      <w:r w:rsidRPr="00602D91">
        <w:t xml:space="preserve">. </w:t>
      </w:r>
      <w:r w:rsidRPr="00DA2816">
        <w:rPr>
          <w:rStyle w:val="StyleUnderline"/>
        </w:rPr>
        <w:t>Others, such as the Middle Eastern regional order and the climate-change regime centred on the Kyoto Protocol, have experienced transformation – in the former case, violent transformation.</w:t>
      </w:r>
      <w:r w:rsidRPr="00602D91">
        <w:t xml:space="preserve"> </w:t>
      </w:r>
      <w:r w:rsidRPr="00DA2816">
        <w:rPr>
          <w:rStyle w:val="Emphasis"/>
        </w:rPr>
        <w:t>The legitimacy and effectiveness</w:t>
      </w:r>
      <w:r w:rsidRPr="00DA2816">
        <w:rPr>
          <w:rStyle w:val="StyleUnderline"/>
        </w:rPr>
        <w:t xml:space="preserve"> of systems for world trade and nuclear non-proliferation, and of the regional orders of Europe and East Asia, </w:t>
      </w:r>
      <w:r w:rsidRPr="00DA2816">
        <w:rPr>
          <w:rStyle w:val="Emphasis"/>
        </w:rPr>
        <w:t>have been trending downwards</w:t>
      </w:r>
      <w:r w:rsidRPr="00602D91">
        <w:t xml:space="preserve"> (see Table 1). Interestingly, </w:t>
      </w:r>
      <w:r w:rsidRPr="00DA2816">
        <w:rPr>
          <w:rStyle w:val="Emphasis"/>
        </w:rPr>
        <w:t>there does not seem to be any clear connection between the capacity or will of partial orders to enforce compliance and their actual effectiveness</w:t>
      </w:r>
      <w:r w:rsidRPr="00602D91">
        <w:t>. For example, the international public-health system functions well without any enforcement capacity, while the regional orders in Europe and East Asia, and the nuclear order, which have all seen extensive use of economic sanctions and sometimes also of collective military enforcement, have been only partly effective at best.</w:t>
      </w:r>
      <w:r>
        <w:t xml:space="preserve"> </w:t>
      </w:r>
      <w:r w:rsidRPr="00602D91">
        <w:t>All these elements of the contemporary world order have mirrored the same pattern of growth and decline outlined above. To be sure, there were divergences, and the trajectories for cyberspace, which failed to take off in any significant way, and for international public health, which has so far proved resilient, differed significantly. Nevertheless, the degree of overlap suggests that what happens in one part of the international order can affect developments in other parts. This might be called ‘interference’, a concept borrowed from physics to describe both the deliberate interventions of actors belonging to one sub-order in another – such as Russia’s meddling in US elections – but also the unintended consequences of such interactions. An example of the latter would be the greenhouse-gas emissions of vehicles within the international trade order contributing to global warming, and therefore affecting the climate-change order. Interferences can be horizontal (that is, between partial orders of the same level, as between states) or vertical (for example, involving the overall international order and one of its components, or between a state order and a regional order). They can be positive (that is, stability-enhancing) or negative (destabilising) for the orders involved. During the last decade in particular, destabilising impulses seem to have spread more quickly.</w:t>
      </w:r>
    </w:p>
    <w:p w14:paraId="00129499" w14:textId="77777777" w:rsidR="00A912B6" w:rsidRPr="005E51AB" w:rsidRDefault="00A912B6" w:rsidP="00A912B6"/>
    <w:p w14:paraId="7CADED63" w14:textId="77777777" w:rsidR="00A912B6" w:rsidRDefault="00A912B6" w:rsidP="00A912B6">
      <w:pPr>
        <w:pStyle w:val="Heading3"/>
      </w:pPr>
      <w:r>
        <w:t xml:space="preserve">! – Soft Left </w:t>
      </w:r>
    </w:p>
    <w:p w14:paraId="3778DACA" w14:textId="77777777" w:rsidR="00A912B6" w:rsidRDefault="00A912B6" w:rsidP="00A912B6">
      <w:pPr>
        <w:pStyle w:val="Heading4"/>
      </w:pPr>
      <w:r>
        <w:t>The Liberal Order justifies violence and oppression in the status quo</w:t>
      </w:r>
    </w:p>
    <w:p w14:paraId="326E398C" w14:textId="77777777" w:rsidR="00A912B6" w:rsidRPr="00323939" w:rsidRDefault="00A912B6" w:rsidP="00A912B6">
      <w:r w:rsidRPr="008E589D">
        <w:t xml:space="preserve">Inderjeet </w:t>
      </w:r>
      <w:r w:rsidRPr="008E589D">
        <w:rPr>
          <w:rStyle w:val="Style13ptBold"/>
        </w:rPr>
        <w:t>Parmar 2018</w:t>
      </w:r>
      <w:r>
        <w:t xml:space="preserve"> </w:t>
      </w:r>
      <w:r w:rsidRPr="008E589D">
        <w:t>is a professor of international politics at the University of London, “The US-led liberal order: imperialism by another name?” Oxford University, Jan. 8 2018, </w:t>
      </w:r>
      <w:hyperlink r:id="rId63" w:history="1">
        <w:r w:rsidRPr="008E589D">
          <w:rPr>
            <w:rStyle w:val="Hyperlink"/>
          </w:rPr>
          <w:t>https://academic.oup.com/ia/article/94/1/151/4762690</w:t>
        </w:r>
      </w:hyperlink>
      <w:r>
        <w:t>//Eroyt</w:t>
      </w:r>
    </w:p>
    <w:p w14:paraId="49A2723F" w14:textId="77777777" w:rsidR="00A912B6" w:rsidRPr="00323939" w:rsidRDefault="00A912B6" w:rsidP="00A912B6">
      <w:pPr>
        <w:pStyle w:val="NormalWeb"/>
        <w:shd w:val="clear" w:color="auto" w:fill="FFFFFF"/>
        <w:spacing w:before="0" w:beforeAutospacing="0" w:after="0" w:afterAutospacing="0" w:line="343" w:lineRule="atLeast"/>
        <w:rPr>
          <w:rFonts w:asciiTheme="minorHAnsi" w:hAnsiTheme="minorHAnsi" w:cstheme="minorHAnsi"/>
          <w:sz w:val="21"/>
          <w:szCs w:val="21"/>
        </w:rPr>
      </w:pPr>
      <w:r w:rsidRPr="00323939">
        <w:rPr>
          <w:rFonts w:asciiTheme="minorHAnsi" w:hAnsiTheme="minorHAnsi" w:cstheme="minorHAnsi"/>
          <w:sz w:val="21"/>
          <w:szCs w:val="21"/>
        </w:rPr>
        <w:t>International Affairs 94: 1, 2018 </w:t>
      </w:r>
      <w:r w:rsidRPr="00323939">
        <w:rPr>
          <w:rStyle w:val="underline"/>
          <w:rFonts w:asciiTheme="minorHAnsi" w:hAnsiTheme="minorHAnsi" w:cstheme="minorHAnsi"/>
          <w:sz w:val="21"/>
          <w:szCs w:val="21"/>
          <w:u w:val="single"/>
        </w:rPr>
        <w:t>I argue here that, as a theory, it operates as ideological legitimation even when its proponents offer reform; it justifies the status quo. In that regard it differs little overall from other theories like Marxism, for example, or realism. But because it is the principal system of ideas and practices, and ideals, that are used to explain, implement and defend the present international status quo,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integration and assimilation. I use the term liberal internationalism, then, as an amalgam to suggest that, while it is all of the above, upon reflection it serves within academia and in IR as a positive theory of how things actually are—that is, as the opposite of an ideology. It purports to be able to explain the world, at the same time as its adherents are normative supporters of the theory. I show that it is actually ideological, because it elides key factors of how the liberal world order actually works, and that other theories suggest better ways of explaining the world.</w:t>
      </w:r>
      <w:r w:rsidRPr="00323939">
        <w:rPr>
          <w:rFonts w:asciiTheme="minorHAnsi" w:hAnsiTheme="minorHAnsi" w:cstheme="minorHAnsi"/>
          <w:sz w:val="21"/>
          <w:szCs w:val="21"/>
        </w:rPr>
        <w:t> 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 quent theorizing. In sum, what appears to be missing from liberal internation- alism is any recognition of domestic power inequalities—such as those based on class and race—its broad attachment to (democratic) elitism, and its hierarchical approach to other powers, especially in the global South. </w:t>
      </w:r>
      <w:r w:rsidRPr="00323939">
        <w:rPr>
          <w:rStyle w:val="underline"/>
          <w:rFonts w:asciiTheme="minorHAnsi" w:hAnsiTheme="minorHAnsi" w:cstheme="minorHAnsi"/>
          <w:sz w:val="21"/>
          <w:szCs w:val="21"/>
          <w:u w:val="single"/>
        </w:rPr>
        <w:t>While Wilsonian liberal internationalism is widely recognized as privileging a belief in the free movement of people, capital, goods and services, less attention has been given to its origins in a time when ‘international relations’ was overtly under- stood as ‘race relations’, and its consequent implication in managing overtly racial- ized imperial power after the First World War.14 The Wilson administration’s role in racially segregating the US federal government had its foreign policy counter- 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idealistic and ideological from the very beginning. It is also the case that, long after overt racial discourses became politically damaging, subliminal racial thinking remained—and (unconsciously) remains—a significant element of liberal internationalism, affecting its analyses of the politics of domestic and global demographic power shifts.16</w:t>
      </w:r>
    </w:p>
    <w:p w14:paraId="7805B22D" w14:textId="77777777" w:rsidR="00A912B6" w:rsidRDefault="00A912B6" w:rsidP="00A912B6">
      <w:pPr>
        <w:pStyle w:val="Heading4"/>
      </w:pPr>
      <w:r>
        <w:t>Liberal International security discourse fails and results in a neoliberal economic system which recreates poverty</w:t>
      </w:r>
    </w:p>
    <w:p w14:paraId="0D9159A5" w14:textId="77777777" w:rsidR="00A912B6" w:rsidRPr="008E589D" w:rsidRDefault="00A912B6" w:rsidP="00A912B6">
      <w:pPr>
        <w:pStyle w:val="NormalWeb"/>
        <w:shd w:val="clear" w:color="auto" w:fill="FFFFFF"/>
        <w:spacing w:before="0" w:beforeAutospacing="0" w:after="240" w:afterAutospacing="0" w:line="343" w:lineRule="atLeast"/>
        <w:rPr>
          <w:rFonts w:asciiTheme="minorHAnsi" w:hAnsiTheme="minorHAnsi" w:cstheme="minorHAnsi"/>
          <w:b/>
          <w:bCs/>
          <w:sz w:val="26"/>
        </w:rPr>
      </w:pPr>
      <w:r w:rsidRPr="008E589D">
        <w:rPr>
          <w:rStyle w:val="Style13ptBold"/>
          <w:rFonts w:asciiTheme="minorHAnsi" w:eastAsiaTheme="majorEastAsia" w:hAnsiTheme="minorHAnsi" w:cstheme="minorHAnsi"/>
        </w:rPr>
        <w:t>Burke et. al, 16</w:t>
      </w:r>
      <w:r>
        <w:rPr>
          <w:rStyle w:val="Style13ptBold"/>
          <w:rFonts w:asciiTheme="minorHAnsi" w:hAnsiTheme="minorHAnsi" w:cstheme="minorHAnsi"/>
        </w:rPr>
        <w:t xml:space="preserve">, </w:t>
      </w:r>
      <w:r w:rsidRPr="008E589D">
        <w:rPr>
          <w:rFonts w:asciiTheme="minorHAnsi" w:hAnsiTheme="minorHAnsi" w:cstheme="minorHAnsi"/>
          <w:sz w:val="21"/>
          <w:szCs w:val="21"/>
        </w:rPr>
        <w:t>Associate of International Relations and Deputy Director of Monash GPS</w:t>
      </w:r>
      <w:r>
        <w:rPr>
          <w:rFonts w:asciiTheme="minorHAnsi" w:hAnsiTheme="minorHAnsi" w:cstheme="minorHAnsi"/>
          <w:sz w:val="21"/>
          <w:szCs w:val="21"/>
        </w:rPr>
        <w:t xml:space="preserve"> </w:t>
      </w:r>
      <w:r w:rsidRPr="008E589D">
        <w:rPr>
          <w:rFonts w:asciiTheme="minorHAnsi" w:hAnsiTheme="minorHAnsi" w:cstheme="minorHAnsi"/>
          <w:sz w:val="21"/>
          <w:szCs w:val="21"/>
        </w:rPr>
        <w:t>and Matt McDonald, Associate Professor School of Political Science and International Studies Faculty of Humanities and Social Sciences in Queensland, February 1, 2016, Journal of Global Security Studies, “An Ethics of Global Security,” </w:t>
      </w:r>
      <w:hyperlink r:id="rId64" w:history="1">
        <w:r w:rsidRPr="008E589D">
          <w:rPr>
            <w:rStyle w:val="Hyperlink"/>
            <w:rFonts w:asciiTheme="minorHAnsi" w:hAnsiTheme="minorHAnsi" w:cstheme="minorHAnsi"/>
          </w:rPr>
          <w:t>https://academic.oup.com/jogss/article/1/1/64/1838350</w:t>
        </w:r>
      </w:hyperlink>
      <w:r>
        <w:rPr>
          <w:rFonts w:asciiTheme="minorHAnsi" w:hAnsiTheme="minorHAnsi" w:cstheme="minorHAnsi"/>
        </w:rPr>
        <w:t>//Eroyt</w:t>
      </w:r>
    </w:p>
    <w:p w14:paraId="1C28B4A2" w14:textId="77777777" w:rsidR="00A912B6" w:rsidRPr="00323939" w:rsidRDefault="00A912B6" w:rsidP="00A912B6">
      <w:pPr>
        <w:pStyle w:val="NormalWeb"/>
        <w:shd w:val="clear" w:color="auto" w:fill="FFFFFF"/>
        <w:spacing w:before="0" w:beforeAutospacing="0" w:after="0" w:afterAutospacing="0" w:line="343" w:lineRule="atLeast"/>
        <w:rPr>
          <w:rFonts w:asciiTheme="minorHAnsi" w:hAnsiTheme="minorHAnsi" w:cstheme="minorHAnsi"/>
          <w:sz w:val="21"/>
          <w:szCs w:val="21"/>
        </w:rPr>
      </w:pPr>
      <w:r w:rsidRPr="00323939">
        <w:rPr>
          <w:rFonts w:asciiTheme="minorHAnsi" w:hAnsiTheme="minorHAnsi" w:cstheme="minorHAnsi"/>
          <w:sz w:val="21"/>
          <w:szCs w:val="21"/>
        </w:rPr>
        <w:t>Finally, </w:t>
      </w:r>
      <w:r w:rsidRPr="00323939">
        <w:rPr>
          <w:rStyle w:val="Emphasis"/>
          <w:rFonts w:asciiTheme="minorHAnsi" w:hAnsiTheme="minorHAnsi" w:cstheme="minorHAnsi"/>
        </w:rPr>
        <w:t>the liberal international security perspective fails to effectively come to terms with those security threats endemic to the international system itself.</w:t>
      </w:r>
      <w:r w:rsidRPr="00323939">
        <w:rPr>
          <w:rFonts w:asciiTheme="minorHAnsi" w:hAnsiTheme="minorHAnsi" w:cstheme="minorHAnsi"/>
          <w:sz w:val="21"/>
          <w:szCs w:val="21"/>
        </w:rPr>
        <w:t xml:space="preserve"> </w:t>
      </w:r>
      <w:r w:rsidRPr="00323939">
        <w:rPr>
          <w:rStyle w:val="StyleUnderline"/>
          <w:rFonts w:asciiTheme="minorHAnsi" w:hAnsiTheme="minorHAnsi" w:cstheme="minorHAnsi"/>
        </w:rPr>
        <w:t>Indeed, the liberal approach is implicated in both their creation and the inadequacy of response.</w:t>
      </w:r>
      <w:r w:rsidRPr="00323939">
        <w:rPr>
          <w:rStyle w:val="underline"/>
          <w:rFonts w:asciiTheme="minorHAnsi" w:hAnsiTheme="minorHAnsi" w:cstheme="minorHAnsi"/>
          <w:sz w:val="21"/>
          <w:szCs w:val="21"/>
        </w:rPr>
        <w:t xml:space="preserve"> This could be applied to a range of global efforts to address insecurity without significantly disrupting preexisting structures of order or power relationships.</w:t>
      </w:r>
      <w:r w:rsidRPr="00323939">
        <w:rPr>
          <w:rFonts w:asciiTheme="minorHAnsi" w:hAnsiTheme="minorHAnsi" w:cstheme="minorHAnsi"/>
          <w:sz w:val="21"/>
          <w:szCs w:val="21"/>
        </w:rPr>
        <w:t> For example, postconflict </w:t>
      </w:r>
      <w:r w:rsidRPr="00323939">
        <w:rPr>
          <w:rStyle w:val="underline"/>
          <w:rFonts w:asciiTheme="minorHAnsi" w:hAnsiTheme="minorHAnsi" w:cstheme="minorHAnsi"/>
          <w:sz w:val="21"/>
          <w:szCs w:val="21"/>
        </w:rPr>
        <w:t xml:space="preserve">liberal peacebuilding programs seek to transition warring states into liberal democracies and integrate them into the global marketplace while simultaneously maintaining pre-existing power relationships. </w:t>
      </w:r>
      <w:r w:rsidRPr="00323939">
        <w:rPr>
          <w:rStyle w:val="StyleUnderline"/>
          <w:rFonts w:asciiTheme="minorHAnsi" w:hAnsiTheme="minorHAnsi" w:cstheme="minorHAnsi"/>
        </w:rPr>
        <w:t>This is often done with little consideration of grassroots views of the postconflict polity</w:t>
      </w:r>
      <w:r w:rsidRPr="00323939">
        <w:rPr>
          <w:rFonts w:asciiTheme="minorHAnsi" w:hAnsiTheme="minorHAnsi" w:cstheme="minorHAnsi"/>
          <w:sz w:val="21"/>
          <w:szCs w:val="21"/>
        </w:rPr>
        <w:t> (Richmond 2009, 2011). </w:t>
      </w:r>
      <w:r w:rsidRPr="00323939">
        <w:rPr>
          <w:rStyle w:val="StyleUnderline"/>
          <w:rFonts w:asciiTheme="minorHAnsi" w:hAnsiTheme="minorHAnsi" w:cstheme="minorHAnsi"/>
        </w:rPr>
        <w:t>The structure and function of the neoliberal international economic system, meanwhile, can also be linked to the incidence of poverty and inequality within that system</w:t>
      </w:r>
      <w:r w:rsidRPr="00323939">
        <w:rPr>
          <w:rStyle w:val="underline"/>
          <w:rFonts w:asciiTheme="minorHAnsi" w:hAnsiTheme="minorHAnsi" w:cstheme="minorHAnsi"/>
          <w:sz w:val="21"/>
          <w:szCs w:val="21"/>
        </w:rPr>
        <w:t xml:space="preserve">. A </w:t>
      </w:r>
      <w:r w:rsidRPr="00323939">
        <w:rPr>
          <w:rStyle w:val="Emphasis"/>
          <w:rFonts w:asciiTheme="minorHAnsi" w:hAnsiTheme="minorHAnsi" w:cstheme="minorHAnsi"/>
        </w:rPr>
        <w:t>liberal international security discourse here orients toward the preservation of a status quo that produces and constitutes significant harm for much of the world’s population.</w:t>
      </w:r>
      <w:r w:rsidRPr="00323939">
        <w:rPr>
          <w:rFonts w:asciiTheme="minorHAnsi" w:hAnsiTheme="minorHAnsi" w:cstheme="minorHAnsi"/>
          <w:sz w:val="21"/>
          <w:szCs w:val="21"/>
        </w:rPr>
        <w:t> Although some proponents of a liberal perspective have gone as far as making a case for human security (UNDP 1994), </w:t>
      </w:r>
      <w:r w:rsidRPr="00323939">
        <w:rPr>
          <w:rStyle w:val="underline"/>
          <w:rFonts w:asciiTheme="minorHAnsi" w:hAnsiTheme="minorHAnsi" w:cstheme="minorHAnsi"/>
          <w:sz w:val="21"/>
          <w:szCs w:val="21"/>
        </w:rPr>
        <w:t xml:space="preserve">the means and actors envisaged to realize this ultimately remain wedded to and grounded in an international society of states. The </w:t>
      </w:r>
      <w:r w:rsidRPr="00323939">
        <w:rPr>
          <w:rStyle w:val="StyleUnderline"/>
          <w:rFonts w:asciiTheme="minorHAnsi" w:hAnsiTheme="minorHAnsi" w:cstheme="minorHAnsi"/>
        </w:rPr>
        <w:t>limits of this approach have been particularly evident in the context of its “adoption” by a range of states and international institutions, in the 1990s in particular</w:t>
      </w:r>
      <w:r w:rsidRPr="00323939">
        <w:rPr>
          <w:rFonts w:asciiTheme="minorHAnsi" w:hAnsiTheme="minorHAnsi" w:cstheme="minorHAnsi"/>
          <w:sz w:val="21"/>
          <w:szCs w:val="21"/>
        </w:rPr>
        <w:t xml:space="preserve"> (Booth 2007, 321–27).</w:t>
      </w:r>
    </w:p>
    <w:p w14:paraId="60A66C56" w14:textId="77777777" w:rsidR="00A912B6" w:rsidRDefault="00A912B6" w:rsidP="00A912B6">
      <w:pPr>
        <w:pStyle w:val="NormalWeb"/>
        <w:shd w:val="clear" w:color="auto" w:fill="FFFFFF"/>
        <w:spacing w:before="0" w:beforeAutospacing="0" w:after="0" w:afterAutospacing="0" w:line="343" w:lineRule="atLeast"/>
        <w:rPr>
          <w:rFonts w:ascii="Arial" w:hAnsi="Arial" w:cs="Arial"/>
          <w:sz w:val="21"/>
          <w:szCs w:val="21"/>
        </w:rPr>
      </w:pPr>
    </w:p>
    <w:p w14:paraId="24186F48" w14:textId="77777777" w:rsidR="00A912B6" w:rsidRDefault="00A912B6" w:rsidP="00A912B6">
      <w:pPr>
        <w:pStyle w:val="Heading4"/>
      </w:pPr>
      <w:r>
        <w:t>Expansion of Liberal International Order is devastating- infrastructure, poverty, demobilization</w:t>
      </w:r>
    </w:p>
    <w:p w14:paraId="5871D846" w14:textId="77777777" w:rsidR="00A912B6" w:rsidRPr="00790A5A" w:rsidRDefault="00A912B6" w:rsidP="00A912B6">
      <w:r>
        <w:t xml:space="preserve">Kazushige </w:t>
      </w:r>
      <w:r w:rsidRPr="009327C7">
        <w:rPr>
          <w:rStyle w:val="Style13ptBold"/>
        </w:rPr>
        <w:t>Kobayashi</w:t>
      </w:r>
      <w:r>
        <w:t>, Visiting Research Fellow, Russian International Affairs Council (RIAC); Doctoral candidate in International Relations and Political Science at the Graduate Institute (Geneva), Valdai Papers #77. November 20</w:t>
      </w:r>
      <w:r w:rsidRPr="009327C7">
        <w:rPr>
          <w:rStyle w:val="Style13ptBold"/>
        </w:rPr>
        <w:t>17</w:t>
      </w:r>
      <w:r>
        <w:t>, WHOSE LIBERAL INTERNATIONAL ORDER? THE REMAKING OF EURASIA AND THE SHIFTING BALANCE OF INTERNATIONAL IDEAS</w:t>
      </w:r>
      <w:r w:rsidRPr="009327C7">
        <w:t xml:space="preserve">, </w:t>
      </w:r>
      <w:hyperlink r:id="rId65" w:history="1">
        <w:r w:rsidRPr="009327C7">
          <w:rPr>
            <w:rStyle w:val="Hyperlink"/>
          </w:rPr>
          <w:t>http://valdaiclub.com/files/16208/</w:t>
        </w:r>
      </w:hyperlink>
      <w:r>
        <w:t>/Eroyt</w:t>
      </w:r>
    </w:p>
    <w:p w14:paraId="2282DB56" w14:textId="77777777" w:rsidR="00A912B6" w:rsidRDefault="00A912B6" w:rsidP="00A912B6">
      <w:pPr>
        <w:rPr>
          <w:rStyle w:val="StyleUnderline"/>
        </w:rPr>
      </w:pPr>
      <w:r>
        <w:t xml:space="preserve">Moreover, </w:t>
      </w:r>
      <w:r w:rsidRPr="00790A5A">
        <w:rPr>
          <w:rStyle w:val="StyleUnderline"/>
        </w:rPr>
        <w:t>economic liberalization policies may undermine efforts to establish democratic systems of government</w:t>
      </w:r>
      <w:r>
        <w:t xml:space="preserve">, </w:t>
      </w:r>
      <w:r w:rsidRPr="00790A5A">
        <w:rPr>
          <w:rStyle w:val="StyleUnderline"/>
        </w:rPr>
        <w:t>not only because the historical record indicates that high levels of income inequality are strongly associated with the breakdown of existing democracies</w:t>
      </w:r>
      <w:r>
        <w:t xml:space="preserve">?2 but also because </w:t>
      </w:r>
      <w:r w:rsidRPr="00790A5A">
        <w:rPr>
          <w:rStyle w:val="StyleUnderline"/>
        </w:rPr>
        <w:t>these policies exact a high price from precisely those organized urban groups-university students, professionals</w:t>
      </w:r>
      <w:r>
        <w:t xml:space="preserve">, civil servants, and workers-who normally form the core of pro-democracy rn~vements.~~ In this sense, </w:t>
      </w:r>
      <w:r w:rsidRPr="00790A5A">
        <w:rPr>
          <w:rStyle w:val="Emphasis"/>
        </w:rPr>
        <w:t>economic and political liberalization may not only generate destabilizing side effects by themselves, but they may even work at cross-purposes</w:t>
      </w:r>
      <w:r>
        <w:t xml:space="preserve">, </w:t>
      </w:r>
      <w:r w:rsidRPr="00790A5A">
        <w:rPr>
          <w:rStyle w:val="StyleUnderline"/>
        </w:rPr>
        <w:t>thus defying the notion that democracy and capitalism grow together naturally.</w:t>
      </w:r>
      <w:r>
        <w:t xml:space="preserve"> All of these problems pose a particular danger to war-shattered states. </w:t>
      </w:r>
      <w:r w:rsidRPr="00790A5A">
        <w:rPr>
          <w:rStyle w:val="StyleUnderline"/>
        </w:rPr>
        <w:t>Poverty, disease, hunger, and dislocated populations are common.</w:t>
      </w:r>
      <w:r>
        <w:t xml:space="preserve"> </w:t>
      </w:r>
      <w:r w:rsidRPr="00790A5A">
        <w:rPr>
          <w:rStyle w:val="StyleUnderline"/>
        </w:rPr>
        <w:t>Communications and transportation infrastructure may be largely destroyed or damaged. These societies also tend to be heavily armed, and face the problem of demobilizing and reintegrating into civilian life large numbers of former fighters, whose practical skills may be limited to waging war. These</w:t>
      </w:r>
      <w:r>
        <w:t xml:space="preserve"> </w:t>
      </w:r>
      <w:r w:rsidRPr="00790A5A">
        <w:rPr>
          <w:rStyle w:val="StyleUnderline"/>
        </w:rPr>
        <w:t xml:space="preserve">features tend to </w:t>
      </w:r>
      <w:r w:rsidRPr="00790A5A">
        <w:rPr>
          <w:rStyle w:val="Emphasis"/>
        </w:rPr>
        <w:t>make war-shattered states more fragile and vulnerable to the destabilizing effects of economic and political liberalization</w:t>
      </w:r>
      <w:r>
        <w:t xml:space="preserve"> than other states at similar levels of economic or political development. Although most developing countries have difficulties coping with the social, political, and economic dislocations or crises of development, </w:t>
      </w:r>
      <w:r w:rsidRPr="00790A5A">
        <w:rPr>
          <w:rStyle w:val="StyleUnderline"/>
        </w:rPr>
        <w:t>war-shattered states are in an even more difficult ~ituation?</w:t>
      </w:r>
      <w:r>
        <w:t xml:space="preserve">~ Not‘ only are they expected to become democracies and market economies in the space of a few years-effectively completing a transformation that took several centuries in the oldest European states-but </w:t>
      </w:r>
      <w:r w:rsidRPr="00790A5A">
        <w:rPr>
          <w:rStyle w:val="Emphasis"/>
        </w:rPr>
        <w:t>they must carry out this monumental task in the fragile political circumstances of states that are just in the process of emerging from civil war</w:t>
      </w:r>
      <w:r>
        <w:t xml:space="preserve">. </w:t>
      </w:r>
      <w:r w:rsidRPr="00790A5A">
        <w:rPr>
          <w:rStyle w:val="StyleUnderline"/>
        </w:rPr>
        <w:t>The liberal internationalist approach to peacebuilding has rested on the assumption that ”the magic of the market and the ballot box can be achieved merely by changing economic policy and allowing more political participati~n.</w:t>
      </w:r>
      <w:r>
        <w:t xml:space="preserve">”~~ This </w:t>
      </w:r>
      <w:r w:rsidRPr="00790A5A">
        <w:rPr>
          <w:rStyle w:val="StyleUnderline"/>
        </w:rPr>
        <w:t xml:space="preserve">assumption is </w:t>
      </w:r>
      <w:r w:rsidRPr="00790A5A">
        <w:rPr>
          <w:rStyle w:val="Emphasis"/>
        </w:rPr>
        <w:t xml:space="preserve">naive </w:t>
      </w:r>
      <w:r w:rsidRPr="00790A5A">
        <w:rPr>
          <w:rStyle w:val="StyleUnderline"/>
        </w:rPr>
        <w:t xml:space="preserve">and </w:t>
      </w:r>
      <w:r w:rsidRPr="00790A5A">
        <w:rPr>
          <w:rStyle w:val="Emphasis"/>
        </w:rPr>
        <w:t>false</w:t>
      </w:r>
      <w:r w:rsidRPr="00790A5A">
        <w:rPr>
          <w:rStyle w:val="StyleUnderline"/>
        </w:rPr>
        <w:t>,</w:t>
      </w:r>
      <w:r>
        <w:t xml:space="preserve"> particularly in the case of warshattered states. The process of political and economic liberalization is inherently tumultuous and disruptive. By assuming that this process does not generate destabilizing side effects, contemporary peacebuilders effectively reproduce the flawed logic of 1950s- and 1960s-era modernization theory, which optimistically but wrongly predicted that economic growth in developing would naturally culminate in liberal capitalist economies and stable polities resembling Western dem~cracies.~~ Samuel Huntington, a prominent critic of modernization theory, argued in 1968 that the very process of economic and political development created instabilities that derailed efforts to establish market economies and democratic systems in many developing countries.97 The same criticism applies to the practice of peacebuilding today.</w:t>
      </w:r>
    </w:p>
    <w:p w14:paraId="1CCBBB71" w14:textId="77777777" w:rsidR="00A912B6" w:rsidRPr="00E0705F" w:rsidRDefault="00A912B6" w:rsidP="00A912B6">
      <w:pPr>
        <w:pStyle w:val="Heading4"/>
      </w:pPr>
      <w:r>
        <w:t xml:space="preserve">The LIO is terrible- poverty, economic inequality, slave labor, and cooperation </w:t>
      </w:r>
    </w:p>
    <w:p w14:paraId="4EE297D2" w14:textId="77777777" w:rsidR="00A912B6" w:rsidRPr="00E0705F" w:rsidRDefault="00A912B6" w:rsidP="00A912B6">
      <w:pPr>
        <w:rPr>
          <w:rFonts w:ascii="Times New Roman" w:hAnsi="Times New Roman"/>
          <w:i/>
          <w:iCs/>
          <w:color w:val="A0A0A0"/>
          <w:spacing w:val="3"/>
          <w:sz w:val="20"/>
          <w:szCs w:val="20"/>
        </w:rPr>
      </w:pPr>
      <w:r w:rsidRPr="00E0705F">
        <w:t xml:space="preserve">Richard </w:t>
      </w:r>
      <w:r w:rsidRPr="00E0705F">
        <w:rPr>
          <w:rStyle w:val="Style13ptBold"/>
        </w:rPr>
        <w:t>Eskow</w:t>
      </w:r>
      <w:r w:rsidRPr="00E0705F">
        <w:t>, is the host of The Zero Hour with RJ Eskow on Free Speech TV.</w:t>
      </w:r>
      <w:r>
        <w:rPr>
          <w:rFonts w:ascii="Times New Roman" w:hAnsi="Times New Roman"/>
          <w:i/>
          <w:iCs/>
          <w:color w:val="A0A0A0"/>
          <w:spacing w:val="3"/>
          <w:sz w:val="20"/>
          <w:szCs w:val="20"/>
        </w:rPr>
        <w:t xml:space="preserve"> </w:t>
      </w:r>
      <w:r w:rsidRPr="00E0705F">
        <w:t>4-4-20</w:t>
      </w:r>
      <w:r w:rsidRPr="00E0705F">
        <w:rPr>
          <w:rStyle w:val="Style13ptBold"/>
        </w:rPr>
        <w:t>18</w:t>
      </w:r>
      <w:r w:rsidRPr="00E0705F">
        <w:t>, "Is the ‘Liberal World Order’ Worth Saving?," Resilience, https://www.resilience.org/stories/2018-04-04/is-the-liberal-world-order-worth-saving/</w:t>
      </w:r>
      <w:r>
        <w:t>Eroyt</w:t>
      </w:r>
    </w:p>
    <w:p w14:paraId="65E72ED9" w14:textId="77777777" w:rsidR="00A912B6" w:rsidRPr="00C41720" w:rsidRDefault="00A912B6" w:rsidP="00A912B6">
      <w:r w:rsidRPr="00261FC4">
        <w:t xml:space="preserve">Extreme poverty has been reduced worldwide in recent decades, which is something to celebrate. But </w:t>
      </w:r>
      <w:r w:rsidRPr="00261FC4">
        <w:rPr>
          <w:rStyle w:val="StyleUnderline"/>
        </w:rPr>
        <w:t xml:space="preserve">that reduction in extreme poverty largely occurred in China, and came largely at the expense of </w:t>
      </w:r>
      <w:hyperlink r:id="rId66" w:tgtFrame="_blank" w:history="1">
        <w:r w:rsidRPr="00261FC4">
          <w:rPr>
            <w:rStyle w:val="StyleUnderline"/>
          </w:rPr>
          <w:t>working people</w:t>
        </w:r>
      </w:hyperlink>
      <w:r w:rsidRPr="00261FC4">
        <w:rPr>
          <w:rStyle w:val="StyleUnderline"/>
        </w:rPr>
        <w:t xml:space="preserve"> in the developed world</w:t>
      </w:r>
      <w:r w:rsidRPr="00261FC4">
        <w:rPr>
          <w:rStyle w:val="Emphasis"/>
        </w:rPr>
        <w:t>. The wealthy and influential few continue to benefit from the current order</w:t>
      </w:r>
      <w:r w:rsidRPr="00261FC4">
        <w:t>. A recent report concluded that</w:t>
      </w:r>
      <w:r>
        <w:t xml:space="preserve"> </w:t>
      </w:r>
      <w:hyperlink r:id="rId67" w:tgtFrame="_blank" w:history="1">
        <w:r w:rsidRPr="00261FC4">
          <w:rPr>
            <w:rStyle w:val="Hyperlink"/>
          </w:rPr>
          <w:t>82 percent of the wealth</w:t>
        </w:r>
      </w:hyperlink>
      <w:r>
        <w:t xml:space="preserve"> </w:t>
      </w:r>
      <w:r w:rsidRPr="00261FC4">
        <w:t>created last year went to the world’s richest 1 percent.</w:t>
      </w:r>
      <w:r>
        <w:t xml:space="preserve"> </w:t>
      </w:r>
      <w:hyperlink r:id="rId68" w:tgtFrame="_blank" w:history="1">
        <w:r w:rsidRPr="00261FC4">
          <w:rPr>
            <w:rStyle w:val="Hyperlink"/>
          </w:rPr>
          <w:t>Oxfam</w:t>
        </w:r>
      </w:hyperlink>
      <w:r>
        <w:t xml:space="preserve"> </w:t>
      </w:r>
      <w:r w:rsidRPr="00261FC4">
        <w:t xml:space="preserve">calculates that </w:t>
      </w:r>
      <w:r w:rsidRPr="00261FC4">
        <w:rPr>
          <w:rStyle w:val="Emphasis"/>
        </w:rPr>
        <w:t>the new wealth obtained by billionaires alone could end world poverty seven times over</w:t>
      </w:r>
      <w:r w:rsidRPr="00261FC4">
        <w:rPr>
          <w:rStyle w:val="StyleUnderline"/>
        </w:rPr>
        <w:t xml:space="preserve">. Haass rightly decries Donald Trump’s rise, but ignores the economic conditions that contributed to it. Wealth inequality is reaching new extremes in the </w:t>
      </w:r>
      <w:hyperlink r:id="rId69" w:tgtFrame="_blank" w:history="1">
        <w:r w:rsidRPr="00261FC4">
          <w:rPr>
            <w:rStyle w:val="StyleUnderline"/>
          </w:rPr>
          <w:t>United States</w:t>
        </w:r>
      </w:hyperlink>
      <w:r w:rsidRPr="00261FC4">
        <w:rPr>
          <w:rStyle w:val="StyleUnderline"/>
        </w:rPr>
        <w:t xml:space="preserve">, Entire portions of the United States are being left behind. In a </w:t>
      </w:r>
      <w:hyperlink r:id="rId70" w:tgtFrame="_blank" w:history="1">
        <w:r w:rsidRPr="00261FC4">
          <w:rPr>
            <w:rStyle w:val="StyleUnderline"/>
          </w:rPr>
          <w:t>new paper</w:t>
        </w:r>
      </w:hyperlink>
      <w:r w:rsidRPr="00261FC4">
        <w:rPr>
          <w:rStyle w:val="StyleUnderline"/>
        </w:rPr>
        <w:t>, economists Benjamin Austin, Edward Glaeser, and Lawrence Summers conclude, “The economic convergence of American regions has greatly slowed, and rates of long-term non-employment have even been diverging.</w:t>
      </w:r>
      <w:r w:rsidRPr="00261FC4">
        <w:t xml:space="preserve"> Simultaneously, the rate of non-employment for working age men has nearly tripled over the last 50 years, generating a terrible social problem that is disproportionately centered in the eastern parts of the American heartland.”</w:t>
      </w:r>
      <w:r>
        <w:t xml:space="preserve"> </w:t>
      </w:r>
      <w:r w:rsidRPr="00261FC4">
        <w:t>“America,” they write, “appears to be evolving into durable islands of wealth and poverty.”</w:t>
      </w:r>
      <w:r>
        <w:t xml:space="preserve"> </w:t>
      </w:r>
      <w:r w:rsidRPr="00261FC4">
        <w:t>These disparities, which include the persistent rates of poverty and unemployment in America’s inner cities, make it increasingly clear that entire portions of the United States have been economically abandoned.</w:t>
      </w:r>
      <w:r>
        <w:t xml:space="preserve"> </w:t>
      </w:r>
      <w:r w:rsidRPr="00261FC4">
        <w:t>A World of Hurting</w:t>
      </w:r>
      <w:r>
        <w:t xml:space="preserve"> </w:t>
      </w:r>
      <w:r w:rsidRPr="00261FC4">
        <w:t xml:space="preserve">Economic </w:t>
      </w:r>
      <w:r w:rsidRPr="00261FC4">
        <w:rPr>
          <w:rStyle w:val="StyleUnderline"/>
        </w:rPr>
        <w:t>insecurity is also tied to far-right victories throughout the developed world</w:t>
      </w:r>
      <w:r w:rsidRPr="00261FC4">
        <w:rPr>
          <w:rStyle w:val="Emphasis"/>
        </w:rPr>
        <w:t xml:space="preserve">. Inequality is extremely high in the </w:t>
      </w:r>
      <w:hyperlink r:id="rId71" w:tgtFrame="_blank" w:history="1">
        <w:r w:rsidRPr="00261FC4">
          <w:rPr>
            <w:rStyle w:val="Emphasis"/>
          </w:rPr>
          <w:t>United Kingdom</w:t>
        </w:r>
      </w:hyperlink>
      <w:r w:rsidRPr="00261FC4">
        <w:rPr>
          <w:rStyle w:val="Emphasis"/>
        </w:rPr>
        <w:t>, where voters rejected the EU</w:t>
      </w:r>
      <w:r w:rsidRPr="00261FC4">
        <w:t xml:space="preserve">. </w:t>
      </w:r>
      <w:r w:rsidRPr="00261FC4">
        <w:rPr>
          <w:rStyle w:val="StyleUnderline"/>
        </w:rPr>
        <w:t xml:space="preserve">The far-right AfD party recently gained strength in </w:t>
      </w:r>
      <w:hyperlink r:id="rId72" w:tgtFrame="_blank" w:history="1">
        <w:r w:rsidRPr="00261FC4">
          <w:rPr>
            <w:rStyle w:val="StyleUnderline"/>
          </w:rPr>
          <w:t>the eastern part of Germany</w:t>
        </w:r>
      </w:hyperlink>
      <w:r w:rsidRPr="00261FC4">
        <w:rPr>
          <w:rStyle w:val="StyleUnderline"/>
        </w:rPr>
        <w:t>, which is lagging behind the western part of that country economically</w:t>
      </w:r>
      <w:r w:rsidRPr="00261FC4">
        <w:t>.</w:t>
      </w:r>
      <w:r>
        <w:t xml:space="preserve"> </w:t>
      </w:r>
      <w:r w:rsidRPr="00261FC4">
        <w:t xml:space="preserve">In France, </w:t>
      </w:r>
      <w:r w:rsidRPr="00261FC4">
        <w:rPr>
          <w:rStyle w:val="StyleUnderline"/>
        </w:rPr>
        <w:t xml:space="preserve">where racist Marine Le Pen had an unexpectedly strong showing in first-round presidential voting, </w:t>
      </w:r>
      <w:hyperlink r:id="rId73" w:tgtFrame="_blank" w:history="1">
        <w:r w:rsidRPr="00261FC4">
          <w:rPr>
            <w:rStyle w:val="StyleUnderline"/>
          </w:rPr>
          <w:t>inequality is greater</w:t>
        </w:r>
      </w:hyperlink>
      <w:r w:rsidRPr="00261FC4">
        <w:rPr>
          <w:rStyle w:val="StyleUnderline"/>
        </w:rPr>
        <w:t xml:space="preserve"> than is commonly believed</w:t>
      </w:r>
      <w:r w:rsidRPr="00261FC4">
        <w:t xml:space="preserve">. In Italy, </w:t>
      </w:r>
      <w:r w:rsidRPr="00261FC4">
        <w:rPr>
          <w:rStyle w:val="StyleUnderline"/>
        </w:rPr>
        <w:t xml:space="preserve">where the maverick Five Star movement won a string of recent victories, almost one in three people is </w:t>
      </w:r>
      <w:hyperlink r:id="rId74" w:tgtFrame="_blank" w:history="1">
        <w:r w:rsidRPr="00261FC4">
          <w:rPr>
            <w:rStyle w:val="StyleUnderline"/>
          </w:rPr>
          <w:t>at risk</w:t>
        </w:r>
      </w:hyperlink>
      <w:r w:rsidRPr="00261FC4">
        <w:rPr>
          <w:rStyle w:val="StyleUnderline"/>
        </w:rPr>
        <w:t xml:space="preserve"> for poverty or social exclusion (defined as the inability to fully participate economically, politically and socially in the nation or their communities</w:t>
      </w:r>
      <w:r w:rsidRPr="00261FC4">
        <w:t>).</w:t>
      </w:r>
      <w:r>
        <w:t xml:space="preserve"> </w:t>
      </w:r>
      <w:r w:rsidRPr="00261FC4">
        <w:rPr>
          <w:rStyle w:val="Emphasis"/>
        </w:rPr>
        <w:t xml:space="preserve">We live in a profoundly </w:t>
      </w:r>
      <w:hyperlink r:id="rId75" w:tgtFrame="_blank" w:history="1">
        <w:r w:rsidRPr="00261FC4">
          <w:rPr>
            <w:rStyle w:val="Emphasis"/>
          </w:rPr>
          <w:t>unequal world</w:t>
        </w:r>
      </w:hyperlink>
      <w:r w:rsidRPr="00261FC4">
        <w:t>. 70 percent of the world’s population owns only 3 percent of its wealth, while 8.6 percent of the population owns more than 85 percent.</w:t>
      </w:r>
      <w:r>
        <w:t xml:space="preserve"> </w:t>
      </w:r>
      <w:hyperlink r:id="rId76" w:tgtFrame="_blank" w:history="1">
        <w:r w:rsidRPr="00261FC4">
          <w:rPr>
            <w:rStyle w:val="Hyperlink"/>
          </w:rPr>
          <w:t>Eight men</w:t>
        </w:r>
      </w:hyperlink>
      <w:r>
        <w:t xml:space="preserve"> </w:t>
      </w:r>
      <w:r w:rsidRPr="00261FC4">
        <w:t xml:space="preserve">own more wealth than four billion people, making up half the human population. Even as their economies grow, </w:t>
      </w:r>
      <w:r w:rsidRPr="00261FC4">
        <w:rPr>
          <w:rStyle w:val="StyleUnderline"/>
        </w:rPr>
        <w:t xml:space="preserve">extreme wealth inequality plagues countries like </w:t>
      </w:r>
      <w:hyperlink r:id="rId77" w:tgtFrame="_blank" w:history="1">
        <w:r w:rsidRPr="00261FC4">
          <w:rPr>
            <w:rStyle w:val="StyleUnderline"/>
          </w:rPr>
          <w:t>Kenya</w:t>
        </w:r>
      </w:hyperlink>
      <w:r w:rsidRPr="00261FC4">
        <w:rPr>
          <w:rStyle w:val="StyleUnderline"/>
        </w:rPr>
        <w:t xml:space="preserve">, </w:t>
      </w:r>
      <w:hyperlink r:id="rId78" w:tgtFrame="_blank" w:history="1">
        <w:r w:rsidRPr="00261FC4">
          <w:rPr>
            <w:rStyle w:val="StyleUnderline"/>
          </w:rPr>
          <w:t>Brazil</w:t>
        </w:r>
      </w:hyperlink>
      <w:r w:rsidRPr="00261FC4">
        <w:rPr>
          <w:rStyle w:val="StyleUnderline"/>
        </w:rPr>
        <w:t xml:space="preserve">, and </w:t>
      </w:r>
      <w:hyperlink r:id="rId79" w:tgtFrame="_blank" w:history="1">
        <w:r w:rsidRPr="00261FC4">
          <w:rPr>
            <w:rStyle w:val="StyleUnderline"/>
          </w:rPr>
          <w:t>Nigeria</w:t>
        </w:r>
      </w:hyperlink>
      <w:r w:rsidRPr="00261FC4">
        <w:t>.</w:t>
      </w:r>
      <w:r>
        <w:t xml:space="preserve"> </w:t>
      </w:r>
      <w:r w:rsidRPr="00261FC4">
        <w:t xml:space="preserve">And yet, the closest Haass comes to acknowledge the world order’s faults is his admission that “global institutions have failed to adapt to new power balances and technologies.” </w:t>
      </w:r>
      <w:r w:rsidRPr="00261FC4">
        <w:rPr>
          <w:rStyle w:val="Emphasis"/>
        </w:rPr>
        <w:t>That leaves out the active role these institutions have played in today’s unjust outcomes</w:t>
      </w:r>
      <w:r w:rsidRPr="00261FC4">
        <w:t xml:space="preserve">. </w:t>
      </w:r>
      <w:r w:rsidRPr="00261FC4">
        <w:rPr>
          <w:rStyle w:val="Emphasis"/>
        </w:rPr>
        <w:t>The current order</w:t>
      </w:r>
      <w:r w:rsidRPr="00261FC4">
        <w:t xml:space="preserve"> hasn’t just “failed to adapt” to today’s negative changes; in many cases, it </w:t>
      </w:r>
      <w:r w:rsidRPr="00261FC4">
        <w:rPr>
          <w:rStyle w:val="Emphasis"/>
        </w:rPr>
        <w:t>has imposed them on unwilling populations</w:t>
      </w:r>
      <w:r w:rsidRPr="00261FC4">
        <w:t>.</w:t>
      </w:r>
      <w:r>
        <w:t xml:space="preserve"> </w:t>
      </w:r>
      <w:r w:rsidRPr="00261FC4">
        <w:t>Violent Planet</w:t>
      </w:r>
      <w:r>
        <w:t xml:space="preserve"> </w:t>
      </w:r>
      <w:r w:rsidRPr="00261FC4">
        <w:t>Those outcomes have not only been economic. Haass correctly points out that the postwar order has prevented another global conflagration on the scale of World Wars I and II. But the liberal world order, we are told, was to be based on the rule of law and respect for countries’ sovereignty and territorial integrity. Human rights were to be protected.”</w:t>
      </w:r>
      <w:r>
        <w:t xml:space="preserve"> </w:t>
      </w:r>
      <w:r w:rsidRPr="00261FC4">
        <w:t>Adds Haass: “All this was to be applied to the entire planet.”</w:t>
      </w:r>
      <w:r>
        <w:t xml:space="preserve"> </w:t>
      </w:r>
      <w:r w:rsidRPr="00261FC4">
        <w:t xml:space="preserve">And yet, </w:t>
      </w:r>
      <w:r w:rsidRPr="00261FC4">
        <w:rPr>
          <w:rStyle w:val="Emphasis"/>
        </w:rPr>
        <w:t>under the “liberal world order,” labor leaders are slaughtered with impunity in Ecuador</w:t>
      </w:r>
      <w:r w:rsidRPr="00261FC4">
        <w:t>. The U.S. was complicit, and other developed nations were indifferent, when the Indonesian dictator Suharto</w:t>
      </w:r>
      <w:r>
        <w:t xml:space="preserve"> </w:t>
      </w:r>
      <w:hyperlink r:id="rId80" w:tgtFrame="_blank" w:history="1">
        <w:r w:rsidRPr="00261FC4">
          <w:rPr>
            <w:rStyle w:val="Hyperlink"/>
          </w:rPr>
          <w:t>terrorized and murdered</w:t>
        </w:r>
      </w:hyperlink>
      <w:r>
        <w:t xml:space="preserve"> </w:t>
      </w:r>
      <w:r w:rsidRPr="00261FC4">
        <w:t xml:space="preserve">as many as a million in his country. </w:t>
      </w:r>
      <w:r w:rsidRPr="00261FC4">
        <w:rPr>
          <w:rStyle w:val="Emphasis"/>
        </w:rPr>
        <w:t xml:space="preserve">The brutal exploitation of </w:t>
      </w:r>
      <w:hyperlink r:id="rId81" w:tgtFrame="_blank" w:history="1">
        <w:r w:rsidRPr="00261FC4">
          <w:rPr>
            <w:rStyle w:val="Emphasis"/>
          </w:rPr>
          <w:t>slave labor in Malaysia</w:t>
        </w:r>
      </w:hyperlink>
      <w:r w:rsidRPr="00261FC4">
        <w:rPr>
          <w:rStyle w:val="Emphasis"/>
        </w:rPr>
        <w:t xml:space="preserve"> was downplayed in an unsuccessful attempt to pass another trade deal, the Trans-Pacific Partnership</w:t>
      </w:r>
      <w:r w:rsidRPr="00261FC4">
        <w:t>.</w:t>
      </w:r>
      <w:r>
        <w:t xml:space="preserve"> </w:t>
      </w:r>
      <w:r w:rsidRPr="00261FC4">
        <w:t xml:space="preserve">The United States is, as Haass reminds us, “the principal architect of the liberal world order and its principal backer.” It was also, as Haass notes, “a principal beneficiary” of that order. </w:t>
      </w:r>
      <w:r w:rsidRPr="00261FC4">
        <w:rPr>
          <w:rStyle w:val="Emphasis"/>
        </w:rPr>
        <w:t>But the real “beneficiaries” were frequently those wealthy and powerful interests who profited from its trade deals and military expenditures</w:t>
      </w:r>
      <w:r w:rsidRPr="00261FC4">
        <w:rPr>
          <w:rStyle w:val="StyleUnderline"/>
        </w:rPr>
        <w:t>. The U.S.’s role as “principal architect” of the world order didn’t prevent it from engaging in some very disordered wars</w:t>
      </w:r>
      <w:r w:rsidRPr="00261FC4">
        <w:t>, especially in Vietnam and Iraq, where its military intervention triggered the ongoing Middle Eastern conflicts that Haass chalks up to “regional disorder.”</w:t>
      </w:r>
      <w:r>
        <w:t xml:space="preserve"> </w:t>
      </w:r>
      <w:r w:rsidRPr="00261FC4">
        <w:t>The Sheriff and the Preacher</w:t>
      </w:r>
      <w:r>
        <w:t xml:space="preserve"> </w:t>
      </w:r>
      <w:r w:rsidRPr="00E0705F">
        <w:rPr>
          <w:rStyle w:val="Emphasis"/>
        </w:rPr>
        <w:t>The “liberal world order” hasn’t helped competing nations get along</w:t>
      </w:r>
      <w:r w:rsidRPr="00261FC4">
        <w:t xml:space="preserve">. </w:t>
      </w:r>
      <w:r w:rsidRPr="00E0705F">
        <w:rPr>
          <w:rStyle w:val="StyleUnderline"/>
        </w:rPr>
        <w:t>It has helped a small number of people, representing powerful interests in competing nations, work for their shared self-interest. It has permitted an international system of tax havens that undercuts national sovereignty and accelerates wealth inequality</w:t>
      </w:r>
      <w:r w:rsidRPr="00E0705F">
        <w:rPr>
          <w:rStyle w:val="Emphasis"/>
        </w:rPr>
        <w:t>. And it has left most other people behind</w:t>
      </w:r>
      <w:r w:rsidRPr="00261FC4">
        <w:t>.</w:t>
      </w:r>
      <w:r>
        <w:t xml:space="preserve"> </w:t>
      </w:r>
      <w:r w:rsidRPr="00261FC4">
        <w:t xml:space="preserve">Complaints like these often sound tendentious and preachy to the people who lead our global system of finance and diplomacy. </w:t>
      </w:r>
      <w:r w:rsidRPr="00E0705F">
        <w:rPr>
          <w:rStyle w:val="StyleUnderline"/>
        </w:rPr>
        <w:t>But the lived reality of the world’s majority contradicts the perceptions of the influential few.</w:t>
      </w:r>
      <w:r w:rsidRPr="00261FC4">
        <w:t xml:space="preserve"> If they are concerned with the future of the order they have built, </w:t>
      </w:r>
      <w:r w:rsidRPr="00E0705F">
        <w:rPr>
          <w:rStyle w:val="Emphasis"/>
        </w:rPr>
        <w:t>they will need to confront that broader reality.</w:t>
      </w:r>
      <w:r>
        <w:t xml:space="preserve"> </w:t>
      </w:r>
      <w:r w:rsidRPr="00261FC4">
        <w:t xml:space="preserve">They’ll also </w:t>
      </w:r>
      <w:r w:rsidRPr="00E0705F">
        <w:rPr>
          <w:rStyle w:val="StyleUnderline"/>
        </w:rPr>
        <w:t>need to avoid facile dismissals of “parties of political extremes.”</w:t>
      </w:r>
      <w:r w:rsidRPr="00261FC4">
        <w:t xml:space="preserve"> That phrasing obscures the differences between the plutocratic nativism of Donald Trump in the U.S. and the social-democratic vision of Jeremy Corbyn in the U.K., or of the neo-fascist Party of the Golden Dawn in Greece and the nonviolent “political revolution” of Bernie Sanders in the U.S.</w:t>
      </w:r>
      <w:r>
        <w:t xml:space="preserve"> </w:t>
      </w:r>
      <w:r w:rsidRPr="00261FC4">
        <w:t>Revitalize and Reinvigorate</w:t>
      </w:r>
      <w:r>
        <w:t xml:space="preserve"> </w:t>
      </w:r>
      <w:r w:rsidRPr="00261FC4">
        <w:t>Corbyn wants to revitalize the political movement that built Western Europe. Sanders wants to reinvigorate the ideals of Franklin D. Roosevelt’s New Deal. These ideals – along with those of Spain’s Podemos and other progressive movements – are the world’s best protection against the terrifying prospect of hate-based ultranationalist movements.</w:t>
      </w:r>
      <w:r>
        <w:t xml:space="preserve"> </w:t>
      </w:r>
      <w:r w:rsidRPr="00E0705F">
        <w:rPr>
          <w:rStyle w:val="StyleUnderline"/>
        </w:rPr>
        <w:t>The “liberal world order” must own up to its mistakes</w:t>
      </w:r>
      <w:r w:rsidRPr="00261FC4">
        <w:t>. They were errors of commission, as well as omission.</w:t>
      </w:r>
      <w:r>
        <w:t xml:space="preserve"> </w:t>
      </w:r>
      <w:r w:rsidRPr="00E0705F">
        <w:rPr>
          <w:rStyle w:val="Emphasis"/>
        </w:rPr>
        <w:t>Today’s chaos – from Brexit to Trump – is fallout from a global system that works for the benefit of a privileged few and has failed to offer democratic alternatives to inequality and oligarchy.</w:t>
      </w:r>
      <w:r>
        <w:t xml:space="preserve"> </w:t>
      </w:r>
      <w:r w:rsidRPr="00261FC4">
        <w:t>Richard Haass once compared the United States to a “</w:t>
      </w:r>
      <w:hyperlink r:id="rId82" w:tgtFrame="_blank" w:history="1">
        <w:r w:rsidRPr="00261FC4">
          <w:rPr>
            <w:rStyle w:val="Hyperlink"/>
          </w:rPr>
          <w:t>reluctant sheriff</w:t>
        </w:r>
      </w:hyperlink>
      <w:r w:rsidRPr="00261FC4">
        <w:t xml:space="preserve">,” saying it should accept the responsibility of maintaining world order along with a “posse” of cooperating nations. That’s an appealing image for Americans. </w:t>
      </w:r>
      <w:r w:rsidRPr="00E0705F">
        <w:rPr>
          <w:rStyle w:val="StyleUnderline"/>
        </w:rPr>
        <w:t>But life isn’t a western movie, and the American sheriff has been more trigger-happy than Haass may care to admit.</w:t>
      </w:r>
      <w:r>
        <w:t xml:space="preserve"> </w:t>
      </w:r>
      <w:r w:rsidRPr="00261FC4">
        <w:t>For role models, the country would be better off turning to Martin Luther King, Jr. April 4 will mark the 50th</w:t>
      </w:r>
      <w:r>
        <w:t xml:space="preserve"> </w:t>
      </w:r>
      <w:r w:rsidRPr="00261FC4">
        <w:t xml:space="preserve">anniversary of Dr. King’s assassination. In his “Beyond Vietnam” speech, Dr. King called that war </w:t>
      </w:r>
      <w:r w:rsidRPr="00E0705F">
        <w:rPr>
          <w:rStyle w:val="StyleUnderline"/>
        </w:rPr>
        <w:t xml:space="preserve">“a symptom of a far deeper malady within the American spirit,” adding that “if we ignore this sobering reality, we will find ourselves organizing … for the next generation … and attending rallies without end …” </w:t>
      </w:r>
      <w:r w:rsidRPr="00261FC4">
        <w:t>Through war after war, in the US and worldwide, people living under the “liberal world order” have done just that.</w:t>
      </w:r>
    </w:p>
    <w:p w14:paraId="29D26F1B" w14:textId="3D2B06CB" w:rsidR="00760638" w:rsidRDefault="00760638" w:rsidP="00A912B6">
      <w:pPr>
        <w:pStyle w:val="Heading3"/>
      </w:pPr>
      <w:r>
        <w:t xml:space="preserve">! – </w:t>
      </w:r>
      <w:r w:rsidR="0025594A">
        <w:t>Critical</w:t>
      </w:r>
      <w:r>
        <w:t xml:space="preserve"> Impacts</w:t>
      </w:r>
    </w:p>
    <w:p w14:paraId="49EDA604" w14:textId="77777777" w:rsidR="00760638" w:rsidRDefault="00760638" w:rsidP="00760638">
      <w:pPr>
        <w:pStyle w:val="Heading4"/>
      </w:pPr>
      <w:r>
        <w:t>Benign liberal internationalism is deeply seated in colonial and imperial rule</w:t>
      </w:r>
    </w:p>
    <w:p w14:paraId="3D06C7D0" w14:textId="77777777" w:rsidR="00760638" w:rsidRPr="0090740F" w:rsidRDefault="00760638" w:rsidP="00760638">
      <w:pPr>
        <w:rPr>
          <w:sz w:val="16"/>
          <w:szCs w:val="16"/>
        </w:rPr>
      </w:pPr>
      <w:r>
        <w:rPr>
          <w:rStyle w:val="Style13ptBold"/>
        </w:rPr>
        <w:t xml:space="preserve">Parmar 18 </w:t>
      </w:r>
      <w:r w:rsidRPr="00BF70AF">
        <w:rPr>
          <w:rStyle w:val="Style13ptBold"/>
          <w:b w:val="0"/>
          <w:bCs w:val="0"/>
          <w:sz w:val="16"/>
          <w:szCs w:val="16"/>
        </w:rPr>
        <w:t>(Inderjeet Parmar is a professor of international politics, and head of the Department of International Politics at City, University of London and an Honorary Research Fellow at the University of Manchester, January 8 2018, The US-led liberal order:imperialism by another name?, tkk)</w:t>
      </w:r>
    </w:p>
    <w:p w14:paraId="640FB708" w14:textId="2A111670" w:rsidR="00760638" w:rsidRDefault="00760638" w:rsidP="00760638">
      <w:pPr>
        <w:rPr>
          <w:rStyle w:val="Emphasis"/>
        </w:rPr>
      </w:pPr>
      <w:r w:rsidRPr="0090740F">
        <w:rPr>
          <w:sz w:val="16"/>
        </w:rPr>
        <w:t xml:space="preserve">And, of course, </w:t>
      </w:r>
      <w:r w:rsidRPr="00BF70AF">
        <w:rPr>
          <w:rStyle w:val="StyleUnderline"/>
        </w:rPr>
        <w:t>what is referred to as benign ‘liberal internationalism’</w:t>
      </w:r>
      <w:r w:rsidRPr="0090740F">
        <w:rPr>
          <w:sz w:val="16"/>
        </w:rPr>
        <w:t xml:space="preserve"> is what Mark Mazower refers to </w:t>
      </w:r>
      <w:r w:rsidRPr="00BF70AF">
        <w:rPr>
          <w:rStyle w:val="Emphasis"/>
        </w:rPr>
        <w:t>as ‘imperial internationalism’—trying to maintain a global hierarchy</w:t>
      </w:r>
      <w:r w:rsidRPr="00BF70AF">
        <w:rPr>
          <w:rStyle w:val="StyleUnderline"/>
        </w:rPr>
        <w:t xml:space="preserve"> established by centuries of colonial </w:t>
      </w:r>
      <w:r w:rsidRPr="00BF70AF">
        <w:rPr>
          <w:rStyle w:val="Emphasis"/>
        </w:rPr>
        <w:t>and semi-colonial rule over what is now called the global South</w:t>
      </w:r>
      <w:r w:rsidRPr="0090740F">
        <w:rPr>
          <w:sz w:val="16"/>
        </w:rPr>
        <w:t xml:space="preserve">.37Finally, the construction of the postwar western order was constitutive of a political, social, economic and ideological ‘vital center’, as Schlesinger terms it38—opposed to both right-wing nationalists and left-wing anti-imperialists. </w:t>
      </w:r>
      <w:r w:rsidRPr="0090740F">
        <w:rPr>
          <w:rStyle w:val="StyleUnderline"/>
        </w:rPr>
        <w:t xml:space="preserve">This entailed the acceptance by core forces of the ‘New Deal order’ that the price of class harmony, stability and mobility at home was the export and continua-tion of inequality,39 and therefore military violence, on the periphery; </w:t>
      </w:r>
      <w:r w:rsidRPr="0090740F">
        <w:rPr>
          <w:rStyle w:val="Emphasis"/>
        </w:rPr>
        <w:t>and that the removal of vast quantities of raw materials required a global military basing strategy, both to protect allied trade and to deny it to adversaries</w:t>
      </w:r>
      <w:r w:rsidRPr="0090740F">
        <w:rPr>
          <w:sz w:val="16"/>
        </w:rPr>
        <w:t xml:space="preserve">.40 Ikenberry accurately notes that the internal character of the leading state in the liberal order has an impact on the international system it built; but I diverge from his presen-tation of this impact as the externalization of a democratic regime. He elides the racial, class and gendered character of American historical, economic and political development—including that of Wilsonianism itself.41 </w:t>
      </w:r>
      <w:r w:rsidRPr="0090740F">
        <w:rPr>
          <w:rStyle w:val="StyleUnderline"/>
        </w:rPr>
        <w:t>His conclusion, however, is accurate, even if he fails to recognize its significance in the building and maintenance of the liberal orde</w:t>
      </w:r>
      <w:r w:rsidRPr="0090740F">
        <w:rPr>
          <w:sz w:val="16"/>
        </w:rPr>
        <w:t>r: ‘</w:t>
      </w:r>
      <w:r w:rsidRPr="0090740F">
        <w:rPr>
          <w:rStyle w:val="Emphasis"/>
        </w:rPr>
        <w:t>Access to resources and markets, socio-economic stability, political pluralism, and American security interests—all were inextricably linked</w:t>
      </w:r>
      <w:r w:rsidRPr="0090740F">
        <w:rPr>
          <w:sz w:val="16"/>
        </w:rPr>
        <w:t xml:space="preserve">.’42The framework that may best fit the actual underlying engine of liberal order-building and maintenance, however, must also incorporate understanding of the ‘soft’ processes of socialization or incorporation. </w:t>
      </w:r>
      <w:r w:rsidRPr="0090740F">
        <w:rPr>
          <w:rStyle w:val="StyleUnderline"/>
        </w:rPr>
        <w:t>Violence is a powerful tool, but</w:t>
      </w:r>
      <w:r w:rsidRPr="0090740F">
        <w:rPr>
          <w:sz w:val="16"/>
        </w:rPr>
        <w:t xml:space="preserve"> 34 Parmar, ‘Racial and imperial thinking’; E. Bastiaan van Apeldoorn and Nana de Graaff, American grand strategy and corporate elite networks (London: Routledge, 2015).35 Robert Jervis, ‘The impact of the Korean War on the Cold War’, Journal of Conflict Resolution 24: 4, 1980, pp. 563–92.36 Alexander D. Barder, Empire within: international hierarchy and its imperial laboratories of governance (New York: Routledge, 2015).37 Mark Mazower, No enchanted palace (Princeton: Princeton University Press, 2013). 38 Arthur M. Schlesinger, Jr, The vital center (Boston: Houghton Mifflin, 1949).39 Penny von Eschen, Race against empire (Ithaca, NY: Cornell University Press, 1997).40 Parmar, ‘Racial and imperial thinking’.41 King, Separate and unequal; Hunt, Ideology and US foreign policy; Vitalis, White world order.42 Ikenberry, Liberal Leviathan, p. 174.INTA94_1_9_240_Parmar.indd 15911/12/2017 16:46Downloaded from https://academic.oup.com/ia/article-abstract/94/1/151/4762690by University of Florida useron 08 January 2018 Inderjeet Parmar16 0International A1airs 94: 1, </w:t>
      </w:r>
      <w:r w:rsidRPr="0090740F">
        <w:rPr>
          <w:rStyle w:val="StyleUnderline"/>
        </w:rPr>
        <w:t>2018always and everywhere it is connected with the processes of non-violent elite socialization and alliance-building</w:t>
      </w:r>
      <w:r w:rsidRPr="0090740F">
        <w:rPr>
          <w:sz w:val="16"/>
        </w:rPr>
        <w:t xml:space="preserve">. It is one of the great strengths of Ikenberry’s analysis of international order that elite socialization is considered so signifi-cant.43 Yet </w:t>
      </w:r>
      <w:r w:rsidRPr="0090740F">
        <w:rPr>
          <w:rStyle w:val="StyleUnderline"/>
        </w:rPr>
        <w:t xml:space="preserve">a critical view of elite socialization in the building and perpetuation of hegemony views it not as a reflection of a democratic and benign foreign policy, but as </w:t>
      </w:r>
      <w:r w:rsidRPr="0090740F">
        <w:rPr>
          <w:rStyle w:val="Emphasis"/>
        </w:rPr>
        <w:t>incorporation into hegemonic agendas or ‘domestication’</w:t>
      </w:r>
      <w:r w:rsidRPr="0090740F">
        <w:rPr>
          <w:sz w:val="16"/>
        </w:rPr>
        <w:t xml:space="preserve">.44 In the Gramscian perspective, capitalist Great Powers, including the United States, are deeply unequal at home and imperialistic abroad, ultimately pursuing the interests of their ruling classes and elites, whether embedded in private, public or state–private realms.45 Their hegemony is a combination of persuasion and coercion involving a ‘state–society complex’.46 Admittedly, </w:t>
      </w:r>
      <w:r w:rsidRPr="0090740F">
        <w:rPr>
          <w:rStyle w:val="StyleUnderline"/>
        </w:rPr>
        <w:t xml:space="preserve">liberalism gives an account of elite socialization processes that overlaps with Gramscian approaches. </w:t>
      </w:r>
      <w:r w:rsidRPr="0090740F">
        <w:rPr>
          <w:rStyle w:val="Emphasis"/>
        </w:rPr>
        <w:t>However, liberal approaches see it as relatively benign, politically neutral or representative of democracy/popular sovereignt</w:t>
      </w:r>
      <w:r w:rsidR="0025594A">
        <w:rPr>
          <w:rStyle w:val="Emphasis"/>
        </w:rPr>
        <w:t>y</w:t>
      </w:r>
    </w:p>
    <w:p w14:paraId="644C69C1" w14:textId="77777777" w:rsidR="0025594A" w:rsidRDefault="0025594A" w:rsidP="0025594A">
      <w:pPr>
        <w:pStyle w:val="Heading4"/>
      </w:pPr>
      <w:r>
        <w:t xml:space="preserve">The expansion of the liberal international order is the expansion of homogenized politics where opposition is silenced </w:t>
      </w:r>
    </w:p>
    <w:p w14:paraId="628205A0" w14:textId="77777777" w:rsidR="0025594A" w:rsidRPr="009327C7" w:rsidRDefault="0025594A" w:rsidP="0025594A">
      <w:r>
        <w:t xml:space="preserve">Kazushige </w:t>
      </w:r>
      <w:r w:rsidRPr="009327C7">
        <w:rPr>
          <w:rStyle w:val="Style13ptBold"/>
        </w:rPr>
        <w:t>Kobayashi</w:t>
      </w:r>
      <w:r>
        <w:t>, Visiting Research Fellow, Russian International Affairs Council (RIAC); Doctoral candidate in International Relations and Political Science at the Graduate Institute (Geneva), Valdai Papers #77. November 20</w:t>
      </w:r>
      <w:r w:rsidRPr="009327C7">
        <w:rPr>
          <w:rStyle w:val="Style13ptBold"/>
        </w:rPr>
        <w:t>17</w:t>
      </w:r>
      <w:r>
        <w:t>, WHOSE LIBERAL INTERNATIONAL ORDER? THE REMAKING OF EURASIA AND THE SHIFTING BALANCE OF INTERNATIONAL IDEAS</w:t>
      </w:r>
      <w:r w:rsidRPr="009327C7">
        <w:t xml:space="preserve">, </w:t>
      </w:r>
      <w:hyperlink r:id="rId83" w:history="1">
        <w:r w:rsidRPr="009327C7">
          <w:rPr>
            <w:rStyle w:val="Hyperlink"/>
          </w:rPr>
          <w:t>http://valdaiclub.com/files/16208/</w:t>
        </w:r>
      </w:hyperlink>
      <w:r>
        <w:t>/Eroyt</w:t>
      </w:r>
    </w:p>
    <w:p w14:paraId="6C967D28" w14:textId="4218CB44" w:rsidR="0025594A" w:rsidRPr="0025594A" w:rsidRDefault="0025594A" w:rsidP="00760638">
      <w:pPr>
        <w:rPr>
          <w:b/>
          <w:iCs/>
          <w:u w:val="single"/>
        </w:rPr>
      </w:pPr>
      <w:r>
        <w:t>W</w:t>
      </w:r>
      <w:r w:rsidRPr="0068095A">
        <w:t xml:space="preserve">hat is more concerning, </w:t>
      </w:r>
      <w:r w:rsidRPr="0068095A">
        <w:rPr>
          <w:rStyle w:val="Emphasis"/>
        </w:rPr>
        <w:t>the expansion of global liberalism appears to have rested on the systematic exclusion, containment, and suppression of non-liberal voices within and beyond the Euro-Atlantic community.</w:t>
      </w:r>
      <w:r w:rsidRPr="0068095A">
        <w:t xml:space="preserve"> At the height of the Cold War, American diplomat Adlai Stevenson remarked at the United Nations that what distinguished Western liberalism from other ideologies was the lack of value imposition. While the ‘monolithic world’ of communism forcefully promoted global conformity to ‘universal’ socialist values, Stevenson proclaimed that the ‘pluralistic’ world of liberalism allowed each citizen to fi nd and defend his or her own values without being pressured to conform to the views of the majority.10 Since the end of the Cold War, however, </w:t>
      </w:r>
      <w:r w:rsidRPr="009327C7">
        <w:rPr>
          <w:rStyle w:val="StyleUnderline"/>
        </w:rPr>
        <w:t>Western liberals have attempted to construct a world where no opposition to liberalism is tolerated</w:t>
      </w:r>
      <w:r w:rsidRPr="0068095A">
        <w:t xml:space="preserve">. A hundred years ago, Soviet revolutionaries exclaimed that there was no alternative to the socialist way of life. In simplest terms, citizens were given only two choices: to be a ‘good’, ‘decent’, ‘progressive’ and ‘responsible’ socialist, or an ‘uneducated’, ‘selfi sh’, ‘regressive’ and ‘deplorable’ non-socialist. </w:t>
      </w:r>
      <w:r w:rsidRPr="009327C7">
        <w:rPr>
          <w:rStyle w:val="StyleUnderline"/>
        </w:rPr>
        <w:t>Today, proponents of global liberalism similarly proclaim there is no alternative to the liberal way of life.</w:t>
      </w:r>
      <w:r w:rsidRPr="0068095A">
        <w:t xml:space="preserve"> </w:t>
      </w:r>
      <w:r w:rsidRPr="009327C7">
        <w:rPr>
          <w:rStyle w:val="Emphasis"/>
        </w:rPr>
        <w:t xml:space="preserve">Citizens in the world are given only two choices: to be a ‘good’, ‘decent’, ‘progressive’ and ‘responsible’ liberal, or an ‘uneducated’, ‘selfi sh’, ‘regressive’ and ‘deplorable’ non-liberal. </w:t>
      </w:r>
      <w:r w:rsidRPr="0068095A">
        <w:t xml:space="preserve">As a consequence, </w:t>
      </w:r>
      <w:r w:rsidRPr="009327C7">
        <w:rPr>
          <w:rStyle w:val="Emphasis"/>
        </w:rPr>
        <w:t>the liberal international order has increasingly acquired a totalizing mentality in which the homogenization of political values across the globe is celebrated, rather than viewed with caution</w:t>
      </w:r>
      <w:r w:rsidRPr="0068095A">
        <w:t xml:space="preserve">. </w:t>
      </w:r>
      <w:r w:rsidRPr="009327C7">
        <w:rPr>
          <w:rStyle w:val="StyleUnderline"/>
        </w:rPr>
        <w:t>Considering these trends, the political earthquake of 2016 is not so much about a sudden shift in civic preferences, but rather an exposure of the liberal consensus as illusionary</w:t>
      </w:r>
      <w:r w:rsidRPr="0068095A">
        <w:t xml:space="preserve"> – an unrealistic assumption that the entire world, since 1991, has embraced liberal values. Already in 1994, Mathew Horsman and Andrew Marshall rightly pointed out that ‘values and ideas that the US and its liberal capitalist allies seek to promote simply are not shared by the vast majority of the world’s population.’11 Simply</w:t>
      </w:r>
      <w:r w:rsidRPr="009327C7">
        <w:rPr>
          <w:rStyle w:val="StyleUnderline"/>
        </w:rPr>
        <w:t>, a great number of Western citizens have never been liberal, have never actively endorsed the expansion of the liberal international order, and have never considered the promotion of global liberalism as a matter of priority</w:t>
      </w:r>
      <w:r w:rsidRPr="0068095A">
        <w:t xml:space="preserve">. This nonliberal segment of the population has never been included in political processes, never been given an opportunity to publicize its views, and has never been taken seriously. Of course, these non-liberals always had the right to express their views. </w:t>
      </w:r>
      <w:r w:rsidRPr="009327C7">
        <w:rPr>
          <w:rStyle w:val="Emphasis"/>
        </w:rPr>
        <w:t>But they have been largely denied the right to be heard in a community where expressing non-liberal views has been treated as a sign of moral failing.</w:t>
      </w:r>
    </w:p>
    <w:p w14:paraId="7BF5595F" w14:textId="5189AD84" w:rsidR="00A912B6" w:rsidRDefault="00A912B6" w:rsidP="00A912B6">
      <w:pPr>
        <w:pStyle w:val="Heading3"/>
      </w:pPr>
      <w:r>
        <w:t>! – China – SCS</w:t>
      </w:r>
    </w:p>
    <w:p w14:paraId="0E727B2A" w14:textId="77777777" w:rsidR="00A912B6" w:rsidRDefault="00A912B6" w:rsidP="00A912B6">
      <w:pPr>
        <w:pStyle w:val="Heading4"/>
      </w:pPr>
      <w:r>
        <w:t>China challenges the Pacific if the LIO expands – decline now would solve</w:t>
      </w:r>
    </w:p>
    <w:p w14:paraId="58EBB23A" w14:textId="77777777" w:rsidR="00A912B6" w:rsidRPr="00604236" w:rsidRDefault="00A912B6" w:rsidP="00A912B6">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84" w:history="1">
        <w:r>
          <w:rPr>
            <w:rStyle w:val="Hyperlink"/>
          </w:rPr>
          <w:t>https://www.mitpressjournals.org/doi/pdf/10.1162/isec_a_00342</w:t>
        </w:r>
      </w:hyperlink>
      <w:r>
        <w:t>) [HS]</w:t>
      </w:r>
    </w:p>
    <w:p w14:paraId="65214F35" w14:textId="29F00BED" w:rsidR="00A912B6" w:rsidRDefault="00A912B6" w:rsidP="00A912B6">
      <w:pPr>
        <w:rPr>
          <w:u w:val="single"/>
        </w:rPr>
      </w:pPr>
      <w:r w:rsidRPr="00604236">
        <w:rPr>
          <w:u w:val="single"/>
        </w:rPr>
        <w:t>China and Russia have</w:t>
      </w:r>
      <w:r w:rsidRPr="00604236">
        <w:rPr>
          <w:sz w:val="12"/>
        </w:rPr>
        <w:t xml:space="preserve"> also </w:t>
      </w:r>
      <w:r w:rsidRPr="00604236">
        <w:rPr>
          <w:u w:val="single"/>
        </w:rPr>
        <w:t>resisted the spread of the liberal order for realist reasons</w:t>
      </w:r>
      <w:r w:rsidRPr="00604236">
        <w:rPr>
          <w:sz w:val="12"/>
        </w:rPr>
        <w:t xml:space="preserve">, </w:t>
      </w:r>
      <w:r w:rsidRPr="00604236">
        <w:rPr>
          <w:u w:val="single"/>
        </w:rPr>
        <w:t>because it would allow the U</w:t>
      </w:r>
      <w:r w:rsidRPr="00604236">
        <w:rPr>
          <w:sz w:val="12"/>
        </w:rPr>
        <w:t xml:space="preserve">nited </w:t>
      </w:r>
      <w:r w:rsidRPr="00604236">
        <w:rPr>
          <w:u w:val="single"/>
        </w:rPr>
        <w:t>S</w:t>
      </w:r>
      <w:r w:rsidRPr="00604236">
        <w:rPr>
          <w:sz w:val="12"/>
        </w:rPr>
        <w:t xml:space="preserve">tates </w:t>
      </w:r>
      <w:r w:rsidRPr="00604236">
        <w:rPr>
          <w:u w:val="single"/>
        </w:rPr>
        <w:t>to dominate the international system economically, militarily, and politically</w:t>
      </w:r>
      <w:r w:rsidRPr="00604236">
        <w:rPr>
          <w:sz w:val="12"/>
        </w:rPr>
        <w:t xml:space="preserve">. Neither Beijing nor Moscow, for example, wants U.S. military forces in its neighborhood, much less on its borders. Thus, </w:t>
      </w:r>
      <w:r w:rsidRPr="00604236">
        <w:rPr>
          <w:u w:val="single"/>
        </w:rPr>
        <w:t>it is hardly surprising that China talks about pushing the U.S. military out of the Western Pacific and that Russia has long been deeply opposed to EU and NATO expansion into Eastern Europe</w:t>
      </w:r>
      <w:r w:rsidRPr="00604236">
        <w:rPr>
          <w:sz w:val="12"/>
        </w:rPr>
        <w:t xml:space="preserve">. Indeed, </w:t>
      </w:r>
      <w:r w:rsidRPr="00604236">
        <w:rPr>
          <w:u w:val="single"/>
        </w:rPr>
        <w:t>moving those institutions toward Russia eventually led to the Ukraine crisis</w:t>
      </w:r>
      <w:r w:rsidRPr="00604236">
        <w:rPr>
          <w:sz w:val="12"/>
        </w:rPr>
        <w:t xml:space="preserve"> in 2014. That </w:t>
      </w:r>
      <w:r w:rsidRPr="00604236">
        <w:rPr>
          <w:u w:val="single"/>
        </w:rPr>
        <w:t>ongoing conflict has not only poisoned relations between Russia and the West, but it has incentivized Moscow to find ways to weaken both the EU and NATO</w:t>
      </w:r>
      <w:r w:rsidRPr="00604236">
        <w:rPr>
          <w:sz w:val="12"/>
        </w:rPr>
        <w:t xml:space="preserve">. In short, </w:t>
      </w:r>
      <w:r w:rsidRPr="00604236">
        <w:rPr>
          <w:u w:val="single"/>
        </w:rPr>
        <w:t>both nationalist and realist calculations caused the two major powers in unipolarity to contest the unipole’s efforts to build a robust liberal international order.</w:t>
      </w:r>
    </w:p>
    <w:p w14:paraId="02E64359" w14:textId="77777777" w:rsidR="00BE64CB" w:rsidRDefault="00BE64CB" w:rsidP="00BE64CB">
      <w:pPr>
        <w:pStyle w:val="Heading4"/>
        <w:rPr>
          <w:rStyle w:val="StyleUnderline"/>
          <w:u w:val="none"/>
        </w:rPr>
      </w:pPr>
      <w:r>
        <w:rPr>
          <w:rStyle w:val="StyleUnderline"/>
          <w:u w:val="none"/>
        </w:rPr>
        <w:t>The liberal international order fails – creates spiraling conflicts in the Pacific region</w:t>
      </w:r>
    </w:p>
    <w:p w14:paraId="56B261B5" w14:textId="77777777" w:rsidR="00BE64CB" w:rsidRPr="00953F94" w:rsidRDefault="00BE64CB" w:rsidP="00BE64CB">
      <w:pPr>
        <w:rPr>
          <w:rStyle w:val="Style13ptBold"/>
          <w:b w:val="0"/>
          <w:bCs w:val="0"/>
          <w:sz w:val="16"/>
          <w:szCs w:val="16"/>
        </w:rPr>
      </w:pPr>
      <w:r>
        <w:rPr>
          <w:rStyle w:val="Style13ptBold"/>
        </w:rPr>
        <w:t xml:space="preserve">Glaser 6/28 </w:t>
      </w:r>
      <w:r w:rsidRPr="00953F94">
        <w:rPr>
          <w:rStyle w:val="Style13ptBold"/>
          <w:b w:val="0"/>
          <w:bCs w:val="0"/>
          <w:sz w:val="16"/>
          <w:szCs w:val="16"/>
        </w:rPr>
        <w:t xml:space="preserve">(Charles L. Glaser is professor of political science and international affairs and director of the Elliott School’s Institute for Security and Conflict Studies, June 28 2019, The G-20 is discussing the ‘international liberal order.’ That’s a bad place to start a debate, </w:t>
      </w:r>
      <w:hyperlink r:id="rId85" w:history="1">
        <w:r w:rsidRPr="00953F94">
          <w:rPr>
            <w:rStyle w:val="Hyperlink"/>
            <w:sz w:val="16"/>
            <w:szCs w:val="16"/>
          </w:rPr>
          <w:t>https://www.washingtonpost.com/politics/2019/06/28/g-is-discussing-international-liberal-order-thats-bad-place-start-debate/?noredirect=on&amp;utm_term=.69eefa90710b</w:t>
        </w:r>
      </w:hyperlink>
      <w:r w:rsidRPr="00953F94">
        <w:rPr>
          <w:rStyle w:val="Style13ptBold"/>
          <w:b w:val="0"/>
          <w:bCs w:val="0"/>
          <w:sz w:val="16"/>
          <w:szCs w:val="16"/>
        </w:rPr>
        <w:t>, tkk)</w:t>
      </w:r>
    </w:p>
    <w:p w14:paraId="7906548B" w14:textId="2443B58F" w:rsidR="00BE64CB" w:rsidRDefault="00BE64CB" w:rsidP="00A912B6">
      <w:pPr>
        <w:rPr>
          <w:u w:val="single"/>
        </w:rPr>
      </w:pPr>
      <w:r w:rsidRPr="00953F94">
        <w:rPr>
          <w:sz w:val="16"/>
        </w:rPr>
        <w:t xml:space="preserve">As I argue at greater length elsewhere, </w:t>
      </w:r>
      <w:r w:rsidRPr="005810C5">
        <w:rPr>
          <w:rStyle w:val="Emphasis"/>
        </w:rPr>
        <w:t>the concept of the liberal international order obscures more than it reveals</w:t>
      </w:r>
      <w:r w:rsidRPr="00953F94">
        <w:rPr>
          <w:sz w:val="16"/>
        </w:rPr>
        <w:t xml:space="preserve">. This is </w:t>
      </w:r>
      <w:r w:rsidRPr="005810C5">
        <w:rPr>
          <w:rStyle w:val="StyleUnderline"/>
        </w:rPr>
        <w:t>particularly important in the Pacific region</w:t>
      </w:r>
      <w:r w:rsidRPr="00953F94">
        <w:rPr>
          <w:sz w:val="16"/>
        </w:rPr>
        <w:t xml:space="preserve">, </w:t>
      </w:r>
      <w:r w:rsidRPr="005810C5">
        <w:rPr>
          <w:rStyle w:val="StyleUnderline"/>
        </w:rPr>
        <w:t>where the clash between great power interests is especially stark</w:t>
      </w:r>
      <w:r w:rsidRPr="00953F94">
        <w:rPr>
          <w:sz w:val="16"/>
        </w:rPr>
        <w:t xml:space="preserve">. </w:t>
      </w:r>
      <w:r w:rsidRPr="005810C5">
        <w:rPr>
          <w:rStyle w:val="StyleUnderline"/>
        </w:rPr>
        <w:t>Describing U.S. policy as a means of preserving the international order, and a free and open Pacific, masks this conflict of interests,</w:t>
      </w:r>
      <w:r w:rsidRPr="00953F94">
        <w:rPr>
          <w:sz w:val="16"/>
        </w:rPr>
        <w:t xml:space="preserve"> </w:t>
      </w:r>
      <w:r w:rsidRPr="005810C5">
        <w:rPr>
          <w:rStyle w:val="StyleUnderline"/>
        </w:rPr>
        <w:t xml:space="preserve">encouraging the United States to misunderstand China’s security concerns and </w:t>
      </w:r>
      <w:r w:rsidRPr="00953F94">
        <w:rPr>
          <w:sz w:val="16"/>
        </w:rPr>
        <w:t xml:space="preserve">the extent to which </w:t>
      </w:r>
      <w:r w:rsidRPr="005810C5">
        <w:rPr>
          <w:rStyle w:val="StyleUnderline"/>
        </w:rPr>
        <w:t>some of China’s policies may be reactions to perceived U.S. threats.</w:t>
      </w:r>
      <w:r w:rsidRPr="00953F94">
        <w:rPr>
          <w:sz w:val="16"/>
        </w:rPr>
        <w:t xml:space="preserve"> These </w:t>
      </w:r>
      <w:r w:rsidRPr="00953F94">
        <w:rPr>
          <w:rStyle w:val="StyleUnderline"/>
        </w:rPr>
        <w:t xml:space="preserve">misconceptions may in turn lead the United States to exaggerate the threat posed by China, </w:t>
      </w:r>
      <w:r w:rsidRPr="00953F94">
        <w:rPr>
          <w:rStyle w:val="Emphasis"/>
        </w:rPr>
        <w:t>leading to a negative spiral in which the United States adopts unnecessarily confrontational policies.</w:t>
      </w:r>
      <w:r w:rsidRPr="00953F94">
        <w:rPr>
          <w:sz w:val="16"/>
        </w:rPr>
        <w:t xml:space="preserve"> The really big question for the United States, as China rises, centers on whether the United States should retain all of its geopolitical commitments and insist on preserving rules that were established during the Cold War. Disagreements over the Pacific provide one especially stark example of these dilemmas. Discussions over the liberal international order, such as the one about to begin at the G-20, very often go around in circles. </w:t>
      </w:r>
      <w:r w:rsidRPr="00953F94">
        <w:rPr>
          <w:rStyle w:val="StyleUnderline"/>
        </w:rPr>
        <w:t>One key reason for this is the fundamental problems of international politics are about power, interests and commitments that the liberal order discourse elides.</w:t>
      </w:r>
      <w:r w:rsidRPr="00953F94">
        <w:rPr>
          <w:sz w:val="16"/>
        </w:rPr>
        <w:t xml:space="preserve"> </w:t>
      </w:r>
      <w:r w:rsidRPr="00953F94">
        <w:rPr>
          <w:rStyle w:val="StyleUnderline"/>
        </w:rPr>
        <w:t>Framing analysis in terms of preserving the international order thereby simply assumes away the big questions.</w:t>
      </w:r>
    </w:p>
    <w:p w14:paraId="49E892EC" w14:textId="77777777" w:rsidR="00A912B6" w:rsidRDefault="00A912B6" w:rsidP="00A912B6">
      <w:pPr>
        <w:pStyle w:val="Heading4"/>
      </w:pPr>
      <w:r>
        <w:t>NOTE: Look in AFF – Taiwan for more/different cards on SCS/ECS</w:t>
      </w:r>
    </w:p>
    <w:p w14:paraId="7A594C6F" w14:textId="77777777" w:rsidR="00A912B6" w:rsidRDefault="00A912B6" w:rsidP="00A912B6">
      <w:pPr>
        <w:pStyle w:val="Heading4"/>
      </w:pPr>
      <w:r>
        <w:t>conflicts in the South China Sea go nuclear</w:t>
      </w:r>
    </w:p>
    <w:p w14:paraId="4ED64352" w14:textId="77777777" w:rsidR="00A912B6" w:rsidRDefault="00A912B6" w:rsidP="00A912B6">
      <w:r w:rsidRPr="00B62A4B">
        <w:t xml:space="preserve">Gordon G. </w:t>
      </w:r>
      <w:r w:rsidRPr="00B62A4B">
        <w:rPr>
          <w:rStyle w:val="Style13ptBold"/>
        </w:rPr>
        <w:t>Chang ’19</w:t>
      </w:r>
      <w:r>
        <w:t xml:space="preserve"> </w:t>
      </w:r>
      <w:r w:rsidRPr="00B62A4B">
        <w:t>is the author of The Coming Collapse of China and Nuclear Showdown: North Korea Takes On the World. His writings have appeared in The New York Times and The Wall Street Journal, among other publications</w:t>
      </w:r>
      <w:r>
        <w:t>, September 4</w:t>
      </w:r>
      <w:r w:rsidRPr="00B62A4B">
        <w:rPr>
          <w:vertAlign w:val="superscript"/>
        </w:rPr>
        <w:t>th</w:t>
      </w:r>
      <w:r>
        <w:t>, 2018, “</w:t>
      </w:r>
      <w:r w:rsidRPr="00B62A4B">
        <w:t>China and Russia Have Set a Nuclear Collision Course With the United States</w:t>
      </w:r>
      <w:r>
        <w:t xml:space="preserve">” from </w:t>
      </w:r>
      <w:r w:rsidRPr="00B62A4B">
        <w:t>https://www.thedailybeast.com/china-and-russia-have-set-a-nuclear-collision-course-with-the-united-states</w:t>
      </w:r>
      <w:r>
        <w:t>, accessed 7/2/19 || OES-AT</w:t>
      </w:r>
    </w:p>
    <w:p w14:paraId="0CE18A84" w14:textId="77777777" w:rsidR="00A912B6" w:rsidRDefault="00A912B6" w:rsidP="00A912B6">
      <w:pPr>
        <w:rPr>
          <w:sz w:val="16"/>
        </w:rPr>
      </w:pPr>
      <w:r w:rsidRPr="00B62A4B">
        <w:rPr>
          <w:rStyle w:val="StyleUnderline"/>
        </w:rPr>
        <w:t>China,</w:t>
      </w:r>
      <w:r>
        <w:t xml:space="preserve"> the New York Times reported last week, “</w:t>
      </w:r>
      <w:r w:rsidRPr="00B62A4B">
        <w:rPr>
          <w:rStyle w:val="StyleUnderline"/>
        </w:rPr>
        <w:t xml:space="preserve">can now challenge American military supremacy in </w:t>
      </w:r>
      <w:r>
        <w:t xml:space="preserve">the places that matter most to it: </w:t>
      </w:r>
      <w:r w:rsidRPr="00B62A4B">
        <w:rPr>
          <w:sz w:val="16"/>
        </w:rPr>
        <w:t xml:space="preserve">the </w:t>
      </w:r>
      <w:r w:rsidRPr="00B62A4B">
        <w:rPr>
          <w:rStyle w:val="StyleUnderline"/>
        </w:rPr>
        <w:t>waters around Taiwan and in the disputed South China Sea</w:t>
      </w:r>
      <w:r w:rsidRPr="00B62A4B">
        <w:rPr>
          <w:sz w:val="16"/>
        </w:rPr>
        <w:t xml:space="preserve">.” Therefore, </w:t>
      </w:r>
      <w:r w:rsidRPr="00B62A4B">
        <w:rPr>
          <w:rStyle w:val="StyleUnderline"/>
        </w:rPr>
        <w:t>Beijing can</w:t>
      </w:r>
      <w:r w:rsidRPr="00B62A4B">
        <w:rPr>
          <w:sz w:val="16"/>
        </w:rPr>
        <w:t>, in the words of the paper, “</w:t>
      </w:r>
      <w:r w:rsidRPr="00B62A4B">
        <w:rPr>
          <w:rStyle w:val="StyleUnderline"/>
        </w:rPr>
        <w:t>make intervention in the region too costly for Washington to contemplate.”</w:t>
      </w:r>
      <w:r w:rsidRPr="00B62A4B">
        <w:rPr>
          <w:sz w:val="16"/>
        </w:rPr>
        <w:t xml:space="preserve"> ¶ Too costly to contemplate? Unfortunately, </w:t>
      </w:r>
      <w:r w:rsidRPr="00B62A4B">
        <w:rPr>
          <w:rStyle w:val="StyleUnderline"/>
        </w:rPr>
        <w:t>assessments like these</w:t>
      </w:r>
      <w:r w:rsidRPr="00B62A4B">
        <w:rPr>
          <w:sz w:val="16"/>
        </w:rPr>
        <w:t xml:space="preserve">, often heard in U.S. policy circles, can </w:t>
      </w:r>
      <w:r w:rsidRPr="00B62A4B">
        <w:rPr>
          <w:rStyle w:val="StyleUnderline"/>
        </w:rPr>
        <w:t>embolden the already arrogant Chinese and make their adventurism—and war—more likely</w:t>
      </w:r>
      <w:r w:rsidRPr="00B62A4B">
        <w:rPr>
          <w:sz w:val="16"/>
        </w:rPr>
        <w:t xml:space="preserve">. ¶ Moreover, </w:t>
      </w:r>
      <w:r w:rsidRPr="00B62A4B">
        <w:rPr>
          <w:rStyle w:val="Emphasis"/>
        </w:rPr>
        <w:t>any conflict</w:t>
      </w:r>
      <w:r w:rsidRPr="00B62A4B">
        <w:rPr>
          <w:rStyle w:val="StyleUnderline"/>
        </w:rPr>
        <w:t xml:space="preserve"> between China and the United States in the Pacific </w:t>
      </w:r>
      <w:r w:rsidRPr="00B62A4B">
        <w:rPr>
          <w:rStyle w:val="Emphasis"/>
        </w:rPr>
        <w:t>could quickly escalate to nuclear war</w:t>
      </w:r>
      <w:r w:rsidRPr="00B62A4B">
        <w:rPr>
          <w:sz w:val="16"/>
        </w:rPr>
        <w:t xml:space="preserve">. ¶ China, surpassing the U.S. last year, now boasts the world’s largest navy, and it is adding to its fleet “at a stunning rate,” according to the Times. Even last year, the count was lopsided with China claiming 317 surface vessels and subs in active service and the U.S. 283. ¶ Of course, it’s not clear how capable the People’s Liberation Army Navy is. The PLAN, as it is known, has never participated in a large-scale wartime engagement at sea, and its fleet is not, on the whole, as modern as America’s. ¶ Nonetheless, </w:t>
      </w:r>
      <w:r w:rsidRPr="00B62A4B">
        <w:rPr>
          <w:rStyle w:val="StyleUnderline"/>
        </w:rPr>
        <w:t>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w:t>
      </w:r>
      <w:r w:rsidRPr="00B62A4B">
        <w:rPr>
          <w:sz w:val="16"/>
        </w:rPr>
        <w:t xml:space="preserve">. Beijing has also gone big into “asymmetric” warfare, for instance militarizing fishing fleets, enlisting the “little blue men” of what has become a maritime militia. ¶ </w:t>
      </w:r>
      <w:r w:rsidRPr="00B62A4B">
        <w:rPr>
          <w:rStyle w:val="StyleUnderline"/>
        </w:rPr>
        <w:t>The Chinese also have one other advantage: the will to use force to take what is in the possession of others.</w:t>
      </w:r>
      <w:r w:rsidRPr="00B62A4B">
        <w:rPr>
          <w:sz w:val="16"/>
        </w:rPr>
        <w:t xml:space="preserve"> In their peripheral seas, they grabbed control of the </w:t>
      </w:r>
      <w:r w:rsidRPr="00B62A4B">
        <w:rPr>
          <w:rStyle w:val="StyleUnderline"/>
        </w:rPr>
        <w:t>Paracel Islands</w:t>
      </w:r>
      <w:r w:rsidRPr="00B62A4B">
        <w:rPr>
          <w:sz w:val="16"/>
        </w:rPr>
        <w:t xml:space="preserve">, in the northern portion of the South China Sea, from South Vietnam in 1974 after a short battle. The Chinese also seized </w:t>
      </w:r>
      <w:r w:rsidRPr="00B62A4B">
        <w:rPr>
          <w:rStyle w:val="StyleUnderline"/>
        </w:rPr>
        <w:t>Mischief Reef from</w:t>
      </w:r>
      <w:r w:rsidRPr="00B62A4B">
        <w:rPr>
          <w:sz w:val="16"/>
        </w:rPr>
        <w:t xml:space="preserve"> the Philippines in a series of actions from late 1994 to early 1995, and they snatched </w:t>
      </w:r>
      <w:r w:rsidRPr="00B62A4B">
        <w:rPr>
          <w:rStyle w:val="StyleUnderline"/>
        </w:rPr>
        <w:t>Scarborough Shoal</w:t>
      </w:r>
      <w:r w:rsidRPr="00B62A4B">
        <w:rPr>
          <w:sz w:val="16"/>
        </w:rPr>
        <w:t xml:space="preserve">, also from Manila, in early 2012. Now, </w:t>
      </w:r>
      <w:r w:rsidRPr="00B62A4B">
        <w:rPr>
          <w:rStyle w:val="StyleUnderline"/>
        </w:rPr>
        <w:t>China i</w:t>
      </w:r>
      <w:r w:rsidRPr="00B62A4B">
        <w:rPr>
          <w:sz w:val="16"/>
        </w:rPr>
        <w:t xml:space="preserve">s, among other things, </w:t>
      </w:r>
      <w:r w:rsidRPr="00B62A4B">
        <w:rPr>
          <w:rStyle w:val="StyleUnderline"/>
        </w:rPr>
        <w:t>pressuring other Philippine features in the South China Sea and using menacing tactics to take over a chain of uninhabited islets currently under Japanese control in the East China Sea</w:t>
      </w:r>
      <w:r w:rsidRPr="00B62A4B">
        <w:rPr>
          <w:sz w:val="16"/>
        </w:rPr>
        <w:t xml:space="preserve">. ¶ Moreover, Beijing has clearly relished challenging the U.S. Navy and Air Force in the global commons, threatening and on occasion harassing American ships, planes, and drones. The seizure of an American drone in international waters in December 2016, in sight of the USNS Bowditch and in defiance of radio commands, was brazen and nothing short of an act of war. ¶ Moreover, Beijing’s harassment of the USNS Impeccable in March 2009 in the South China Sea, using its maritime militia, was so severe that it constituted an attack on the United States. ¶ “The key point is that </w:t>
      </w:r>
      <w:r w:rsidRPr="00B62A4B">
        <w:rPr>
          <w:rStyle w:val="StyleUnderline"/>
        </w:rPr>
        <w:t>China accepts the risk of escalation to a greater extent than does the U.S., because China uses confrontation to alter the status quo in its favor,</w:t>
      </w:r>
      <w:r w:rsidRPr="00B62A4B">
        <w:rPr>
          <w:sz w:val="16"/>
        </w:rPr>
        <w:t xml:space="preserve">” Anders Corr, editor of Great Powers, Grand Strategies: The New Game in the South China Sea, told the National Interest at the beginning of this year. ¶ China is apparently willing to escalate all the way. But the New York Times, in its reporting last month, did not mention </w:t>
      </w:r>
      <w:r w:rsidRPr="00B62A4B">
        <w:rPr>
          <w:rStyle w:val="StyleUnderline"/>
        </w:rPr>
        <w:t>one Chinese threat to American forces in the region: nuclear attack.</w:t>
      </w:r>
      <w:r w:rsidRPr="00B62A4B">
        <w:rPr>
          <w:sz w:val="16"/>
        </w:rPr>
        <w:t xml:space="preserve"> ¶ “For regional warfare, especially in Asia</w:t>
      </w:r>
      <w:r w:rsidRPr="00B62A4B">
        <w:rPr>
          <w:rStyle w:val="StyleUnderline"/>
        </w:rPr>
        <w:t>, the People’s Liberation Army is equipped for nuclear operations both offensive and defensive,”</w:t>
      </w:r>
      <w:r w:rsidRPr="00B62A4B">
        <w:rPr>
          <w:sz w:val="16"/>
        </w:rPr>
        <w:t xml:space="preserve"> Richard Fisher of the International Assessment and Strategy Center told The Daily Beast. “</w:t>
      </w:r>
      <w:r w:rsidRPr="00B62A4B">
        <w:rPr>
          <w:rStyle w:val="StyleUnderline"/>
        </w:rPr>
        <w:t>If China can conjure a ‘defensive’ political moral high ground to justify offensive military campaigns to retrieve ‘lost’ territory, we should be prepared for China’s very early use of nuclear weapons to support its theater campaign. We can</w:t>
      </w:r>
      <w:r w:rsidRPr="00B62A4B">
        <w:rPr>
          <w:sz w:val="16"/>
        </w:rPr>
        <w:t xml:space="preserve">, for example, </w:t>
      </w:r>
      <w:r w:rsidRPr="00B62A4B">
        <w:rPr>
          <w:rStyle w:val="StyleUnderline"/>
        </w:rPr>
        <w:t>expect China to ‘demonstrate’ nuclear weapons at sea to deter American</w:t>
      </w:r>
      <w:r w:rsidRPr="00B62A4B">
        <w:rPr>
          <w:sz w:val="16"/>
        </w:rPr>
        <w:t xml:space="preserve"> or Japanese </w:t>
      </w:r>
      <w:r w:rsidRPr="00B62A4B">
        <w:rPr>
          <w:rStyle w:val="StyleUnderline"/>
        </w:rPr>
        <w:t>military support for Taiwan in the event of a Chinese attack</w:t>
      </w:r>
      <w:r w:rsidRPr="00B62A4B">
        <w:rPr>
          <w:sz w:val="16"/>
        </w:rPr>
        <w:t xml:space="preserve">, or even outright Chinese use of nuclear weapons against Japanese bases supporting U.S. forces coming to the defense of Taiwan.” ¶ And American planners have to be concerned that </w:t>
      </w:r>
      <w:r w:rsidRPr="00B62A4B">
        <w:rPr>
          <w:rStyle w:val="StyleUnderline"/>
        </w:rPr>
        <w:t>China’s military partner, Russia, would join a conflict on Beijing’s side.</w:t>
      </w:r>
      <w:r w:rsidRPr="00B62A4B">
        <w:rPr>
          <w:sz w:val="16"/>
        </w:rPr>
        <w:t xml:space="preserve"> In September 2016 the two militaries, in an eight-day naval drill, </w:t>
      </w:r>
      <w:r w:rsidRPr="00B62A4B">
        <w:rPr>
          <w:rStyle w:val="StyleUnderline"/>
        </w:rPr>
        <w:t xml:space="preserve">practiced “joint island seizing missions” in the South China Sea. </w:t>
      </w:r>
      <w:r w:rsidRPr="00B62A4B">
        <w:rPr>
          <w:sz w:val="16"/>
        </w:rPr>
        <w:t xml:space="preserve">Moscow might even take advantage of turmoil in Asia to try to further expand its territory in Europe, perhaps using “little green men” as it did in Crimea in 2014 and later in Eastern Ukraine. ¶ Or maybe its nukes. Russian leader Vladimir Putin has long threatened the offensive use of such weapons. As Stephen Blank, a scholar at the American Foreign Policy Council, told me, “Russia evidently views nuclear weapons as a legitimate war-fighting weapon as its deployments, 22 procurement programs, exercises, and doctrine suggest.” He notes that Moscow is constructing a nuclear weapons storage facility in Crimea and deploying nuclear-capable Kalibr cruise missiles to the Mediterranean. ¶ China has an announced “no-first-use” policy, but for decades hostile public statements from Chinese generals and diplomats have cast doubt on whether Beijing would in fact adhere to that promise in a wartime setting. ¶ For instance, in August 2011 Xu Guangyu, a retired Chinese general working at the China Arms Control and Disarmament Association, blurted out to Hong Kong’s South China Morning Post a comment indicating Beijing had developed plans to launch “a surprise attack on the U.S.” ¶ These shocking comments, at a minimum, indicate that in the post-Cold War world </w:t>
      </w:r>
      <w:r w:rsidRPr="00B62A4B">
        <w:rPr>
          <w:rStyle w:val="StyleUnderline"/>
        </w:rPr>
        <w:t xml:space="preserve">the concept of nuclear deterrence is breaking down. </w:t>
      </w:r>
      <w:r w:rsidRPr="00B62A4B">
        <w:rPr>
          <w:sz w:val="16"/>
        </w:rPr>
        <w:t xml:space="preserve">¶ The erosion of deterrence looks like it is working to the benefit of the Chinese. Because of China’s formidable military advantages and its willingness to escalate, there are many voices, notably Lyle Goldstein of the Naval War College and Hugh White of the Australian National University, urging American acceptance of Chinese domination of East Asia. ¶ That is the wrong conclusion. A pair of European democracies in the 1930s tried avoiding conflict with a militant state, with spectacularly bad results. Of course, the People’s Republic of China is not the Third Reich of Germany, but German territorial ambitions naturally grew in reaction to British and French timidity and Chinese ones now are expanding fast as Americans recoil at the prospect of confronting Beijing. ¶ During the Cold War, the United States maintained a far more resolute stance. Then, Washington and its allies deterred a Soviet attack in Europe when the “correlation of forces” greatly favored the Warsaw Pact, and the West in general prevented nuclear war by deterring a foe with superior conventional and nuclear arsenals. Washington convinced Moscow—and its NATO allies—that the United States was willing to go to war to defend itself and friends, thereby keeping the peace in Europe and, for the most part, elsewhere. ¶ Since the Soviet collapse, however, Americans and others think far less about deterrence and have let nuclear arsenals age. ¶ </w:t>
      </w:r>
      <w:r w:rsidRPr="00B62A4B">
        <w:rPr>
          <w:rStyle w:val="StyleUnderline"/>
        </w:rPr>
        <w:t>The Chinese and Russians have noticed. China is bulking up nuke stockpiles</w:t>
      </w:r>
      <w:r w:rsidRPr="00B62A4B">
        <w:rPr>
          <w:sz w:val="16"/>
        </w:rPr>
        <w:t>. North Korea, after making fast progress on both nuclear warheads and ballistic missiles, has made recent threats to use its most destructive weapons. Iran, a friend of both Beijing and Pyongyang, is not far from weaponizing the atom with their help. Pakistan, an early beneficiary of Beijing’s proliferation, already has a sizeable nuclear arsenal. Russia continues to threaten neighbors, particularly the three Baltic states, all of which are NATO members, and Ukraine, which is not. ¶ It looks, in short, like a new nuclear age.</w:t>
      </w:r>
    </w:p>
    <w:p w14:paraId="3653FDAE" w14:textId="69E87F6C" w:rsidR="00DA4E64" w:rsidRDefault="00DA4E64" w:rsidP="00DA4E64">
      <w:pPr>
        <w:pStyle w:val="Heading2"/>
      </w:pPr>
      <w:r>
        <w:t>Solvency</w:t>
      </w:r>
    </w:p>
    <w:p w14:paraId="176D3B5D" w14:textId="74F19836" w:rsidR="00302221" w:rsidRPr="00302221" w:rsidRDefault="00302221" w:rsidP="00302221">
      <w:pPr>
        <w:pStyle w:val="Heading3"/>
      </w:pPr>
      <w:r>
        <w:t>AT: LIO Collapse = War</w:t>
      </w:r>
      <w:r w:rsidR="00EB7EE8">
        <w:t>/Alt worse</w:t>
      </w:r>
    </w:p>
    <w:p w14:paraId="2337E199" w14:textId="319B482F" w:rsidR="00302221" w:rsidRDefault="00EB7EE8" w:rsidP="00302221">
      <w:pPr>
        <w:pStyle w:val="Heading4"/>
      </w:pPr>
      <w:r>
        <w:t>LIO is going to collapse</w:t>
      </w:r>
      <w:r w:rsidR="00302221">
        <w:t xml:space="preserve"> – interdependence</w:t>
      </w:r>
      <w:r>
        <w:t xml:space="preserve"> and institutional coop</w:t>
      </w:r>
      <w:r w:rsidR="00302221">
        <w:t xml:space="preserve"> </w:t>
      </w:r>
      <w:r>
        <w:t>prevents conflict</w:t>
      </w:r>
      <w:r w:rsidR="00302221">
        <w:t xml:space="preserve"> </w:t>
      </w:r>
    </w:p>
    <w:p w14:paraId="31D671D7" w14:textId="77777777" w:rsidR="00302221" w:rsidRPr="00956B6B" w:rsidRDefault="00302221" w:rsidP="00302221">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86" w:history="1">
        <w:r>
          <w:rPr>
            <w:rStyle w:val="Hyperlink"/>
          </w:rPr>
          <w:t>https://www.mitpressjournals.org/doi/pdf/10.1162/isec_a_00342</w:t>
        </w:r>
      </w:hyperlink>
      <w:r>
        <w:t>) [HS]</w:t>
      </w:r>
    </w:p>
    <w:p w14:paraId="0ADA14FC" w14:textId="77777777" w:rsidR="00302221" w:rsidRDefault="00302221" w:rsidP="00302221">
      <w:pPr>
        <w:rPr>
          <w:sz w:val="12"/>
        </w:rPr>
      </w:pPr>
      <w:r w:rsidRPr="00A23F9C">
        <w:rPr>
          <w:sz w:val="12"/>
        </w:rPr>
        <w:t xml:space="preserve">economic cooperation and rivalry The situation on the economic front is much different today than it was in the Cold War, which leads to the second important feature of the new multipolarity that will shape the incipient orders. There is a </w:t>
      </w:r>
      <w:r w:rsidRPr="004B06E3">
        <w:rPr>
          <w:u w:val="single"/>
        </w:rPr>
        <w:t>huge amount of economic intercourse between China and the United States, and between China and U.S. allies in East Asia</w:t>
      </w:r>
      <w:r w:rsidRPr="00A23F9C">
        <w:rPr>
          <w:sz w:val="12"/>
        </w:rPr>
        <w:t xml:space="preserve">. China and the United States also trade and invest all over the world. </w:t>
      </w:r>
      <w:r w:rsidRPr="000629D2">
        <w:rPr>
          <w:u w:val="single"/>
        </w:rPr>
        <w:t>The security competition between the two bounded orders is unlikely to markedly reduce those economic flows</w:t>
      </w:r>
      <w:r w:rsidRPr="00A23F9C">
        <w:rPr>
          <w:sz w:val="12"/>
        </w:rPr>
        <w:t xml:space="preserve">.87 The gains from continued trade are too great. Even if the United States tries to limit its trade with China, Beijing can compensate by increasing its trade with other partners, such as Europe. </w:t>
      </w:r>
      <w:r w:rsidRPr="00117496">
        <w:rPr>
          <w:u w:val="single"/>
        </w:rPr>
        <w:t>The future</w:t>
      </w:r>
      <w:r w:rsidRPr="00A23F9C">
        <w:rPr>
          <w:sz w:val="12"/>
        </w:rPr>
        <w:t xml:space="preserve">, in other words, </w:t>
      </w:r>
      <w:r w:rsidRPr="00117496">
        <w:rPr>
          <w:u w:val="single"/>
        </w:rPr>
        <w:t>is likely to resemble the situation in Europe before World War I, where there was an intense security competition between the Triple Alliance</w:t>
      </w:r>
      <w:r w:rsidRPr="00A23F9C">
        <w:rPr>
          <w:sz w:val="12"/>
        </w:rPr>
        <w:t xml:space="preserve"> (Austria-Hungary, Germany, and Italy) </w:t>
      </w:r>
      <w:r w:rsidRPr="00117496">
        <w:rPr>
          <w:u w:val="single"/>
        </w:rPr>
        <w:t>and the Triple Entente</w:t>
      </w:r>
      <w:r w:rsidRPr="00A23F9C">
        <w:rPr>
          <w:sz w:val="12"/>
        </w:rPr>
        <w:t xml:space="preserve"> (Great Britain, France, and Russia), </w:t>
      </w:r>
      <w:r w:rsidRPr="00117496">
        <w:rPr>
          <w:u w:val="single"/>
        </w:rPr>
        <w:t>yet an enormous amount of economic interaction among those six countries and within Europe more generally</w:t>
      </w:r>
      <w:r w:rsidRPr="00A23F9C">
        <w:rPr>
          <w:sz w:val="12"/>
        </w:rPr>
        <w:t xml:space="preserve">. Because </w:t>
      </w:r>
      <w:r w:rsidRPr="003E7543">
        <w:rPr>
          <w:rStyle w:val="StyleUnderline"/>
        </w:rPr>
        <w:t>the world economy will remain highly interdependent, the emerging international order will play a pivotal role in managing economic relations among countries across the globe</w:t>
      </w:r>
      <w:r w:rsidRPr="00A23F9C">
        <w:rPr>
          <w:sz w:val="12"/>
        </w:rPr>
        <w:t xml:space="preserve">. Although </w:t>
      </w:r>
      <w:r w:rsidRPr="006E3B1C">
        <w:rPr>
          <w:u w:val="single"/>
        </w:rPr>
        <w:t>China has a deep-seated interest in helping the order facilitate economic cooperation, it will wield its increasing power to reshape the new international order to its advantage</w:t>
      </w:r>
      <w:r w:rsidRPr="00A23F9C">
        <w:rPr>
          <w:sz w:val="12"/>
        </w:rPr>
        <w:t xml:space="preserve">. </w:t>
      </w:r>
      <w:r w:rsidRPr="006E3B1C">
        <w:rPr>
          <w:u w:val="single"/>
        </w:rPr>
        <w:t>It will seek to rewrite the rules in the order’s current economic institutions to give it more influence</w:t>
      </w:r>
      <w:r w:rsidRPr="00A23F9C">
        <w:rPr>
          <w:sz w:val="12"/>
        </w:rPr>
        <w:t xml:space="preserve">, </w:t>
      </w:r>
      <w:r w:rsidRPr="006E3B1C">
        <w:rPr>
          <w:u w:val="single"/>
        </w:rPr>
        <w:t>and it will create new institutions that reflect its growing power</w:t>
      </w:r>
      <w:r w:rsidRPr="00A23F9C">
        <w:rPr>
          <w:sz w:val="12"/>
        </w:rPr>
        <w:t xml:space="preserve">.88 One prominent example of the latter approach is Beijing’s establishment of the Asian Infrastructure Investment Bank in 2015, which some observers see as a potential rival to the IMF and the World Bank. Of course, this situation is fundamentally different from how the Soviet Union behaved during the Cold War. That is not the end of the economic story, however, as there is sure to be an intense economic rivalry between the two bounded orders that takes place within the broader context of continued economic cooperation at the global level.89 This competition will be driven in good part by security concerns. Economic might, after all, is the foundation of military might, which means that </w:t>
      </w:r>
      <w:r w:rsidRPr="006E3B1C">
        <w:rPr>
          <w:u w:val="single"/>
        </w:rPr>
        <w:t>China has a powerful strategic incentive to possess the dominant economy in the world, which is its goal</w:t>
      </w:r>
      <w:r w:rsidRPr="00A23F9C">
        <w:rPr>
          <w:sz w:val="12"/>
        </w:rPr>
        <w:t xml:space="preserve">. “Made in China 2025,” for example, is Beijing’s plan to dominate global markets in a wide range of hightech products. China’s strategy is to give large government subsidies to stateowned companies and supplement their research with technology stolen from American and other Western companies.”90 </w:t>
      </w:r>
      <w:r w:rsidRPr="006E3B1C">
        <w:rPr>
          <w:u w:val="single"/>
        </w:rPr>
        <w:t>China is also using its growing economic power to coerce its neighbors in East Asia to side with Beijing over Washington.</w:t>
      </w:r>
      <w:r w:rsidRPr="00A23F9C">
        <w:rPr>
          <w:sz w:val="12"/>
        </w:rPr>
        <w:t xml:space="preserve">91 </w:t>
      </w:r>
      <w:r w:rsidRPr="006E3B1C">
        <w:rPr>
          <w:u w:val="single"/>
        </w:rPr>
        <w:t>The United States</w:t>
      </w:r>
      <w:r w:rsidRPr="00A23F9C">
        <w:rPr>
          <w:sz w:val="12"/>
        </w:rPr>
        <w:t xml:space="preserve">, of course, </w:t>
      </w:r>
      <w:r w:rsidRPr="006E3B1C">
        <w:rPr>
          <w:u w:val="single"/>
        </w:rPr>
        <w:t>will fight back against China, not just for security-related reasons, but also because the U.S. business community does not want to lose out to China</w:t>
      </w:r>
      <w:r w:rsidRPr="00A23F9C">
        <w:rPr>
          <w:sz w:val="12"/>
        </w:rPr>
        <w:t xml:space="preserve">.92 The </w:t>
      </w:r>
      <w:r w:rsidRPr="006E3B1C">
        <w:rPr>
          <w:u w:val="single"/>
        </w:rPr>
        <w:t>Trump</w:t>
      </w:r>
      <w:r w:rsidRPr="00A23F9C">
        <w:rPr>
          <w:sz w:val="12"/>
        </w:rPr>
        <w:t xml:space="preserve"> administration’s </w:t>
      </w:r>
      <w:r w:rsidRPr="006E3B1C">
        <w:rPr>
          <w:u w:val="single"/>
        </w:rPr>
        <w:t>harsh economic policies toward China</w:t>
      </w:r>
      <w:r w:rsidRPr="00A23F9C">
        <w:rPr>
          <w:sz w:val="12"/>
        </w:rPr>
        <w:t xml:space="preserve"> are </w:t>
      </w:r>
      <w:r w:rsidRPr="006E3B1C">
        <w:rPr>
          <w:u w:val="single"/>
        </w:rPr>
        <w:t>just the start of</w:t>
      </w:r>
      <w:r w:rsidRPr="00A23F9C">
        <w:rPr>
          <w:sz w:val="12"/>
        </w:rPr>
        <w:t xml:space="preserve"> what promises to be </w:t>
      </w:r>
      <w:r w:rsidRPr="006E3B1C">
        <w:rPr>
          <w:u w:val="single"/>
        </w:rPr>
        <w:t>a long-running and intense rivalry between the U.S.-led and Chinese-led orders</w:t>
      </w:r>
      <w:r w:rsidRPr="00A23F9C">
        <w:rPr>
          <w:sz w:val="12"/>
        </w:rPr>
        <w:t xml:space="preserve">.93 The United States, for example, is sure to try to limit the transfer to China of dual-use technologies—sophisticated civilian technologies that can be used for military purposes. It will also try to manage its trade and investment with China, as well as that of its own allies, in ways that do not erode their position in the balance of power and hopefully improve it. </w:t>
      </w:r>
      <w:r w:rsidRPr="006E3B1C">
        <w:rPr>
          <w:u w:val="single"/>
        </w:rPr>
        <w:t>The two bounded orders</w:t>
      </w:r>
      <w:r w:rsidRPr="00A23F9C">
        <w:rPr>
          <w:sz w:val="12"/>
        </w:rPr>
        <w:t xml:space="preserve">, which are beginning to form, </w:t>
      </w:r>
      <w:r w:rsidRPr="006E3B1C">
        <w:rPr>
          <w:u w:val="single"/>
        </w:rPr>
        <w:t>will include institutions that aim to foster economic cooperation among their members, while seeking to gain economic advantage over the rival order</w:t>
      </w:r>
      <w:r w:rsidRPr="00A23F9C">
        <w:rPr>
          <w:sz w:val="12"/>
        </w:rPr>
        <w:t xml:space="preserve">. The Obama administration, for example, explicitly designed the Trans-Pacific Partnership for this purpose, although Trump withdrew from it after he became president. China’s highly ambitious “One Belt, One Road” initiative, which was launched in 2013, is designed not just to help China sustain its impressive economic growth, but also to project Chinese military and political power around the globe. And because the United States refused to join the Asian Infrastructure Development Bank, that impressive institution is likely to become a central part of the China-led bounded order. In short, </w:t>
      </w:r>
      <w:r w:rsidRPr="00A23F9C">
        <w:rPr>
          <w:u w:val="single"/>
        </w:rPr>
        <w:t>the rivalry between the China-led and U.S.-led bounded orders will involve both full-throated economic and military competition, as was the case with the bounded orders dominated by Moscow and Washington during the Cold War.</w:t>
      </w:r>
      <w:r w:rsidRPr="00A23F9C">
        <w:rPr>
          <w:sz w:val="12"/>
        </w:rPr>
        <w:t xml:space="preserve">94 The </w:t>
      </w:r>
      <w:r w:rsidRPr="00A23F9C">
        <w:rPr>
          <w:u w:val="single"/>
        </w:rPr>
        <w:t>big difference this time is that the international order will be deeply involved in managing the cooperative aspects of the global economy, which was not the case during the Cold War</w:t>
      </w:r>
      <w:r w:rsidRPr="00A23F9C">
        <w:rPr>
          <w:sz w:val="12"/>
        </w:rPr>
        <w:t>.95</w:t>
      </w:r>
    </w:p>
    <w:p w14:paraId="6B63ACC9" w14:textId="7B1E0809" w:rsidR="00302221" w:rsidRDefault="00014B3F" w:rsidP="00014B3F">
      <w:pPr>
        <w:pStyle w:val="Heading3"/>
      </w:pPr>
      <w:r>
        <w:t>AT: US LIO good/key</w:t>
      </w:r>
    </w:p>
    <w:p w14:paraId="4A274358" w14:textId="1E01CDF3" w:rsidR="00BC7032" w:rsidRPr="00BC7032" w:rsidRDefault="00BC7032" w:rsidP="00BC7032">
      <w:pPr>
        <w:pStyle w:val="Heading4"/>
      </w:pPr>
      <w:r>
        <w:t>NOTE: do not read this card if reading a China led order good card, but it is better not to defend a hegemon in a new order</w:t>
      </w:r>
      <w:r w:rsidR="004E6E65">
        <w:t xml:space="preserve"> so you can no link out of heg offense</w:t>
      </w:r>
    </w:p>
    <w:p w14:paraId="403B50B0" w14:textId="6EE4B227" w:rsidR="00014B3F" w:rsidRDefault="00014B3F" w:rsidP="00014B3F">
      <w:pPr>
        <w:pStyle w:val="Heading4"/>
      </w:pPr>
      <w:r>
        <w:t>If the LIO collapses the US could still be influential</w:t>
      </w:r>
    </w:p>
    <w:p w14:paraId="56937781" w14:textId="511A5AE6" w:rsidR="00BC7032" w:rsidRPr="00BC7032" w:rsidRDefault="00BC7032" w:rsidP="00BC7032">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87" w:history="1">
        <w:r>
          <w:rPr>
            <w:rStyle w:val="Hyperlink"/>
          </w:rPr>
          <w:t>https://www.mitpressjournals.org/doi/pdf/10.1162/isec_a_00342</w:t>
        </w:r>
      </w:hyperlink>
      <w:r>
        <w:t>) [HS]</w:t>
      </w:r>
    </w:p>
    <w:p w14:paraId="21FD62AE" w14:textId="64347742" w:rsidR="00014B3F" w:rsidRDefault="00014B3F" w:rsidP="00014B3F">
      <w:pPr>
        <w:rPr>
          <w:sz w:val="12"/>
        </w:rPr>
      </w:pPr>
      <w:r w:rsidRPr="00BC7032">
        <w:rPr>
          <w:sz w:val="12"/>
        </w:rPr>
        <w:t xml:space="preserve">How should the </w:t>
      </w:r>
      <w:r w:rsidRPr="000924BB">
        <w:rPr>
          <w:u w:val="single"/>
        </w:rPr>
        <w:t>United States act as it leaves behind the liberal international order</w:t>
      </w:r>
      <w:r w:rsidRPr="00BC7032">
        <w:rPr>
          <w:sz w:val="12"/>
        </w:rPr>
        <w:t xml:space="preserve"> that it worked so assiduously to build? First, it should </w:t>
      </w:r>
      <w:r w:rsidRPr="000924BB">
        <w:rPr>
          <w:u w:val="single"/>
        </w:rPr>
        <w:t>resist any temptation to continue trying to forcefully spread democracy</w:t>
      </w:r>
      <w:r w:rsidRPr="00BC7032">
        <w:rPr>
          <w:sz w:val="12"/>
        </w:rPr>
        <w:t xml:space="preserve"> across the planet via regime change. </w:t>
      </w:r>
      <w:r w:rsidRPr="0072666A">
        <w:rPr>
          <w:u w:val="single"/>
        </w:rPr>
        <w:t>Because the United States will be compelled to engage in balance of power politics with China and Russia, its ability to engage in social engineering abroad will be sharply limited</w:t>
      </w:r>
      <w:r w:rsidRPr="00BC7032">
        <w:rPr>
          <w:sz w:val="12"/>
        </w:rPr>
        <w:t xml:space="preserve">. The temptation to remake the world will always be there, however, because the United States believes so fervently in the virtues of liberal democracy. But it should resist that temptation, because going on liberal crusades is certain to lead to serious trouble. Second, the United States should seek to </w:t>
      </w:r>
      <w:r w:rsidRPr="0072666A">
        <w:rPr>
          <w:u w:val="single"/>
        </w:rPr>
        <w:t>maximize its in</w:t>
      </w:r>
      <w:r w:rsidR="0072666A" w:rsidRPr="0072666A">
        <w:rPr>
          <w:u w:val="single"/>
        </w:rPr>
        <w:t>fl</w:t>
      </w:r>
      <w:r w:rsidRPr="0072666A">
        <w:rPr>
          <w:u w:val="single"/>
        </w:rPr>
        <w:t>uence in the economic institutions that will make up the emerging international order. Doing so is important for maintaining as favorable a position as possible in the evolving global distribution of power</w:t>
      </w:r>
      <w:r w:rsidRPr="00BC7032">
        <w:rPr>
          <w:sz w:val="12"/>
        </w:rPr>
        <w:t xml:space="preserve">. After all, </w:t>
      </w:r>
      <w:r w:rsidRPr="00BC7032">
        <w:rPr>
          <w:u w:val="single"/>
        </w:rPr>
        <w:t>economic power is the basis of military power. It is imperative that Washington not allow China to dominate those institutions and use the resulting in</w:t>
      </w:r>
      <w:r w:rsidR="0072666A" w:rsidRPr="00BC7032">
        <w:rPr>
          <w:u w:val="single"/>
        </w:rPr>
        <w:t>fl</w:t>
      </w:r>
      <w:r w:rsidRPr="00BC7032">
        <w:rPr>
          <w:u w:val="single"/>
        </w:rPr>
        <w:t>uence to gain power at the United States’ expense</w:t>
      </w:r>
      <w:r w:rsidRPr="00BC7032">
        <w:rPr>
          <w:sz w:val="12"/>
        </w:rPr>
        <w:t xml:space="preserve">. Third, U.S. policymakers should ensure that they create </w:t>
      </w:r>
      <w:r w:rsidRPr="00BC7032">
        <w:rPr>
          <w:u w:val="single"/>
        </w:rPr>
        <w:t xml:space="preserve">a formidable bounded order that can contain Chinese expansion. </w:t>
      </w:r>
      <w:r w:rsidRPr="00BC7032">
        <w:rPr>
          <w:sz w:val="12"/>
        </w:rPr>
        <w:t>That task mandates</w:t>
      </w:r>
      <w:r w:rsidRPr="00BC7032">
        <w:rPr>
          <w:u w:val="single"/>
        </w:rPr>
        <w:t xml:space="preserve"> creating economic institutions such as the Trans-Paci</w:t>
      </w:r>
      <w:r w:rsidR="0072666A" w:rsidRPr="00BC7032">
        <w:rPr>
          <w:u w:val="single"/>
        </w:rPr>
        <w:t>fi</w:t>
      </w:r>
      <w:r w:rsidRPr="00BC7032">
        <w:rPr>
          <w:u w:val="single"/>
        </w:rPr>
        <w:t>c Partnership and a military alliance in Asia that is similar to NATO</w:t>
      </w:r>
      <w:r w:rsidRPr="00BC7032">
        <w:rPr>
          <w:sz w:val="12"/>
        </w:rPr>
        <w:t xml:space="preserve"> during the Cold War. In the process, </w:t>
      </w:r>
      <w:r w:rsidRPr="00BC7032">
        <w:rPr>
          <w:u w:val="single"/>
        </w:rPr>
        <w:t>the United States should go to great lengths to pull Russia out of China’s orbit and integrate it into the U.S.-led order</w:t>
      </w:r>
      <w:r w:rsidRPr="00BC7032">
        <w:rPr>
          <w:sz w:val="12"/>
        </w:rPr>
        <w:t xml:space="preserve">. In sum, the </w:t>
      </w:r>
      <w:r w:rsidRPr="00BC7032">
        <w:rPr>
          <w:u w:val="single"/>
        </w:rPr>
        <w:t xml:space="preserve">time has come for the U.S. foreign policy establishment to recognize that the liberal international order was a failed </w:t>
      </w:r>
      <w:r w:rsidRPr="00BC7032">
        <w:rPr>
          <w:sz w:val="12"/>
        </w:rPr>
        <w:t xml:space="preserve">enterprise </w:t>
      </w:r>
      <w:r w:rsidRPr="00BC7032">
        <w:rPr>
          <w:u w:val="single"/>
        </w:rPr>
        <w:t>with no future.</w:t>
      </w:r>
      <w:r w:rsidRPr="00BC7032">
        <w:rPr>
          <w:sz w:val="12"/>
        </w:rPr>
        <w:t xml:space="preserve"> The orders that will matter for the foreseeable future are realist orders that must be fashioned to serve the United States’ interests.</w:t>
      </w:r>
    </w:p>
    <w:p w14:paraId="4BD00135" w14:textId="0B1A886A" w:rsidR="00301D0E" w:rsidRDefault="00301D0E" w:rsidP="00301D0E">
      <w:pPr>
        <w:pStyle w:val="Heading3"/>
      </w:pPr>
      <w:r>
        <w:t>Chinese Order Better</w:t>
      </w:r>
    </w:p>
    <w:p w14:paraId="5C073DA5" w14:textId="77777777" w:rsidR="00E940B5" w:rsidRDefault="00E940B5" w:rsidP="00E940B5">
      <w:pPr>
        <w:pStyle w:val="Heading4"/>
      </w:pPr>
      <w:r>
        <w:t>Chinese authoritarianism presents a working alternative to the international world order</w:t>
      </w:r>
    </w:p>
    <w:p w14:paraId="1CD4DB94" w14:textId="77777777" w:rsidR="00E940B5" w:rsidRPr="00DD60A5" w:rsidRDefault="00E940B5" w:rsidP="00E940B5">
      <w:pPr>
        <w:rPr>
          <w:rStyle w:val="Style13ptBold"/>
          <w:b w:val="0"/>
          <w:bCs w:val="0"/>
        </w:rPr>
      </w:pPr>
      <w:r>
        <w:rPr>
          <w:rStyle w:val="Style13ptBold"/>
        </w:rPr>
        <w:t xml:space="preserve">Huang 18 </w:t>
      </w:r>
      <w:r w:rsidRPr="00DD60A5">
        <w:rPr>
          <w:rStyle w:val="Style13ptBold"/>
          <w:b w:val="0"/>
          <w:bCs w:val="0"/>
          <w:sz w:val="16"/>
          <w:szCs w:val="16"/>
        </w:rPr>
        <w:t xml:space="preserve">(Zheping Huang is a reporter covering China for Quartz, March 9 2018, Xi Jinping says China’s authoritarian system can be a model for the world, </w:t>
      </w:r>
      <w:hyperlink r:id="rId88" w:history="1">
        <w:r w:rsidRPr="00DD60A5">
          <w:rPr>
            <w:rStyle w:val="Hyperlink"/>
            <w:sz w:val="16"/>
            <w:szCs w:val="16"/>
          </w:rPr>
          <w:t>https://qz.com/1225347/xi-jinping-says-chinas-one-party-authoritarian-system-can-be-a-model-for-the-world/</w:t>
        </w:r>
      </w:hyperlink>
      <w:r w:rsidRPr="00DD60A5">
        <w:rPr>
          <w:rStyle w:val="Style13ptBold"/>
          <w:b w:val="0"/>
          <w:bCs w:val="0"/>
          <w:sz w:val="16"/>
          <w:szCs w:val="16"/>
        </w:rPr>
        <w:t>, tkk)</w:t>
      </w:r>
    </w:p>
    <w:p w14:paraId="2CF8812D" w14:textId="77777777" w:rsidR="00E940B5" w:rsidRDefault="00E940B5" w:rsidP="00E940B5">
      <w:pPr>
        <w:rPr>
          <w:sz w:val="14"/>
        </w:rPr>
      </w:pPr>
      <w:r w:rsidRPr="00DD60A5">
        <w:rPr>
          <w:rStyle w:val="StyleUnderline"/>
        </w:rPr>
        <w:t>Chinese president Xi Jinping has repeatedly told the world that China is ready to lead on issues like free trade and climate change</w:t>
      </w:r>
      <w:r w:rsidRPr="00DD60A5">
        <w:rPr>
          <w:sz w:val="14"/>
        </w:rPr>
        <w:t xml:space="preserve">. Now, he’s ready to extend his leadership to political parties everywhere. At the big annual gathering of Chinese lawmakers and political advisors that kicked off March 3, </w:t>
      </w:r>
      <w:r w:rsidRPr="00DD60A5">
        <w:rPr>
          <w:rStyle w:val="StyleUnderline"/>
        </w:rPr>
        <w:t>Xi said that China is offering a “new type of political party system”—a Chinese solution that contributes to the development of political parties around the world, according to state media</w:t>
      </w:r>
      <w:r w:rsidRPr="00DD60A5">
        <w:rPr>
          <w:sz w:val="14"/>
        </w:rPr>
        <w:t>. The Chinese Communist Party (CCP) has always said the country will never copy the political systems of other countries, in particular the Western notion of democracy. But under Xi—the most powerful Chinese leader in four decades—</w:t>
      </w:r>
      <w:r w:rsidRPr="00DD60A5">
        <w:rPr>
          <w:rStyle w:val="StyleUnderline"/>
        </w:rPr>
        <w:t>China’s own one-party system is one that is ready to be exported</w:t>
      </w:r>
      <w:r w:rsidRPr="00DD60A5">
        <w:rPr>
          <w:sz w:val="14"/>
        </w:rPr>
        <w:t xml:space="preserve"> to regimes</w:t>
      </w:r>
      <w:r w:rsidRPr="00DD60A5">
        <w:rPr>
          <w:rStyle w:val="StyleUnderline"/>
        </w:rPr>
        <w:t xml:space="preserve"> everywhere</w:t>
      </w:r>
      <w:r w:rsidRPr="00DD60A5">
        <w:rPr>
          <w:sz w:val="14"/>
        </w:rPr>
        <w:t xml:space="preserve">. The term “new type of political party system” was first put forward by Xi when he delivered a speech to non-party political advisors on March 4. It’s not the first time that Xi has floated the idea that China’s political model can make a contribution to the world. This time, however, out a wave of articles to underscore the significance of this new phrase. In the past, “some people lacking self- Chinese state media churned confidence always use Western political theories to criticize China’s political party system,” wrote Wang Xiaohong, an academic from the party-backed Central Institute of Socialism, in a commentary (link in Chinese) widely circulated by Chinese news outlets. But as Wang argues, </w:t>
      </w:r>
      <w:r w:rsidRPr="00DD60A5">
        <w:rPr>
          <w:rStyle w:val="Emphasis"/>
        </w:rPr>
        <w:t>Western political systems are associated, among other things, with fractured societies, inefficient government, and “endless power transitions and social chaos”</w:t>
      </w:r>
      <w:r w:rsidRPr="00DD60A5">
        <w:rPr>
          <w:rStyle w:val="StyleUnderline"/>
        </w:rPr>
        <w:t xml:space="preserve"> as in the countries of the former Soviet Union, and in north Africa after the Arab Spring</w:t>
      </w:r>
      <w:r w:rsidRPr="00DD60A5">
        <w:rPr>
          <w:sz w:val="14"/>
        </w:rPr>
        <w:t xml:space="preserve">. </w:t>
      </w:r>
      <w:r w:rsidRPr="00DD60A5">
        <w:rPr>
          <w:rStyle w:val="StyleUnderline"/>
        </w:rPr>
        <w:t>“</w:t>
      </w:r>
      <w:r w:rsidRPr="00DD60A5">
        <w:rPr>
          <w:rStyle w:val="Emphasis"/>
        </w:rPr>
        <w:t>The new type of political party system has overcome all sorts of problems that the old [one] can’t overcome</w:t>
      </w:r>
      <w:r w:rsidRPr="00DD60A5">
        <w:rPr>
          <w:rStyle w:val="StyleUnderline"/>
        </w:rPr>
        <w:t>,</w:t>
      </w:r>
      <w:r w:rsidRPr="00DD60A5">
        <w:rPr>
          <w:sz w:val="14"/>
        </w:rPr>
        <w:t xml:space="preserve">” Wang argued. In China, there are eight so-called “democratic parties” that are allowed to participate in the political system, but they are almost completely subservient to the CCP. Every year in March, members of the minor parties meet with their communist counterparts in Beijing to provide advice on everything from healthcare to poverty reduction—largely for show. </w:t>
      </w:r>
      <w:r w:rsidRPr="00DD60A5">
        <w:rPr>
          <w:rStyle w:val="StyleUnderline"/>
        </w:rPr>
        <w:t>The system—called “multi-party cooperation and political consultation under the CCP’s leadership”—has been used as evidence that China is also a democracy</w:t>
      </w:r>
      <w:r w:rsidRPr="00DD60A5">
        <w:rPr>
          <w:sz w:val="14"/>
        </w:rPr>
        <w:t xml:space="preserve">. The internationalization of China’s political system is in fact well underway. Since 2014, the Communist Party has hosted an annual summit in Beijing inviting political party leaders from around the world to hear about how it governs China. In recent years, the party has also brought young African politicians to China for training, in a bid to cultivate allies. When asked whether China is deviating from its self-avowed policy of noninterference in other countries’ affairs, </w:t>
      </w:r>
      <w:r w:rsidRPr="00DD60A5">
        <w:rPr>
          <w:rStyle w:val="StyleUnderline"/>
        </w:rPr>
        <w:t xml:space="preserve">Chinese foreign minister Wang Yi said yesterday (March 8) that China will “participate more proactively” in reshaping global governance and solving international crises. </w:t>
      </w:r>
      <w:r w:rsidRPr="00DD60A5">
        <w:rPr>
          <w:sz w:val="14"/>
        </w:rPr>
        <w:t xml:space="preserve">At this month’s political meetings, China’s legislature is expected to ratify a proposal to remove the 10-year, two-term limit for the presidency from the country’s constitution, potentially paving the way for Xi to stay in power for life. A Bloomberg report from earlier this week said, citing sources, </w:t>
      </w:r>
      <w:r w:rsidRPr="00DD60A5">
        <w:rPr>
          <w:rStyle w:val="StyleUnderline"/>
        </w:rPr>
        <w:t>that Xi is seeking to pass a government restructure plan that would see some party organizations completely absorbing state agencies. Who else might be a fan of China’s political system</w:t>
      </w:r>
      <w:r w:rsidRPr="00DD60A5">
        <w:rPr>
          <w:sz w:val="14"/>
        </w:rPr>
        <w:t>? US president Donald Trump reportedly made the following closed-door remark on the possible removal of the presidential limit in China: “Maybe we’ll have to give that a shot someday.”</w:t>
      </w:r>
    </w:p>
    <w:p w14:paraId="7FDE394A" w14:textId="77777777" w:rsidR="004A0035" w:rsidRDefault="004A0035" w:rsidP="004A0035">
      <w:pPr>
        <w:pStyle w:val="Heading4"/>
      </w:pPr>
      <w:r>
        <w:t>Chinese authoritarianism works – economic success and growth key</w:t>
      </w:r>
    </w:p>
    <w:p w14:paraId="0B48CFE9" w14:textId="77777777" w:rsidR="004A0035" w:rsidRPr="00290103" w:rsidRDefault="004A0035" w:rsidP="004A0035">
      <w:pPr>
        <w:rPr>
          <w:rStyle w:val="Style13ptBold"/>
          <w:b w:val="0"/>
          <w:bCs w:val="0"/>
        </w:rPr>
      </w:pPr>
      <w:r>
        <w:rPr>
          <w:rStyle w:val="Style13ptBold"/>
        </w:rPr>
        <w:t xml:space="preserve">Zhou 3/27 </w:t>
      </w:r>
      <w:r w:rsidRPr="00290103">
        <w:rPr>
          <w:rStyle w:val="Style13ptBold"/>
          <w:b w:val="0"/>
          <w:bCs w:val="0"/>
          <w:sz w:val="16"/>
          <w:szCs w:val="16"/>
        </w:rPr>
        <w:t xml:space="preserve">(Laura Zhou covers China's diplomatic relations and has reported on topics such as Sino-US relations for the South China Morning Post, China’s authoritarian way can rival liberal democracy if it doesn’t tear itself apart, says End of History author, </w:t>
      </w:r>
      <w:hyperlink r:id="rId89" w:history="1">
        <w:r w:rsidRPr="00290103">
          <w:rPr>
            <w:rStyle w:val="Hyperlink"/>
            <w:sz w:val="16"/>
            <w:szCs w:val="16"/>
          </w:rPr>
          <w:t>https://www.scmp.com/news/china/diplomacy/article/3003547/chinas-authoritarian-way-can-rival-liberal-democracy-if-it</w:t>
        </w:r>
      </w:hyperlink>
      <w:r w:rsidRPr="00290103">
        <w:rPr>
          <w:rStyle w:val="Style13ptBold"/>
          <w:b w:val="0"/>
          <w:bCs w:val="0"/>
          <w:sz w:val="16"/>
          <w:szCs w:val="16"/>
        </w:rPr>
        <w:t>, tkk)</w:t>
      </w:r>
    </w:p>
    <w:p w14:paraId="4709BF93" w14:textId="34A03309" w:rsidR="00E940B5" w:rsidRDefault="004A0035" w:rsidP="00014B3F">
      <w:pPr>
        <w:rPr>
          <w:sz w:val="16"/>
        </w:rPr>
      </w:pPr>
      <w:r w:rsidRPr="0036405A">
        <w:rPr>
          <w:u w:val="single"/>
        </w:rPr>
        <w:t>China’s model of authoritarian government could be an alternative to Western-style liberal democracy but only if Beijing manages to control social stresses and maintain economic stability</w:t>
      </w:r>
      <w:r w:rsidRPr="00290103">
        <w:rPr>
          <w:sz w:val="16"/>
        </w:rPr>
        <w:t xml:space="preserve">, according to American political scientist Francis Fukuyama. The Stanford University academic’s assessment was published on the website of the Asia Global Institute at the University of Hong Kong this week. </w:t>
      </w:r>
      <w:r w:rsidRPr="00290103">
        <w:rPr>
          <w:u w:val="single"/>
        </w:rPr>
        <w:t>Academics have not agreed on the definition of a Chinese model but debate has intensified over the past decade over whether a mix of a market economy and authoritarian government along Chinese lines could be a viable alternative to Western liberal democracy</w:t>
      </w:r>
      <w:r w:rsidRPr="00290103">
        <w:rPr>
          <w:sz w:val="16"/>
        </w:rPr>
        <w:t xml:space="preserve">. The assessment by Fukuyama – who in a 1989 essay forecast the triumph of political and economic liberalism after the collapse of Soviet Union and in 1992 wrote bestseller The End of History – was made public by Yoshikazu Kato, an adjunct associate professor at the Asia Global Institute, in a document that summarised email exchanges between the two from 2014 until last year. In the document, Fukuyama said his </w:t>
      </w:r>
      <w:r w:rsidRPr="00290103">
        <w:rPr>
          <w:rStyle w:val="StyleUnderline"/>
        </w:rPr>
        <w:t xml:space="preserve">idea of the end of history had been challenged by China, which, </w:t>
      </w:r>
      <w:r w:rsidRPr="00290103">
        <w:rPr>
          <w:rStyle w:val="Emphasis"/>
        </w:rPr>
        <w:t>with its authoritarian semi-capitalist system, might become the world’s most powerful country</w:t>
      </w:r>
      <w:r w:rsidRPr="00290103">
        <w:rPr>
          <w:sz w:val="16"/>
        </w:rPr>
        <w:t xml:space="preserve">. “The issue is whether the system is sustainable over the long run,” Fukuyama wrote to Kato. “There are a number of reasons for thinking that is not [the case], beginning with the challenges of dealing with the enormous social stresses that have appeared as a result of modernisation. SUBSCRIBE TO US China Trade War Get updates direct to your inbox By registering for these newsletters you agree to our T&amp;C and Privacy Policy “But if China manages these stresses and remains strong and stable for another generation, then I think there is, in fact, a real alternative to liberal democracy.” China risks ‘the legitimacy of the Communist Party’s regime’ without changes, says law professor </w:t>
      </w:r>
      <w:r w:rsidRPr="00290103">
        <w:rPr>
          <w:rStyle w:val="StyleUnderline"/>
        </w:rPr>
        <w:t>After three decades of economic expansion, China has emerged as the world’s biggest economy after the United States, as well as a powerhouse of global investment and trade</w:t>
      </w:r>
      <w:r w:rsidRPr="00290103">
        <w:rPr>
          <w:sz w:val="16"/>
        </w:rPr>
        <w:t xml:space="preserve">. Chinese President Xi Jinping, who took the power in 2012, promised to achieve the “great rejuvenation of the Chinese nation” and restore the country to the status of a great power by 2049, the centenary of the founding of the People’s Republic. </w:t>
      </w:r>
      <w:r w:rsidRPr="00290103">
        <w:rPr>
          <w:rStyle w:val="StyleUnderline"/>
        </w:rPr>
        <w:t>Chinese leaders rejected the idea of Western-style democracy and were determined to stick to their political model.</w:t>
      </w:r>
      <w:r w:rsidRPr="00290103">
        <w:rPr>
          <w:sz w:val="16"/>
        </w:rPr>
        <w:t xml:space="preserve"> Fukuyama explained to Kato that it was unlikely that countries could fully recreate the Chinese model, especially its authoritarianism, as some aspects of Communist society could not be replicated. Francis Fukuyama says China has challenged his idea of the end of history. Photo: Wikipedia Francis Fukuyama says China has challenged his idea of the end of history. Photo: Wikipedia Share: Those included “meritocracy, a disciplined party hierarchy, respect for education, and above all, a sense among the rulers that they have a certain responsibility to act in the public interest”, Fukuyama said, referring to measures the Communist Party has taken over the past six years under Xi. Xi’s controversial anti-corruption campaign has ensnared dozens of high-level officials within the party and the military was one, although it was unclear how well corruption had been eliminated. China’s rule of law, where the party was paramount, differed greatly from the West, Fukuyama wrote. In his 2015 meeting with Wang Qishan, who was secretary of the Central Commission for Discipline Inspection spearheading the anti-corruption campaign and is now vice-president, Fukuyama asked if Beijing could establish a rule of law independent of the party. The answer, Fukuyama went on to tell the US Council on Foreign Relations later that year, was “absolutely not”. Xi Jinping tells Chinese teachers to help ‘nurture support’ for Communist Party rule Without the ability to keep strong leaders in check, Fukuyama told Kato, China could never escape the “good emperor-bad emperor” scenario, even when it damaged China. </w:t>
      </w:r>
      <w:r w:rsidRPr="00290103">
        <w:rPr>
          <w:rStyle w:val="StyleUnderline"/>
        </w:rPr>
        <w:t>“In a system with a strong state but no rule of law or democracy, a good emperor can move quickly to implement policies, more quickly than in a liberal democracy</w:t>
      </w:r>
      <w:r w:rsidRPr="00290103">
        <w:rPr>
          <w:sz w:val="16"/>
        </w:rPr>
        <w:t>,” Fukuyama said. “A bad emperor can do much more damage in such a system than in one with checks and balances”. In an opinion piece in the Washington Post in March last year, Fukuyama warned that Xi could be a “bad emperor” after China decided to removed term limits on the presidency. “As such</w:t>
      </w:r>
      <w:r w:rsidRPr="00290103">
        <w:rPr>
          <w:rStyle w:val="StyleUnderline"/>
        </w:rPr>
        <w:t>,</w:t>
      </w:r>
      <w:r w:rsidRPr="00290103">
        <w:rPr>
          <w:rStyle w:val="Emphasis"/>
        </w:rPr>
        <w:t xml:space="preserve"> China under Xi may end up showing the world the unimagined forms that a 21st century totalitarian state can take</w:t>
      </w:r>
      <w:r w:rsidRPr="00290103">
        <w:rPr>
          <w:sz w:val="16"/>
        </w:rPr>
        <w:t xml:space="preserve">,” Fukuyama wrote. Fukuyama urges Chinese President Xi Jinping, Vice-President Wang Qishan and the Communist Party hierarchy to reassess the rule of law in China. Photo: Reuters Fukuyama urges Chinese President Xi Jinping, Vice-President Wang Qishan and the Communist Party hierarchy to reassess the rule of law in China. Photo: Reuters Share: He said that </w:t>
      </w:r>
      <w:r w:rsidRPr="00290103">
        <w:rPr>
          <w:rStyle w:val="StyleUnderline"/>
        </w:rPr>
        <w:t xml:space="preserve">while in many Western countries the middle class was a force for stability, </w:t>
      </w:r>
      <w:r w:rsidRPr="00290103">
        <w:rPr>
          <w:rStyle w:val="Emphasis"/>
        </w:rPr>
        <w:t>China’s large and burgeoning middle class seemed to care more about economic development rather than democracy</w:t>
      </w:r>
      <w:r w:rsidRPr="00290103">
        <w:rPr>
          <w:sz w:val="16"/>
        </w:rPr>
        <w:t xml:space="preserve">. This, he told Kato, could pose a threat to the leadership in Beijing. “It is very hard to move from middle- to high-income status, and the question you have to ask is: </w:t>
      </w:r>
      <w:r w:rsidRPr="00290103">
        <w:rPr>
          <w:rStyle w:val="StyleUnderline"/>
        </w:rPr>
        <w:t>how will the [Chinese] middle class feel in the face of economic stagnation, or even a setback that lowers incomes and employment</w:t>
      </w:r>
      <w:r w:rsidRPr="00290103">
        <w:rPr>
          <w:sz w:val="16"/>
        </w:rPr>
        <w:t xml:space="preserve">?” Fukuyama said. China’s economy, which is growing at its slowest pace since 1990, is struggling with its high debt-to-GDP model and a months-long trade stand-off with the US, raising great fears for social instability among policymakers in Beijing. China’s weak economic data is likely to prompt more stimulus measures and a softer tone towards the US At the same time, competition between China and the US has intensified on several fronts, from trade to technological supremacy to the South China Sea, where Beijing’s territorial claims and its military build-up in the disputed waters are threatening to become one of the biggest flashpoints between the two powers. Fukuyama said </w:t>
      </w:r>
      <w:r w:rsidRPr="00290103">
        <w:rPr>
          <w:rStyle w:val="StyleUnderline"/>
        </w:rPr>
        <w:t>the fact that authoritarian systems such as China seemed to be doing better economically than democracies such as the US, the European Union and Japan</w:t>
      </w:r>
      <w:r w:rsidRPr="00290103">
        <w:rPr>
          <w:sz w:val="16"/>
        </w:rPr>
        <w:t xml:space="preserve"> was the real danger to the world order, but that China could do better if it moved its rule of law away from the party and gave greater freedom to the people. “And on an international level, China should work with other regional powers to turn down the rhetoric on the issues that are dividing them,” Fukuyama told Kato.</w:t>
      </w:r>
    </w:p>
    <w:p w14:paraId="00D2AF40" w14:textId="339AD8C3" w:rsidR="00931B59" w:rsidRDefault="00931B59" w:rsidP="00931B59">
      <w:pPr>
        <w:pStyle w:val="Heading3"/>
      </w:pPr>
      <w:r>
        <w:t>Autocratic Order Better</w:t>
      </w:r>
    </w:p>
    <w:p w14:paraId="1CDC073F" w14:textId="5710A53E" w:rsidR="00EE715C" w:rsidRDefault="00931B59" w:rsidP="00EE715C">
      <w:pPr>
        <w:pStyle w:val="Heading4"/>
      </w:pPr>
      <w:r>
        <w:t xml:space="preserve">Authoritarianism </w:t>
      </w:r>
      <w:r w:rsidR="00EE715C">
        <w:t xml:space="preserve">is a better </w:t>
      </w:r>
      <w:r>
        <w:t>order</w:t>
      </w:r>
    </w:p>
    <w:p w14:paraId="400ED008" w14:textId="77777777" w:rsidR="00EE715C" w:rsidRPr="00CA3397" w:rsidRDefault="00EE715C" w:rsidP="00EE715C">
      <w:pPr>
        <w:rPr>
          <w:rStyle w:val="Style13ptBold"/>
          <w:b w:val="0"/>
          <w:bCs w:val="0"/>
          <w:sz w:val="16"/>
          <w:szCs w:val="16"/>
        </w:rPr>
      </w:pPr>
      <w:r>
        <w:rPr>
          <w:rStyle w:val="Style13ptBold"/>
        </w:rPr>
        <w:t xml:space="preserve">Zachariades 18 </w:t>
      </w:r>
      <w:r w:rsidRPr="00CA3397">
        <w:rPr>
          <w:rStyle w:val="Style13ptBold"/>
          <w:b w:val="0"/>
          <w:bCs w:val="0"/>
          <w:sz w:val="16"/>
          <w:szCs w:val="16"/>
        </w:rPr>
        <w:t xml:space="preserve">(Alexandros Zachariades is a writer for E-International Student Relations, October 9 2018, The Implicit Imperialism of Democratic Peace, </w:t>
      </w:r>
      <w:hyperlink r:id="rId90" w:history="1">
        <w:r w:rsidRPr="00CA3397">
          <w:rPr>
            <w:rStyle w:val="Hyperlink"/>
            <w:sz w:val="16"/>
            <w:szCs w:val="16"/>
          </w:rPr>
          <w:t>https://www.e-ir.info/2018/10/09/the-implicit-imperialism-of-democratic-peace/</w:t>
        </w:r>
      </w:hyperlink>
      <w:r w:rsidRPr="00CA3397">
        <w:rPr>
          <w:rStyle w:val="Style13ptBold"/>
          <w:b w:val="0"/>
          <w:bCs w:val="0"/>
          <w:sz w:val="16"/>
          <w:szCs w:val="16"/>
        </w:rPr>
        <w:t>, tkk)</w:t>
      </w:r>
    </w:p>
    <w:p w14:paraId="77F56978" w14:textId="09474004" w:rsidR="00EE715C" w:rsidRPr="00EE715C" w:rsidRDefault="00EE715C" w:rsidP="00014B3F">
      <w:pPr>
        <w:rPr>
          <w:u w:val="single"/>
        </w:rPr>
      </w:pPr>
      <w:r w:rsidRPr="00CA3397">
        <w:rPr>
          <w:sz w:val="16"/>
        </w:rPr>
        <w:t xml:space="preserve">This essay was not an attempt to contest the success and the merits of established democracies as a form of polity. Instead, the aim of this essay was to contest the idea that democracy and </w:t>
      </w:r>
      <w:r w:rsidRPr="00CA3397">
        <w:rPr>
          <w:u w:val="single"/>
        </w:rPr>
        <w:t>democratization</w:t>
      </w:r>
      <w:r w:rsidRPr="00CA3397">
        <w:rPr>
          <w:sz w:val="16"/>
        </w:rPr>
        <w:t xml:space="preserve"> constitute the surest path to peace. Instead, this essay argued that this idea </w:t>
      </w:r>
      <w:r w:rsidRPr="00CA3397">
        <w:rPr>
          <w:u w:val="single"/>
        </w:rPr>
        <w:t>rose to prominence due to the liberal victory at the end of the Cold War without any substantial empirical backing or a tested democratization and peacebuilding model</w:t>
      </w:r>
      <w:r w:rsidRPr="00CA3397">
        <w:rPr>
          <w:sz w:val="16"/>
        </w:rPr>
        <w:t xml:space="preserve">. The triumphalism that followed the fall of Communism validated in the eyes of scholars and policymakers alike the claims of the DPT. Liberal peacebuilding democratization and the general notion of liberal peace stemmed from the claims of the DPT. </w:t>
      </w:r>
      <w:r w:rsidRPr="00CA3397">
        <w:rPr>
          <w:u w:val="single"/>
        </w:rPr>
        <w:t xml:space="preserve">Democratization became a panacea but as the cases of </w:t>
      </w:r>
      <w:r w:rsidRPr="00CA3397">
        <w:rPr>
          <w:rStyle w:val="Emphasis"/>
        </w:rPr>
        <w:t xml:space="preserve">Iraq and Afghanistan have showed the concept of liberal peacebuilding is highly problematic. </w:t>
      </w:r>
      <w:r w:rsidRPr="00CA3397">
        <w:rPr>
          <w:sz w:val="16"/>
        </w:rPr>
        <w:t>Moreover</w:t>
      </w:r>
      <w:r w:rsidRPr="00CA3397">
        <w:rPr>
          <w:u w:val="single"/>
        </w:rPr>
        <w:t>, the primacy of economic liberalization, which in many cases precedes democratic reforms is endangering the very democratic element of the peacebuilding process</w:t>
      </w:r>
      <w:r w:rsidRPr="00CA3397">
        <w:rPr>
          <w:sz w:val="16"/>
        </w:rPr>
        <w:t xml:space="preserve"> (Paris 2004). </w:t>
      </w:r>
      <w:r w:rsidRPr="00CA3397">
        <w:rPr>
          <w:rStyle w:val="Emphasis"/>
        </w:rPr>
        <w:t>Simultaneously, the discourse of liberal peacebuilding is implicitly imperialist and racist due to its Kantian routes</w:t>
      </w:r>
      <w:r w:rsidRPr="00CA3397">
        <w:rPr>
          <w:sz w:val="16"/>
        </w:rPr>
        <w:t xml:space="preserve">. The </w:t>
      </w:r>
      <w:r w:rsidRPr="00CA3397">
        <w:rPr>
          <w:u w:val="single"/>
        </w:rPr>
        <w:t>dichotomization of the liberal discourse into an ideal-other and an enemy-other is also highly problematic</w:t>
      </w:r>
      <w:r w:rsidRPr="00CA3397">
        <w:rPr>
          <w:sz w:val="16"/>
        </w:rPr>
        <w:t xml:space="preserve"> because </w:t>
      </w:r>
      <w:r w:rsidRPr="00CA3397">
        <w:rPr>
          <w:u w:val="single"/>
        </w:rPr>
        <w:t>it leads to the discursive creation of an Orientalizing narrative that posits the West as the ideal model upon which nondemocratic states should be transformed.</w:t>
      </w:r>
      <w:r w:rsidRPr="00CA3397">
        <w:rPr>
          <w:sz w:val="16"/>
        </w:rPr>
        <w:t xml:space="preserve"> Nonetheless, the empirical shortcoming of democratization and liberal peacebuilding along with the reluctance of the US to engage in a promotion of liberal norms in the way they did in the 1990s has given space for the emergence of an alternative authoritarian peacebuilding model</w:t>
      </w:r>
      <w:r w:rsidRPr="00CA3397">
        <w:rPr>
          <w:rStyle w:val="Emphasis"/>
        </w:rPr>
        <w:t>. The rise of authoritarian states like Russia and China has also given rise to an alternative conflict management model that offers a credible challenge to the liberal peacebuilding model</w:t>
      </w:r>
      <w:r w:rsidRPr="00CA3397">
        <w:rPr>
          <w:sz w:val="16"/>
        </w:rPr>
        <w:t xml:space="preserve">. Although it offers primarily a negative peace it is currently more successful than many democratic conflict management procedures that have been unable to deliver any form of peace. </w:t>
      </w:r>
      <w:r w:rsidRPr="00CA3397">
        <w:rPr>
          <w:u w:val="single"/>
        </w:rPr>
        <w:t>It is therefore, safe to say that the dominant idea that democratization is not the only game in town anymore.</w:t>
      </w:r>
    </w:p>
    <w:p w14:paraId="2711B1F9" w14:textId="51AC3CFC" w:rsidR="00BD1879" w:rsidRDefault="00BD1879" w:rsidP="00BD1879">
      <w:pPr>
        <w:pStyle w:val="Heading1"/>
      </w:pPr>
      <w:r>
        <w:t>LIO Good</w:t>
      </w:r>
    </w:p>
    <w:p w14:paraId="2DF2BE73" w14:textId="46EF4288" w:rsidR="00D11652" w:rsidRDefault="00D11652" w:rsidP="00D11652">
      <w:pPr>
        <w:pStyle w:val="Heading2"/>
      </w:pPr>
      <w:r>
        <w:t>UQ</w:t>
      </w:r>
    </w:p>
    <w:p w14:paraId="63D8432E" w14:textId="00420BB5" w:rsidR="00887AD1" w:rsidRDefault="0064562B" w:rsidP="00887AD1">
      <w:pPr>
        <w:pStyle w:val="Heading3"/>
      </w:pPr>
      <w:r>
        <w:t>Squo =</w:t>
      </w:r>
      <w:r w:rsidR="004E3E64">
        <w:t xml:space="preserve"> Bad</w:t>
      </w:r>
    </w:p>
    <w:p w14:paraId="57E132BB" w14:textId="77777777" w:rsidR="00103B1C" w:rsidRDefault="00103B1C" w:rsidP="00103B1C">
      <w:pPr>
        <w:pStyle w:val="Heading4"/>
      </w:pPr>
      <w:r>
        <w:t>Democratic capitalism is failing in the status quo – only a return to the liberal international order solves</w:t>
      </w:r>
    </w:p>
    <w:p w14:paraId="75640C9E" w14:textId="77777777" w:rsidR="00103B1C" w:rsidRPr="005810C5" w:rsidRDefault="00103B1C" w:rsidP="00103B1C">
      <w:pPr>
        <w:rPr>
          <w:rStyle w:val="Style13ptBold"/>
          <w:b w:val="0"/>
          <w:bCs w:val="0"/>
          <w:sz w:val="16"/>
          <w:szCs w:val="16"/>
        </w:rPr>
      </w:pPr>
      <w:r>
        <w:rPr>
          <w:rStyle w:val="Style13ptBold"/>
        </w:rPr>
        <w:t xml:space="preserve">Rudd 18 </w:t>
      </w:r>
      <w:r w:rsidRPr="005810C5">
        <w:rPr>
          <w:rStyle w:val="Style13ptBold"/>
          <w:b w:val="0"/>
          <w:bCs w:val="0"/>
          <w:sz w:val="16"/>
          <w:szCs w:val="16"/>
        </w:rPr>
        <w:t xml:space="preserve">(Kevin Rudd is a the former Prime Minister of Australia, September 16 2018, The Rise of Authoritarian Capitalism, </w:t>
      </w:r>
      <w:hyperlink r:id="rId91" w:history="1">
        <w:r w:rsidRPr="005810C5">
          <w:rPr>
            <w:rStyle w:val="Hyperlink"/>
            <w:sz w:val="16"/>
            <w:szCs w:val="16"/>
          </w:rPr>
          <w:t>https://www.nytimes.com/2018/09/16/opinion/politics/kevin-rudd-authoritarian-capitalism.html</w:t>
        </w:r>
      </w:hyperlink>
      <w:r w:rsidRPr="005810C5">
        <w:rPr>
          <w:rStyle w:val="Style13ptBold"/>
          <w:b w:val="0"/>
          <w:bCs w:val="0"/>
          <w:sz w:val="16"/>
          <w:szCs w:val="16"/>
        </w:rPr>
        <w:t>, tkk)</w:t>
      </w:r>
    </w:p>
    <w:p w14:paraId="1A44FDB1" w14:textId="77777777" w:rsidR="00103B1C" w:rsidRDefault="00103B1C" w:rsidP="00103B1C">
      <w:pPr>
        <w:rPr>
          <w:rStyle w:val="Emphasis"/>
        </w:rPr>
      </w:pPr>
      <w:r w:rsidRPr="00270D41">
        <w:rPr>
          <w:u w:val="single"/>
        </w:rPr>
        <w:t>Liberal democracy and capitalism have been the two commanding political and economic ideas of Western history since the 19th century</w:t>
      </w:r>
      <w:r w:rsidRPr="005810C5">
        <w:rPr>
          <w:sz w:val="16"/>
        </w:rPr>
        <w:t xml:space="preserve">. Now, </w:t>
      </w:r>
      <w:r w:rsidRPr="00270D41">
        <w:rPr>
          <w:u w:val="single"/>
        </w:rPr>
        <w:t>however, the fate of these once-galvanizing global principles is increasingly uncertain</w:t>
      </w:r>
      <w:r w:rsidRPr="005810C5">
        <w:rPr>
          <w:sz w:val="16"/>
        </w:rPr>
        <w:t xml:space="preserve">. </w:t>
      </w:r>
      <w:r w:rsidRPr="00270D41">
        <w:rPr>
          <w:rStyle w:val="Emphasis"/>
        </w:rPr>
        <w:t>Democratic capitalism is showing signs of deep, systemic sickness in the United States</w:t>
      </w:r>
      <w:r w:rsidRPr="005810C5">
        <w:rPr>
          <w:sz w:val="16"/>
        </w:rPr>
        <w:t>, Europe and Australasia, even as varieties of state or authoritarian capitalism are slowly becoming entrenched around the world, particularly in China and Russia. In the developing world, democratic capitalism has always had a mixed reputation</w:t>
      </w:r>
      <w:r w:rsidRPr="00270D41">
        <w:rPr>
          <w:u w:val="single"/>
        </w:rPr>
        <w:t xml:space="preserve">. While the West preached its freedoms at home, </w:t>
      </w:r>
      <w:r w:rsidRPr="00270D41">
        <w:rPr>
          <w:rStyle w:val="Emphasis"/>
        </w:rPr>
        <w:t>it happily engaged in political and economic exploitation abroad</w:t>
      </w:r>
      <w:r w:rsidRPr="00270D41">
        <w:rPr>
          <w:u w:val="single"/>
        </w:rPr>
        <w:t>.</w:t>
      </w:r>
      <w:r w:rsidRPr="005810C5">
        <w:rPr>
          <w:sz w:val="16"/>
        </w:rPr>
        <w:t xml:space="preserve"> </w:t>
      </w:r>
      <w:r w:rsidRPr="00DD60A5">
        <w:rPr>
          <w:rStyle w:val="StyleUnderline"/>
        </w:rPr>
        <w:t>The</w:t>
      </w:r>
      <w:r w:rsidRPr="00270D41">
        <w:rPr>
          <w:u w:val="single"/>
        </w:rPr>
        <w:t xml:space="preserve"> hypocrisy of colonialism is still lost on many in the West, who ask why so many people in the developing world have found the truths of Western political and economic freedom to be less than self-evident in their own national experiences</w:t>
      </w:r>
      <w:r w:rsidRPr="005810C5">
        <w:rPr>
          <w:sz w:val="16"/>
        </w:rPr>
        <w:t xml:space="preserve">. Sign Up for Jamelle Bouie's Newsletter Join Jamelle Bouie as he shines a light on overlooked writing, culture and ideas from around the internet. Nevertheless, there is something elementally powerful about the underlying idea of individual dignity and freedom. </w:t>
      </w:r>
      <w:r w:rsidRPr="00270D41">
        <w:rPr>
          <w:u w:val="single"/>
        </w:rPr>
        <w:t>Despite the baggage of colonialism, democratic capitalism succeeded remarkably in Asia, Africa and Latin America after World War II, and after the Cold War in particular</w:t>
      </w:r>
      <w:r w:rsidRPr="005810C5">
        <w:rPr>
          <w:sz w:val="16"/>
        </w:rPr>
        <w:t xml:space="preserve">. The democracy watchdog group Freedom House reports that as of 2017, 88 of 195 states were classified as “free,” compared with 65 of 165 in 1990. After the end of the Cold War, </w:t>
      </w:r>
      <w:r w:rsidRPr="00270D41">
        <w:rPr>
          <w:u w:val="single"/>
        </w:rPr>
        <w:t xml:space="preserve">however, four structural challenges emerged to endanger the future of democratic capitalism: </w:t>
      </w:r>
      <w:r w:rsidRPr="00270D41">
        <w:rPr>
          <w:rStyle w:val="Emphasis"/>
        </w:rPr>
        <w:t>financial instability, technological disruption, widening social and economic inequality and structural weaknesses in democratic politics.</w:t>
      </w:r>
      <w:r w:rsidRPr="005810C5">
        <w:rPr>
          <w:sz w:val="16"/>
        </w:rPr>
        <w:t xml:space="preserve"> If the West cannot overcome these challenges, they will, over time, spread to the rest of the world and undermine open polities, economies and societies. The 2008 financial crisis, one sign of a systemic sickness, occurred because of poorly regulated financial elites</w:t>
      </w:r>
      <w:r w:rsidRPr="00270D41">
        <w:rPr>
          <w:u w:val="single"/>
        </w:rPr>
        <w:t>. The costs to governments and peoples were bailouts, lost jobs and more public debt</w:t>
      </w:r>
      <w:r w:rsidRPr="005810C5">
        <w:rPr>
          <w:sz w:val="16"/>
        </w:rPr>
        <w:t xml:space="preserve">. </w:t>
      </w:r>
      <w:r w:rsidRPr="00270D41">
        <w:rPr>
          <w:u w:val="single"/>
        </w:rPr>
        <w:t>Governments had to scramble to save capitalism from itself as financial markets failed to self-correct</w:t>
      </w:r>
      <w:r w:rsidRPr="005810C5">
        <w:rPr>
          <w:sz w:val="16"/>
        </w:rPr>
        <w:t>. As a result</w:t>
      </w:r>
      <w:r w:rsidRPr="00270D41">
        <w:rPr>
          <w:u w:val="single"/>
        </w:rPr>
        <w:t xml:space="preserve">, the markets privatized their profits and socialized their losses. </w:t>
      </w:r>
      <w:r w:rsidRPr="00270D41">
        <w:rPr>
          <w:rStyle w:val="Emphasis"/>
        </w:rPr>
        <w:t>Only one top bank executive went to</w:t>
      </w:r>
      <w:r w:rsidRPr="00270D41">
        <w:rPr>
          <w:u w:val="single"/>
        </w:rPr>
        <w:t xml:space="preserve"> </w:t>
      </w:r>
      <w:r w:rsidRPr="00270D41">
        <w:rPr>
          <w:rStyle w:val="Emphasis"/>
        </w:rPr>
        <w:t>jail</w:t>
      </w:r>
      <w:r w:rsidRPr="005810C5">
        <w:rPr>
          <w:sz w:val="16"/>
        </w:rPr>
        <w:t xml:space="preserve">. </w:t>
      </w:r>
      <w:r w:rsidRPr="00270D41">
        <w:rPr>
          <w:rStyle w:val="Emphasis"/>
        </w:rPr>
        <w:t>The taxpayer, by and large, paid the bill</w:t>
      </w:r>
      <w:r w:rsidRPr="005810C5">
        <w:rPr>
          <w:sz w:val="16"/>
        </w:rPr>
        <w:t>. And democratically elected governments were routinely tossed out because they had either failed to prevent the crisis, or were unable to manage the resulting public debt — or both. Another crisis could push the system to its breaking point. Yet a weakened Dodd-Frank Act in the United States now makes a repeat of the 2008 crisis more likely. All at a time when governments have even less room to respond. Revolu</w:t>
      </w:r>
      <w:r w:rsidRPr="005810C5">
        <w:rPr>
          <w:u w:val="single"/>
        </w:rPr>
        <w:t>tions in technology threaten democracies’ ability to cope with the complexity, speed and trajectory of change.</w:t>
      </w:r>
      <w:r w:rsidRPr="005810C5">
        <w:rPr>
          <w:sz w:val="16"/>
        </w:rPr>
        <w:t xml:space="preserve"> </w:t>
      </w:r>
      <w:r w:rsidRPr="005810C5">
        <w:rPr>
          <w:u w:val="single"/>
        </w:rPr>
        <w:t>Democracies</w:t>
      </w:r>
      <w:r w:rsidRPr="005810C5">
        <w:rPr>
          <w:sz w:val="16"/>
        </w:rPr>
        <w:t xml:space="preserve">, like corporations, </w:t>
      </w:r>
      <w:r w:rsidRPr="005810C5">
        <w:rPr>
          <w:u w:val="single"/>
        </w:rPr>
        <w:t>can now be hacked</w:t>
      </w:r>
      <w:r w:rsidRPr="005810C5">
        <w:rPr>
          <w:sz w:val="16"/>
        </w:rPr>
        <w:t xml:space="preserve">. Social media distorts the free flow of facts that has been the lifeblood of democratic capitalism. In the past, disruptions to employment brought about by rapid technological change resulted in a movement of lower-skilled jobs to newer industries. But now we may no longer be capable of providing enough new jobs in areas where they are needed. </w:t>
      </w:r>
      <w:r w:rsidRPr="005810C5">
        <w:rPr>
          <w:u w:val="single"/>
        </w:rPr>
        <w:t xml:space="preserve">The financial and technological challenges are compounded by a rising economic inequality. The extreme concentration of wealth in the United States in recent decades is well documented. </w:t>
      </w:r>
      <w:r w:rsidRPr="005810C5">
        <w:rPr>
          <w:rStyle w:val="Emphasis"/>
        </w:rPr>
        <w:t>The new barons of capital and technology thrive while the American middle class stagnates and the American dream fades.</w:t>
      </w:r>
      <w:r w:rsidRPr="005810C5">
        <w:rPr>
          <w:sz w:val="16"/>
        </w:rPr>
        <w:t xml:space="preserve"> The bottom line is simple: Citizens will continue to support their democratic capitalist systems so long as there is reasonable equality of opportunity and a humane social safety net. Take these away and the citizenry no longer has a material stake in mainstream democratic politics. Nationalism and xenophobia take over. Editors’ Picks Aziz Ansari Addresses Sexual Misconduct Accusation in ‘Right Now’ Need Etiquette Tips for Cannabis? For Starters, Don’t Call It ‘Marijuana’ or ‘Weed’ What to Expect When You’re Expecting Evil Lastly, there are the inherent structural failings in modern democratic politics. In the United States, unrestricted campaign financing continues to undermine democracy. The spectacular corruption of the electoral redistricting system — gerrymandering — only compounds the problem. On top of this, </w:t>
      </w:r>
      <w:r w:rsidRPr="005810C5">
        <w:rPr>
          <w:rStyle w:val="Emphasis"/>
        </w:rPr>
        <w:t>the polarization of traditional news media by Fox News and others is poisoning the capacity of the democratic system</w:t>
      </w:r>
      <w:r w:rsidRPr="005810C5">
        <w:rPr>
          <w:u w:val="single"/>
        </w:rPr>
        <w:t xml:space="preserve"> to build a sustainable consensus around what is left of the political center, as shown by the debacle of the American gun-control debate</w:t>
      </w:r>
      <w:r w:rsidRPr="005810C5">
        <w:rPr>
          <w:sz w:val="16"/>
        </w:rPr>
        <w:t xml:space="preserve">. As Western democracies look increasingly sick, other systems of governance are now on offer. Russian nationalism represents a departure from Western political, economic and diplomatic norms. China has become increasingly confident in its own model, described as authoritarian or state capitalism. And its “Beijing consensus” is held up to the non-Western world as an example of a more effective form of national, and even international, governance. If the United States wants to remain a global beacon of democratic capitalism, it must first confront its domestic challenges. The American social contract needs to be rebuilt through a revised New Deal. </w:t>
      </w:r>
      <w:r w:rsidRPr="005810C5">
        <w:rPr>
          <w:u w:val="single"/>
        </w:rPr>
        <w:t>The social impact of technological change must be politically managed, rather than left to the market. Finance should return to its historical role as the servant of the real economy, rather than its master</w:t>
      </w:r>
      <w:r w:rsidRPr="005810C5">
        <w:rPr>
          <w:sz w:val="16"/>
        </w:rPr>
        <w:t xml:space="preserve">. And the Supreme Court must set a new direction on campaign finance (by overturning the Citizens United decision), gerrymandering and some of the crazier interpretations of the Second Amendment used to justify a breakdown in basic law and order. </w:t>
      </w:r>
      <w:r w:rsidRPr="005810C5">
        <w:rPr>
          <w:u w:val="single"/>
        </w:rPr>
        <w:t>The United States also needs to re-embrace its responsibilities to the liberal international order it painstakingly created after World War II.</w:t>
      </w:r>
      <w:r w:rsidRPr="005810C5">
        <w:rPr>
          <w:sz w:val="16"/>
        </w:rPr>
        <w:t xml:space="preserve"> This order was anchored in the United Nations Charter, the Universal Declaration of Human Rights, the General Agreement on Tariffs and Trade, the International Monetary Fund and other institutions and principles that have become the bedrock of free societies, free economies and free polities. The world now asks: Does the United States still embrace this order? </w:t>
      </w:r>
      <w:r w:rsidRPr="005810C5">
        <w:rPr>
          <w:u w:val="single"/>
        </w:rPr>
        <w:t>Both democracy and capitalism are relatively recent developments in the long history of the West. They represent even more recent developments</w:t>
      </w:r>
      <w:r w:rsidRPr="005810C5">
        <w:rPr>
          <w:sz w:val="16"/>
        </w:rPr>
        <w:t xml:space="preserve"> in the considerably longer history of the East. Both represent the enduring idea of freedom. </w:t>
      </w:r>
      <w:r w:rsidRPr="005810C5">
        <w:rPr>
          <w:u w:val="single"/>
        </w:rPr>
        <w:t xml:space="preserve">Yet both rest on increasingly fragile political and economic institutions. </w:t>
      </w:r>
      <w:r w:rsidRPr="005810C5">
        <w:rPr>
          <w:rStyle w:val="Emphasis"/>
        </w:rPr>
        <w:t>History cautions us against any belief that democratic capitalism will somehow inevitably prevail. Unless, of course, we make it so by tending the garden while there is still time.</w:t>
      </w:r>
    </w:p>
    <w:p w14:paraId="6DEC314B" w14:textId="77777777" w:rsidR="00103B1C" w:rsidRPr="00103B1C" w:rsidRDefault="00103B1C" w:rsidP="00103B1C"/>
    <w:p w14:paraId="4C79CD2F" w14:textId="68AABB61" w:rsidR="00AC6A1A" w:rsidRDefault="00AC6A1A" w:rsidP="00AC6A1A">
      <w:pPr>
        <w:pStyle w:val="Heading3"/>
      </w:pPr>
      <w:r>
        <w:t>LIO Good Now</w:t>
      </w:r>
    </w:p>
    <w:p w14:paraId="4676FC6B" w14:textId="6E56AC78" w:rsidR="00AC6A1A" w:rsidRDefault="00AC6A1A" w:rsidP="00AC6A1A">
      <w:pPr>
        <w:pStyle w:val="Heading4"/>
      </w:pPr>
      <w:r>
        <w:t xml:space="preserve">Integration, opportunities for authority, shared economic gains, and widespread accommodation make the current international order stable and </w:t>
      </w:r>
      <w:r w:rsidR="00616C0A">
        <w:t>good</w:t>
      </w:r>
    </w:p>
    <w:p w14:paraId="5DBE60EC" w14:textId="77777777" w:rsidR="00AC6A1A" w:rsidRDefault="00AC6A1A" w:rsidP="00AC6A1A">
      <w:r w:rsidRPr="000568BE">
        <w:rPr>
          <w:rStyle w:val="Style13ptBold"/>
        </w:rPr>
        <w:t>Ikenberry 18</w:t>
      </w:r>
      <w:r>
        <w:t xml:space="preserve"> (Gilford, theorist of international relations and United States foreign policy, and a professor of Politics and International Affairs in the Woodrow Wilson School of Public and International Affairs at Princeton University, Peter F. Krogh Professor of Geopolitics and Global Justice in the Edmund A. Walsh School of Foreign Service at Georgetown, Albert G. Milbank Professor of Politics and International Affairs at Princeton, Ethics &amp; International Affair, “Why the Liberal World Order Will Survive”,  </w:t>
      </w:r>
      <w:hyperlink r:id="rId92" w:history="1">
        <w:r w:rsidRPr="002722C3">
          <w:rPr>
            <w:rStyle w:val="Hyperlink"/>
          </w:rPr>
          <w:t>https://scholar.princeton.edu/sites/default/files/gji3/files/why_the_liberal_world_order_will_survive.pdf</w:t>
        </w:r>
      </w:hyperlink>
      <w:r>
        <w:t>) // nsp</w:t>
      </w:r>
    </w:p>
    <w:p w14:paraId="78E363C2" w14:textId="3EB20E25" w:rsidR="00AC6A1A" w:rsidRDefault="00AC6A1A" w:rsidP="00AC6A1A">
      <w:pPr>
        <w:rPr>
          <w:u w:val="single"/>
        </w:rPr>
      </w:pPr>
      <w:r>
        <w:t xml:space="preserve">Self-Reinforcing Characteristics of Liberal International Order The United States has dominated </w:t>
      </w:r>
      <w:r w:rsidRPr="0024188D">
        <w:rPr>
          <w:u w:val="single"/>
        </w:rPr>
        <w:t>the</w:t>
      </w:r>
      <w:r>
        <w:t xml:space="preserve"> post-war </w:t>
      </w:r>
      <w:r w:rsidRPr="0024188D">
        <w:rPr>
          <w:u w:val="single"/>
        </w:rPr>
        <w:t>international order</w:t>
      </w:r>
      <w:r>
        <w:t xml:space="preserve">. It is an order built on asymmetries of power; it </w:t>
      </w:r>
      <w:r w:rsidRPr="0024188D">
        <w:rPr>
          <w:u w:val="single"/>
        </w:rPr>
        <w:t>is hierarchical</w:t>
      </w:r>
      <w:r>
        <w:t xml:space="preserve">. But it is not an imperial system. </w:t>
      </w:r>
      <w:r w:rsidRPr="0024188D">
        <w:rPr>
          <w:u w:val="single"/>
        </w:rPr>
        <w:t>It is a complex and multilayered political formation with liberal characteristics— openness and rules-based principles—that generate incentives and opportunities for other states to join and operate within it. Four characteristics reinforce</w:t>
      </w:r>
      <w:r>
        <w:t xml:space="preserve"> and draw states into </w:t>
      </w:r>
      <w:r w:rsidRPr="0024188D">
        <w:rPr>
          <w:u w:val="single"/>
        </w:rPr>
        <w:t xml:space="preserve">the order. </w:t>
      </w:r>
      <w:r w:rsidRPr="0024188D">
        <w:rPr>
          <w:b/>
          <w:bCs/>
          <w:u w:val="single"/>
        </w:rPr>
        <w:t>First</w:t>
      </w:r>
      <w:r w:rsidRPr="0024188D">
        <w:rPr>
          <w:u w:val="single"/>
        </w:rPr>
        <w:t>, it has integrative tendencies</w:t>
      </w:r>
      <w:r>
        <w:t xml:space="preserve">. Over the last century </w:t>
      </w:r>
      <w:r w:rsidRPr="0024188D">
        <w:rPr>
          <w:u w:val="single"/>
        </w:rPr>
        <w:t xml:space="preserve">states with diverse characteristics have found pathways into its “ecosystem” of rules and institutions. Germany and Japan found roles and positions of authority </w:t>
      </w:r>
      <w:r>
        <w:t xml:space="preserve">in the post-war order; </w:t>
      </w:r>
      <w:r w:rsidRPr="0024188D">
        <w:rPr>
          <w:u w:val="single"/>
        </w:rPr>
        <w:t>and</w:t>
      </w:r>
      <w:r>
        <w:t xml:space="preserve"> after the cold war </w:t>
      </w:r>
      <w:r w:rsidRPr="0024188D">
        <w:rPr>
          <w:u w:val="single"/>
        </w:rPr>
        <w:t>many more states—in Eastern Europe, Asia, and elsewhere—have joined its economic and security partnerships.</w:t>
      </w:r>
      <w:r>
        <w:t xml:space="preserve"> It is </w:t>
      </w:r>
      <w:r w:rsidRPr="0024188D">
        <w:rPr>
          <w:u w:val="single"/>
        </w:rPr>
        <w:t>the multilateral logic</w:t>
      </w:r>
      <w:r>
        <w:t xml:space="preserve"> of the order that </w:t>
      </w:r>
      <w:r w:rsidRPr="0024188D">
        <w:rPr>
          <w:u w:val="single"/>
        </w:rPr>
        <w:t>makes it relatively easy for states to join and rise up</w:t>
      </w:r>
      <w:r>
        <w:t xml:space="preserve"> within the order. </w:t>
      </w:r>
      <w:r w:rsidRPr="0024188D">
        <w:rPr>
          <w:b/>
          <w:bCs/>
          <w:u w:val="single"/>
        </w:rPr>
        <w:t>Second</w:t>
      </w:r>
      <w:r>
        <w:t xml:space="preserve">, </w:t>
      </w:r>
      <w:r w:rsidRPr="0024188D">
        <w:rPr>
          <w:u w:val="single"/>
        </w:rPr>
        <w:t>the liberal order offers opportunities for leadership</w:t>
      </w:r>
      <w:r>
        <w:t xml:space="preserve"> and shared authority. </w:t>
      </w:r>
      <w:r w:rsidRPr="0024188D">
        <w:rPr>
          <w:u w:val="single"/>
        </w:rPr>
        <w:t>One state does not “rule”</w:t>
      </w:r>
      <w:r>
        <w:t xml:space="preserve"> the system. </w:t>
      </w:r>
      <w:r w:rsidRPr="0024188D">
        <w:rPr>
          <w:u w:val="single"/>
        </w:rPr>
        <w:t xml:space="preserve">The system is built around institutions, and this provides opportunities for shifting and expanding coalitions of states to share leadership. Formal institutions, such as the IMF and World Bank, are led by </w:t>
      </w:r>
      <w:r w:rsidRPr="0024188D">
        <w:t>boards</w:t>
      </w:r>
      <w:r>
        <w:t xml:space="preserve"> of directors and weighted </w:t>
      </w:r>
      <w:r w:rsidRPr="0024188D">
        <w:rPr>
          <w:u w:val="single"/>
        </w:rPr>
        <w:t>voting</w:t>
      </w:r>
      <w:r>
        <w:t xml:space="preserve">. Informal groups, such as </w:t>
      </w:r>
      <w:r w:rsidRPr="0024188D">
        <w:rPr>
          <w:u w:val="single"/>
        </w:rPr>
        <w:t xml:space="preserve">the G-7 and G-20, are built on principles of collective governance. </w:t>
      </w:r>
      <w:r w:rsidRPr="0024188D">
        <w:rPr>
          <w:b/>
          <w:bCs/>
          <w:u w:val="single"/>
        </w:rPr>
        <w:t>Third</w:t>
      </w:r>
      <w:r>
        <w:t xml:space="preserve">, the actual </w:t>
      </w:r>
      <w:r w:rsidRPr="0024188D">
        <w:rPr>
          <w:u w:val="single"/>
        </w:rPr>
        <w:t>economic gains from participation within the liberal order are widely shared</w:t>
      </w:r>
      <w:r>
        <w:t xml:space="preserve">. In colonial and informal imperial systems, the gains from trade and investment are disproportionately enjoyed by the lead state. </w:t>
      </w:r>
      <w:r w:rsidRPr="0024188D">
        <w:rPr>
          <w:u w:val="single"/>
        </w:rPr>
        <w:t>In the existing order, the “profits of modernity” are distributed across the system</w:t>
      </w:r>
      <w:r>
        <w:t xml:space="preserve">. Indeed, </w:t>
      </w:r>
      <w:r w:rsidRPr="0024188D">
        <w:rPr>
          <w:u w:val="single"/>
        </w:rPr>
        <w:t>China’s great economic ascent was only possible because the liberal international order rewarded its pursuit of openness and trade-oriented growth</w:t>
      </w:r>
      <w:r>
        <w:t xml:space="preserve">. For the same reason, </w:t>
      </w:r>
      <w:r w:rsidRPr="0024188D">
        <w:rPr>
          <w:u w:val="single"/>
        </w:rPr>
        <w:t>states in all regions of the world have made systematic efforts to integrate</w:t>
      </w:r>
      <w:r>
        <w:t xml:space="preserve"> into the system. </w:t>
      </w:r>
      <w:r w:rsidRPr="0024188D">
        <w:rPr>
          <w:b/>
          <w:bCs/>
          <w:u w:val="single"/>
        </w:rPr>
        <w:t>Finally</w:t>
      </w:r>
      <w:r>
        <w:t xml:space="preserve">, </w:t>
      </w:r>
      <w:r w:rsidRPr="0024188D">
        <w:rPr>
          <w:u w:val="single"/>
        </w:rPr>
        <w:t>the liberal international order accommodates a diversity of models and strategies of growth and development.</w:t>
      </w:r>
      <w:r>
        <w:t xml:space="preserve"> In recent decades the Anglo-American model of neoliberalism has been particularly salient. But </w:t>
      </w:r>
      <w:r w:rsidRPr="0024188D">
        <w:rPr>
          <w:u w:val="single"/>
        </w:rPr>
        <w:t xml:space="preserve">the post-war system </w:t>
      </w:r>
      <w:r>
        <w:t xml:space="preserve">also </w:t>
      </w:r>
      <w:r w:rsidRPr="0024188D">
        <w:rPr>
          <w:u w:val="single"/>
        </w:rPr>
        <w:t>provides space for</w:t>
      </w:r>
      <w:r>
        <w:t xml:space="preserve"> other capitalist </w:t>
      </w:r>
      <w:r w:rsidRPr="0024188D">
        <w:rPr>
          <w:u w:val="single"/>
        </w:rPr>
        <w:t>models, such as those associated with European social democracy and East Asian developmental statism.</w:t>
      </w:r>
      <w:r>
        <w:t xml:space="preserve"> </w:t>
      </w:r>
      <w:r w:rsidRPr="0024188D">
        <w:rPr>
          <w:u w:val="single"/>
        </w:rPr>
        <w:t>The global capitalist system</w:t>
      </w:r>
      <w:r>
        <w:t xml:space="preserve"> might generate some pressures for convergence, but it also </w:t>
      </w:r>
      <w:r w:rsidRPr="0024188D">
        <w:rPr>
          <w:u w:val="single"/>
        </w:rPr>
        <w:t>provides space for the coexistence of alternative models</w:t>
      </w:r>
      <w:r>
        <w:t xml:space="preserve"> and ideologies. </w:t>
      </w:r>
      <w:r w:rsidRPr="0024188D">
        <w:rPr>
          <w:u w:val="single"/>
        </w:rPr>
        <w:t>These aspects of the liberal international order create incentives and opportunities for states to integrate into its core economic and political realms.</w:t>
      </w:r>
      <w:r>
        <w:t xml:space="preserve"> The order allows states to share in its economic spoils. </w:t>
      </w:r>
      <w:r w:rsidRPr="0024188D">
        <w:rPr>
          <w:u w:val="single"/>
        </w:rPr>
        <w:t>Its pluralistic character creates possibilities for states to “</w:t>
      </w:r>
      <w:r>
        <w:t xml:space="preserve">work the system”—to </w:t>
      </w:r>
      <w:r w:rsidRPr="0024188D">
        <w:rPr>
          <w:u w:val="single"/>
        </w:rPr>
        <w:t>join in, negotiate, and maneuver in ways that advance their interests. This, in turn, creates an order with expanding constituencies that have a stake in its continuation. Compared to imperial and colonial orders of the past, the existing order is easy to join and hard to overturn.</w:t>
      </w:r>
    </w:p>
    <w:p w14:paraId="4BEFEA71" w14:textId="1329636F" w:rsidR="006163BF" w:rsidRDefault="006163BF" w:rsidP="006163BF">
      <w:pPr>
        <w:pStyle w:val="Heading3"/>
      </w:pPr>
      <w:r>
        <w:t>A</w:t>
      </w:r>
      <w:r>
        <w:t>T</w:t>
      </w:r>
      <w:r>
        <w:t xml:space="preserve">: </w:t>
      </w:r>
      <w:r w:rsidR="00685AB4">
        <w:t>C</w:t>
      </w:r>
      <w:r>
        <w:t xml:space="preserve">hina </w:t>
      </w:r>
      <w:r w:rsidR="00685AB4">
        <w:t>O</w:t>
      </w:r>
      <w:r>
        <w:t>verturns LIO</w:t>
      </w:r>
    </w:p>
    <w:p w14:paraId="4E01BE14" w14:textId="77777777" w:rsidR="006163BF" w:rsidRDefault="006163BF" w:rsidP="006163BF">
      <w:pPr>
        <w:pStyle w:val="Heading4"/>
      </w:pPr>
      <w:r>
        <w:t>China won’t try and usurp the LIO – any alternative has no support by other states and would damage China’s economic model</w:t>
      </w:r>
    </w:p>
    <w:p w14:paraId="33E5D49E" w14:textId="77777777" w:rsidR="006163BF" w:rsidRDefault="006163BF" w:rsidP="006163BF">
      <w:r w:rsidRPr="000568BE">
        <w:rPr>
          <w:rStyle w:val="Style13ptBold"/>
        </w:rPr>
        <w:t>Ikenberry 18</w:t>
      </w:r>
      <w:r>
        <w:t xml:space="preserve"> (Gilford, theorist of international relations and United States foreign policy, and a professor of Politics and International Affairs in the Woodrow Wilson School of Public and International Affairs at Princeton University, Peter F. Krogh Professor of Geopolitics and Global Justice in the Edmund A. Walsh School of Foreign Service at Georgetown, Albert G. Milbank Professor of Politics and International Affairs at Princeton, Ethics &amp; International Affair, “Why the Liberal World Order Will Survive”,  </w:t>
      </w:r>
      <w:hyperlink r:id="rId93" w:history="1">
        <w:r w:rsidRPr="002722C3">
          <w:rPr>
            <w:rStyle w:val="Hyperlink"/>
          </w:rPr>
          <w:t>https://scholar.princeton.edu/sites/default/files/gji3/files/why_the_liberal_world_order_will_survive.pdf</w:t>
        </w:r>
      </w:hyperlink>
      <w:r>
        <w:t>) // nsp</w:t>
      </w:r>
    </w:p>
    <w:p w14:paraId="4FD57B81" w14:textId="54AD8915" w:rsidR="006163BF" w:rsidRPr="006163BF" w:rsidRDefault="006163BF" w:rsidP="00AC6A1A">
      <w:r w:rsidRPr="000568BE">
        <w:rPr>
          <w:u w:val="single"/>
        </w:rPr>
        <w:t>Even if we were to assume that China,</w:t>
      </w:r>
      <w:r>
        <w:t xml:space="preserve"> as </w:t>
      </w:r>
      <w:r w:rsidRPr="000568BE">
        <w:rPr>
          <w:u w:val="single"/>
        </w:rPr>
        <w:t>the leading non-Western state, wanted to undermine</w:t>
      </w:r>
      <w:r>
        <w:t xml:space="preserve"> and replace </w:t>
      </w:r>
      <w:r w:rsidRPr="000568BE">
        <w:rPr>
          <w:u w:val="single"/>
        </w:rPr>
        <w:t>the</w:t>
      </w:r>
      <w:r>
        <w:t xml:space="preserve"> existing </w:t>
      </w:r>
      <w:r w:rsidRPr="000568BE">
        <w:rPr>
          <w:u w:val="single"/>
        </w:rPr>
        <w:t>liberal international order, the constraints on doing so are overwhelming</w:t>
      </w:r>
      <w:r>
        <w:t xml:space="preserve">. Presumably, </w:t>
      </w:r>
      <w:r w:rsidRPr="000568BE">
        <w:rPr>
          <w:u w:val="single"/>
        </w:rPr>
        <w:t>an alternative order would be less open and less rule-based</w:t>
      </w:r>
      <w:r>
        <w:t xml:space="preserve">. Historically, </w:t>
      </w:r>
      <w:r w:rsidRPr="000568BE">
        <w:rPr>
          <w:u w:val="single"/>
        </w:rPr>
        <w:t>such orders have been organized into</w:t>
      </w:r>
      <w:r>
        <w:t xml:space="preserve"> various illiberal political formations: </w:t>
      </w:r>
      <w:r w:rsidRPr="000568BE">
        <w:rPr>
          <w:u w:val="single"/>
        </w:rPr>
        <w:t>regional groupings, imperial zones, spheres of influence, and closed autarkic blocs. How might China</w:t>
      </w:r>
      <w:r>
        <w:t xml:space="preserve"> and other rising states </w:t>
      </w:r>
      <w:r w:rsidRPr="000568BE">
        <w:rPr>
          <w:u w:val="single"/>
        </w:rPr>
        <w:t>build a comprehensive alternative</w:t>
      </w:r>
      <w:r>
        <w:t xml:space="preserve"> to the existing order? As a start, </w:t>
      </w:r>
      <w:r w:rsidRPr="000568BE">
        <w:rPr>
          <w:u w:val="single"/>
        </w:rPr>
        <w:t xml:space="preserve">China would need to </w:t>
      </w:r>
      <w:r>
        <w:t xml:space="preserve">be able to </w:t>
      </w:r>
      <w:r w:rsidRPr="000568BE">
        <w:rPr>
          <w:u w:val="single"/>
        </w:rPr>
        <w:t>come forward with some alternative set of rules</w:t>
      </w:r>
      <w:r>
        <w:t xml:space="preserve"> and institutions, </w:t>
      </w:r>
      <w:r w:rsidRPr="000568BE">
        <w:rPr>
          <w:u w:val="single"/>
        </w:rPr>
        <w:t>presumably reflecting an alternative model of</w:t>
      </w:r>
      <w:r>
        <w:t xml:space="preserve"> political and economic </w:t>
      </w:r>
      <w:r w:rsidRPr="000568BE">
        <w:rPr>
          <w:u w:val="single"/>
        </w:rPr>
        <w:t>organization</w:t>
      </w:r>
      <w:r>
        <w:t xml:space="preserve">. </w:t>
      </w:r>
      <w:r w:rsidRPr="000568BE">
        <w:rPr>
          <w:u w:val="single"/>
        </w:rPr>
        <w:t>This might be a</w:t>
      </w:r>
      <w:r>
        <w:t xml:space="preserve"> so-called </w:t>
      </w:r>
      <w:r w:rsidRPr="000568BE">
        <w:rPr>
          <w:u w:val="single"/>
        </w:rPr>
        <w:t>“Beijing Consensus,” an international order that accommodated</w:t>
      </w:r>
      <w:r>
        <w:t xml:space="preserve"> (and even promoted) </w:t>
      </w:r>
      <w:r w:rsidRPr="000568BE">
        <w:rPr>
          <w:u w:val="single"/>
        </w:rPr>
        <w:t>illiberal and authoritarian polities and statist economic relations.</w:t>
      </w:r>
      <w:r>
        <w:t xml:space="preserve"> China does have its own statist approach, but </w:t>
      </w:r>
      <w:r w:rsidRPr="000568BE">
        <w:rPr>
          <w:u w:val="single"/>
        </w:rPr>
        <w:t xml:space="preserve">it is not clear how this approach might work as a wider model of global order. </w:t>
      </w:r>
      <w:r>
        <w:t xml:space="preserve">First, </w:t>
      </w:r>
      <w:r w:rsidRPr="000568BE">
        <w:rPr>
          <w:u w:val="single"/>
        </w:rPr>
        <w:t>China’s mercantilist strategy seems to work best when the rest of the world is relatively open and liberal</w:t>
      </w:r>
      <w:r>
        <w:t xml:space="preserve"> in orientation. </w:t>
      </w:r>
      <w:r w:rsidRPr="000568BE">
        <w:rPr>
          <w:u w:val="single"/>
        </w:rPr>
        <w:t>A closed world</w:t>
      </w:r>
      <w:r>
        <w:t xml:space="preserve"> in which great powers carve out spheres of influence </w:t>
      </w:r>
      <w:r w:rsidRPr="000568BE">
        <w:rPr>
          <w:u w:val="single"/>
        </w:rPr>
        <w:t>cuts off China from markets and investment opportunities.</w:t>
      </w:r>
      <w:r>
        <w:t xml:space="preserve"> If all the countries of the world adopted the Chinese model, </w:t>
      </w:r>
      <w:r w:rsidRPr="000568BE">
        <w:rPr>
          <w:u w:val="single"/>
        </w:rPr>
        <w:t>this would restrict China’s market space and leadership opportunities. Second, a Chinese-led illiberal international order would require</w:t>
      </w:r>
      <w:r>
        <w:t xml:space="preserve"> some </w:t>
      </w:r>
      <w:r w:rsidRPr="000568BE">
        <w:rPr>
          <w:u w:val="single"/>
        </w:rPr>
        <w:t>buy-in by other states, and this is also problematic</w:t>
      </w:r>
      <w:r>
        <w:t xml:space="preserve">. </w:t>
      </w:r>
      <w:r w:rsidRPr="000568BE">
        <w:rPr>
          <w:u w:val="single"/>
        </w:rPr>
        <w:t>China</w:t>
      </w:r>
      <w:r>
        <w:t xml:space="preserve"> is the largest and leading non-Western developing country, but it </w:t>
      </w:r>
      <w:r w:rsidRPr="000568BE">
        <w:rPr>
          <w:u w:val="single"/>
        </w:rPr>
        <w:t>is the only rising state that is genuinely illiberal</w:t>
      </w:r>
      <w:r>
        <w:t xml:space="preserve"> and authoritarian. </w:t>
      </w:r>
      <w:r w:rsidRPr="000568BE">
        <w:rPr>
          <w:u w:val="single"/>
        </w:rPr>
        <w:t>It is not clear that Brazil, India, South Africa, or even Turkey is eager to embrace and operate within a Beijing consensus</w:t>
      </w:r>
      <w:r>
        <w:t>. If China were to try to promulgate a Sino-centered order—a hegemonic/imperial order that did not immediately rest on the consent and cooperation of other states—</w:t>
      </w:r>
      <w:r w:rsidRPr="000568BE">
        <w:rPr>
          <w:u w:val="single"/>
        </w:rPr>
        <w:t>it would face very steep costs.</w:t>
      </w:r>
      <w:r>
        <w:t xml:space="preserve"> If these potential partner states did not experience substantial material benefits from participating in the Chinese-led order, </w:t>
      </w:r>
      <w:r w:rsidRPr="000568BE">
        <w:rPr>
          <w:u w:val="single"/>
        </w:rPr>
        <w:t>China would need to spend resources to entice and bully these states into cooperation. This would be a very huge task for a developing country with mid-range per capita income</w:t>
      </w:r>
      <w:r>
        <w:t xml:space="preserve">. Over the longer term, </w:t>
      </w:r>
      <w:r w:rsidRPr="000568BE">
        <w:rPr>
          <w:u w:val="single"/>
        </w:rPr>
        <w:t>the success of a Chinese-centered order would depend on its ability to “outcompete” liberal internationalism. But the less the rival order is open and negotiated, and the less that China—as a rival hegemon —is willing to exercise restraint and provide public goods, the greater the difficulty it will have in establishing a viable and legitimate alternative</w:t>
      </w:r>
      <w:r>
        <w:t>.</w:t>
      </w:r>
    </w:p>
    <w:p w14:paraId="1E6B486E" w14:textId="5A3ED85A" w:rsidR="00D11652" w:rsidRDefault="00E167D4" w:rsidP="00D11652">
      <w:pPr>
        <w:pStyle w:val="Heading2"/>
      </w:pPr>
      <w:r>
        <w:t>Offense</w:t>
      </w:r>
    </w:p>
    <w:p w14:paraId="12B925B2" w14:textId="2421F410" w:rsidR="00D11652" w:rsidRDefault="00685AB4" w:rsidP="00D11652">
      <w:pPr>
        <w:pStyle w:val="Heading3"/>
      </w:pPr>
      <w:r>
        <w:t>LIO Good – Solves War</w:t>
      </w:r>
    </w:p>
    <w:p w14:paraId="63E7E0B9" w14:textId="77777777" w:rsidR="00D11652" w:rsidRDefault="00D11652" w:rsidP="00D11652">
      <w:pPr>
        <w:pStyle w:val="Heading4"/>
      </w:pPr>
      <w:r>
        <w:t>LIO integrates countries which preserves stability</w:t>
      </w:r>
    </w:p>
    <w:p w14:paraId="51A508D9" w14:textId="77777777" w:rsidR="00D11652" w:rsidRPr="00AE5FD2" w:rsidRDefault="00D11652" w:rsidP="00D11652">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94" w:history="1">
        <w:r>
          <w:rPr>
            <w:rStyle w:val="Hyperlink"/>
          </w:rPr>
          <w:t>https://www.mitpressjournals.org/doi/pdf/10.1162/isec_a_00342</w:t>
        </w:r>
      </w:hyperlink>
      <w:r>
        <w:t>) [HS]</w:t>
      </w:r>
    </w:p>
    <w:p w14:paraId="43515F66" w14:textId="77777777" w:rsidR="00D11652" w:rsidRDefault="00D11652" w:rsidP="00D11652">
      <w:pPr>
        <w:rPr>
          <w:sz w:val="12"/>
        </w:rPr>
      </w:pPr>
      <w:r w:rsidRPr="00AE5FD2">
        <w:rPr>
          <w:sz w:val="12"/>
        </w:rPr>
        <w:t xml:space="preserve">This </w:t>
      </w:r>
      <w:r w:rsidRPr="00AE5FD2">
        <w:rPr>
          <w:rStyle w:val="StyleUnderline"/>
        </w:rPr>
        <w:t>liberal approach to NATO expansion</w:t>
      </w:r>
      <w:r w:rsidRPr="00AE5FD2">
        <w:rPr>
          <w:sz w:val="12"/>
        </w:rPr>
        <w:t xml:space="preserve"> is reflected in how the Clinton administration sold that </w:t>
      </w:r>
      <w:r w:rsidRPr="00AE5FD2">
        <w:rPr>
          <w:rStyle w:val="StyleUnderline"/>
        </w:rPr>
        <w:t>policy to the U.S. and West European publics.</w:t>
      </w:r>
      <w:r w:rsidRPr="00AE5FD2">
        <w:rPr>
          <w:sz w:val="12"/>
        </w:rPr>
        <w:t xml:space="preserve"> For example, Deputy Secretary of State Strobe Talbott argued in 1995 that </w:t>
      </w:r>
      <w:r w:rsidRPr="00AE5FD2">
        <w:rPr>
          <w:rStyle w:val="StyleUnderline"/>
        </w:rPr>
        <w:t>embedding the countries of Eastern Europe in NATO</w:t>
      </w:r>
      <w:r w:rsidRPr="00AE5FD2">
        <w:rPr>
          <w:sz w:val="12"/>
        </w:rPr>
        <w:t>—</w:t>
      </w:r>
      <w:r w:rsidRPr="00AE5FD2">
        <w:rPr>
          <w:rStyle w:val="StyleUnderline"/>
        </w:rPr>
        <w:t>as well as the European Union</w:t>
      </w:r>
      <w:r w:rsidRPr="00AE5FD2">
        <w:rPr>
          <w:sz w:val="12"/>
        </w:rPr>
        <w:t xml:space="preserve">— </w:t>
      </w:r>
      <w:r w:rsidRPr="00AE5FD2">
        <w:rPr>
          <w:rStyle w:val="StyleUnderline"/>
        </w:rPr>
        <w:t>was the key to producing stability in that potentially volatile region</w:t>
      </w:r>
      <w:r w:rsidRPr="00AE5FD2">
        <w:rPr>
          <w:sz w:val="12"/>
        </w:rPr>
        <w:t xml:space="preserve">. “Enlargement of NATO,” Talbott argued, “would be a force for the rule of law both within Europe’s new democracies and among them.” Moreover, </w:t>
      </w:r>
      <w:r w:rsidRPr="00AE5FD2">
        <w:rPr>
          <w:rStyle w:val="StyleUnderline"/>
        </w:rPr>
        <w:t>it would “promote and consolidate democratic and free market values,”</w:t>
      </w:r>
      <w:r w:rsidRPr="00AE5FD2">
        <w:rPr>
          <w:sz w:val="12"/>
        </w:rPr>
        <w:t xml:space="preserve"> </w:t>
      </w:r>
      <w:r w:rsidRPr="00AE5FD2">
        <w:rPr>
          <w:rStyle w:val="StyleUnderline"/>
        </w:rPr>
        <w:t>which would further contribute to peace.</w:t>
      </w:r>
      <w:r w:rsidRPr="00AE5FD2">
        <w:rPr>
          <w:sz w:val="12"/>
        </w:rPr>
        <w:t xml:space="preserve">31 The </w:t>
      </w:r>
      <w:r w:rsidRPr="00AE5FD2">
        <w:rPr>
          <w:rStyle w:val="StyleUnderline"/>
        </w:rPr>
        <w:t>United States</w:t>
      </w:r>
      <w:r w:rsidRPr="00AE5FD2">
        <w:rPr>
          <w:sz w:val="12"/>
        </w:rPr>
        <w:t xml:space="preserve"> based its </w:t>
      </w:r>
      <w:r w:rsidRPr="00AE5FD2">
        <w:rPr>
          <w:rStyle w:val="StyleUnderline"/>
        </w:rPr>
        <w:t>policy toward China</w:t>
      </w:r>
      <w:r w:rsidRPr="00AE5FD2">
        <w:rPr>
          <w:sz w:val="12"/>
        </w:rPr>
        <w:t xml:space="preserve"> in the </w:t>
      </w:r>
      <w:r w:rsidRPr="00AE5FD2">
        <w:rPr>
          <w:rStyle w:val="StyleUnderline"/>
        </w:rPr>
        <w:t>post–Cold War period on the same liberal logic</w:t>
      </w:r>
      <w:r w:rsidRPr="00AE5FD2">
        <w:rPr>
          <w:sz w:val="12"/>
        </w:rPr>
        <w:t xml:space="preserve">. For example, Secretary of State Albright maintained that </w:t>
      </w:r>
      <w:r w:rsidRPr="00AE5FD2">
        <w:rPr>
          <w:rStyle w:val="StyleUnderline"/>
        </w:rPr>
        <w:t>the key to sustaining peaceful relations with a rising China is to engage with</w:t>
      </w:r>
      <w:r w:rsidRPr="00AE5FD2">
        <w:rPr>
          <w:sz w:val="12"/>
        </w:rPr>
        <w:t xml:space="preserve"> it, not try to contain it the way the United States had sought to do with the Soviet Union during the Cold War. </w:t>
      </w:r>
      <w:r w:rsidRPr="00AE5FD2">
        <w:rPr>
          <w:rStyle w:val="StyleUnderline"/>
        </w:rPr>
        <w:t>Engagement</w:t>
      </w:r>
      <w:r w:rsidRPr="00AE5FD2">
        <w:rPr>
          <w:sz w:val="12"/>
        </w:rPr>
        <w:t xml:space="preserve">, Albright claimed, </w:t>
      </w:r>
      <w:r w:rsidRPr="00AE5FD2">
        <w:rPr>
          <w:rStyle w:val="StyleUnderline"/>
        </w:rPr>
        <w:t>would lead to China’s active membership in</w:t>
      </w:r>
      <w:r w:rsidRPr="00AE5FD2">
        <w:rPr>
          <w:sz w:val="12"/>
        </w:rPr>
        <w:t xml:space="preserve"> some of the world’s</w:t>
      </w:r>
      <w:r w:rsidRPr="00AE5FD2">
        <w:rPr>
          <w:rStyle w:val="StyleUnderline"/>
        </w:rPr>
        <w:t xml:space="preserve"> major institutions and</w:t>
      </w:r>
      <w:r w:rsidRPr="00AE5FD2">
        <w:rPr>
          <w:sz w:val="12"/>
        </w:rPr>
        <w:t xml:space="preserve"> help </w:t>
      </w:r>
      <w:r w:rsidRPr="00AE5FD2">
        <w:rPr>
          <w:rStyle w:val="StyleUnderline"/>
        </w:rPr>
        <w:t>integrate it into the U.S.-led economic order, which would inevitably help turn China into a liberal democracy</w:t>
      </w:r>
      <w:r w:rsidRPr="00AE5FD2">
        <w:rPr>
          <w:sz w:val="12"/>
        </w:rPr>
        <w:t xml:space="preserve">. </w:t>
      </w:r>
      <w:r w:rsidRPr="00AE5FD2">
        <w:rPr>
          <w:rStyle w:val="StyleUnderline"/>
        </w:rPr>
        <w:t>China would</w:t>
      </w:r>
      <w:r w:rsidRPr="00AE5FD2">
        <w:rPr>
          <w:sz w:val="12"/>
        </w:rPr>
        <w:t xml:space="preserve"> then be a “responsible stakeholder” in the international system, highly </w:t>
      </w:r>
      <w:r w:rsidRPr="00AE5FD2">
        <w:rPr>
          <w:rStyle w:val="StyleUnderline"/>
        </w:rPr>
        <w:t>motivated to maintain peaceful relations with other countries</w:t>
      </w:r>
      <w:r w:rsidRPr="00AE5FD2">
        <w:rPr>
          <w:sz w:val="12"/>
        </w:rPr>
        <w:t>.32</w:t>
      </w:r>
    </w:p>
    <w:p w14:paraId="23C59B7B" w14:textId="77777777" w:rsidR="00D11652" w:rsidRDefault="00D11652" w:rsidP="00D11652">
      <w:pPr>
        <w:pStyle w:val="Heading4"/>
      </w:pPr>
      <w:r>
        <w:t>Empirically the LIO promotes peace and development globally</w:t>
      </w:r>
    </w:p>
    <w:p w14:paraId="6EEA85D6" w14:textId="77777777" w:rsidR="00D11652" w:rsidRPr="00B309B1" w:rsidRDefault="00D11652" w:rsidP="00D11652">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95" w:history="1">
        <w:r>
          <w:rPr>
            <w:rStyle w:val="Hyperlink"/>
          </w:rPr>
          <w:t>https://www.mitpressjournals.org/doi/pdf/10.1162/isec_a_00342</w:t>
        </w:r>
      </w:hyperlink>
      <w:r>
        <w:t>) [HS]</w:t>
      </w:r>
    </w:p>
    <w:p w14:paraId="361D5FE0" w14:textId="2FDFBD5E" w:rsidR="00D11652" w:rsidRDefault="00D11652" w:rsidP="00D11652">
      <w:pPr>
        <w:rPr>
          <w:sz w:val="12"/>
        </w:rPr>
      </w:pPr>
      <w:r w:rsidRPr="00B309B1">
        <w:rPr>
          <w:rStyle w:val="StyleUnderline"/>
        </w:rPr>
        <w:t>The Golden Years, 1990–2004</w:t>
      </w:r>
      <w:r w:rsidRPr="00B309B1">
        <w:rPr>
          <w:sz w:val="12"/>
        </w:rPr>
        <w:t xml:space="preserve"> </w:t>
      </w:r>
      <w:r w:rsidRPr="00FA0C40">
        <w:rPr>
          <w:u w:val="single"/>
        </w:rPr>
        <w:t>Efforts by the United States and its allies to integrate China and Russia into</w:t>
      </w:r>
      <w:r w:rsidRPr="00B309B1">
        <w:rPr>
          <w:sz w:val="12"/>
        </w:rPr>
        <w:t xml:space="preserve"> the order’s key </w:t>
      </w:r>
      <w:r w:rsidRPr="00FA0C40">
        <w:rPr>
          <w:u w:val="single"/>
        </w:rPr>
        <w:t>economic institutions after the Cold War</w:t>
      </w:r>
      <w:r w:rsidRPr="00B309B1">
        <w:rPr>
          <w:sz w:val="12"/>
        </w:rPr>
        <w:t xml:space="preserve"> ended </w:t>
      </w:r>
      <w:r w:rsidRPr="00FA0C40">
        <w:rPr>
          <w:u w:val="single"/>
        </w:rPr>
        <w:t>were generally successful</w:t>
      </w:r>
      <w:r w:rsidRPr="00B309B1">
        <w:rPr>
          <w:sz w:val="12"/>
        </w:rPr>
        <w:t xml:space="preserve">. </w:t>
      </w:r>
      <w:r w:rsidRPr="00FA0C40">
        <w:rPr>
          <w:u w:val="single"/>
        </w:rPr>
        <w:t>Russia joined the IMF and the World Bank</w:t>
      </w:r>
      <w:r w:rsidRPr="00B309B1">
        <w:rPr>
          <w:sz w:val="12"/>
        </w:rPr>
        <w:t xml:space="preserve"> in 1992, although it did not join the World Trade Organization (WTO) until 2012. China had been a member of the IMF and the World Bank since 1980, when it took Taiwan’s place in those institutions. </w:t>
      </w:r>
      <w:r w:rsidRPr="00FA0C40">
        <w:rPr>
          <w:u w:val="single"/>
        </w:rPr>
        <w:t>China joined the WTO</w:t>
      </w:r>
      <w:r w:rsidRPr="00B309B1">
        <w:rPr>
          <w:sz w:val="12"/>
        </w:rPr>
        <w:t xml:space="preserve"> in 2001. Despite a minor crisis over Taiwan in 1997, Beijing and Washington were otherwise on good terms throughout the 1990s and early 2000s. Engagement appeared to be working. Relations between Moscow and Washington also fared well during this period. </w:t>
      </w:r>
      <w:r w:rsidRPr="00FA0C40">
        <w:rPr>
          <w:u w:val="single"/>
        </w:rPr>
        <w:t>The story in Europe was also positive. The 1992 Maastricht Treaty was a major step in promoting European integration</w:t>
      </w:r>
      <w:r w:rsidRPr="00B309B1">
        <w:rPr>
          <w:sz w:val="12"/>
        </w:rPr>
        <w:t xml:space="preserve">, and in 1999 the </w:t>
      </w:r>
      <w:r w:rsidRPr="00FA0C40">
        <w:rPr>
          <w:u w:val="single"/>
        </w:rPr>
        <w:t>euro</w:t>
      </w:r>
      <w:r w:rsidRPr="00B309B1">
        <w:rPr>
          <w:sz w:val="12"/>
        </w:rPr>
        <w:t xml:space="preserve"> made its debut, which was widely </w:t>
      </w:r>
      <w:r w:rsidRPr="00FA0C40">
        <w:rPr>
          <w:u w:val="single"/>
        </w:rPr>
        <w:t>seen as evidence that the EU had a bright future</w:t>
      </w:r>
      <w:r w:rsidRPr="00B309B1">
        <w:rPr>
          <w:sz w:val="12"/>
        </w:rPr>
        <w:t xml:space="preserve">. Furthermore, the early waves </w:t>
      </w:r>
      <w:r w:rsidRPr="00B309B1">
        <w:rPr>
          <w:u w:val="single"/>
        </w:rPr>
        <w:t>of EU and NATO expansion into Eastern Europe occurred with few problems</w:t>
      </w:r>
      <w:r w:rsidRPr="00B309B1">
        <w:rPr>
          <w:sz w:val="12"/>
        </w:rPr>
        <w:t xml:space="preserve">, although Russian policymakers made their opposition clear. Finally, both </w:t>
      </w:r>
      <w:r w:rsidRPr="00B309B1">
        <w:rPr>
          <w:u w:val="single"/>
        </w:rPr>
        <w:t>Czechoslovakia and the Soviet Union broke apart peacefully</w:t>
      </w:r>
      <w:r w:rsidRPr="00B309B1">
        <w:rPr>
          <w:sz w:val="12"/>
        </w:rPr>
        <w:t xml:space="preserve">. Yugoslavia did not, however, resulting in wars over Bosnia and Kosovo, which the United States and its NATO allies were slow to respond to and bring to an end. But a cold peace was eventually imposed on the Balkans by 1999. Developments in the Greater </w:t>
      </w:r>
      <w:r w:rsidRPr="00B309B1">
        <w:rPr>
          <w:u w:val="single"/>
        </w:rPr>
        <w:t>Middle East</w:t>
      </w:r>
      <w:r w:rsidRPr="00B309B1">
        <w:rPr>
          <w:sz w:val="12"/>
        </w:rPr>
        <w:t xml:space="preserve"> were more mixed, but even there it appeared that the region </w:t>
      </w:r>
      <w:r w:rsidRPr="00B309B1">
        <w:rPr>
          <w:u w:val="single"/>
        </w:rPr>
        <w:t>was slowly but steadily being incorporated into the liberal international order</w:t>
      </w:r>
      <w:r w:rsidRPr="00B309B1">
        <w:rPr>
          <w:sz w:val="12"/>
        </w:rPr>
        <w:t xml:space="preserve">. Israel and the Palestine Liberation Organization signed the Oslo Accords in September 1993, giving hope that the two sides might find a peaceful solution to their conflict by the end of the decade. </w:t>
      </w:r>
      <w:r w:rsidRPr="00B309B1">
        <w:rPr>
          <w:u w:val="single"/>
        </w:rPr>
        <w:t>The United States</w:t>
      </w:r>
      <w:r w:rsidRPr="00B309B1">
        <w:rPr>
          <w:sz w:val="12"/>
        </w:rPr>
        <w:t xml:space="preserve">, operating with a UN Security Council mandate, </w:t>
      </w:r>
      <w:r w:rsidRPr="00B309B1">
        <w:rPr>
          <w:u w:val="single"/>
        </w:rPr>
        <w:t>led a broad coalition of allies to a stunning military victory over Iraq</w:t>
      </w:r>
      <w:r w:rsidRPr="00B309B1">
        <w:rPr>
          <w:sz w:val="12"/>
        </w:rPr>
        <w:t xml:space="preserve"> in early 1991— </w:t>
      </w:r>
      <w:r w:rsidRPr="00B309B1">
        <w:rPr>
          <w:u w:val="single"/>
        </w:rPr>
        <w:t>liberating Kuwait</w:t>
      </w:r>
      <w:r w:rsidRPr="00B309B1">
        <w:rPr>
          <w:sz w:val="12"/>
        </w:rPr>
        <w:t xml:space="preserve">, significantly weakening Iraq’s military, and </w:t>
      </w:r>
      <w:r w:rsidRPr="00B309B1">
        <w:rPr>
          <w:u w:val="single"/>
        </w:rPr>
        <w:t>exposing Saddam Hussein’s secret nuclear weapons program</w:t>
      </w:r>
      <w:r w:rsidRPr="00B309B1">
        <w:rPr>
          <w:sz w:val="12"/>
        </w:rPr>
        <w:t>, which was then shut down. Nevertheless, the Baathist regime maintained power. Afghanistan also remained a trouble spot, mainly because the Taliban allowed al-Qaida to plan its operations there, including the September 11 terrorist attacks, without interference. The events of that day, however, prompted the United States to invade Afghanistan in October 2001 and topple the Taliban, putting in its place a pro-Western regime. Then, in March 2003, the U.S. military conquered Iraq and removed Saddam from power. It appeared by the summer of 2003 that the Bush Doctrine, which aimed to spread democracy across the Greater Middle East, was going to work as intended.</w:t>
      </w:r>
    </w:p>
    <w:p w14:paraId="35709A56" w14:textId="02842213" w:rsidR="00E167D4" w:rsidRDefault="00E167D4" w:rsidP="00E167D4">
      <w:pPr>
        <w:pStyle w:val="Heading3"/>
      </w:pPr>
      <w:r>
        <w:t>LIO Good – Solves Autocrats</w:t>
      </w:r>
    </w:p>
    <w:p w14:paraId="206B0B0F" w14:textId="77777777" w:rsidR="00E167D4" w:rsidRDefault="00E167D4" w:rsidP="00E167D4">
      <w:pPr>
        <w:pStyle w:val="Heading4"/>
        <w:rPr>
          <w:rStyle w:val="StyleUnderline"/>
          <w:sz w:val="26"/>
          <w:szCs w:val="26"/>
          <w:u w:val="none"/>
        </w:rPr>
      </w:pPr>
      <w:r>
        <w:rPr>
          <w:rStyle w:val="StyleUnderline"/>
          <w:sz w:val="26"/>
          <w:szCs w:val="26"/>
          <w:u w:val="none"/>
        </w:rPr>
        <w:t>Liberal democracy faces threats from authoritarian regimes – LIO key to resist</w:t>
      </w:r>
    </w:p>
    <w:p w14:paraId="4593EFE7" w14:textId="77777777" w:rsidR="00E167D4" w:rsidRPr="00AB0F7A" w:rsidRDefault="00E167D4" w:rsidP="00E167D4">
      <w:pPr>
        <w:rPr>
          <w:rStyle w:val="Style13ptBold"/>
          <w:b w:val="0"/>
          <w:bCs w:val="0"/>
        </w:rPr>
      </w:pPr>
      <w:r>
        <w:rPr>
          <w:rStyle w:val="Style13ptBold"/>
        </w:rPr>
        <w:t xml:space="preserve">Joshi 18 </w:t>
      </w:r>
      <w:r w:rsidRPr="00AB0F7A">
        <w:rPr>
          <w:rStyle w:val="Style13ptBold"/>
          <w:b w:val="0"/>
          <w:bCs w:val="0"/>
          <w:sz w:val="16"/>
          <w:szCs w:val="16"/>
        </w:rPr>
        <w:t xml:space="preserve">(Shashank Joshi is the Economist’s defence editor. He was previously a senior policy fellow for international affairs in the Renewing the Centre team at the Tony Blair Institute for Global Change, where he led the Institute’s work on foreign policy, focusing on economic, political and military pressures on the liberal international order. This included challenges to open trade, traditional alliances, American leadership and liberal democratic values. Shashank is also a senior research fellow at the Royal United Services Institute (RUSI), where his interests lie in foreign and security policy in India and the wider Indo-Pacific region, June 21 2018, Authoritarian Challenges to the Liberal Order, </w:t>
      </w:r>
      <w:hyperlink r:id="rId96" w:history="1">
        <w:r w:rsidRPr="00AB0F7A">
          <w:rPr>
            <w:rStyle w:val="Hyperlink"/>
            <w:sz w:val="16"/>
            <w:szCs w:val="16"/>
          </w:rPr>
          <w:t>https://institute.global/insight/renewing-centre/authoritarian-challenges-liberal-order</w:t>
        </w:r>
      </w:hyperlink>
      <w:r w:rsidRPr="00AB0F7A">
        <w:rPr>
          <w:rStyle w:val="Style13ptBold"/>
          <w:b w:val="0"/>
          <w:bCs w:val="0"/>
          <w:sz w:val="16"/>
          <w:szCs w:val="16"/>
        </w:rPr>
        <w:t>, tkk)</w:t>
      </w:r>
    </w:p>
    <w:p w14:paraId="221BD299" w14:textId="3C012C10" w:rsidR="00E167D4" w:rsidRDefault="00E167D4" w:rsidP="00E167D4">
      <w:pPr>
        <w:rPr>
          <w:rStyle w:val="StyleUnderline"/>
          <w:sz w:val="16"/>
          <w:u w:val="none"/>
        </w:rPr>
      </w:pPr>
      <w:r w:rsidRPr="00A80D2E">
        <w:rPr>
          <w:rStyle w:val="StyleUnderline"/>
          <w:sz w:val="16"/>
          <w:u w:val="none"/>
        </w:rPr>
        <w:t xml:space="preserve"> “For more than a hundred years,” wrote E.H. Carr in the 1930s in The Twenty Years’ Crisis, “</w:t>
      </w:r>
      <w:r w:rsidRPr="00AB0F7A">
        <w:rPr>
          <w:rStyle w:val="StyleUnderline"/>
        </w:rPr>
        <w:t>the reality of conflict had been spirited out of sight by the political thinkers of Western civilisation</w:t>
      </w:r>
      <w:r w:rsidRPr="00A80D2E">
        <w:rPr>
          <w:rStyle w:val="StyleUnderline"/>
          <w:sz w:val="16"/>
          <w:u w:val="none"/>
        </w:rPr>
        <w:t xml:space="preserve">. The men of the nineteen-thirties returned shocked and bewildered to the world of nature.”1 </w:t>
      </w:r>
      <w:r w:rsidRPr="00AB0F7A">
        <w:rPr>
          <w:rStyle w:val="StyleUnderline"/>
        </w:rPr>
        <w:t>Three decades on from the collapse of the Berlin Wall, European enlargement and the appearance of new democracies, the prevailing optimism has given way to a similar sense of bewilderment</w:t>
      </w:r>
      <w:r w:rsidRPr="00A80D2E">
        <w:rPr>
          <w:rStyle w:val="StyleUnderline"/>
          <w:sz w:val="16"/>
          <w:u w:val="none"/>
        </w:rPr>
        <w:t xml:space="preserve">.2 Today’s </w:t>
      </w:r>
      <w:r w:rsidRPr="00AB0F7A">
        <w:rPr>
          <w:rStyle w:val="StyleUnderline"/>
        </w:rPr>
        <w:t xml:space="preserve">international order faces not one but several crises. One is structural, as </w:t>
      </w:r>
      <w:r w:rsidRPr="00AB0F7A">
        <w:rPr>
          <w:rStyle w:val="Emphasis"/>
        </w:rPr>
        <w:t>populous countries reclaim the economic and military power that ebbed away from them during the Industrial Revolution</w:t>
      </w:r>
      <w:r w:rsidRPr="00A80D2E">
        <w:rPr>
          <w:rStyle w:val="StyleUnderline"/>
          <w:sz w:val="16"/>
          <w:u w:val="none"/>
        </w:rPr>
        <w:t xml:space="preserve">.3 Another is political and parochial, as </w:t>
      </w:r>
      <w:r w:rsidRPr="00AB0F7A">
        <w:rPr>
          <w:rStyle w:val="StyleUnderline"/>
        </w:rPr>
        <w:t>Western democracies emerge from the long shadow of the global financial crisis with low growth, volatile politics, and disruption to their national and international institutions</w:t>
      </w:r>
      <w:r w:rsidRPr="00A80D2E">
        <w:rPr>
          <w:rStyle w:val="StyleUnderline"/>
          <w:sz w:val="16"/>
          <w:u w:val="none"/>
        </w:rPr>
        <w:t xml:space="preserve">.4 These two crises combine, most seriously, with a </w:t>
      </w:r>
      <w:r w:rsidRPr="00AB0F7A">
        <w:rPr>
          <w:rStyle w:val="Emphasis"/>
        </w:rPr>
        <w:t>third</w:t>
      </w:r>
      <w:r w:rsidRPr="00A80D2E">
        <w:rPr>
          <w:rStyle w:val="StyleUnderline"/>
          <w:sz w:val="16"/>
          <w:u w:val="none"/>
        </w:rPr>
        <w:t xml:space="preserve">: </w:t>
      </w:r>
      <w:r w:rsidRPr="00AB0F7A">
        <w:rPr>
          <w:rStyle w:val="Emphasis"/>
        </w:rPr>
        <w:t>a broad and growing authoritarian challenge not only to liberal states but also to the balance between liberal and authoritarian forces in the world order as a whole</w:t>
      </w:r>
      <w:r w:rsidRPr="00A80D2E">
        <w:rPr>
          <w:rStyle w:val="StyleUnderline"/>
          <w:sz w:val="16"/>
          <w:u w:val="none"/>
        </w:rPr>
        <w:t xml:space="preserve">.5 </w:t>
      </w:r>
      <w:r w:rsidRPr="00A80D2E">
        <w:rPr>
          <w:rStyle w:val="StyleUnderline"/>
        </w:rPr>
        <w:t>Authoritarian states</w:t>
      </w:r>
      <w:r w:rsidRPr="00A80D2E">
        <w:rPr>
          <w:rStyle w:val="StyleUnderline"/>
          <w:sz w:val="16"/>
          <w:u w:val="none"/>
        </w:rPr>
        <w:t>—both adversaries and allies of the West—</w:t>
      </w:r>
      <w:r w:rsidRPr="00A80D2E">
        <w:rPr>
          <w:rStyle w:val="StyleUnderline"/>
        </w:rPr>
        <w:t>aim to defend their regimes and build their influence by projecting their power and values into neighbours, rivals and neutrals</w:t>
      </w:r>
      <w:r w:rsidRPr="00A80D2E">
        <w:rPr>
          <w:rStyle w:val="StyleUnderline"/>
          <w:sz w:val="16"/>
          <w:u w:val="none"/>
        </w:rPr>
        <w:t xml:space="preserve">. This challenge is more diffuse, less vivid and seemingly less urgent than immediate problems such as North Korea’s nuclear programme, Islamist terrorism or Syria’s civil war. But </w:t>
      </w:r>
      <w:r w:rsidRPr="00A80D2E">
        <w:rPr>
          <w:rStyle w:val="StyleUnderline"/>
        </w:rPr>
        <w:t>it represents the fusion of two fundamental trends: intensifying competition between a cluster of great powers, absent since the Second World War, and ideological struggle, which faded with the end of the Cold War</w:t>
      </w:r>
      <w:r w:rsidRPr="00A80D2E">
        <w:rPr>
          <w:rStyle w:val="StyleUnderline"/>
          <w:sz w:val="16"/>
          <w:u w:val="none"/>
        </w:rPr>
        <w:t xml:space="preserve">. These </w:t>
      </w:r>
      <w:r w:rsidRPr="00A80D2E">
        <w:rPr>
          <w:rStyle w:val="StyleUnderline"/>
        </w:rPr>
        <w:t>twin themes will colour every issue, from global governance to the future of human rights, determining the shape and character of the international order</w:t>
      </w:r>
      <w:r w:rsidRPr="00A80D2E">
        <w:rPr>
          <w:rStyle w:val="StyleUnderline"/>
          <w:sz w:val="16"/>
          <w:u w:val="none"/>
        </w:rPr>
        <w:t xml:space="preserve">. There have been several recent assessments of the global resurgence of authoritarianism; less attention has been paid to its international implications.6 The authoritarian challenge constitutes a significant long-term external threat to the democracies of North America and Western Europe. </w:t>
      </w:r>
      <w:r w:rsidRPr="00A80D2E">
        <w:rPr>
          <w:rStyle w:val="StyleUnderline"/>
        </w:rPr>
        <w:t>Liberal democracies everywhere are compelled to mount a collective resistance and response to this challenge on multiple fronts, regardless of what else may divide them in the short term.</w:t>
      </w:r>
      <w:r w:rsidRPr="00A80D2E">
        <w:rPr>
          <w:rStyle w:val="StyleUnderline"/>
          <w:sz w:val="16"/>
          <w:u w:val="none"/>
        </w:rPr>
        <w:t xml:space="preserve"> </w:t>
      </w:r>
    </w:p>
    <w:p w14:paraId="37293C3B" w14:textId="77777777" w:rsidR="009A57F1" w:rsidRDefault="009A57F1" w:rsidP="009A57F1">
      <w:pPr>
        <w:pStyle w:val="Heading3"/>
      </w:pPr>
    </w:p>
    <w:p w14:paraId="140431D7" w14:textId="43F86B24" w:rsidR="009A57F1" w:rsidRDefault="009A57F1" w:rsidP="009A57F1">
      <w:pPr>
        <w:pStyle w:val="Heading3"/>
      </w:pPr>
      <w:r>
        <w:t>LIO Sustainable</w:t>
      </w:r>
    </w:p>
    <w:p w14:paraId="3F157D4B" w14:textId="77777777" w:rsidR="009A57F1" w:rsidRPr="00C4528F" w:rsidRDefault="009A57F1" w:rsidP="009A57F1">
      <w:pPr>
        <w:pStyle w:val="Heading4"/>
      </w:pPr>
      <w:r>
        <w:t xml:space="preserve">International liberal order is sustainable – US militar spending and dollar heg </w:t>
      </w:r>
      <w:r w:rsidRPr="00C4528F">
        <w:t xml:space="preserve"> </w:t>
      </w:r>
    </w:p>
    <w:p w14:paraId="36748CE6" w14:textId="77777777" w:rsidR="009A57F1" w:rsidRPr="009D4B72" w:rsidRDefault="009A57F1" w:rsidP="009A57F1">
      <w:pPr>
        <w:rPr>
          <w:rFonts w:ascii="Cambria" w:hAnsi="Cambria"/>
          <w:sz w:val="16"/>
        </w:rPr>
      </w:pPr>
      <w:r w:rsidRPr="00C4528F">
        <w:rPr>
          <w:rStyle w:val="Style13ptBold"/>
        </w:rPr>
        <w:t>Norrlof &amp; Wohlforth, 19</w:t>
      </w:r>
      <w:r w:rsidRPr="009D4B72">
        <w:rPr>
          <w:rFonts w:ascii="Cambria" w:hAnsi="Cambria"/>
          <w:sz w:val="16"/>
        </w:rPr>
        <w:t xml:space="preserve"> </w:t>
      </w:r>
      <w:r w:rsidRPr="00C4528F">
        <w:t>[Carla Norrlof: PhD in IR, Discipline Representative of Political Science at the University of Toronto. William C. Wohlforth; PhD in Political Science from Yale; Daniel Webster Professor of Government in the Dartmouth College Department of Government. (“Is US grand strategy self-defeating? Deep engagement, military spending and sovereign debt;” Conflict Manag</w:t>
      </w:r>
      <w:r>
        <w:t>ement and Peace Science) //WY</w:t>
      </w:r>
    </w:p>
    <w:p w14:paraId="2C331766" w14:textId="002996C3" w:rsidR="009A57F1" w:rsidRPr="009A57F1" w:rsidRDefault="009A57F1" w:rsidP="009A57F1">
      <w:pPr>
        <w:rPr>
          <w:sz w:val="16"/>
        </w:rPr>
      </w:pPr>
      <w:r w:rsidRPr="00C4528F">
        <w:rPr>
          <w:rStyle w:val="StyleUnderline"/>
        </w:rPr>
        <w:t xml:space="preserve">Retrenchment proponents see </w:t>
      </w:r>
      <w:r w:rsidRPr="00C4528F">
        <w:rPr>
          <w:rStyle w:val="Emphasis"/>
        </w:rPr>
        <w:t>American military spending</w:t>
      </w:r>
      <w:r w:rsidRPr="00C4528F">
        <w:rPr>
          <w:rStyle w:val="StyleUnderline"/>
        </w:rPr>
        <w:t xml:space="preserve"> as contributing to the </w:t>
      </w:r>
      <w:r w:rsidRPr="00C4528F">
        <w:rPr>
          <w:rStyle w:val="Emphasis"/>
        </w:rPr>
        <w:t>growth</w:t>
      </w:r>
      <w:r w:rsidRPr="00C4528F">
        <w:rPr>
          <w:rStyle w:val="StyleUnderline"/>
        </w:rPr>
        <w:t xml:space="preserve"> of </w:t>
      </w:r>
      <w:r w:rsidRPr="00C4528F">
        <w:rPr>
          <w:rStyle w:val="Emphasis"/>
        </w:rPr>
        <w:t>public debt</w:t>
      </w:r>
      <w:r w:rsidRPr="00C4528F">
        <w:rPr>
          <w:sz w:val="16"/>
        </w:rPr>
        <w:t xml:space="preserve">3 </w:t>
      </w:r>
      <w:r w:rsidRPr="00C4528F">
        <w:rPr>
          <w:rStyle w:val="StyleUnderline"/>
        </w:rPr>
        <w:t xml:space="preserve">and the country’s </w:t>
      </w:r>
      <w:r w:rsidRPr="00C4528F">
        <w:rPr>
          <w:rStyle w:val="Emphasis"/>
        </w:rPr>
        <w:t>relative economic decline</w:t>
      </w:r>
      <w:r w:rsidRPr="00C4528F">
        <w:rPr>
          <w:sz w:val="16"/>
        </w:rPr>
        <w:t xml:space="preserve">, </w:t>
      </w:r>
      <w:r w:rsidRPr="00C4528F">
        <w:rPr>
          <w:rStyle w:val="StyleUnderline"/>
        </w:rPr>
        <w:t>and they argue</w:t>
      </w:r>
      <w:r w:rsidRPr="00C4528F">
        <w:rPr>
          <w:sz w:val="16"/>
        </w:rPr>
        <w:t xml:space="preserve"> that as it approaches its credit limit, </w:t>
      </w:r>
      <w:r w:rsidRPr="00C4528F">
        <w:rPr>
          <w:rStyle w:val="StyleUnderline"/>
        </w:rPr>
        <w:t xml:space="preserve">the US should </w:t>
      </w:r>
      <w:r w:rsidRPr="00C4528F">
        <w:rPr>
          <w:rStyle w:val="Emphasis"/>
        </w:rPr>
        <w:t>cut military spending</w:t>
      </w:r>
      <w:r w:rsidRPr="00C4528F">
        <w:rPr>
          <w:sz w:val="16"/>
        </w:rPr>
        <w:t xml:space="preserve"> and act preemptively to forestall steeper decline and even bankruptcy. Some </w:t>
      </w:r>
      <w:r w:rsidRPr="00C4528F">
        <w:rPr>
          <w:rStyle w:val="StyleUnderline"/>
        </w:rPr>
        <w:t xml:space="preserve">retrenchment supporters also fear that </w:t>
      </w:r>
      <w:r w:rsidRPr="00C4528F">
        <w:rPr>
          <w:rStyle w:val="Emphasis"/>
        </w:rPr>
        <w:t>negative feedback</w:t>
      </w:r>
      <w:r w:rsidRPr="00C4528F">
        <w:rPr>
          <w:rStyle w:val="StyleUnderline"/>
        </w:rPr>
        <w:t xml:space="preserve"> between </w:t>
      </w:r>
      <w:r w:rsidRPr="00C4528F">
        <w:rPr>
          <w:rStyle w:val="Emphasis"/>
        </w:rPr>
        <w:t xml:space="preserve">military overstretch </w:t>
      </w:r>
      <w:r w:rsidRPr="00C4528F">
        <w:rPr>
          <w:rStyle w:val="StyleUnderline"/>
        </w:rPr>
        <w:t xml:space="preserve">and </w:t>
      </w:r>
      <w:r w:rsidRPr="00C4528F">
        <w:rPr>
          <w:rStyle w:val="Emphasis"/>
        </w:rPr>
        <w:t>economic decline</w:t>
      </w:r>
      <w:r w:rsidRPr="00C4528F">
        <w:rPr>
          <w:rStyle w:val="StyleUnderline"/>
        </w:rPr>
        <w:t xml:space="preserve"> will eventually put</w:t>
      </w:r>
      <w:r w:rsidRPr="00C4528F">
        <w:rPr>
          <w:sz w:val="16"/>
        </w:rPr>
        <w:t xml:space="preserve"> America’s coercive </w:t>
      </w:r>
      <w:r w:rsidRPr="00C4528F">
        <w:rPr>
          <w:rStyle w:val="Emphasis"/>
        </w:rPr>
        <w:t>hegemony at risk</w:t>
      </w:r>
      <w:r w:rsidRPr="00C4528F">
        <w:rPr>
          <w:rStyle w:val="StyleUnderline"/>
        </w:rPr>
        <w:t xml:space="preserve"> because </w:t>
      </w:r>
      <w:r w:rsidRPr="00C4528F">
        <w:rPr>
          <w:rStyle w:val="Emphasis"/>
        </w:rPr>
        <w:t>economic might i</w:t>
      </w:r>
      <w:r w:rsidRPr="00C4528F">
        <w:rPr>
          <w:rStyle w:val="StyleUnderline"/>
        </w:rPr>
        <w:t xml:space="preserve">s the </w:t>
      </w:r>
      <w:r w:rsidRPr="00C4528F">
        <w:rPr>
          <w:rStyle w:val="Emphasis"/>
        </w:rPr>
        <w:t>wellspring</w:t>
      </w:r>
      <w:r w:rsidRPr="00C4528F">
        <w:rPr>
          <w:rStyle w:val="StyleUnderline"/>
        </w:rPr>
        <w:t xml:space="preserve"> of </w:t>
      </w:r>
      <w:r w:rsidRPr="00C4528F">
        <w:rPr>
          <w:rStyle w:val="Emphasis"/>
        </w:rPr>
        <w:t>military might</w:t>
      </w:r>
      <w:r w:rsidRPr="00C4528F">
        <w:rPr>
          <w:sz w:val="16"/>
        </w:rPr>
        <w:t xml:space="preserve"> (Calleo, 1982; Chace, 1981; Kennedy, 1987a, 1987b; MacDonald and Parent, 2011). In short, </w:t>
      </w:r>
      <w:r w:rsidRPr="00C4528F">
        <w:rPr>
          <w:rStyle w:val="StyleUnderline"/>
        </w:rPr>
        <w:t xml:space="preserve">retrenchment proponents agree that reducing military spending is an </w:t>
      </w:r>
      <w:r w:rsidRPr="00C4528F">
        <w:rPr>
          <w:rStyle w:val="Emphasis"/>
        </w:rPr>
        <w:t>economic necessity</w:t>
      </w:r>
      <w:r w:rsidRPr="00C4528F">
        <w:rPr>
          <w:sz w:val="16"/>
        </w:rPr>
        <w:t>, although they disagree about the extent to which the US should reduce its spending and overseas presence as well as the desirability of sustaining military primacy.</w:t>
      </w:r>
      <w:r>
        <w:rPr>
          <w:sz w:val="16"/>
        </w:rPr>
        <w:t xml:space="preserve"> </w:t>
      </w:r>
      <w:r w:rsidRPr="00C4528F">
        <w:rPr>
          <w:sz w:val="16"/>
        </w:rPr>
        <w:t xml:space="preserve">This argument is noteworthy not only because of its centrality to the retrenchment argument, but also because academic defenders of deep engagement have as </w:t>
      </w:r>
      <w:r w:rsidRPr="00C4528F">
        <w:rPr>
          <w:rStyle w:val="Emphasis"/>
        </w:rPr>
        <w:t>yet</w:t>
      </w:r>
      <w:r w:rsidRPr="00C4528F">
        <w:rPr>
          <w:sz w:val="16"/>
        </w:rPr>
        <w:t xml:space="preserve"> no direct response. Scholars and policymakers who oppose retrenchment maintain that </w:t>
      </w:r>
      <w:r w:rsidRPr="00C4528F">
        <w:rPr>
          <w:rStyle w:val="Emphasis"/>
        </w:rPr>
        <w:t>American military dominance</w:t>
      </w:r>
      <w:r w:rsidRPr="00C4528F">
        <w:rPr>
          <w:rStyle w:val="StyleUnderline"/>
        </w:rPr>
        <w:t xml:space="preserve"> has produced </w:t>
      </w:r>
      <w:r w:rsidRPr="00C4528F">
        <w:rPr>
          <w:rStyle w:val="Emphasis"/>
        </w:rPr>
        <w:t>significant economic benefits</w:t>
      </w:r>
      <w:r w:rsidRPr="00C4528F">
        <w:rPr>
          <w:sz w:val="16"/>
        </w:rPr>
        <w:t xml:space="preserve"> and warn that reductions in military spending will reduce these benefits (Brooks, et al., 2013; Brooks and Wohlforth, 2016; Gottlieb, 2012; Kagan, 2012; Sestanovich, 2014). Three main arguments point to such benefits. First, according to a research program closely connected with the work of Robert Gilpin and Stephen Krasner, </w:t>
      </w:r>
      <w:r w:rsidRPr="00C4528F">
        <w:rPr>
          <w:rStyle w:val="Emphasis"/>
          <w:bCs/>
        </w:rPr>
        <w:t>military power</w:t>
      </w:r>
      <w:r w:rsidRPr="00C4528F">
        <w:rPr>
          <w:rStyle w:val="StyleUnderline"/>
        </w:rPr>
        <w:t xml:space="preserve"> </w:t>
      </w:r>
      <w:r w:rsidRPr="00C4528F">
        <w:rPr>
          <w:rStyle w:val="Emphasis"/>
        </w:rPr>
        <w:t>underwrites</w:t>
      </w:r>
      <w:r w:rsidRPr="00C4528F">
        <w:rPr>
          <w:rStyle w:val="StyleUnderline"/>
        </w:rPr>
        <w:t xml:space="preserve"> an </w:t>
      </w:r>
      <w:r w:rsidRPr="00C4528F">
        <w:rPr>
          <w:rStyle w:val="Emphasis"/>
        </w:rPr>
        <w:t>open economic order</w:t>
      </w:r>
      <w:r w:rsidRPr="00C4528F">
        <w:rPr>
          <w:sz w:val="16"/>
        </w:rPr>
        <w:t xml:space="preserve">. In a series of books, Gilpin and Krasner explain the logic and evidence for hegemonic orders that rest in part on an outsized global military role (Gilpin, 1975; Gilpin, 1981, 1987, 2001; Krasner, 1978). </w:t>
      </w:r>
      <w:r w:rsidRPr="00C4528F">
        <w:rPr>
          <w:rStyle w:val="StyleUnderline"/>
        </w:rPr>
        <w:t xml:space="preserve">A </w:t>
      </w:r>
      <w:r w:rsidRPr="00C4528F">
        <w:rPr>
          <w:rStyle w:val="Emphasis"/>
        </w:rPr>
        <w:t>dominant military power</w:t>
      </w:r>
      <w:r w:rsidRPr="00C4528F">
        <w:rPr>
          <w:rStyle w:val="StyleUnderline"/>
        </w:rPr>
        <w:t xml:space="preserve"> that equates its own interest with </w:t>
      </w:r>
      <w:r w:rsidRPr="00C4528F">
        <w:rPr>
          <w:rStyle w:val="Emphasis"/>
        </w:rPr>
        <w:t>expanding economic globalization</w:t>
      </w:r>
      <w:r w:rsidRPr="00C4528F">
        <w:rPr>
          <w:rStyle w:val="StyleUnderline"/>
        </w:rPr>
        <w:t xml:space="preserve"> benefits from providing a </w:t>
      </w:r>
      <w:r w:rsidRPr="00C4528F">
        <w:rPr>
          <w:rStyle w:val="Emphasis"/>
        </w:rPr>
        <w:t>stable political context</w:t>
      </w:r>
      <w:r w:rsidRPr="00C4528F">
        <w:rPr>
          <w:rStyle w:val="StyleUnderline"/>
        </w:rPr>
        <w:t xml:space="preserve"> that makes economic exchange more </w:t>
      </w:r>
      <w:r w:rsidRPr="00C4528F">
        <w:rPr>
          <w:rStyle w:val="Emphasis"/>
        </w:rPr>
        <w:t>secure</w:t>
      </w:r>
      <w:r w:rsidRPr="00C4528F">
        <w:rPr>
          <w:rStyle w:val="StyleUnderline"/>
        </w:rPr>
        <w:t xml:space="preserve"> and </w:t>
      </w:r>
      <w:r w:rsidRPr="00C4528F">
        <w:rPr>
          <w:rStyle w:val="Emphasis"/>
        </w:rPr>
        <w:t>predictable</w:t>
      </w:r>
      <w:r w:rsidRPr="00C4528F">
        <w:rPr>
          <w:sz w:val="16"/>
        </w:rPr>
        <w:t xml:space="preserve"> (Brooks, et al., 2013; Brooks and Wohlforth, 2016; Norrlof, 2008, 2010).</w:t>
      </w:r>
      <w:r>
        <w:rPr>
          <w:sz w:val="16"/>
        </w:rPr>
        <w:t xml:space="preserve"> </w:t>
      </w:r>
      <w:r w:rsidRPr="00C4528F">
        <w:rPr>
          <w:sz w:val="16"/>
        </w:rPr>
        <w:t xml:space="preserve">Second, </w:t>
      </w:r>
      <w:r w:rsidRPr="00C4528F">
        <w:rPr>
          <w:rStyle w:val="Emphasis"/>
        </w:rPr>
        <w:t>military primacy</w:t>
      </w:r>
      <w:r w:rsidRPr="00C4528F">
        <w:rPr>
          <w:rStyle w:val="StyleUnderline"/>
        </w:rPr>
        <w:t xml:space="preserve"> generates </w:t>
      </w:r>
      <w:r w:rsidRPr="00C4528F">
        <w:rPr>
          <w:rStyle w:val="Emphasis"/>
        </w:rPr>
        <w:t>other</w:t>
      </w:r>
      <w:r w:rsidRPr="00C4528F">
        <w:rPr>
          <w:rStyle w:val="StyleUnderline"/>
        </w:rPr>
        <w:t xml:space="preserve"> direct benefits, such as </w:t>
      </w:r>
      <w:r w:rsidRPr="00C4528F">
        <w:rPr>
          <w:rStyle w:val="Emphasis"/>
        </w:rPr>
        <w:t>official support</w:t>
      </w:r>
      <w:r w:rsidRPr="00C4528F">
        <w:rPr>
          <w:rStyle w:val="StyleUnderline"/>
        </w:rPr>
        <w:t xml:space="preserve"> for the </w:t>
      </w:r>
      <w:r w:rsidRPr="00C4528F">
        <w:rPr>
          <w:rStyle w:val="Emphasis"/>
        </w:rPr>
        <w:t>hegemon’s currency</w:t>
      </w:r>
      <w:r w:rsidRPr="00C4528F">
        <w:rPr>
          <w:rStyle w:val="StyleUnderline"/>
        </w:rPr>
        <w:t xml:space="preserve">; sustained </w:t>
      </w:r>
      <w:r w:rsidRPr="00C4528F">
        <w:rPr>
          <w:rStyle w:val="Emphasis"/>
        </w:rPr>
        <w:t>capital inflows</w:t>
      </w:r>
      <w:r w:rsidRPr="00C4528F">
        <w:rPr>
          <w:rStyle w:val="StyleUnderline"/>
        </w:rPr>
        <w:t xml:space="preserve"> during times of </w:t>
      </w:r>
      <w:r w:rsidRPr="00C4528F">
        <w:rPr>
          <w:rStyle w:val="Emphasis"/>
        </w:rPr>
        <w:t>distress</w:t>
      </w:r>
      <w:r w:rsidRPr="00C4528F">
        <w:rPr>
          <w:rStyle w:val="StyleUnderline"/>
        </w:rPr>
        <w:t xml:space="preserve">; protection of residents’ </w:t>
      </w:r>
      <w:r w:rsidRPr="00C4528F">
        <w:rPr>
          <w:rStyle w:val="Emphasis"/>
        </w:rPr>
        <w:t>foreign investments</w:t>
      </w:r>
      <w:r w:rsidRPr="00C4528F">
        <w:rPr>
          <w:rStyle w:val="StyleUnderline"/>
        </w:rPr>
        <w:t>; and econo</w:t>
      </w:r>
      <w:r w:rsidRPr="00C4528F">
        <w:rPr>
          <w:rStyle w:val="Emphasis"/>
        </w:rPr>
        <w:t xml:space="preserve">mic contributions </w:t>
      </w:r>
      <w:r w:rsidRPr="00C4528F">
        <w:rPr>
          <w:rStyle w:val="StyleUnderline"/>
        </w:rPr>
        <w:t xml:space="preserve">to the hegemon’s </w:t>
      </w:r>
      <w:r w:rsidRPr="00C4528F">
        <w:rPr>
          <w:rStyle w:val="Emphasis"/>
        </w:rPr>
        <w:t>military activities</w:t>
      </w:r>
      <w:r w:rsidRPr="00C4528F">
        <w:rPr>
          <w:rStyle w:val="StyleUnderline"/>
        </w:rPr>
        <w:t xml:space="preserve">, including economic transfers through </w:t>
      </w:r>
      <w:r w:rsidRPr="00C4528F">
        <w:rPr>
          <w:rStyle w:val="Emphasis"/>
        </w:rPr>
        <w:t>basing fees</w:t>
      </w:r>
      <w:r w:rsidRPr="00C4528F">
        <w:rPr>
          <w:sz w:val="16"/>
        </w:rPr>
        <w:t xml:space="preserve"> (Beckley, 2011; Helleiner, 2008; James, 2009; McNamara, 2008, Norrlof, 2008, 2010; Posen, 2008).</w:t>
      </w:r>
      <w:r>
        <w:rPr>
          <w:sz w:val="16"/>
        </w:rPr>
        <w:t xml:space="preserve"> </w:t>
      </w:r>
      <w:r w:rsidRPr="00C4528F">
        <w:rPr>
          <w:rStyle w:val="StyleUnderline"/>
        </w:rPr>
        <w:t xml:space="preserve">Third, the </w:t>
      </w:r>
      <w:r w:rsidRPr="00C4528F">
        <w:rPr>
          <w:rStyle w:val="Emphasis"/>
        </w:rPr>
        <w:t>preeminent military power</w:t>
      </w:r>
      <w:r w:rsidRPr="00C4528F">
        <w:rPr>
          <w:rStyle w:val="StyleUnderline"/>
        </w:rPr>
        <w:t xml:space="preserve"> leverages security to extract </w:t>
      </w:r>
      <w:r w:rsidRPr="00C4528F">
        <w:rPr>
          <w:rStyle w:val="Emphasis"/>
        </w:rPr>
        <w:t>economic favors</w:t>
      </w:r>
      <w:r w:rsidRPr="00C4528F">
        <w:rPr>
          <w:rStyle w:val="StyleUnderline"/>
        </w:rPr>
        <w:t xml:space="preserve"> from allies in </w:t>
      </w:r>
      <w:r w:rsidRPr="00C4528F">
        <w:rPr>
          <w:rStyle w:val="Emphasis"/>
        </w:rPr>
        <w:t>exchange for protection.</w:t>
      </w:r>
      <w:r w:rsidRPr="00C4528F">
        <w:rPr>
          <w:sz w:val="16"/>
        </w:rPr>
        <w:t xml:space="preserve"> As a background condition, </w:t>
      </w:r>
      <w:r w:rsidRPr="00C4528F">
        <w:rPr>
          <w:rStyle w:val="StyleUnderline"/>
        </w:rPr>
        <w:t xml:space="preserve">security allows the hegemonic power to </w:t>
      </w:r>
      <w:r w:rsidRPr="00C4528F">
        <w:rPr>
          <w:rStyle w:val="Emphasis"/>
        </w:rPr>
        <w:t>win concessions</w:t>
      </w:r>
      <w:r w:rsidRPr="00C4528F">
        <w:rPr>
          <w:rStyle w:val="StyleUnderline"/>
        </w:rPr>
        <w:t xml:space="preserve"> in </w:t>
      </w:r>
      <w:r w:rsidRPr="00C4528F">
        <w:rPr>
          <w:rStyle w:val="Emphasis"/>
        </w:rPr>
        <w:t>economic</w:t>
      </w:r>
      <w:r w:rsidRPr="00C4528F">
        <w:rPr>
          <w:rStyle w:val="StyleUnderline"/>
        </w:rPr>
        <w:t xml:space="preserve"> and </w:t>
      </w:r>
      <w:r w:rsidRPr="00C4528F">
        <w:rPr>
          <w:rStyle w:val="Emphasis"/>
        </w:rPr>
        <w:t>trade negotiations</w:t>
      </w:r>
      <w:r w:rsidRPr="00C4528F">
        <w:rPr>
          <w:sz w:val="16"/>
        </w:rPr>
        <w:t xml:space="preserve"> (Ikenberry, 2011; Mastanduno, 2009; Norrlof, 2010). </w:t>
      </w:r>
      <w:r w:rsidRPr="00C4528F">
        <w:rPr>
          <w:rStyle w:val="StyleUnderline"/>
        </w:rPr>
        <w:t xml:space="preserve">Economic agreements </w:t>
      </w:r>
      <w:r w:rsidRPr="00C4528F">
        <w:rPr>
          <w:rStyle w:val="Emphasis"/>
        </w:rPr>
        <w:t>flow</w:t>
      </w:r>
      <w:r w:rsidRPr="00C4528F">
        <w:rPr>
          <w:rStyle w:val="StyleUnderline"/>
        </w:rPr>
        <w:t xml:space="preserve"> from </w:t>
      </w:r>
      <w:r w:rsidRPr="00C4528F">
        <w:rPr>
          <w:rStyle w:val="Emphasis"/>
        </w:rPr>
        <w:t>the barrel of a gun.</w:t>
      </w:r>
    </w:p>
    <w:p w14:paraId="57AC7141" w14:textId="3C18C37A" w:rsidR="00BD1879" w:rsidRDefault="00BD1879" w:rsidP="00BD1879">
      <w:pPr>
        <w:pStyle w:val="Heading2"/>
      </w:pPr>
      <w:r>
        <w:t>Impacts</w:t>
      </w:r>
    </w:p>
    <w:p w14:paraId="1D10000E" w14:textId="21BEAF25" w:rsidR="005A5EE8" w:rsidRDefault="005A5EE8" w:rsidP="005A5EE8">
      <w:pPr>
        <w:pStyle w:val="Heading3"/>
      </w:pPr>
      <w:r>
        <w:t>Impact – Laundry List</w:t>
      </w:r>
    </w:p>
    <w:p w14:paraId="009DCBA1" w14:textId="77777777" w:rsidR="005A5EE8" w:rsidRDefault="005A5EE8" w:rsidP="005A5EE8">
      <w:pPr>
        <w:pStyle w:val="Heading4"/>
      </w:pPr>
      <w:r>
        <w:t xml:space="preserve">LIO is an impact filter it’s key to solve prolif, econ security, ecological preservation, climate change, and security threats – reject their authors who criticize minute problems – they ignore the benefits of the overall structure </w:t>
      </w:r>
    </w:p>
    <w:p w14:paraId="40998986" w14:textId="77777777" w:rsidR="005A5EE8" w:rsidRPr="00E61DB4" w:rsidRDefault="005A5EE8" w:rsidP="005A5EE8">
      <w:r>
        <w:t>[</w:t>
      </w:r>
      <w:r w:rsidRPr="006467ED">
        <w:rPr>
          <w:rStyle w:val="Style13ptBold"/>
        </w:rPr>
        <w:t>Nye</w:t>
      </w:r>
      <w:r w:rsidRPr="00E61DB4">
        <w:t xml:space="preserve">, Joseph, </w:t>
      </w:r>
      <w:r w:rsidRPr="006467ED">
        <w:rPr>
          <w:rStyle w:val="Style13ptBold"/>
        </w:rPr>
        <w:t>18</w:t>
      </w:r>
      <w:r w:rsidRPr="00E61DB4">
        <w:t>, Joseph Samuel Nye Jr. is an American political scientist. He is the co-founder, along with Robert Keohane, of the international relations theory of neoliberalism</w:t>
      </w:r>
      <w:r>
        <w:t xml:space="preserve">, </w:t>
      </w:r>
      <w:r w:rsidRPr="00E61DB4">
        <w:t xml:space="preserve">"A Time for Positive-Sum Power," The Wilson Quarterly, </w:t>
      </w:r>
      <w:hyperlink r:id="rId97" w:history="1">
        <w:r w:rsidRPr="000A0654">
          <w:rPr>
            <w:rStyle w:val="Hyperlink"/>
          </w:rPr>
          <w:t>https://search-proquest-com.proxy.lib.umich.edu/docview/2178877973/327C64261E704465PQ/4?accountid=14667</w:t>
        </w:r>
      </w:hyperlink>
      <w:r>
        <w:t>] //WY</w:t>
      </w:r>
    </w:p>
    <w:p w14:paraId="2B51EA7F" w14:textId="4F21F421" w:rsidR="005A5EE8" w:rsidRPr="005A5EE8" w:rsidRDefault="005A5EE8" w:rsidP="005A5EE8">
      <w:pPr>
        <w:rPr>
          <w:sz w:val="14"/>
        </w:rPr>
      </w:pPr>
      <w:r w:rsidRPr="00691C7A">
        <w:rPr>
          <w:rStyle w:val="StyleUnderline"/>
        </w:rPr>
        <w:t>Wilson's liberal legacy, however, was two-fold: the promotion of liberal democracy and the creation of multilateral institutions</w:t>
      </w:r>
      <w:r w:rsidRPr="00E61DB4">
        <w:rPr>
          <w:sz w:val="14"/>
        </w:rPr>
        <w:t xml:space="preserve">. </w:t>
      </w:r>
      <w:r w:rsidRPr="00691C7A">
        <w:rPr>
          <w:rStyle w:val="Emphasis"/>
        </w:rPr>
        <w:t>Order rests on a relatively stable distribution of power</w:t>
      </w:r>
      <w:r w:rsidRPr="00E61DB4">
        <w:rPr>
          <w:sz w:val="14"/>
        </w:rPr>
        <w:t xml:space="preserve">, as realists like Mearsheimer correctly describe, </w:t>
      </w:r>
      <w:r w:rsidRPr="00691C7A">
        <w:rPr>
          <w:rStyle w:val="StyleUnderline"/>
        </w:rPr>
        <w:t xml:space="preserve">but it also benefits from an institutional framework that enhances cooperation to </w:t>
      </w:r>
      <w:r w:rsidRPr="00691C7A">
        <w:rPr>
          <w:rStyle w:val="Emphasis"/>
        </w:rPr>
        <w:t>manage security, economic, and ecological interdependence</w:t>
      </w:r>
      <w:r w:rsidRPr="00E61DB4">
        <w:rPr>
          <w:sz w:val="14"/>
        </w:rPr>
        <w:t xml:space="preserve">. </w:t>
      </w:r>
      <w:r w:rsidRPr="00691C7A">
        <w:rPr>
          <w:rStyle w:val="StyleUnderline"/>
        </w:rPr>
        <w:t xml:space="preserve">Alliances can enhance stability, but security is also enhanced by the existence of institutions like the </w:t>
      </w:r>
      <w:r w:rsidRPr="00691C7A">
        <w:rPr>
          <w:rStyle w:val="Emphasis"/>
        </w:rPr>
        <w:t>United Nations and the non-proliferation regime</w:t>
      </w:r>
      <w:r w:rsidRPr="00691C7A">
        <w:rPr>
          <w:rStyle w:val="StyleUnderline"/>
        </w:rPr>
        <w:t>. Economic globalization</w:t>
      </w:r>
      <w:r w:rsidRPr="00E61DB4">
        <w:rPr>
          <w:sz w:val="14"/>
        </w:rPr>
        <w:t xml:space="preserve"> can be disruptive, but it also </w:t>
      </w:r>
      <w:r w:rsidRPr="00691C7A">
        <w:rPr>
          <w:rStyle w:val="StyleUnderline"/>
        </w:rPr>
        <w:t xml:space="preserve">creates wealth, and cooperation to </w:t>
      </w:r>
      <w:r w:rsidRPr="00691C7A">
        <w:rPr>
          <w:rStyle w:val="Emphasis"/>
        </w:rPr>
        <w:t>maintain financial stability</w:t>
      </w:r>
      <w:r w:rsidRPr="00691C7A">
        <w:rPr>
          <w:rStyle w:val="StyleUnderline"/>
        </w:rPr>
        <w:t xml:space="preserve"> can be </w:t>
      </w:r>
      <w:r w:rsidRPr="00691C7A">
        <w:rPr>
          <w:rStyle w:val="Emphasis"/>
        </w:rPr>
        <w:t>crucial to the lives of millions</w:t>
      </w:r>
      <w:r w:rsidRPr="00691C7A">
        <w:rPr>
          <w:rStyle w:val="StyleUnderline"/>
        </w:rPr>
        <w:t xml:space="preserve"> </w:t>
      </w:r>
      <w:r w:rsidRPr="00E61DB4">
        <w:rPr>
          <w:sz w:val="14"/>
        </w:rPr>
        <w:t xml:space="preserve">of Americans and foreigners alike. And whatever happens to economic globalization, ecological globalization will remain. The politics of science denial does not reverse physical forces. </w:t>
      </w:r>
      <w:r w:rsidRPr="00691C7A">
        <w:rPr>
          <w:rStyle w:val="StyleUnderline"/>
        </w:rPr>
        <w:t xml:space="preserve">States will need a framework to enhance cooperation for uses of the sea, space, and </w:t>
      </w:r>
      <w:r w:rsidRPr="00691C7A">
        <w:rPr>
          <w:rStyle w:val="Emphasis"/>
        </w:rPr>
        <w:t>coping with climate change.</w:t>
      </w:r>
      <w:r>
        <w:rPr>
          <w:rStyle w:val="Emphasis"/>
        </w:rPr>
        <w:t xml:space="preserve"> </w:t>
      </w:r>
      <w:r w:rsidRPr="00E61DB4">
        <w:rPr>
          <w:sz w:val="14"/>
        </w:rPr>
        <w:t xml:space="preserve">Referring to such frameworks as a liberal international order conflates the two aspects of Wilson's liberal legacy. The degree of policy intervention a president chooses regarding democracy promotion is different from the degree of support for multilateral institutions designed to cope with security and modern interconnectedness. </w:t>
      </w:r>
      <w:r w:rsidRPr="00691C7A">
        <w:rPr>
          <w:rStyle w:val="Emphasis"/>
        </w:rPr>
        <w:t>We can criticize excesses like the effort to democratize Iraq at the point of a gun</w:t>
      </w:r>
      <w:r w:rsidRPr="00691C7A">
        <w:rPr>
          <w:rStyle w:val="StyleUnderline"/>
        </w:rPr>
        <w:t xml:space="preserve"> without criticizing the overall liberal order of institutions that manage interdependence.</w:t>
      </w:r>
      <w:r>
        <w:rPr>
          <w:rStyle w:val="StyleUnderline"/>
        </w:rPr>
        <w:t xml:space="preserve"> </w:t>
      </w:r>
      <w:r w:rsidRPr="00E61DB4">
        <w:rPr>
          <w:sz w:val="14"/>
        </w:rPr>
        <w:t xml:space="preserve">The U.S. and Global Public Goods After Wilson sent two million Americans to fight in Europe and tipped the outcome of the war, it was clear that the U.S. was not only the world's largest economy, but also crucial to the global balance of power. In the absence of a global government, the world depends on the most powerful country to provide a degree of order and global public goods, such as security, economic stability, and protection of global commons, like freedom of the seas. But when the Senate rejected the Treaty of Versailles and Wilson's League of Nations, the U.S. failed to act in its new role, and instead continued to behave as a free rider in the provision of global public goods (which Britain had led in the 19th century but could no longer afford). Instead, America "returned to normal." Public opinion came to see intervention in World War I and efforts to create a world order as a huge mistake. The United States became isolationist in the 1930s, and not even the eloquence of Franklin Roosevelt could persuade the American people to stand up to Hitler's threat. The absence of an American-led liberal order resulted in an immoral decade of economic depression, genocide, and world war. </w:t>
      </w:r>
      <w:r w:rsidRPr="00E61DB4">
        <w:rPr>
          <w:rStyle w:val="StyleUnderline"/>
        </w:rPr>
        <w:t>Roosevelt saw the mistakes of the 1930s and began a planning process to create the Bretton Woods international economic institutions in 1944 and the UN in 1945</w:t>
      </w:r>
      <w:r w:rsidRPr="00E61DB4">
        <w:rPr>
          <w:sz w:val="14"/>
        </w:rPr>
        <w:t xml:space="preserve">. The turning point was Harry Truman's post-war decisions that led to permanent alliances and a military presence abroad. When Britain was too weak to support Greece and Turkey in 1947, the U.S. took its place. It invested heavily in the Marshall Plan in 1948, created NATO a year later, and led a UN coalition that fought in Korea in 1950. In 1960, Dwight Eisenhower signed a new security treaty with Japan. </w:t>
      </w:r>
      <w:r w:rsidRPr="00E61DB4">
        <w:rPr>
          <w:rStyle w:val="StyleUnderline"/>
        </w:rPr>
        <w:t xml:space="preserve">While Americans have had bitter debates and partisan differences over intervention in countries such as Vietnam, and more recently, Iraq, the issue of </w:t>
      </w:r>
      <w:r w:rsidRPr="00E61DB4">
        <w:rPr>
          <w:rStyle w:val="Emphasis"/>
        </w:rPr>
        <w:t>a liberal international order has been much less contentious.</w:t>
      </w:r>
      <w:r>
        <w:rPr>
          <w:rStyle w:val="Emphasis"/>
        </w:rPr>
        <w:t xml:space="preserve"> </w:t>
      </w:r>
      <w:r w:rsidRPr="00E61DB4">
        <w:rPr>
          <w:sz w:val="14"/>
        </w:rPr>
        <w:t xml:space="preserve">These actions were part of the strategy of containment of Soviet power, a realist policy that could be interpreted in various ways. Some decisions had questionable ethical justification, such as the overthrow of governments in Guatemala, Iran, Congo, and elsewhere. Perhaps most notorious was the intervention in Vietnam, where a series of American presidents feared the domestic political consequences as much as the international ones. Intervention was justified by a metaphor of dominos falling to communism, and the ultimate effect of such a scenario on the balance of power in a bipolar world. </w:t>
      </w:r>
      <w:r w:rsidRPr="00E61DB4">
        <w:rPr>
          <w:rStyle w:val="StyleUnderline"/>
        </w:rPr>
        <w:t>While Americans have had bitter debates and partisan differences over intervention in countries such as Vietnam, and more recently, Iraq, the issue of a liberal international order has been much less contentious.</w:t>
      </w:r>
      <w:r w:rsidRPr="00E61DB4">
        <w:rPr>
          <w:sz w:val="14"/>
        </w:rPr>
        <w:t xml:space="preserve"> The theologian Reinhold Niebuhr praised the "fortunate vagueness of liberal internationalism" which saves it from ideological rigidity. Unfortunately, with victory in the Cold War and a unipolar structure of world power, Americans succumbed to hubris. The liberal scholar Tony Smith argues in Why Wilson Matters that the result was "neo-Wilsonianism," a combination of neoliberalism and neoconservatism that combined global markets, forceful democracy promotion, and American leadership. Meanwhile, at home, a significant number of voters felt leftout politically and economically.</w:t>
      </w:r>
    </w:p>
    <w:p w14:paraId="7EC5AFF6" w14:textId="019D587D" w:rsidR="00BD1879" w:rsidRPr="00BD1879" w:rsidRDefault="005A5EE8" w:rsidP="00BD1879">
      <w:pPr>
        <w:pStyle w:val="Heading3"/>
      </w:pPr>
      <w:r>
        <w:t>Impact – Prolif</w:t>
      </w:r>
    </w:p>
    <w:p w14:paraId="14DBE956" w14:textId="77777777" w:rsidR="00BD1879" w:rsidRDefault="00BD1879" w:rsidP="00BD1879">
      <w:pPr>
        <w:pStyle w:val="Heading4"/>
      </w:pPr>
      <w:r>
        <w:t>LIO – even at its worst – prevents prolif – Cold War proves</w:t>
      </w:r>
    </w:p>
    <w:p w14:paraId="53934B27" w14:textId="77777777" w:rsidR="00BD1879" w:rsidRPr="00A64136" w:rsidRDefault="00BD1879" w:rsidP="00BD1879">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98" w:history="1">
        <w:r>
          <w:rPr>
            <w:rStyle w:val="Hyperlink"/>
          </w:rPr>
          <w:t>https://www.mitpressjournals.org/doi/pdf/10.1162/isec_a_00342</w:t>
        </w:r>
      </w:hyperlink>
      <w:r>
        <w:t>) [HS]</w:t>
      </w:r>
    </w:p>
    <w:p w14:paraId="54B6F8E0" w14:textId="46022468" w:rsidR="00BD1879" w:rsidRDefault="00BD1879" w:rsidP="00BD1879">
      <w:pPr>
        <w:rPr>
          <w:sz w:val="12"/>
        </w:rPr>
      </w:pPr>
      <w:r w:rsidRPr="00A64136">
        <w:rPr>
          <w:sz w:val="12"/>
        </w:rPr>
        <w:t xml:space="preserve">Nevertheless, </w:t>
      </w:r>
      <w:r w:rsidRPr="002F2852">
        <w:rPr>
          <w:rStyle w:val="StyleUnderline"/>
        </w:rPr>
        <w:t>the United States and the Soviet Union</w:t>
      </w:r>
      <w:r w:rsidRPr="00A64136">
        <w:rPr>
          <w:sz w:val="12"/>
        </w:rPr>
        <w:t xml:space="preserve"> sometimes </w:t>
      </w:r>
      <w:r w:rsidRPr="002F2852">
        <w:rPr>
          <w:rStyle w:val="StyleUnderline"/>
        </w:rPr>
        <w:t>had good reasons to cooperate</w:t>
      </w:r>
      <w:r w:rsidRPr="00A64136">
        <w:rPr>
          <w:sz w:val="12"/>
        </w:rPr>
        <w:t xml:space="preserve"> and negotiate </w:t>
      </w:r>
      <w:r w:rsidRPr="002F2852">
        <w:rPr>
          <w:rStyle w:val="StyleUnderline"/>
        </w:rPr>
        <w:t>arms control agreements that served their mutual interests</w:t>
      </w:r>
      <w:r w:rsidRPr="00A64136">
        <w:rPr>
          <w:sz w:val="12"/>
        </w:rPr>
        <w:t xml:space="preserve">. Most importantly, they worked together to </w:t>
      </w:r>
      <w:r w:rsidRPr="002F2852">
        <w:rPr>
          <w:rStyle w:val="StyleUnderline"/>
        </w:rPr>
        <w:t>craft institutions</w:t>
      </w:r>
      <w:r w:rsidRPr="00A64136">
        <w:rPr>
          <w:sz w:val="12"/>
        </w:rPr>
        <w:t xml:space="preserve"> designed </w:t>
      </w:r>
      <w:r w:rsidRPr="002F2852">
        <w:rPr>
          <w:rStyle w:val="StyleUnderline"/>
        </w:rPr>
        <w:t>to prevent nuclear prolif</w:t>
      </w:r>
      <w:r w:rsidRPr="00A64136">
        <w:rPr>
          <w:sz w:val="12"/>
        </w:rPr>
        <w:t xml:space="preserve">eration. They also </w:t>
      </w:r>
      <w:r w:rsidRPr="002F2852">
        <w:rPr>
          <w:rStyle w:val="StyleUnderline"/>
        </w:rPr>
        <w:t>reached agreements</w:t>
      </w:r>
      <w:r w:rsidRPr="00A64136">
        <w:rPr>
          <w:sz w:val="12"/>
        </w:rPr>
        <w:t xml:space="preserve"> aimed at </w:t>
      </w:r>
      <w:r w:rsidRPr="002F2852">
        <w:rPr>
          <w:rStyle w:val="StyleUnderline"/>
        </w:rPr>
        <w:t>limiting the arms race</w:t>
      </w:r>
      <w:r w:rsidRPr="00A64136">
        <w:rPr>
          <w:sz w:val="12"/>
        </w:rPr>
        <w:t xml:space="preserve"> so as to save money, ban destabilizing weapons, and avoid competition in areas such as Antarctica. Finally, they concluded agreements aimed at establishing “rules of the road” and confidence building measures. In the process, </w:t>
      </w:r>
      <w:r w:rsidRPr="00A64136">
        <w:rPr>
          <w:rStyle w:val="StyleUnderline"/>
        </w:rPr>
        <w:t>Moscow and Washington</w:t>
      </w:r>
      <w:r w:rsidRPr="00A64136">
        <w:rPr>
          <w:sz w:val="12"/>
        </w:rPr>
        <w:t xml:space="preserve"> helped </w:t>
      </w:r>
      <w:r w:rsidRPr="00A64136">
        <w:rPr>
          <w:rStyle w:val="StyleUnderline"/>
        </w:rPr>
        <w:t>strengthen the Cold War international order</w:t>
      </w:r>
      <w:r w:rsidRPr="00A64136">
        <w:rPr>
          <w:sz w:val="12"/>
        </w:rPr>
        <w:t xml:space="preserve">, although it remained a thin order. Both </w:t>
      </w:r>
      <w:r w:rsidRPr="00A64136">
        <w:rPr>
          <w:rStyle w:val="StyleUnderline"/>
        </w:rPr>
        <w:t>superpowers opposed</w:t>
      </w:r>
      <w:r w:rsidRPr="00A64136">
        <w:rPr>
          <w:sz w:val="12"/>
        </w:rPr>
        <w:t xml:space="preserve"> further </w:t>
      </w:r>
      <w:r w:rsidRPr="00A64136">
        <w:rPr>
          <w:rStyle w:val="StyleUnderline"/>
        </w:rPr>
        <w:t>prolif</w:t>
      </w:r>
      <w:r w:rsidRPr="00A64136">
        <w:rPr>
          <w:sz w:val="12"/>
        </w:rPr>
        <w:t xml:space="preserve">eration as soon as they acquired the bomb. Although the United States tested the first atomic weapon in 1945 and the Soviet Union followed suit in 1949, they did not put in place a set of institutions that could seriously limit the spread of nuclear weapons until the mid-1970s. The first step forward was the creation of </w:t>
      </w:r>
      <w:r w:rsidRPr="00A64136">
        <w:rPr>
          <w:rStyle w:val="StyleUnderline"/>
        </w:rPr>
        <w:t>the International Atomic Energy Agency</w:t>
      </w:r>
      <w:r w:rsidRPr="00A64136">
        <w:rPr>
          <w:sz w:val="12"/>
        </w:rPr>
        <w:t xml:space="preserve"> in 1957. Its primary mission is to </w:t>
      </w:r>
      <w:r w:rsidRPr="00A64136">
        <w:rPr>
          <w:rStyle w:val="StyleUnderline"/>
        </w:rPr>
        <w:t>promote the civilian use of nuclear energy</w:t>
      </w:r>
      <w:r w:rsidRPr="00A64136">
        <w:rPr>
          <w:sz w:val="12"/>
        </w:rPr>
        <w:t xml:space="preserve">, but </w:t>
      </w:r>
      <w:r w:rsidRPr="00A64136">
        <w:rPr>
          <w:rStyle w:val="StyleUnderline"/>
        </w:rPr>
        <w:t>with safeguards</w:t>
      </w:r>
      <w:r w:rsidRPr="00A64136">
        <w:rPr>
          <w:sz w:val="12"/>
        </w:rPr>
        <w:t xml:space="preserve"> that ensure that states receiving nuclear materials and technologies </w:t>
      </w:r>
      <w:r w:rsidRPr="00A64136">
        <w:rPr>
          <w:rStyle w:val="StyleUnderline"/>
        </w:rPr>
        <w:t>for peace</w:t>
      </w:r>
      <w:r w:rsidRPr="00A64136">
        <w:rPr>
          <w:sz w:val="12"/>
        </w:rPr>
        <w:t xml:space="preserve">ful purposes do not use them to build a bomb. The </w:t>
      </w:r>
      <w:r w:rsidRPr="00A64136">
        <w:rPr>
          <w:rStyle w:val="StyleUnderline"/>
        </w:rPr>
        <w:t>key institutions that the</w:t>
      </w:r>
      <w:r w:rsidRPr="00A64136">
        <w:rPr>
          <w:sz w:val="12"/>
        </w:rPr>
        <w:t xml:space="preserve"> </w:t>
      </w:r>
      <w:r w:rsidRPr="00A64136">
        <w:rPr>
          <w:rStyle w:val="StyleUnderline"/>
        </w:rPr>
        <w:t>superpowers devised to curb prolif</w:t>
      </w:r>
      <w:r w:rsidRPr="00A64136">
        <w:rPr>
          <w:sz w:val="12"/>
        </w:rPr>
        <w:t xml:space="preserve">eration </w:t>
      </w:r>
      <w:r w:rsidRPr="00A64136">
        <w:rPr>
          <w:rStyle w:val="StyleUnderline"/>
        </w:rPr>
        <w:t>are the NPT</w:t>
      </w:r>
      <w:r w:rsidRPr="00A64136">
        <w:rPr>
          <w:sz w:val="12"/>
        </w:rPr>
        <w:t xml:space="preserve"> and the Nuclear Suppliers Group, which, along with the International Atomic Energy Agency, markedly slowed the spread of nuclear weapons after 1975. The </w:t>
      </w:r>
      <w:r w:rsidRPr="00A64136">
        <w:rPr>
          <w:rStyle w:val="StyleUnderline"/>
        </w:rPr>
        <w:t>United States and the Soviet Union</w:t>
      </w:r>
      <w:r w:rsidRPr="00A64136">
        <w:rPr>
          <w:sz w:val="12"/>
        </w:rPr>
        <w:t xml:space="preserve"> also began </w:t>
      </w:r>
      <w:r w:rsidRPr="00A64136">
        <w:rPr>
          <w:rStyle w:val="StyleUnderline"/>
        </w:rPr>
        <w:t>pursuing an arms control agreement</w:t>
      </w:r>
      <w:r w:rsidRPr="00A64136">
        <w:rPr>
          <w:sz w:val="12"/>
        </w:rPr>
        <w:t xml:space="preserve"> in the late 1960s that would put limits on their strategic nuclear arsenals. The result was the 1972 </w:t>
      </w:r>
      <w:r w:rsidRPr="00A64136">
        <w:rPr>
          <w:rStyle w:val="StyleUnderline"/>
        </w:rPr>
        <w:t>Strategic Arms Limitation Treaty</w:t>
      </w:r>
      <w:r w:rsidRPr="00A64136">
        <w:rPr>
          <w:sz w:val="12"/>
        </w:rPr>
        <w:t xml:space="preserve"> </w:t>
      </w:r>
      <w:r w:rsidRPr="00A64136">
        <w:rPr>
          <w:rStyle w:val="StyleUnderline"/>
        </w:rPr>
        <w:t>(SALT I), which</w:t>
      </w:r>
      <w:r w:rsidRPr="00A64136">
        <w:rPr>
          <w:sz w:val="12"/>
        </w:rPr>
        <w:t xml:space="preserve"> </w:t>
      </w:r>
      <w:r w:rsidRPr="00A64136">
        <w:rPr>
          <w:rStyle w:val="StyleUnderline"/>
        </w:rPr>
        <w:t xml:space="preserve">capped </w:t>
      </w:r>
      <w:r w:rsidRPr="00A64136">
        <w:rPr>
          <w:sz w:val="12"/>
        </w:rPr>
        <w:t xml:space="preserve">the number of strategic </w:t>
      </w:r>
      <w:r w:rsidRPr="00A64136">
        <w:rPr>
          <w:rStyle w:val="StyleUnderline"/>
        </w:rPr>
        <w:t>nuclear weapons</w:t>
      </w:r>
      <w:r w:rsidRPr="00A64136">
        <w:rPr>
          <w:sz w:val="12"/>
        </w:rPr>
        <w:t xml:space="preserve"> each side could deploy (although at very high levels) </w:t>
      </w:r>
      <w:r w:rsidRPr="00A64136">
        <w:rPr>
          <w:rStyle w:val="StyleUnderline"/>
        </w:rPr>
        <w:t>and</w:t>
      </w:r>
      <w:r w:rsidRPr="00A64136">
        <w:rPr>
          <w:sz w:val="12"/>
        </w:rPr>
        <w:t xml:space="preserve"> severely </w:t>
      </w:r>
      <w:r w:rsidRPr="00A64136">
        <w:rPr>
          <w:rStyle w:val="StyleUnderline"/>
        </w:rPr>
        <w:t>restricted</w:t>
      </w:r>
      <w:r w:rsidRPr="00A64136">
        <w:rPr>
          <w:sz w:val="12"/>
        </w:rPr>
        <w:t xml:space="preserve"> the development of antiballistic </w:t>
      </w:r>
      <w:r w:rsidRPr="00A64136">
        <w:rPr>
          <w:rStyle w:val="StyleUnderline"/>
        </w:rPr>
        <w:t>missile systems</w:t>
      </w:r>
      <w:r w:rsidRPr="00A64136">
        <w:rPr>
          <w:sz w:val="12"/>
        </w:rPr>
        <w:t xml:space="preserve">. </w:t>
      </w:r>
      <w:r w:rsidRPr="00A64136">
        <w:rPr>
          <w:rStyle w:val="StyleUnderline"/>
        </w:rPr>
        <w:t>Moscow and Washington signed the SALT II</w:t>
      </w:r>
      <w:r w:rsidRPr="00A64136">
        <w:rPr>
          <w:sz w:val="12"/>
        </w:rPr>
        <w:t xml:space="preserve"> Treaty in 1979, </w:t>
      </w:r>
      <w:r w:rsidRPr="00A64136">
        <w:rPr>
          <w:rStyle w:val="StyleUnderline"/>
        </w:rPr>
        <w:t>which put further limits</w:t>
      </w:r>
      <w:r w:rsidRPr="00A64136">
        <w:rPr>
          <w:sz w:val="12"/>
        </w:rPr>
        <w:t xml:space="preserve"> on each side’s strategic nuclear arsenal, although neither side ratified it. The superpowers worked on a follow-on agreement, the Strategic Arms Reduction Treaty, during the 1980s, but it was not put into effect until after the Cold War ended. The other significant arms control agreement was the 1988 Intermediate-Range Nuclear Forces Treaty, which eliminated all short-range and intermediate-range missiles from the Soviet and U.S. arsenals. </w:t>
      </w:r>
      <w:r w:rsidRPr="00A64136">
        <w:rPr>
          <w:rStyle w:val="StyleUnderline"/>
        </w:rPr>
        <w:t>The superpowers negotiated a host of other</w:t>
      </w:r>
      <w:r w:rsidRPr="00A64136">
        <w:rPr>
          <w:sz w:val="12"/>
        </w:rPr>
        <w:t xml:space="preserve"> less significant </w:t>
      </w:r>
      <w:r w:rsidRPr="00A64136">
        <w:rPr>
          <w:rStyle w:val="StyleUnderline"/>
        </w:rPr>
        <w:t>security agreements and treaties that were also part of the Cold War international order</w:t>
      </w:r>
      <w:r w:rsidRPr="00A64136">
        <w:rPr>
          <w:sz w:val="12"/>
        </w:rPr>
        <w:t>. They include the Antarctic Treaty System (1959), the Partial Test Ban Treaty (1963), the Moscow-Washington Hot Line (1963), the Outer Space Treaty (1967), the Seabed Arms Control Treaty (1971), the U.S.-Soviet Incidents at Sea Agreement (1972), the Conference on Security and Cooperation in Europe (1973), the Biological Weapons Convention (1975), and the Helsinki Accords (1975). There were some agreements that were reached during the Cold War, such as the UN Convention on the Law of the Sea, which was signed in 1982, but not ratified and put into effect until 1994, five years after the Cold War ended.</w:t>
      </w:r>
    </w:p>
    <w:p w14:paraId="16CA8A34" w14:textId="77777777" w:rsidR="00BD1879" w:rsidRDefault="00BD1879" w:rsidP="00BD1879">
      <w:pPr>
        <w:pStyle w:val="Heading4"/>
        <w:spacing w:before="0" w:line="240" w:lineRule="auto"/>
        <w:rPr>
          <w:rFonts w:cs="Times New Roman"/>
        </w:rPr>
      </w:pPr>
      <w:r w:rsidRPr="00192BF4">
        <w:rPr>
          <w:rFonts w:cs="Times New Roman"/>
        </w:rPr>
        <w:t xml:space="preserve">Prolif causes </w:t>
      </w:r>
      <w:r w:rsidRPr="00192BF4">
        <w:rPr>
          <w:rFonts w:cs="Times New Roman"/>
          <w:u w:val="single"/>
        </w:rPr>
        <w:t>nuclear war</w:t>
      </w:r>
      <w:r w:rsidRPr="00192BF4">
        <w:rPr>
          <w:rFonts w:cs="Times New Roman"/>
        </w:rPr>
        <w:t xml:space="preserve"> – accidents, brinksmanship, adventurism, and preemptive strikes</w:t>
      </w:r>
    </w:p>
    <w:p w14:paraId="73249A4B" w14:textId="77777777" w:rsidR="00BD1879" w:rsidRPr="002A68CE" w:rsidRDefault="00BD1879" w:rsidP="00BD1879"/>
    <w:p w14:paraId="5E40324B" w14:textId="77777777" w:rsidR="00BD1879" w:rsidRPr="00E7547B" w:rsidRDefault="00BD1879" w:rsidP="00BD1879">
      <w:pPr>
        <w:spacing w:line="240" w:lineRule="auto"/>
      </w:pPr>
      <w:r w:rsidRPr="00192BF4">
        <w:rPr>
          <w:b/>
          <w:sz w:val="26"/>
          <w:szCs w:val="26"/>
        </w:rPr>
        <w:t>Kroenig 15</w:t>
      </w:r>
      <w:r w:rsidRPr="00E7547B">
        <w:t xml:space="preserve"> </w:t>
      </w:r>
      <w:r w:rsidRPr="00E7547B">
        <w:rPr>
          <w:sz w:val="16"/>
        </w:rPr>
        <w:t xml:space="preserve">(Matthew, Associate Professor and International Relations Field Chair in the Department of Government and School of Foreign Service at Georgetown University, 2015. “The History of Proliferation Optimism: Does It Have a Future?” </w:t>
      </w:r>
      <w:r w:rsidRPr="00E7547B">
        <w:rPr>
          <w:i/>
          <w:sz w:val="16"/>
        </w:rPr>
        <w:t>Journal of Strategic Studies</w:t>
      </w:r>
      <w:r w:rsidRPr="00E7547B">
        <w:rPr>
          <w:sz w:val="16"/>
        </w:rPr>
        <w:t>, Volume 38, Issue 1-2, 2015)</w:t>
      </w:r>
    </w:p>
    <w:p w14:paraId="5B3B8E2F" w14:textId="3D854CE2" w:rsidR="00BD1879" w:rsidRPr="00BD1879" w:rsidRDefault="00BD1879" w:rsidP="00BD1879">
      <w:pPr>
        <w:spacing w:line="240" w:lineRule="auto"/>
        <w:rPr>
          <w:u w:val="single"/>
        </w:rPr>
      </w:pPr>
      <w:r w:rsidRPr="0096027A">
        <w:rPr>
          <w:rStyle w:val="StyleUnderline"/>
          <w:highlight w:val="green"/>
        </w:rPr>
        <w:t xml:space="preserve">The spread of </w:t>
      </w:r>
      <w:r w:rsidRPr="0096027A">
        <w:rPr>
          <w:rStyle w:val="Emphasis"/>
          <w:highlight w:val="green"/>
        </w:rPr>
        <w:t>nuclear weapons</w:t>
      </w:r>
      <w:r w:rsidRPr="0096027A">
        <w:rPr>
          <w:rStyle w:val="StyleUnderline"/>
          <w:highlight w:val="green"/>
        </w:rPr>
        <w:t xml:space="preserve"> poses</w:t>
      </w:r>
      <w:r w:rsidRPr="00DB2537">
        <w:rPr>
          <w:rStyle w:val="StyleUnderline"/>
        </w:rPr>
        <w:t xml:space="preserve"> at least six </w:t>
      </w:r>
      <w:r w:rsidRPr="0096027A">
        <w:rPr>
          <w:rStyle w:val="Emphasis"/>
          <w:highlight w:val="green"/>
        </w:rPr>
        <w:t>severe threats</w:t>
      </w:r>
      <w:r w:rsidRPr="0096027A">
        <w:rPr>
          <w:rStyle w:val="StyleUnderline"/>
          <w:highlight w:val="green"/>
        </w:rPr>
        <w:t xml:space="preserve"> </w:t>
      </w:r>
      <w:r w:rsidRPr="00DB2537">
        <w:rPr>
          <w:rStyle w:val="StyleUnderline"/>
        </w:rPr>
        <w:t xml:space="preserve">to international peace and security </w:t>
      </w:r>
      <w:r w:rsidRPr="0096027A">
        <w:rPr>
          <w:rStyle w:val="StyleUnderline"/>
          <w:highlight w:val="green"/>
        </w:rPr>
        <w:t>including</w:t>
      </w:r>
      <w:r w:rsidRPr="00DB2537">
        <w:rPr>
          <w:rStyle w:val="StyleUnderline"/>
        </w:rPr>
        <w:t xml:space="preserve">: </w:t>
      </w:r>
      <w:r w:rsidRPr="0096027A">
        <w:rPr>
          <w:rStyle w:val="Emphasis"/>
          <w:highlight w:val="green"/>
        </w:rPr>
        <w:t>nuclear war</w:t>
      </w:r>
      <w:r w:rsidRPr="00DB2537">
        <w:rPr>
          <w:rStyle w:val="StyleUnderline"/>
        </w:rPr>
        <w:t xml:space="preserve">, </w:t>
      </w:r>
      <w:r w:rsidRPr="00E7547B">
        <w:rPr>
          <w:rStyle w:val="Emphasis"/>
        </w:rPr>
        <w:t xml:space="preserve">nuclear </w:t>
      </w:r>
      <w:r w:rsidRPr="0096027A">
        <w:rPr>
          <w:rStyle w:val="Emphasis"/>
          <w:highlight w:val="green"/>
        </w:rPr>
        <w:t>terrorism</w:t>
      </w:r>
      <w:r w:rsidRPr="0096027A">
        <w:rPr>
          <w:rStyle w:val="StyleUnderline"/>
          <w:highlight w:val="green"/>
        </w:rPr>
        <w:t>, global</w:t>
      </w:r>
      <w:r w:rsidRPr="00DB2537">
        <w:rPr>
          <w:rStyle w:val="StyleUnderline"/>
        </w:rPr>
        <w:t xml:space="preserve"> and</w:t>
      </w:r>
      <w:r w:rsidRPr="00E7547B">
        <w:rPr>
          <w:sz w:val="16"/>
        </w:rPr>
        <w:t xml:space="preserve"> </w:t>
      </w:r>
      <w:r w:rsidRPr="00DB2537">
        <w:rPr>
          <w:rStyle w:val="StyleUnderline"/>
        </w:rPr>
        <w:t xml:space="preserve">regional </w:t>
      </w:r>
      <w:r w:rsidRPr="0096027A">
        <w:rPr>
          <w:rStyle w:val="StyleUnderline"/>
          <w:highlight w:val="green"/>
        </w:rPr>
        <w:t>instability</w:t>
      </w:r>
      <w:r w:rsidRPr="00DB2537">
        <w:rPr>
          <w:rStyle w:val="StyleUnderline"/>
        </w:rPr>
        <w:t xml:space="preserve">, constrained US freedom of action, </w:t>
      </w:r>
      <w:r w:rsidRPr="0096027A">
        <w:rPr>
          <w:rStyle w:val="Emphasis"/>
          <w:highlight w:val="green"/>
        </w:rPr>
        <w:t>weakened alliances</w:t>
      </w:r>
      <w:r w:rsidRPr="00DB2537">
        <w:rPr>
          <w:rStyle w:val="StyleUnderline"/>
        </w:rPr>
        <w:t>, and further nuclear proliferation.</w:t>
      </w:r>
      <w:r w:rsidRPr="00E7547B">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DB2537">
        <w:rPr>
          <w:rStyle w:val="StyleUnderline"/>
        </w:rPr>
        <w:t>we should be pessimistic about the likely consequences of nuclear proliferation</w:t>
      </w:r>
      <w:r w:rsidRPr="00E7547B">
        <w:rPr>
          <w:sz w:val="16"/>
        </w:rPr>
        <w:t xml:space="preserve">. Many of these threats will be illuminated with a discussion of a case of much contemporary concern: Iran’s advanced nuclear program. Nuclear War </w:t>
      </w:r>
      <w:r w:rsidRPr="00DB2537">
        <w:rPr>
          <w:rStyle w:val="StyleUnderline"/>
        </w:rPr>
        <w:t>The greatest threat</w:t>
      </w:r>
      <w:r w:rsidRPr="00E7547B">
        <w:rPr>
          <w:sz w:val="16"/>
        </w:rPr>
        <w:t xml:space="preserve"> posed by the spread of nuclear weapons </w:t>
      </w:r>
      <w:r w:rsidRPr="00DB2537">
        <w:rPr>
          <w:rStyle w:val="StyleUnderline"/>
        </w:rPr>
        <w:t xml:space="preserve">is nuclear war. The </w:t>
      </w:r>
      <w:r w:rsidRPr="00E7547B">
        <w:rPr>
          <w:rStyle w:val="Emphasis"/>
        </w:rPr>
        <w:t>more states</w:t>
      </w:r>
      <w:r w:rsidRPr="00DB2537">
        <w:rPr>
          <w:rStyle w:val="StyleUnderline"/>
        </w:rPr>
        <w:t xml:space="preserve"> in possession of nuclear weapons</w:t>
      </w:r>
      <w:r w:rsidRPr="00E7547B">
        <w:rPr>
          <w:sz w:val="16"/>
        </w:rPr>
        <w:t xml:space="preserve">, </w:t>
      </w:r>
      <w:r w:rsidRPr="00DB2537">
        <w:rPr>
          <w:rStyle w:val="StyleUnderline"/>
        </w:rPr>
        <w:t xml:space="preserve">the </w:t>
      </w:r>
      <w:r w:rsidRPr="00E7547B">
        <w:rPr>
          <w:rStyle w:val="Emphasis"/>
        </w:rPr>
        <w:t>greater the probability</w:t>
      </w:r>
      <w:r w:rsidRPr="00DB2537">
        <w:rPr>
          <w:rStyle w:val="StyleUnderline"/>
        </w:rPr>
        <w:t xml:space="preserve"> that somewhere, someday, there will be a </w:t>
      </w:r>
      <w:r w:rsidRPr="00E7547B">
        <w:rPr>
          <w:rStyle w:val="Emphasis"/>
        </w:rPr>
        <w:t>catastrophic nuclear</w:t>
      </w:r>
      <w:r w:rsidRPr="00DB2537">
        <w:rPr>
          <w:rStyle w:val="StyleUnderline"/>
        </w:rPr>
        <w:t xml:space="preserve"> war.</w:t>
      </w:r>
      <w:r w:rsidRPr="00E7547B">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96027A">
        <w:rPr>
          <w:rStyle w:val="StyleUnderline"/>
          <w:highlight w:val="green"/>
        </w:rPr>
        <w:t>Before</w:t>
      </w:r>
      <w:r w:rsidRPr="00DB2537">
        <w:rPr>
          <w:rStyle w:val="StyleUnderline"/>
        </w:rPr>
        <w:t xml:space="preserve"> reaching a state of </w:t>
      </w:r>
      <w:r w:rsidRPr="0096027A">
        <w:rPr>
          <w:rStyle w:val="Emphasis"/>
          <w:highlight w:val="green"/>
        </w:rPr>
        <w:t>MAD</w:t>
      </w:r>
      <w:r w:rsidRPr="00E7547B">
        <w:rPr>
          <w:sz w:val="16"/>
        </w:rPr>
        <w:t xml:space="preserve">, </w:t>
      </w:r>
      <w:r w:rsidRPr="0096027A">
        <w:rPr>
          <w:rStyle w:val="StyleUnderline"/>
          <w:highlight w:val="green"/>
        </w:rPr>
        <w:t>new</w:t>
      </w:r>
      <w:r w:rsidRPr="00DB2537">
        <w:rPr>
          <w:rStyle w:val="StyleUnderline"/>
        </w:rPr>
        <w:t xml:space="preserve"> nuclear </w:t>
      </w:r>
      <w:r w:rsidRPr="0096027A">
        <w:rPr>
          <w:rStyle w:val="StyleUnderline"/>
          <w:highlight w:val="green"/>
        </w:rPr>
        <w:t xml:space="preserve">states </w:t>
      </w:r>
      <w:r w:rsidRPr="00DB2537">
        <w:rPr>
          <w:rStyle w:val="StyleUnderline"/>
        </w:rPr>
        <w:t xml:space="preserve">go through a </w:t>
      </w:r>
      <w:r w:rsidRPr="00E7547B">
        <w:rPr>
          <w:rStyle w:val="Emphasis"/>
        </w:rPr>
        <w:t>transition</w:t>
      </w:r>
      <w:r w:rsidRPr="00DB2537">
        <w:rPr>
          <w:rStyle w:val="StyleUnderline"/>
        </w:rPr>
        <w:t xml:space="preserve"> period in which they</w:t>
      </w:r>
      <w:r w:rsidRPr="0096027A">
        <w:rPr>
          <w:rStyle w:val="StyleUnderline"/>
          <w:highlight w:val="green"/>
        </w:rPr>
        <w:t xml:space="preserve"> </w:t>
      </w:r>
      <w:r w:rsidRPr="0096027A">
        <w:rPr>
          <w:rStyle w:val="Emphasis"/>
          <w:highlight w:val="green"/>
        </w:rPr>
        <w:t>lack</w:t>
      </w:r>
      <w:r w:rsidRPr="00DB2537">
        <w:rPr>
          <w:rStyle w:val="StyleUnderline"/>
        </w:rPr>
        <w:t xml:space="preserve"> a secure-</w:t>
      </w:r>
      <w:r w:rsidRPr="0096027A">
        <w:rPr>
          <w:rStyle w:val="Emphasis"/>
          <w:highlight w:val="green"/>
        </w:rPr>
        <w:t>second strike</w:t>
      </w:r>
      <w:r w:rsidRPr="0096027A">
        <w:rPr>
          <w:rStyle w:val="StyleUnderline"/>
          <w:highlight w:val="green"/>
        </w:rPr>
        <w:t xml:space="preserve"> </w:t>
      </w:r>
      <w:r w:rsidRPr="00DB2537">
        <w:rPr>
          <w:rStyle w:val="StyleUnderline"/>
        </w:rPr>
        <w:t>capability</w:t>
      </w:r>
      <w:r w:rsidRPr="00E7547B">
        <w:rPr>
          <w:sz w:val="16"/>
        </w:rPr>
        <w:t xml:space="preserve">. In this context, </w:t>
      </w:r>
      <w:r w:rsidRPr="00DB2537">
        <w:rPr>
          <w:rStyle w:val="StyleUnderline"/>
        </w:rPr>
        <w:t xml:space="preserve">one or both states might believe that </w:t>
      </w:r>
      <w:r w:rsidRPr="0096027A">
        <w:rPr>
          <w:rStyle w:val="StyleUnderline"/>
          <w:highlight w:val="green"/>
        </w:rPr>
        <w:t xml:space="preserve">it has an </w:t>
      </w:r>
      <w:r w:rsidRPr="0096027A">
        <w:rPr>
          <w:rStyle w:val="Emphasis"/>
          <w:highlight w:val="green"/>
        </w:rPr>
        <w:t>incentive</w:t>
      </w:r>
      <w:r w:rsidRPr="0096027A">
        <w:rPr>
          <w:rStyle w:val="StyleUnderline"/>
          <w:highlight w:val="green"/>
        </w:rPr>
        <w:t xml:space="preserve"> to </w:t>
      </w:r>
      <w:r w:rsidRPr="0096027A">
        <w:rPr>
          <w:rStyle w:val="Emphasis"/>
          <w:highlight w:val="green"/>
        </w:rPr>
        <w:t>use</w:t>
      </w:r>
      <w:r w:rsidRPr="00DB2537">
        <w:rPr>
          <w:rStyle w:val="StyleUnderline"/>
        </w:rPr>
        <w:t xml:space="preserve"> nuclear weapons </w:t>
      </w:r>
      <w:r w:rsidRPr="0096027A">
        <w:rPr>
          <w:rStyle w:val="Emphasis"/>
          <w:highlight w:val="green"/>
        </w:rPr>
        <w:t>first</w:t>
      </w:r>
      <w:r w:rsidRPr="00E7547B">
        <w:rPr>
          <w:sz w:val="16"/>
        </w:rPr>
        <w:t xml:space="preserve">. For example, if Iran acquires nuclear weapons, neither Iran, nor its nuclear-armed rival, Israel, will have a secure, second-strike capability. Even though it is believed to have a large arsenal, </w:t>
      </w:r>
      <w:r w:rsidRPr="00DB2537">
        <w:rPr>
          <w:rStyle w:val="StyleUnderline"/>
        </w:rPr>
        <w:t>given its small size and lack of strategic depth, Israel might not be confident that it could absorb a nuclear strike and respond with a devastating counterstrike</w:t>
      </w:r>
      <w:r w:rsidRPr="00E7547B">
        <w:rPr>
          <w:sz w:val="16"/>
        </w:rPr>
        <w:t xml:space="preserve">. Similarly, </w:t>
      </w:r>
      <w:r w:rsidRPr="00DB2537">
        <w:rPr>
          <w:rStyle w:val="StyleUnderline"/>
        </w:rPr>
        <w:t>Iran might eventually be able to build a large and survivable nuclear arsenal, but, when it first crosses the nuclear threshold, Tehran will have a small and vulnerable nuclear force</w:t>
      </w:r>
      <w:r w:rsidRPr="00E7547B">
        <w:rPr>
          <w:sz w:val="16"/>
        </w:rPr>
        <w:t xml:space="preserve">. In these pre-MAD situations, there are at least three ways that nuclear war could occur. First, </w:t>
      </w:r>
      <w:r w:rsidRPr="00DB2537">
        <w:rPr>
          <w:rStyle w:val="StyleUnderline"/>
        </w:rPr>
        <w:t>the state with the nuclear advantage might believe it has a</w:t>
      </w:r>
      <w:r w:rsidRPr="00E7547B">
        <w:rPr>
          <w:sz w:val="16"/>
        </w:rPr>
        <w:t xml:space="preserve"> </w:t>
      </w:r>
      <w:r w:rsidRPr="00DB2537">
        <w:rPr>
          <w:rStyle w:val="StyleUnderline"/>
        </w:rPr>
        <w:t>splendid first strike capability. In a crisis, Israel might</w:t>
      </w:r>
      <w:r w:rsidRPr="00E7547B">
        <w:rPr>
          <w:sz w:val="16"/>
        </w:rPr>
        <w:t xml:space="preserve">, therefore, </w:t>
      </w:r>
      <w:r w:rsidRPr="00DB2537">
        <w:rPr>
          <w:rStyle w:val="StyleUnderline"/>
        </w:rPr>
        <w:t xml:space="preserve">decide to launch </w:t>
      </w:r>
      <w:r w:rsidRPr="0096027A">
        <w:rPr>
          <w:rStyle w:val="StyleUnderline"/>
          <w:highlight w:val="green"/>
        </w:rPr>
        <w:t xml:space="preserve">a </w:t>
      </w:r>
      <w:r w:rsidRPr="0096027A">
        <w:rPr>
          <w:rStyle w:val="Emphasis"/>
          <w:highlight w:val="green"/>
        </w:rPr>
        <w:t>preventive</w:t>
      </w:r>
      <w:r w:rsidRPr="00E7547B">
        <w:rPr>
          <w:rStyle w:val="Emphasis"/>
        </w:rPr>
        <w:t xml:space="preserve"> nuclear </w:t>
      </w:r>
      <w:r w:rsidRPr="0096027A">
        <w:rPr>
          <w:rStyle w:val="Emphasis"/>
          <w:highlight w:val="green"/>
        </w:rPr>
        <w:t>strike</w:t>
      </w:r>
      <w:r w:rsidRPr="00DB2537">
        <w:rPr>
          <w:rStyle w:val="StyleUnderline"/>
        </w:rPr>
        <w:t xml:space="preserve"> to disarm Iran’s nuclear capabilities. </w:t>
      </w:r>
      <w:r w:rsidRPr="00E7547B">
        <w:rPr>
          <w:sz w:val="16"/>
        </w:rPr>
        <w:t xml:space="preserve">Indeed, </w:t>
      </w:r>
      <w:r w:rsidRPr="00DB2537">
        <w:rPr>
          <w:rStyle w:val="StyleUnderline"/>
        </w:rPr>
        <w:t>this</w:t>
      </w:r>
      <w:r w:rsidRPr="00E7547B">
        <w:rPr>
          <w:sz w:val="16"/>
        </w:rPr>
        <w:t xml:space="preserve"> </w:t>
      </w:r>
      <w:r w:rsidRPr="00E7547B">
        <w:rPr>
          <w:rStyle w:val="Emphasis"/>
        </w:rPr>
        <w:t>incentive</w:t>
      </w:r>
      <w:r w:rsidRPr="00E7547B">
        <w:rPr>
          <w:sz w:val="16"/>
        </w:rPr>
        <w:t xml:space="preserve"> </w:t>
      </w:r>
      <w:r w:rsidRPr="00DB2537">
        <w:rPr>
          <w:rStyle w:val="StyleUnderline"/>
        </w:rPr>
        <w:t xml:space="preserve">might be further increased by Israel’s aggressive strategic culture that </w:t>
      </w:r>
      <w:r w:rsidRPr="0096027A">
        <w:rPr>
          <w:rStyle w:val="StyleUnderline"/>
          <w:highlight w:val="green"/>
        </w:rPr>
        <w:t>emphasizes</w:t>
      </w:r>
      <w:r w:rsidRPr="00DB2537">
        <w:rPr>
          <w:rStyle w:val="StyleUnderline"/>
        </w:rPr>
        <w:t xml:space="preserve"> </w:t>
      </w:r>
      <w:r w:rsidRPr="00E7547B">
        <w:rPr>
          <w:rStyle w:val="Emphasis"/>
        </w:rPr>
        <w:t>preemptive action</w:t>
      </w:r>
      <w:r w:rsidRPr="00DB2537">
        <w:rPr>
          <w:rStyle w:val="StyleUnderline"/>
        </w:rPr>
        <w:t>.</w:t>
      </w:r>
      <w:r w:rsidRPr="00E7547B">
        <w:rPr>
          <w:sz w:val="16"/>
        </w:rPr>
        <w:t xml:space="preserve"> Second, </w:t>
      </w:r>
      <w:r w:rsidRPr="00DB2537">
        <w:rPr>
          <w:rStyle w:val="StyleUnderline"/>
        </w:rPr>
        <w:t>the state with a small and vulnerable</w:t>
      </w:r>
      <w:r w:rsidRPr="00E7547B">
        <w:rPr>
          <w:sz w:val="16"/>
        </w:rPr>
        <w:t xml:space="preserve"> nuclear arsenal, in this case Iran, </w:t>
      </w:r>
      <w:r w:rsidRPr="00DB2537">
        <w:rPr>
          <w:rStyle w:val="StyleUnderline"/>
        </w:rPr>
        <w:t xml:space="preserve">might feel </w:t>
      </w:r>
      <w:r w:rsidRPr="0096027A">
        <w:rPr>
          <w:rStyle w:val="Emphasis"/>
          <w:highlight w:val="green"/>
        </w:rPr>
        <w:t xml:space="preserve">use </w:t>
      </w:r>
      <w:r w:rsidRPr="00E7547B">
        <w:rPr>
          <w:rStyle w:val="Emphasis"/>
        </w:rPr>
        <w:t>th</w:t>
      </w:r>
      <w:r w:rsidRPr="0096027A">
        <w:rPr>
          <w:rStyle w:val="Emphasis"/>
          <w:highlight w:val="green"/>
        </w:rPr>
        <w:t xml:space="preserve">em or lose </w:t>
      </w:r>
      <w:r w:rsidRPr="00E7547B">
        <w:rPr>
          <w:rStyle w:val="Emphasis"/>
        </w:rPr>
        <w:t>th</w:t>
      </w:r>
      <w:r w:rsidRPr="0096027A">
        <w:rPr>
          <w:rStyle w:val="Emphasis"/>
          <w:highlight w:val="green"/>
        </w:rPr>
        <w:t>em pressures</w:t>
      </w:r>
      <w:r w:rsidRPr="00E7547B">
        <w:rPr>
          <w:sz w:val="16"/>
        </w:rPr>
        <w:t xml:space="preserve">. That is, </w:t>
      </w:r>
      <w:r w:rsidRPr="00DB2537">
        <w:rPr>
          <w:rStyle w:val="StyleUnderline"/>
        </w:rPr>
        <w:t>in a crisis, Iran might decide to strike first rather than risk having its entire nuclear arsenal destroyed</w:t>
      </w:r>
      <w:r w:rsidRPr="00E7547B">
        <w:rPr>
          <w:sz w:val="16"/>
        </w:rPr>
        <w:t xml:space="preserve">. Third, as Thomas Schelling has argued, </w:t>
      </w:r>
      <w:r w:rsidRPr="00DB2537">
        <w:rPr>
          <w:rStyle w:val="StyleUnderline"/>
        </w:rPr>
        <w:t>nuclear war could result due to the reciprocal fear of surprise attack</w:t>
      </w:r>
      <w:r w:rsidRPr="00E7547B">
        <w:rPr>
          <w:sz w:val="16"/>
        </w:rPr>
        <w:t xml:space="preserve">.49 If there are advantages to striking first, </w:t>
      </w:r>
      <w:r w:rsidRPr="00DB2537">
        <w:rPr>
          <w:rStyle w:val="StyleUnderline"/>
        </w:rPr>
        <w:t>one state might start a nuclear war in the belief that war is inevitable and that it would be better to go first than to go second</w:t>
      </w:r>
      <w:r w:rsidRPr="00E7547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E7547B">
        <w:rPr>
          <w:rStyle w:val="Emphasis"/>
        </w:rPr>
        <w:t>there is still a risk of nuclear war</w:t>
      </w:r>
      <w:r w:rsidRPr="00E7547B">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DB2537">
        <w:rPr>
          <w:rStyle w:val="StyleUnderline"/>
        </w:rPr>
        <w:t>Iran’s theocratic government</w:t>
      </w:r>
      <w:r w:rsidRPr="00E7547B">
        <w:rPr>
          <w:sz w:val="16"/>
        </w:rPr>
        <w:t xml:space="preserve">, despite its inflammatory rhetoric, has followed a fairly pragmatic foreign policy since 1979, but it </w:t>
      </w:r>
      <w:r w:rsidRPr="00DB2537">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E7547B">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DB2537">
        <w:rPr>
          <w:rStyle w:val="StyleUnderline"/>
        </w:rPr>
        <w:t>nuclear-armed states still have conflicts of interest and leaders</w:t>
      </w:r>
      <w:r w:rsidRPr="00E7547B">
        <w:rPr>
          <w:sz w:val="16"/>
        </w:rPr>
        <w:t xml:space="preserve"> </w:t>
      </w:r>
      <w:r w:rsidRPr="00DB2537">
        <w:rPr>
          <w:rStyle w:val="StyleUnderline"/>
        </w:rPr>
        <w:t>still seek to coerce nuclear-armed adversaries</w:t>
      </w:r>
      <w:r w:rsidRPr="00E7547B">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96027A">
        <w:rPr>
          <w:rStyle w:val="StyleUnderline"/>
          <w:highlight w:val="green"/>
        </w:rPr>
        <w:t>leaders</w:t>
      </w:r>
      <w:r w:rsidRPr="00DB2537">
        <w:rPr>
          <w:rStyle w:val="StyleUnderline"/>
        </w:rPr>
        <w:t xml:space="preserve"> can make a ‘threat that leaves something to chance’.</w:t>
      </w:r>
      <w:r w:rsidRPr="00E7547B">
        <w:rPr>
          <w:sz w:val="16"/>
        </w:rPr>
        <w:t xml:space="preserve">52 </w:t>
      </w:r>
      <w:r w:rsidRPr="00E7547B">
        <w:rPr>
          <w:rStyle w:val="Emphasis"/>
        </w:rPr>
        <w:t xml:space="preserve">They can </w:t>
      </w:r>
      <w:r w:rsidRPr="0096027A">
        <w:rPr>
          <w:rStyle w:val="Emphasis"/>
          <w:highlight w:val="green"/>
        </w:rPr>
        <w:t>initiate a nuclear crisis</w:t>
      </w:r>
      <w:r w:rsidRPr="00E7547B">
        <w:rPr>
          <w:sz w:val="16"/>
        </w:rPr>
        <w:t xml:space="preserve">. </w:t>
      </w:r>
      <w:r w:rsidRPr="0096027A">
        <w:rPr>
          <w:rStyle w:val="StyleUnderline"/>
          <w:highlight w:val="green"/>
        </w:rPr>
        <w:t xml:space="preserve">By playing </w:t>
      </w:r>
      <w:r w:rsidRPr="00DB2537">
        <w:rPr>
          <w:rStyle w:val="StyleUnderline"/>
        </w:rPr>
        <w:t xml:space="preserve">these risky games of nuclear </w:t>
      </w:r>
      <w:r w:rsidRPr="0096027A">
        <w:rPr>
          <w:rStyle w:val="Emphasis"/>
          <w:highlight w:val="green"/>
        </w:rPr>
        <w:t>brinkmanship</w:t>
      </w:r>
      <w:r w:rsidRPr="00DB2537">
        <w:rPr>
          <w:rStyle w:val="StyleUnderline"/>
        </w:rPr>
        <w:t xml:space="preserve">, </w:t>
      </w:r>
      <w:r w:rsidRPr="0096027A">
        <w:rPr>
          <w:rStyle w:val="StyleUnderline"/>
          <w:highlight w:val="green"/>
        </w:rPr>
        <w:t xml:space="preserve">states </w:t>
      </w:r>
      <w:r w:rsidRPr="00DB2537">
        <w:rPr>
          <w:rStyle w:val="StyleUnderline"/>
        </w:rPr>
        <w:t xml:space="preserve">can </w:t>
      </w:r>
      <w:r w:rsidRPr="0096027A">
        <w:rPr>
          <w:rStyle w:val="Emphasis"/>
          <w:highlight w:val="green"/>
        </w:rPr>
        <w:t>increase the risk of nuclear war</w:t>
      </w:r>
      <w:r w:rsidRPr="00DB2537">
        <w:rPr>
          <w:rStyle w:val="StyleUnderline"/>
        </w:rPr>
        <w:t xml:space="preserve"> in an attempt </w:t>
      </w:r>
      <w:r w:rsidRPr="00E7547B">
        <w:rPr>
          <w:rStyle w:val="Emphasis"/>
        </w:rPr>
        <w:t>to force a less resolved adversary</w:t>
      </w:r>
      <w:r w:rsidRPr="00DB2537">
        <w:rPr>
          <w:rStyle w:val="StyleUnderline"/>
        </w:rPr>
        <w:t xml:space="preserve"> to </w:t>
      </w:r>
      <w:r w:rsidRPr="00E7547B">
        <w:rPr>
          <w:rStyle w:val="Emphasis"/>
        </w:rPr>
        <w:t>back down.</w:t>
      </w:r>
      <w:r w:rsidRPr="00E7547B">
        <w:rPr>
          <w:sz w:val="16"/>
        </w:rPr>
        <w:t xml:space="preserve"> Historical </w:t>
      </w:r>
      <w:r w:rsidRPr="00DB2537">
        <w:rPr>
          <w:rStyle w:val="StyleUnderline"/>
        </w:rPr>
        <w:t>crises have not resulted in nuclear war, but many of them</w:t>
      </w:r>
      <w:r w:rsidRPr="00E7547B">
        <w:rPr>
          <w:sz w:val="16"/>
        </w:rPr>
        <w:t xml:space="preserve">, including the 1962 Cuban Missile Crisis, </w:t>
      </w:r>
      <w:r w:rsidRPr="00DB2537">
        <w:rPr>
          <w:rStyle w:val="StyleUnderline"/>
        </w:rPr>
        <w:t xml:space="preserve">have </w:t>
      </w:r>
      <w:r w:rsidRPr="00E7547B">
        <w:rPr>
          <w:rStyle w:val="Emphasis"/>
        </w:rPr>
        <w:t>come close</w:t>
      </w:r>
      <w:r w:rsidRPr="00E7547B">
        <w:rPr>
          <w:sz w:val="16"/>
        </w:rPr>
        <w:t xml:space="preserve">. And scholars have documented historical incidents when accidents nearly led to war.53 </w:t>
      </w:r>
      <w:r w:rsidRPr="00DB2537">
        <w:rPr>
          <w:rStyle w:val="StyleUnderline"/>
        </w:rPr>
        <w:t>When we think about future nuclear crisis dyads</w:t>
      </w:r>
      <w:r w:rsidRPr="00E7547B">
        <w:rPr>
          <w:sz w:val="16"/>
        </w:rPr>
        <w:t xml:space="preserve">, such as Iran and Israel, </w:t>
      </w:r>
      <w:r w:rsidRPr="00DB2537">
        <w:rPr>
          <w:rStyle w:val="StyleUnderline"/>
        </w:rPr>
        <w:t xml:space="preserve">with fewer sources of stability than existed during the Cold War, we can see that there is a real risk that </w:t>
      </w:r>
      <w:r w:rsidRPr="00E7547B">
        <w:rPr>
          <w:rStyle w:val="Emphasis"/>
        </w:rPr>
        <w:t>a future crisis could result in a devastating nuclear exchange</w:t>
      </w:r>
      <w:r w:rsidRPr="00E7547B">
        <w:rPr>
          <w:sz w:val="16"/>
        </w:rPr>
        <w:t xml:space="preserve">. Nuclear Terrorism </w:t>
      </w:r>
      <w:r w:rsidRPr="00DB2537">
        <w:rPr>
          <w:rStyle w:val="StyleUnderline"/>
        </w:rPr>
        <w:t xml:space="preserve">The </w:t>
      </w:r>
      <w:r w:rsidRPr="0096027A">
        <w:rPr>
          <w:rStyle w:val="StyleUnderline"/>
          <w:highlight w:val="green"/>
        </w:rPr>
        <w:t>spread</w:t>
      </w:r>
      <w:r w:rsidRPr="00DB2537">
        <w:rPr>
          <w:rStyle w:val="StyleUnderline"/>
        </w:rPr>
        <w:t xml:space="preserve"> of nuclear weapons also </w:t>
      </w:r>
      <w:r w:rsidRPr="0096027A">
        <w:rPr>
          <w:rStyle w:val="Emphasis"/>
          <w:highlight w:val="green"/>
        </w:rPr>
        <w:t>increases the risk of nuclear terror</w:t>
      </w:r>
      <w:r w:rsidRPr="00E7547B">
        <w:rPr>
          <w:rStyle w:val="Emphasis"/>
        </w:rPr>
        <w:t>ism</w:t>
      </w:r>
      <w:r w:rsidRPr="00E7547B">
        <w:rPr>
          <w:sz w:val="16"/>
        </w:rPr>
        <w:t xml:space="preserve">.54 While September 11th was one of the greatest tragedies in American history, it would have been much worse had Osama Bin Laden possessed nuclear weapons. Bin </w:t>
      </w:r>
      <w:r w:rsidRPr="00DB2537">
        <w:rPr>
          <w:rStyle w:val="StyleUnderline"/>
        </w:rPr>
        <w:t>Laden declared it a ‘religious duty’ for Al- Qa’eda to acquire</w:t>
      </w:r>
      <w:r w:rsidRPr="00E7547B">
        <w:rPr>
          <w:sz w:val="16"/>
        </w:rPr>
        <w:t xml:space="preserve"> </w:t>
      </w:r>
      <w:r w:rsidRPr="00DB2537">
        <w:rPr>
          <w:rStyle w:val="StyleUnderline"/>
        </w:rPr>
        <w:t>nuclear weapons and radical clerics have issued fatwas declaring it permissible to use nuclear weapons in Jihad against the West</w:t>
      </w:r>
      <w:r w:rsidRPr="00E7547B">
        <w:rPr>
          <w:sz w:val="16"/>
        </w:rPr>
        <w:t xml:space="preserve">.55 </w:t>
      </w:r>
      <w:r w:rsidRPr="00DB2537">
        <w:rPr>
          <w:rStyle w:val="StyleUnderline"/>
        </w:rPr>
        <w:t>Unlike states, which can be more easily deterred, there is little doubt that if terrorists acquired nuclear weapons, they would use them.56</w:t>
      </w:r>
      <w:r w:rsidRPr="00E7547B">
        <w:rPr>
          <w:sz w:val="16"/>
        </w:rPr>
        <w:t xml:space="preserve"> Indeed, in recent years, many US politicians and security analysts have argued that nuclear terrorism poses the greatest threat to US national security.57 </w:t>
      </w:r>
      <w:r w:rsidRPr="00E7547B">
        <w:rPr>
          <w:rStyle w:val="Emphasis"/>
        </w:rPr>
        <w:t>Analysts</w:t>
      </w:r>
      <w:r w:rsidRPr="00E7547B">
        <w:rPr>
          <w:sz w:val="16"/>
        </w:rPr>
        <w:t xml:space="preserve"> </w:t>
      </w:r>
      <w:r w:rsidRPr="00DB2537">
        <w:rPr>
          <w:rStyle w:val="StyleUnderline"/>
        </w:rPr>
        <w:t>have pointed out</w:t>
      </w:r>
      <w:r w:rsidRPr="00E7547B">
        <w:rPr>
          <w:sz w:val="16"/>
        </w:rPr>
        <w:t xml:space="preserve"> the tremendous</w:t>
      </w:r>
      <w:r w:rsidRPr="00E7547B">
        <w:rPr>
          <w:rStyle w:val="Emphasis"/>
          <w:sz w:val="16"/>
        </w:rPr>
        <w:t xml:space="preserve"> </w:t>
      </w:r>
      <w:r w:rsidRPr="00E7547B">
        <w:rPr>
          <w:rStyle w:val="Emphasis"/>
        </w:rPr>
        <w:t>hurdles</w:t>
      </w:r>
      <w:r w:rsidRPr="00E7547B">
        <w:rPr>
          <w:sz w:val="16"/>
        </w:rPr>
        <w:t xml:space="preserve"> </w:t>
      </w:r>
      <w:r w:rsidRPr="00DB2537">
        <w:rPr>
          <w:rStyle w:val="StyleUnderline"/>
        </w:rPr>
        <w:t>that terrorists would have to overcome</w:t>
      </w:r>
      <w:r w:rsidRPr="00E7547B">
        <w:rPr>
          <w:sz w:val="16"/>
        </w:rPr>
        <w:t xml:space="preserve"> </w:t>
      </w:r>
      <w:r w:rsidRPr="00DB2537">
        <w:rPr>
          <w:rStyle w:val="StyleUnderline"/>
        </w:rPr>
        <w:t>in order to acquire nuclear weapons.58</w:t>
      </w:r>
      <w:r w:rsidRPr="00E7547B">
        <w:rPr>
          <w:sz w:val="16"/>
        </w:rPr>
        <w:t xml:space="preserve"> </w:t>
      </w:r>
      <w:r w:rsidRPr="00E7547B">
        <w:rPr>
          <w:rStyle w:val="Emphasis"/>
          <w:sz w:val="28"/>
        </w:rPr>
        <w:t>Nevertheless</w:t>
      </w:r>
      <w:r w:rsidRPr="00E7547B">
        <w:rPr>
          <w:sz w:val="16"/>
        </w:rPr>
        <w:t xml:space="preserve">, </w:t>
      </w:r>
      <w:r w:rsidRPr="00DB2537">
        <w:rPr>
          <w:rStyle w:val="StyleUnderline"/>
        </w:rPr>
        <w:t xml:space="preserve">as nuclear weapons spread, the possibility that they will </w:t>
      </w:r>
      <w:r w:rsidRPr="00E7547B">
        <w:rPr>
          <w:rStyle w:val="Emphasis"/>
        </w:rPr>
        <w:t>eventually fall into terrorist hands increases</w:t>
      </w:r>
      <w:r w:rsidRPr="00E7547B">
        <w:rPr>
          <w:sz w:val="16"/>
        </w:rPr>
        <w:t xml:space="preserve">. </w:t>
      </w:r>
      <w:r w:rsidRPr="00DB2537">
        <w:rPr>
          <w:rStyle w:val="StyleUnderline"/>
        </w:rPr>
        <w:t xml:space="preserve">States could intentionally </w:t>
      </w:r>
      <w:r w:rsidRPr="00E7547B">
        <w:rPr>
          <w:rStyle w:val="Emphasis"/>
        </w:rPr>
        <w:t>transfer nuclear weapons</w:t>
      </w:r>
      <w:r w:rsidRPr="00E7547B">
        <w:rPr>
          <w:sz w:val="16"/>
        </w:rPr>
        <w:t xml:space="preserve">, </w:t>
      </w:r>
      <w:r w:rsidRPr="00DB2537">
        <w:rPr>
          <w:rStyle w:val="StyleUnderline"/>
        </w:rPr>
        <w:t>or</w:t>
      </w:r>
      <w:r w:rsidRPr="00E7547B">
        <w:rPr>
          <w:sz w:val="16"/>
        </w:rPr>
        <w:t xml:space="preserve"> the fissile material required to build them, </w:t>
      </w:r>
      <w:r w:rsidRPr="00DB2537">
        <w:rPr>
          <w:rStyle w:val="StyleUnderline"/>
        </w:rPr>
        <w:t>to terrorist groups</w:t>
      </w:r>
      <w:r w:rsidRPr="00E7547B">
        <w:rPr>
          <w:sz w:val="16"/>
        </w:rPr>
        <w:t xml:space="preserve">. There are good reasons why a state might be reluctant to transfer nuclear weapons to terrorists, but, </w:t>
      </w:r>
      <w:r w:rsidRPr="00DB2537">
        <w:rPr>
          <w:rStyle w:val="StyleUnderline"/>
        </w:rPr>
        <w:t>as</w:t>
      </w:r>
      <w:r w:rsidRPr="00E7547B">
        <w:rPr>
          <w:sz w:val="16"/>
        </w:rPr>
        <w:t xml:space="preserve"> nuclear </w:t>
      </w:r>
      <w:r w:rsidRPr="00E7547B">
        <w:rPr>
          <w:rStyle w:val="Emphasis"/>
        </w:rPr>
        <w:t>weapons spread</w:t>
      </w:r>
      <w:r w:rsidRPr="00E7547B">
        <w:rPr>
          <w:sz w:val="16"/>
        </w:rPr>
        <w:t xml:space="preserve">, </w:t>
      </w:r>
      <w:r w:rsidRPr="00DB2537">
        <w:rPr>
          <w:rStyle w:val="StyleUnderline"/>
        </w:rPr>
        <w:t xml:space="preserve">the probability that a leader might someday </w:t>
      </w:r>
      <w:r w:rsidRPr="00E7547B">
        <w:rPr>
          <w:rStyle w:val="Emphasis"/>
        </w:rPr>
        <w:t>purposely arm a terrorist group increases</w:t>
      </w:r>
      <w:r w:rsidRPr="00E7547B">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DB2537">
        <w:rPr>
          <w:rStyle w:val="StyleUnderline"/>
        </w:rPr>
        <w:t xml:space="preserve">a </w:t>
      </w:r>
      <w:r w:rsidRPr="00E7547B">
        <w:rPr>
          <w:rStyle w:val="Emphasis"/>
        </w:rPr>
        <w:t>new nuclear state</w:t>
      </w:r>
      <w:r w:rsidRPr="00DB2537">
        <w:rPr>
          <w:rStyle w:val="StyleUnderline"/>
        </w:rPr>
        <w:t xml:space="preserve">, with </w:t>
      </w:r>
      <w:r w:rsidRPr="00E7547B">
        <w:rPr>
          <w:rStyle w:val="Emphasis"/>
        </w:rPr>
        <w:t>underdeveloped security</w:t>
      </w:r>
      <w:r w:rsidRPr="00DB2537">
        <w:rPr>
          <w:rStyle w:val="StyleUnderline"/>
        </w:rPr>
        <w:t xml:space="preserve"> procedures, might be vulnerable to </w:t>
      </w:r>
      <w:r w:rsidRPr="00E7547B">
        <w:rPr>
          <w:rStyle w:val="Emphasis"/>
        </w:rPr>
        <w:t>theft</w:t>
      </w:r>
      <w:r w:rsidRPr="00DB2537">
        <w:rPr>
          <w:rStyle w:val="StyleUnderline"/>
        </w:rPr>
        <w:t>, allowing terrorist groups or corrupt or ideologically-motivated insiders to transfer dangerous material to terrorists.</w:t>
      </w:r>
      <w:r w:rsidRPr="00E7547B">
        <w:rPr>
          <w:sz w:val="16"/>
        </w:rPr>
        <w:t xml:space="preserve"> There is evidence, for example, that representatives from Pakistan’s atomic energy establishment met with Al-Qa’eda members to discuss a possible nuclear deal.59 Finally, </w:t>
      </w:r>
      <w:r w:rsidRPr="00DB2537">
        <w:rPr>
          <w:rStyle w:val="StyleUnderline"/>
        </w:rPr>
        <w:t>a nuclear-armed state could collapse</w:t>
      </w:r>
      <w:r w:rsidRPr="00E7547B">
        <w:rPr>
          <w:sz w:val="16"/>
        </w:rPr>
        <w:t xml:space="preserve">, </w:t>
      </w:r>
      <w:r w:rsidRPr="00DB2537">
        <w:rPr>
          <w:rStyle w:val="StyleUnderline"/>
        </w:rPr>
        <w:t>resulting in a breakdown of law and order and a loose nukes problem</w:t>
      </w:r>
      <w:r w:rsidRPr="00E7547B">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E7547B">
        <w:rPr>
          <w:rStyle w:val="Emphasis"/>
        </w:rPr>
        <w:t xml:space="preserve">Regional Instability </w:t>
      </w:r>
      <w:r w:rsidRPr="00DB2537">
        <w:rPr>
          <w:rStyle w:val="StyleUnderline"/>
        </w:rPr>
        <w:t xml:space="preserve">The spread of </w:t>
      </w:r>
      <w:r w:rsidRPr="0096027A">
        <w:rPr>
          <w:rStyle w:val="StyleUnderline"/>
          <w:highlight w:val="green"/>
        </w:rPr>
        <w:t>nuclear weapons</w:t>
      </w:r>
      <w:r w:rsidRPr="00DB2537">
        <w:rPr>
          <w:rStyle w:val="StyleUnderline"/>
        </w:rPr>
        <w:t xml:space="preserve"> also </w:t>
      </w:r>
      <w:r w:rsidRPr="0096027A">
        <w:rPr>
          <w:rStyle w:val="Emphasis"/>
          <w:highlight w:val="green"/>
        </w:rPr>
        <w:t>embolden</w:t>
      </w:r>
      <w:r w:rsidRPr="00E7547B">
        <w:rPr>
          <w:rStyle w:val="Emphasis"/>
        </w:rPr>
        <w:t xml:space="preserve">s </w:t>
      </w:r>
      <w:r w:rsidRPr="0096027A">
        <w:rPr>
          <w:rStyle w:val="Emphasis"/>
          <w:highlight w:val="green"/>
        </w:rPr>
        <w:t>nuclear powers</w:t>
      </w:r>
      <w:r w:rsidRPr="0096027A">
        <w:rPr>
          <w:sz w:val="16"/>
          <w:highlight w:val="green"/>
        </w:rPr>
        <w:t xml:space="preserve">, </w:t>
      </w:r>
      <w:r w:rsidRPr="0096027A">
        <w:rPr>
          <w:rStyle w:val="StyleUnderline"/>
          <w:highlight w:val="green"/>
        </w:rPr>
        <w:t xml:space="preserve">contributing to </w:t>
      </w:r>
      <w:r w:rsidRPr="0096027A">
        <w:rPr>
          <w:rStyle w:val="Emphasis"/>
          <w:highlight w:val="green"/>
        </w:rPr>
        <w:t>regional instability</w:t>
      </w:r>
      <w:r w:rsidRPr="00E7547B">
        <w:rPr>
          <w:sz w:val="16"/>
        </w:rPr>
        <w:t xml:space="preserve">. </w:t>
      </w:r>
      <w:r w:rsidRPr="00DB2537">
        <w:rPr>
          <w:rStyle w:val="StyleUnderline"/>
        </w:rPr>
        <w:t>States that lack nuclear weapons need to fear direct</w:t>
      </w:r>
      <w:r w:rsidRPr="00E7547B">
        <w:rPr>
          <w:sz w:val="16"/>
        </w:rPr>
        <w:t xml:space="preserve"> </w:t>
      </w:r>
      <w:r w:rsidRPr="00DB2537">
        <w:rPr>
          <w:rStyle w:val="StyleUnderline"/>
        </w:rPr>
        <w:t xml:space="preserve">military attack from other states, but </w:t>
      </w:r>
      <w:r w:rsidRPr="0096027A">
        <w:rPr>
          <w:rStyle w:val="StyleUnderline"/>
          <w:highlight w:val="green"/>
        </w:rPr>
        <w:t xml:space="preserve">states with </w:t>
      </w:r>
      <w:r w:rsidRPr="0096027A">
        <w:rPr>
          <w:rStyle w:val="Emphasis"/>
          <w:highlight w:val="green"/>
        </w:rPr>
        <w:t>nuclear weapons</w:t>
      </w:r>
      <w:r w:rsidRPr="0096027A">
        <w:rPr>
          <w:rStyle w:val="StyleUnderline"/>
          <w:highlight w:val="green"/>
        </w:rPr>
        <w:t xml:space="preserve"> </w:t>
      </w:r>
      <w:r w:rsidRPr="00DB2537">
        <w:rPr>
          <w:rStyle w:val="StyleUnderline"/>
        </w:rPr>
        <w:t>can be confident that they can deter an intentional military attack, giving them an incentive</w:t>
      </w:r>
      <w:r w:rsidRPr="00E7547B">
        <w:rPr>
          <w:sz w:val="16"/>
        </w:rPr>
        <w:t xml:space="preserve"> </w:t>
      </w:r>
      <w:r w:rsidRPr="00DB2537">
        <w:rPr>
          <w:rStyle w:val="StyleUnderline"/>
        </w:rPr>
        <w:t>to be more aggressive in the conduct of their foreign policy</w:t>
      </w:r>
      <w:r w:rsidRPr="00E7547B">
        <w:rPr>
          <w:sz w:val="16"/>
        </w:rPr>
        <w:t>. In this way, n</w:t>
      </w:r>
      <w:r w:rsidRPr="00DB2537">
        <w:rPr>
          <w:rStyle w:val="StyleUnderline"/>
        </w:rPr>
        <w:t xml:space="preserve">uclear weapons provide a shield under which states can feel free to </w:t>
      </w:r>
      <w:r w:rsidRPr="0096027A">
        <w:rPr>
          <w:rStyle w:val="StyleUnderline"/>
          <w:highlight w:val="green"/>
        </w:rPr>
        <w:t xml:space="preserve">engage in </w:t>
      </w:r>
      <w:r w:rsidRPr="0096027A">
        <w:rPr>
          <w:rStyle w:val="Emphasis"/>
          <w:highlight w:val="green"/>
        </w:rPr>
        <w:t>lower-level aggression</w:t>
      </w:r>
      <w:r w:rsidRPr="00E7547B">
        <w:rPr>
          <w:sz w:val="16"/>
        </w:rPr>
        <w:t xml:space="preserve">. Indeed, international relations theories about the ‘stability-instability paradox’ maintain that stability at the nuclear level contributes to conventional instability.60 </w:t>
      </w:r>
      <w:r w:rsidRPr="00E7547B">
        <w:rPr>
          <w:rStyle w:val="Emphasis"/>
        </w:rPr>
        <w:t>Historically</w:t>
      </w:r>
      <w:r w:rsidRPr="00E7547B">
        <w:rPr>
          <w:sz w:val="16"/>
        </w:rPr>
        <w:t xml:space="preserve">, we have seen that </w:t>
      </w:r>
      <w:r w:rsidRPr="00DB2537">
        <w:rPr>
          <w:rStyle w:val="StyleUnderline"/>
        </w:rPr>
        <w:t xml:space="preserve">the </w:t>
      </w:r>
      <w:r w:rsidRPr="00E7547B">
        <w:rPr>
          <w:rStyle w:val="Emphasis"/>
        </w:rPr>
        <w:t>spread of nuclear weapons</w:t>
      </w:r>
      <w:r w:rsidRPr="00DB2537">
        <w:rPr>
          <w:rStyle w:val="StyleUnderline"/>
        </w:rPr>
        <w:t xml:space="preserve"> has emboldened their possessors and contributed to </w:t>
      </w:r>
      <w:r w:rsidRPr="00E7547B">
        <w:rPr>
          <w:rStyle w:val="Emphasis"/>
        </w:rPr>
        <w:t>regional instability</w:t>
      </w:r>
      <w:r w:rsidRPr="00E7547B">
        <w:rPr>
          <w:sz w:val="16"/>
        </w:rPr>
        <w:t xml:space="preserve">. </w:t>
      </w:r>
      <w:r w:rsidRPr="00DB2537">
        <w:rPr>
          <w:rStyle w:val="StyleUnderline"/>
        </w:rPr>
        <w:t>Recent scholarly analyses have demonstrated that, after controlling for other relevant factors, nuclear-weapon states are more likely to engage in conflict than nonnuclear</w:t>
      </w:r>
      <w:r w:rsidRPr="00E7547B">
        <w:rPr>
          <w:sz w:val="16"/>
        </w:rPr>
        <w:t>-</w:t>
      </w:r>
      <w:r w:rsidRPr="00DB2537">
        <w:rPr>
          <w:rStyle w:val="StyleUnderline"/>
        </w:rPr>
        <w:t>weapon states</w:t>
      </w:r>
      <w:r w:rsidRPr="00E7547B">
        <w:rPr>
          <w:sz w:val="16"/>
        </w:rPr>
        <w:t xml:space="preserve"> and that </w:t>
      </w:r>
      <w:r w:rsidRPr="00DB2537">
        <w:rPr>
          <w:rStyle w:val="StyleUnderline"/>
        </w:rPr>
        <w:t>this aggressiveness is more pronounced in new nuclear states that have less experience with nuclear diplomacy.</w:t>
      </w:r>
      <w:r w:rsidRPr="00E7547B">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DB2537">
        <w:rPr>
          <w:rStyle w:val="StyleUnderline"/>
        </w:rPr>
        <w:t>nuclear-armed Iran would likely step up support to terrorist and proxy groups and engage in more aggressive coercive diplomacy</w:t>
      </w:r>
      <w:r w:rsidRPr="00E7547B">
        <w:rPr>
          <w:sz w:val="16"/>
        </w:rPr>
        <w:t xml:space="preserve">. With a nuclear-armed Iran increasingly throwing its weight around in the region, </w:t>
      </w:r>
      <w:r w:rsidRPr="00E7547B">
        <w:rPr>
          <w:rStyle w:val="Emphasis"/>
        </w:rPr>
        <w:t>we could witness an even more crisis prone Middle East.</w:t>
      </w:r>
      <w:r w:rsidRPr="00E7547B">
        <w:rPr>
          <w:sz w:val="16"/>
        </w:rPr>
        <w:t xml:space="preserve"> </w:t>
      </w:r>
      <w:r w:rsidRPr="00DB2537">
        <w:rPr>
          <w:rStyle w:val="StyleUnderline"/>
        </w:rPr>
        <w:t>And in a poly-nuclear Middle East</w:t>
      </w:r>
      <w:r w:rsidRPr="00E7547B">
        <w:rPr>
          <w:sz w:val="16"/>
        </w:rPr>
        <w:t xml:space="preserve"> with Israel, Iran, and, in the future, possibly other states, armed with nuclear weapons, </w:t>
      </w:r>
      <w:r w:rsidRPr="0096027A">
        <w:rPr>
          <w:rStyle w:val="Emphasis"/>
          <w:highlight w:val="green"/>
        </w:rPr>
        <w:t>any</w:t>
      </w:r>
      <w:r w:rsidRPr="0096027A">
        <w:rPr>
          <w:rStyle w:val="StyleUnderline"/>
          <w:highlight w:val="green"/>
        </w:rPr>
        <w:t xml:space="preserve"> </w:t>
      </w:r>
      <w:r w:rsidRPr="00DB2537">
        <w:rPr>
          <w:rStyle w:val="StyleUnderline"/>
        </w:rPr>
        <w:t xml:space="preserve">one of those </w:t>
      </w:r>
      <w:r w:rsidRPr="0096027A">
        <w:rPr>
          <w:rStyle w:val="Emphasis"/>
          <w:highlight w:val="green"/>
        </w:rPr>
        <w:t>crises</w:t>
      </w:r>
      <w:r w:rsidRPr="0096027A">
        <w:rPr>
          <w:rStyle w:val="StyleUnderline"/>
          <w:highlight w:val="green"/>
        </w:rPr>
        <w:t xml:space="preserve"> could result in a </w:t>
      </w:r>
      <w:r w:rsidRPr="0096027A">
        <w:rPr>
          <w:rStyle w:val="Emphasis"/>
          <w:highlight w:val="green"/>
        </w:rPr>
        <w:t>catastrophic nuclear exchange</w:t>
      </w:r>
      <w:r w:rsidRPr="00DB2537">
        <w:rPr>
          <w:rStyle w:val="StyleUnderline"/>
        </w:rPr>
        <w:t>.</w:t>
      </w:r>
    </w:p>
    <w:p w14:paraId="765473D6" w14:textId="10828769" w:rsidR="00BD1879" w:rsidRDefault="005A5EE8" w:rsidP="00BD1879">
      <w:pPr>
        <w:pStyle w:val="Heading3"/>
      </w:pPr>
      <w:r>
        <w:t>Impact – Heg</w:t>
      </w:r>
    </w:p>
    <w:p w14:paraId="0916BC21" w14:textId="77777777" w:rsidR="00BD1879" w:rsidRDefault="00BD1879" w:rsidP="00BD1879">
      <w:pPr>
        <w:pStyle w:val="Heading4"/>
      </w:pPr>
      <w:r>
        <w:t>LIO is key to US heg</w:t>
      </w:r>
    </w:p>
    <w:p w14:paraId="483BEDF1" w14:textId="77777777" w:rsidR="00BD1879" w:rsidRPr="00AE5FD2" w:rsidRDefault="00BD1879" w:rsidP="00BD1879">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99" w:history="1">
        <w:r>
          <w:rPr>
            <w:rStyle w:val="Hyperlink"/>
          </w:rPr>
          <w:t>https://www.mitpressjournals.org/doi/pdf/10.1162/isec_a_00342</w:t>
        </w:r>
      </w:hyperlink>
      <w:r>
        <w:t>) [HS]</w:t>
      </w:r>
    </w:p>
    <w:p w14:paraId="3E2419FB" w14:textId="77777777" w:rsidR="00BD1879" w:rsidRDefault="00BD1879" w:rsidP="00BD1879">
      <w:pPr>
        <w:rPr>
          <w:sz w:val="12"/>
        </w:rPr>
      </w:pPr>
      <w:r w:rsidRPr="00AE5FD2">
        <w:rPr>
          <w:sz w:val="12"/>
        </w:rPr>
        <w:t xml:space="preserve">It appeared to many observers in the </w:t>
      </w:r>
      <w:r w:rsidRPr="00AE5FD2">
        <w:rPr>
          <w:u w:val="single"/>
        </w:rPr>
        <w:t>early 1990s</w:t>
      </w:r>
      <w:r w:rsidRPr="00AE5FD2">
        <w:rPr>
          <w:sz w:val="12"/>
        </w:rPr>
        <w:t xml:space="preserve"> that </w:t>
      </w:r>
      <w:r w:rsidRPr="00AE5FD2">
        <w:rPr>
          <w:u w:val="single"/>
        </w:rPr>
        <w:t>the United States</w:t>
      </w:r>
      <w:r w:rsidRPr="00AE5FD2">
        <w:rPr>
          <w:sz w:val="12"/>
        </w:rPr>
        <w:t xml:space="preserve"> was well </w:t>
      </w:r>
      <w:r w:rsidRPr="00AE5FD2">
        <w:rPr>
          <w:u w:val="single"/>
        </w:rPr>
        <w:t>situated to construct a liberal international order. It had abundant experience</w:t>
      </w:r>
      <w:r w:rsidRPr="00AE5FD2">
        <w:rPr>
          <w:sz w:val="12"/>
        </w:rPr>
        <w:t xml:space="preserve"> building and running the Western order </w:t>
      </w:r>
      <w:r w:rsidRPr="00AE5FD2">
        <w:rPr>
          <w:u w:val="single"/>
        </w:rPr>
        <w:t>during the Cold War</w:t>
      </w:r>
      <w:r w:rsidRPr="00AE5FD2">
        <w:rPr>
          <w:sz w:val="12"/>
        </w:rPr>
        <w:t xml:space="preserve">, </w:t>
      </w:r>
      <w:r w:rsidRPr="00AE5FD2">
        <w:rPr>
          <w:u w:val="single"/>
        </w:rPr>
        <w:t>and</w:t>
      </w:r>
      <w:r w:rsidRPr="00AE5FD2">
        <w:rPr>
          <w:sz w:val="12"/>
        </w:rPr>
        <w:t xml:space="preserve"> it </w:t>
      </w:r>
      <w:r w:rsidRPr="00AE5FD2">
        <w:rPr>
          <w:rStyle w:val="StyleUnderline"/>
        </w:rPr>
        <w:t>was</w:t>
      </w:r>
      <w:r w:rsidRPr="00AE5FD2">
        <w:rPr>
          <w:sz w:val="12"/>
        </w:rPr>
        <w:t xml:space="preserve"> remarkably </w:t>
      </w:r>
      <w:r w:rsidRPr="00AE5FD2">
        <w:rPr>
          <w:rStyle w:val="StyleUnderline"/>
        </w:rPr>
        <w:t>powerful compared to</w:t>
      </w:r>
      <w:r w:rsidRPr="00AE5FD2">
        <w:rPr>
          <w:sz w:val="12"/>
        </w:rPr>
        <w:t xml:space="preserve"> its potential </w:t>
      </w:r>
      <w:r w:rsidRPr="00AE5FD2">
        <w:rPr>
          <w:rStyle w:val="StyleUnderline"/>
        </w:rPr>
        <w:t>rivals.</w:t>
      </w:r>
      <w:r w:rsidRPr="00AE5FD2">
        <w:rPr>
          <w:sz w:val="12"/>
        </w:rPr>
        <w:t xml:space="preserve"> China was in the early stages of its rise, and Russia was in a state of complete disarray, which remained the case throughout the 1990s. This </w:t>
      </w:r>
      <w:r w:rsidRPr="00AE5FD2">
        <w:rPr>
          <w:rStyle w:val="StyleUnderline"/>
        </w:rPr>
        <w:t>huge power advantage meant that the unipole could</w:t>
      </w:r>
      <w:r w:rsidRPr="00AE5FD2">
        <w:rPr>
          <w:sz w:val="12"/>
        </w:rPr>
        <w:t xml:space="preserve"> largely </w:t>
      </w:r>
      <w:r w:rsidRPr="00AE5FD2">
        <w:rPr>
          <w:rStyle w:val="StyleUnderline"/>
        </w:rPr>
        <w:t>ignore realist dictates and act according to liberal principles</w:t>
      </w:r>
      <w:r w:rsidRPr="00AE5FD2">
        <w:rPr>
          <w:sz w:val="12"/>
        </w:rPr>
        <w:t xml:space="preserve">, which was impossible during the Cold War. It also meant that </w:t>
      </w:r>
      <w:r w:rsidRPr="00AE5FD2">
        <w:rPr>
          <w:rStyle w:val="StyleUnderline"/>
        </w:rPr>
        <w:t>the United States could coax or coerce other states into following its edicts</w:t>
      </w:r>
      <w:r w:rsidRPr="00AE5FD2">
        <w:rPr>
          <w:sz w:val="12"/>
        </w:rPr>
        <w:t xml:space="preserve">. And of course, there was always the possibility that Washington would use force to get its way. Finally, </w:t>
      </w:r>
      <w:r w:rsidRPr="00AE5FD2">
        <w:rPr>
          <w:rStyle w:val="StyleUnderline"/>
        </w:rPr>
        <w:t>the United States and its allies had abundant legitimacy</w:t>
      </w:r>
      <w:r w:rsidRPr="00AE5FD2">
        <w:rPr>
          <w:sz w:val="12"/>
        </w:rPr>
        <w:t xml:space="preserve"> in the years immediately </w:t>
      </w:r>
      <w:r w:rsidRPr="00AE5FD2">
        <w:rPr>
          <w:rStyle w:val="StyleUnderline"/>
        </w:rPr>
        <w:t>after the Cold War</w:t>
      </w:r>
      <w:r w:rsidRPr="00AE5FD2">
        <w:rPr>
          <w:sz w:val="12"/>
        </w:rPr>
        <w:t xml:space="preserve"> ended. Not only did they win that protracted conflict, but there seemed to be </w:t>
      </w:r>
      <w:r w:rsidRPr="00AE5FD2">
        <w:rPr>
          <w:rStyle w:val="StyleUnderline"/>
        </w:rPr>
        <w:t>no viable alternative to liberal democracy</w:t>
      </w:r>
      <w:r w:rsidRPr="00AE5FD2">
        <w:rPr>
          <w:sz w:val="12"/>
        </w:rPr>
        <w:t xml:space="preserve">, which looked like </w:t>
      </w:r>
      <w:r w:rsidRPr="00AE5FD2">
        <w:rPr>
          <w:rStyle w:val="StyleUnderline"/>
        </w:rPr>
        <w:t>the optimal political order for the</w:t>
      </w:r>
      <w:r w:rsidRPr="00AE5FD2">
        <w:rPr>
          <w:sz w:val="12"/>
        </w:rPr>
        <w:t xml:space="preserve"> foreseeable </w:t>
      </w:r>
      <w:r w:rsidRPr="00AE5FD2">
        <w:rPr>
          <w:rStyle w:val="StyleUnderline"/>
        </w:rPr>
        <w:t>future</w:t>
      </w:r>
      <w:r w:rsidRPr="00AE5FD2">
        <w:rPr>
          <w:sz w:val="12"/>
        </w:rPr>
        <w:t xml:space="preserve">. It was widely believed in the West at the time that eventually almost every country in the world would become a liberal democracy—a belief that led Francis Fukuyama to conclude that this might be “the end of history.”36 Moreover, </w:t>
      </w:r>
      <w:r w:rsidRPr="00AE5FD2">
        <w:rPr>
          <w:rStyle w:val="StyleUnderline"/>
        </w:rPr>
        <w:t>the wide array of international institutions</w:t>
      </w:r>
      <w:r w:rsidRPr="00AE5FD2">
        <w:rPr>
          <w:sz w:val="12"/>
        </w:rPr>
        <w:t xml:space="preserve"> that had </w:t>
      </w:r>
      <w:r w:rsidRPr="00AE5FD2">
        <w:rPr>
          <w:rStyle w:val="StyleUnderline"/>
        </w:rPr>
        <w:t>helped produce abundant prosperity</w:t>
      </w:r>
      <w:r w:rsidRPr="00AE5FD2">
        <w:rPr>
          <w:sz w:val="12"/>
        </w:rPr>
        <w:t xml:space="preserve"> in the West during the Cold War appeared to be ideally </w:t>
      </w:r>
      <w:r w:rsidRPr="00AE5FD2">
        <w:rPr>
          <w:rStyle w:val="StyleUnderline"/>
        </w:rPr>
        <w:t>suited to take globalization to the next step</w:t>
      </w:r>
      <w:r w:rsidRPr="00AE5FD2">
        <w:rPr>
          <w:sz w:val="12"/>
        </w:rPr>
        <w:t xml:space="preserve">. In essence, it looked like </w:t>
      </w:r>
      <w:r w:rsidRPr="00AE5FD2">
        <w:rPr>
          <w:rStyle w:val="StyleUnderline"/>
        </w:rPr>
        <w:t>the United States</w:t>
      </w:r>
      <w:r w:rsidRPr="00AE5FD2">
        <w:rPr>
          <w:sz w:val="12"/>
        </w:rPr>
        <w:t xml:space="preserve"> was well </w:t>
      </w:r>
      <w:r w:rsidRPr="00AE5FD2">
        <w:rPr>
          <w:rStyle w:val="StyleUnderline"/>
        </w:rPr>
        <w:t>positioned to pursue liberal hegemony</w:t>
      </w:r>
      <w:r w:rsidRPr="00AE5FD2">
        <w:rPr>
          <w:sz w:val="12"/>
        </w:rPr>
        <w:t xml:space="preserve">, </w:t>
      </w:r>
      <w:r w:rsidRPr="00AE5FD2">
        <w:rPr>
          <w:rStyle w:val="StyleUnderline"/>
        </w:rPr>
        <w:t>a foreign policy</w:t>
      </w:r>
      <w:r w:rsidRPr="00AE5FD2">
        <w:rPr>
          <w:sz w:val="12"/>
        </w:rPr>
        <w:t xml:space="preserve"> that called </w:t>
      </w:r>
      <w:r w:rsidRPr="00AE5FD2">
        <w:rPr>
          <w:rStyle w:val="StyleUnderline"/>
        </w:rPr>
        <w:t>for building a world order based on liberal principles</w:t>
      </w:r>
      <w:r w:rsidRPr="00AE5FD2">
        <w:rPr>
          <w:sz w:val="12"/>
        </w:rPr>
        <w:t>.37</w:t>
      </w:r>
    </w:p>
    <w:p w14:paraId="0A058D73" w14:textId="77777777" w:rsidR="00BD1879" w:rsidRPr="009D4B72" w:rsidRDefault="00BD1879" w:rsidP="00BD1879">
      <w:pPr>
        <w:pStyle w:val="Heading4"/>
      </w:pPr>
      <w:r>
        <w:t xml:space="preserve">Primacy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14:paraId="12103166" w14:textId="77777777" w:rsidR="00BD1879" w:rsidRPr="009D4B72" w:rsidRDefault="00BD1879" w:rsidP="00BD1879">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Darkening Horizon; </w:t>
      </w:r>
      <w:r w:rsidRPr="009D4B72">
        <w:rPr>
          <w:rFonts w:ascii="Cambria" w:hAnsi="Cambria"/>
          <w:sz w:val="16"/>
          <w:szCs w:val="16"/>
        </w:rPr>
        <w:t xml:space="preserve">Published by </w:t>
      </w:r>
      <w:r w:rsidRPr="009D4B72">
        <w:rPr>
          <w:rFonts w:ascii="Cambria" w:hAnsi="Cambria"/>
          <w:i/>
          <w:iCs/>
          <w:sz w:val="16"/>
          <w:szCs w:val="16"/>
        </w:rPr>
        <w:t>Yale University</w:t>
      </w:r>
      <w:r>
        <w:rPr>
          <w:rFonts w:ascii="Cambria" w:hAnsi="Cambria"/>
          <w:i/>
          <w:iCs/>
          <w:sz w:val="16"/>
          <w:szCs w:val="16"/>
        </w:rPr>
        <w:t xml:space="preserve"> Press</w:t>
      </w:r>
      <w:r w:rsidRPr="009D4B72">
        <w:rPr>
          <w:rFonts w:ascii="Cambria" w:hAnsi="Cambria"/>
          <w:sz w:val="16"/>
          <w:szCs w:val="16"/>
        </w:rPr>
        <w:t>; //GrRv)</w:t>
      </w:r>
    </w:p>
    <w:p w14:paraId="1243C783" w14:textId="77777777" w:rsidR="00BD1879" w:rsidRPr="009D4B72" w:rsidRDefault="00BD1879" w:rsidP="00BD1879">
      <w:pPr>
        <w:rPr>
          <w:rFonts w:ascii="Cambria" w:hAnsi="Cambria"/>
          <w:sz w:val="16"/>
        </w:rPr>
      </w:pPr>
      <w:r w:rsidRPr="009D4B72">
        <w:rPr>
          <w:rFonts w:ascii="Cambria" w:hAnsi="Cambria"/>
          <w:sz w:val="16"/>
        </w:rPr>
        <w:t xml:space="preserve">Each of these geopolitical challenges is different, and each reflects the distinctive interests, ambitions, and history of the country undertaking it. Yet </w:t>
      </w:r>
      <w:r w:rsidRPr="009D4B72">
        <w:rPr>
          <w:rStyle w:val="StyleUnderline"/>
          <w:rFonts w:ascii="Cambria" w:hAnsi="Cambria"/>
        </w:rPr>
        <w:t xml:space="preserve">there is </w:t>
      </w:r>
      <w:r w:rsidRPr="009D4B72">
        <w:rPr>
          <w:rStyle w:val="Emphasis"/>
          <w:rFonts w:ascii="Cambria" w:hAnsi="Cambria"/>
        </w:rPr>
        <w:t>growing cooperation</w:t>
      </w:r>
      <w:r w:rsidRPr="009D4B72">
        <w:rPr>
          <w:rStyle w:val="StyleUnderline"/>
          <w:rFonts w:ascii="Cambria" w:hAnsi="Cambria"/>
        </w:rPr>
        <w:t xml:space="preserve"> between the </w:t>
      </w:r>
      <w:r w:rsidRPr="004C7A36">
        <w:rPr>
          <w:rStyle w:val="StyleUnderline"/>
          <w:rFonts w:ascii="Cambria" w:hAnsi="Cambria"/>
        </w:rPr>
        <w:t xml:space="preserve">countries that are </w:t>
      </w:r>
      <w:r w:rsidRPr="004C7A36">
        <w:rPr>
          <w:rStyle w:val="Emphasis"/>
          <w:rFonts w:ascii="Cambria" w:hAnsi="Cambria"/>
        </w:rPr>
        <w:t>challenging</w:t>
      </w:r>
      <w:r w:rsidRPr="004C7A36">
        <w:rPr>
          <w:rStyle w:val="StyleUnderline"/>
          <w:rFonts w:ascii="Cambria" w:hAnsi="Cambria"/>
        </w:rPr>
        <w:t xml:space="preserve"> the </w:t>
      </w:r>
      <w:r w:rsidRPr="004C7A36">
        <w:rPr>
          <w:rStyle w:val="Emphasis"/>
          <w:rFonts w:ascii="Cambria" w:hAnsi="Cambria"/>
        </w:rPr>
        <w:t>regional pillars of the U.S.-led order.</w:t>
      </w:r>
      <w:r w:rsidRPr="004C7A36">
        <w:rPr>
          <w:rStyle w:val="StyleUnderline"/>
          <w:rFonts w:ascii="Cambria" w:hAnsi="Cambria"/>
        </w:rPr>
        <w:t xml:space="preserve"> </w:t>
      </w:r>
      <w:r w:rsidRPr="004C7A36">
        <w:rPr>
          <w:rStyle w:val="Emphasis"/>
          <w:rFonts w:ascii="Cambria" w:hAnsi="Cambria"/>
        </w:rPr>
        <w:t>Russia</w:t>
      </w:r>
      <w:r w:rsidRPr="004C7A36">
        <w:rPr>
          <w:rStyle w:val="StyleUnderline"/>
          <w:rFonts w:ascii="Cambria" w:hAnsi="Cambria"/>
        </w:rPr>
        <w:t xml:space="preserve"> and </w:t>
      </w:r>
      <w:r w:rsidRPr="004C7A36">
        <w:rPr>
          <w:rStyle w:val="Emphasis"/>
          <w:rFonts w:ascii="Cambria" w:hAnsi="Cambria"/>
        </w:rPr>
        <w:t>China</w:t>
      </w:r>
      <w:r w:rsidRPr="004C7A36">
        <w:rPr>
          <w:rStyle w:val="StyleUnderline"/>
          <w:rFonts w:ascii="Cambria" w:hAnsi="Cambria"/>
        </w:rPr>
        <w:t xml:space="preserve"> have </w:t>
      </w:r>
      <w:r w:rsidRPr="004C7A36">
        <w:rPr>
          <w:rStyle w:val="Emphasis"/>
          <w:rFonts w:ascii="Cambria" w:hAnsi="Cambria"/>
        </w:rPr>
        <w:t>collaborated</w:t>
      </w:r>
      <w:r w:rsidRPr="004C7A36">
        <w:rPr>
          <w:rStyle w:val="StyleUnderline"/>
          <w:rFonts w:ascii="Cambria" w:hAnsi="Cambria"/>
        </w:rPr>
        <w:t xml:space="preserve"> on</w:t>
      </w:r>
      <w:r w:rsidRPr="004C7A36">
        <w:rPr>
          <w:rFonts w:ascii="Cambria" w:hAnsi="Cambria"/>
          <w:sz w:val="16"/>
        </w:rPr>
        <w:t xml:space="preserve"> issues such as energy, sales and development of </w:t>
      </w:r>
      <w:r w:rsidRPr="004C7A36">
        <w:rPr>
          <w:rStyle w:val="Emphasis"/>
          <w:rFonts w:ascii="Cambria" w:hAnsi="Cambria"/>
        </w:rPr>
        <w:t>military technology</w:t>
      </w:r>
      <w:r w:rsidRPr="004C7A36">
        <w:rPr>
          <w:rFonts w:ascii="Cambria" w:hAnsi="Cambria"/>
          <w:sz w:val="16"/>
        </w:rPr>
        <w:t xml:space="preserve">, opposition to additional U.S. military deployments on the Korean peninsula, and naval exercises from the South China Sea to the Baltic. In Syria, </w:t>
      </w:r>
      <w:r w:rsidRPr="004C7A36">
        <w:rPr>
          <w:rStyle w:val="StyleUnderline"/>
          <w:rFonts w:ascii="Cambria" w:hAnsi="Cambria"/>
        </w:rPr>
        <w:t>Iran provided</w:t>
      </w:r>
      <w:r w:rsidRPr="009D4B72">
        <w:rPr>
          <w:rStyle w:val="StyleUnderline"/>
          <w:rFonts w:ascii="Cambria" w:hAnsi="Cambria"/>
        </w:rPr>
        <w:t xml:space="preserve"> the </w:t>
      </w:r>
      <w:r w:rsidRPr="009D4B72">
        <w:rPr>
          <w:rStyle w:val="Emphasis"/>
          <w:rFonts w:ascii="Cambria" w:hAnsi="Cambria"/>
        </w:rPr>
        <w:t>shock troops</w:t>
      </w:r>
      <w:r w:rsidRPr="009D4B72">
        <w:rPr>
          <w:rStyle w:val="StyleUnderline"/>
          <w:rFonts w:ascii="Cambria" w:hAnsi="Cambria"/>
        </w:rPr>
        <w:t xml:space="preserve"> that helped keep Russia</w:t>
      </w:r>
      <w:r>
        <w:rPr>
          <w:rStyle w:val="StyleUnderline"/>
          <w:rFonts w:ascii="Cambria" w:hAnsi="Cambria"/>
        </w:rPr>
        <w:t>’</w:t>
      </w:r>
      <w:r w:rsidRPr="009D4B72">
        <w:rPr>
          <w:rStyle w:val="StyleUnderline"/>
          <w:rFonts w:ascii="Cambria" w:hAnsi="Cambria"/>
        </w:rPr>
        <w:t>s ally</w:t>
      </w:r>
      <w:r w:rsidRPr="009D4B72">
        <w:rPr>
          <w:rFonts w:ascii="Cambria" w:hAnsi="Cambria"/>
          <w:sz w:val="16"/>
        </w:rPr>
        <w:t xml:space="preserve">, Bashar </w:t>
      </w:r>
      <w:r w:rsidRPr="009D4B72">
        <w:rPr>
          <w:rStyle w:val="StyleUnderline"/>
          <w:rFonts w:ascii="Cambria" w:hAnsi="Cambria"/>
        </w:rPr>
        <w:t>al-Assad, in power</w:t>
      </w:r>
      <w:r w:rsidRPr="009D4B72">
        <w:rPr>
          <w:rFonts w:ascii="Cambria" w:hAnsi="Cambria"/>
          <w:sz w:val="16"/>
        </w:rPr>
        <w:t xml:space="preserve">, as Moscow provided the air power and the diplomatic cover. </w:t>
      </w:r>
      <w:r>
        <w:rPr>
          <w:rFonts w:ascii="Cambria" w:hAnsi="Cambria"/>
          <w:sz w:val="16"/>
        </w:rPr>
        <w:t>“</w:t>
      </w:r>
      <w:r w:rsidRPr="009D4B72">
        <w:rPr>
          <w:rStyle w:val="StyleUnderline"/>
          <w:rFonts w:ascii="Cambria" w:hAnsi="Cambria"/>
        </w:rPr>
        <w:t xml:space="preserve">Our </w:t>
      </w:r>
      <w:r w:rsidRPr="009D4B72">
        <w:rPr>
          <w:rStyle w:val="Emphasis"/>
          <w:rFonts w:ascii="Cambria" w:hAnsi="Cambria"/>
        </w:rPr>
        <w:t>cooperation</w:t>
      </w:r>
      <w:r w:rsidRPr="009D4B72">
        <w:rPr>
          <w:rStyle w:val="StyleUnderline"/>
          <w:rFonts w:ascii="Cambria" w:hAnsi="Cambria"/>
        </w:rPr>
        <w:t xml:space="preserve"> can </w:t>
      </w:r>
      <w:r w:rsidRPr="009D4B72">
        <w:rPr>
          <w:rStyle w:val="Emphasis"/>
          <w:rFonts w:ascii="Cambria" w:hAnsi="Cambria"/>
        </w:rPr>
        <w:t>isolate America</w:t>
      </w:r>
      <w:r w:rsidRPr="009D4B72">
        <w:rPr>
          <w:rFonts w:ascii="Cambria" w:hAnsi="Cambria"/>
          <w:sz w:val="16"/>
        </w:rPr>
        <w:t>,</w:t>
      </w:r>
      <w:r>
        <w:rPr>
          <w:rFonts w:ascii="Cambria" w:hAnsi="Cambria"/>
          <w:sz w:val="16"/>
        </w:rPr>
        <w:t>”</w:t>
      </w:r>
      <w:r w:rsidRPr="009D4B72">
        <w:rPr>
          <w:rFonts w:ascii="Cambria" w:hAnsi="Cambria"/>
          <w:sz w:val="16"/>
        </w:rPr>
        <w:t xml:space="preserve"> supreme leader Ali Khamenei told Putin in 2017. More broadly, </w:t>
      </w:r>
      <w:r w:rsidRPr="009D4B72">
        <w:rPr>
          <w:rStyle w:val="StyleUnderline"/>
          <w:rFonts w:ascii="Cambria" w:hAnsi="Cambria"/>
        </w:rPr>
        <w:t xml:space="preserve">what links these challenges together is their </w:t>
      </w:r>
      <w:r w:rsidRPr="009D4B72">
        <w:rPr>
          <w:rStyle w:val="Emphasis"/>
          <w:rFonts w:ascii="Cambria" w:hAnsi="Cambria"/>
        </w:rPr>
        <w:t>opposition</w:t>
      </w:r>
      <w:r w:rsidRPr="009D4B72">
        <w:rPr>
          <w:rStyle w:val="StyleUnderline"/>
          <w:rFonts w:ascii="Cambria" w:hAnsi="Cambria"/>
        </w:rPr>
        <w:t xml:space="preserve"> to the constellation of </w:t>
      </w:r>
      <w:r w:rsidRPr="009D4B72">
        <w:rPr>
          <w:rStyle w:val="Emphasis"/>
          <w:rFonts w:ascii="Cambria" w:hAnsi="Cambria"/>
        </w:rPr>
        <w:t>power, norms, and relationships</w:t>
      </w:r>
      <w:r w:rsidRPr="009D4B72">
        <w:rPr>
          <w:rStyle w:val="StyleUnderline"/>
          <w:rFonts w:ascii="Cambria" w:hAnsi="Cambria"/>
        </w:rPr>
        <w:t xml:space="preserve"> that the U.S.-led order entails, and in their propensity to use </w:t>
      </w:r>
      <w:r w:rsidRPr="009D4B72">
        <w:rPr>
          <w:rStyle w:val="Emphasis"/>
          <w:rFonts w:ascii="Cambria" w:hAnsi="Cambria"/>
        </w:rPr>
        <w:t>violence</w:t>
      </w:r>
      <w:r w:rsidRPr="009D4B72">
        <w:rPr>
          <w:rFonts w:ascii="Cambria" w:hAnsi="Cambria"/>
          <w:sz w:val="16"/>
        </w:rPr>
        <w:t xml:space="preserve">, coercion, and intimidation </w:t>
      </w:r>
      <w:r w:rsidRPr="009D4B72">
        <w:rPr>
          <w:rStyle w:val="StyleUnderline"/>
          <w:rFonts w:ascii="Cambria" w:hAnsi="Cambria"/>
        </w:rPr>
        <w:t xml:space="preserve">as means of making that opposition </w:t>
      </w:r>
      <w:r w:rsidRPr="009D4B72">
        <w:rPr>
          <w:rStyle w:val="Emphasis"/>
          <w:rFonts w:ascii="Cambria" w:hAnsi="Cambria"/>
        </w:rPr>
        <w:t>effective</w:t>
      </w:r>
      <w:r w:rsidRPr="009D4B72">
        <w:rPr>
          <w:rFonts w:ascii="Cambria" w:hAnsi="Cambria"/>
          <w:sz w:val="16"/>
        </w:rPr>
        <w:t xml:space="preserve">. Taken collectively, </w:t>
      </w:r>
      <w:r w:rsidRPr="009D4B72">
        <w:rPr>
          <w:rStyle w:val="StyleUnderline"/>
          <w:rFonts w:ascii="Cambria" w:hAnsi="Cambria"/>
        </w:rPr>
        <w:t xml:space="preserve">these challenges constitute a </w:t>
      </w:r>
      <w:r w:rsidRPr="009D4B72">
        <w:rPr>
          <w:rStyle w:val="Emphasis"/>
          <w:rFonts w:ascii="Cambria" w:hAnsi="Cambria"/>
        </w:rPr>
        <w:t>geopolitical sea change</w:t>
      </w:r>
      <w:r w:rsidRPr="009D4B72">
        <w:rPr>
          <w:rFonts w:ascii="Cambria" w:hAnsi="Cambria"/>
          <w:sz w:val="16"/>
        </w:rPr>
        <w:t xml:space="preserve"> from the post-Cold War era.</w:t>
      </w:r>
    </w:p>
    <w:p w14:paraId="4D499B92" w14:textId="77777777" w:rsidR="00BD1879" w:rsidRPr="009D4B72" w:rsidRDefault="00BD1879" w:rsidP="00BD1879">
      <w:pPr>
        <w:rPr>
          <w:rFonts w:ascii="Cambria" w:hAnsi="Cambria"/>
          <w:sz w:val="16"/>
        </w:rPr>
      </w:pPr>
      <w:r w:rsidRPr="004C7A36">
        <w:rPr>
          <w:rStyle w:val="StyleUnderline"/>
          <w:rFonts w:ascii="Cambria" w:hAnsi="Cambria"/>
        </w:rPr>
        <w:t xml:space="preserve">The revival of </w:t>
      </w:r>
      <w:r w:rsidRPr="009D4B72">
        <w:rPr>
          <w:rStyle w:val="Emphasis"/>
          <w:rFonts w:ascii="Cambria" w:hAnsi="Cambria"/>
          <w:highlight w:val="cyan"/>
        </w:rPr>
        <w:t>great-power competition</w:t>
      </w:r>
      <w:r w:rsidRPr="009D4B72">
        <w:rPr>
          <w:rStyle w:val="StyleUnderline"/>
          <w:rFonts w:ascii="Cambria" w:hAnsi="Cambria"/>
          <w:highlight w:val="cyan"/>
        </w:rPr>
        <w:t xml:space="preserve"> entails</w:t>
      </w:r>
      <w:r w:rsidRPr="009D4B72">
        <w:rPr>
          <w:rFonts w:ascii="Cambria" w:hAnsi="Cambria"/>
          <w:sz w:val="16"/>
        </w:rPr>
        <w:t xml:space="preserve"> higher international tensions than the world has known for decades, and the revival of </w:t>
      </w:r>
      <w:r w:rsidRPr="009D4B72">
        <w:rPr>
          <w:rStyle w:val="Emphasis"/>
          <w:rFonts w:ascii="Cambria" w:hAnsi="Cambria"/>
          <w:highlight w:val="cyan"/>
        </w:rPr>
        <w:t>arms races, security dilemmas</w:t>
      </w:r>
      <w:r w:rsidRPr="009D4B72">
        <w:rPr>
          <w:rStyle w:val="StyleUnderline"/>
          <w:rFonts w:ascii="Cambria" w:hAnsi="Cambria"/>
          <w:highlight w:val="cyan"/>
        </w:rPr>
        <w:t>, and</w:t>
      </w:r>
      <w:r w:rsidRPr="009D4B72">
        <w:rPr>
          <w:rStyle w:val="StyleUnderline"/>
          <w:rFonts w:ascii="Cambria" w:hAnsi="Cambria"/>
        </w:rPr>
        <w:t xml:space="preserve"> </w:t>
      </w:r>
      <w:r w:rsidRPr="009D4B72">
        <w:rPr>
          <w:rStyle w:val="Emphasis"/>
          <w:rFonts w:ascii="Cambria" w:hAnsi="Cambria"/>
        </w:rPr>
        <w:t>other artifacts</w:t>
      </w:r>
      <w:r w:rsidRPr="009D4B72">
        <w:rPr>
          <w:rStyle w:val="StyleUnderline"/>
          <w:rFonts w:ascii="Cambria" w:hAnsi="Cambria"/>
        </w:rPr>
        <w:t xml:space="preserve"> of a more </w:t>
      </w:r>
      <w:r w:rsidRPr="009D4B72">
        <w:rPr>
          <w:rStyle w:val="Emphasis"/>
          <w:rFonts w:ascii="Cambria" w:hAnsi="Cambria"/>
        </w:rPr>
        <w:t>dangerous past</w:t>
      </w:r>
      <w:r w:rsidRPr="009D4B72">
        <w:rPr>
          <w:rStyle w:val="StyleUnderline"/>
          <w:rFonts w:ascii="Cambria" w:hAnsi="Cambria"/>
        </w:rPr>
        <w:t xml:space="preserve">. It entails </w:t>
      </w:r>
      <w:r w:rsidRPr="009D4B72">
        <w:rPr>
          <w:rStyle w:val="Emphasis"/>
          <w:rFonts w:ascii="Cambria" w:hAnsi="Cambria"/>
          <w:highlight w:val="cyan"/>
        </w:rPr>
        <w:t>sharper conflicts</w:t>
      </w:r>
      <w:r w:rsidRPr="009D4B72">
        <w:rPr>
          <w:rStyle w:val="StyleUnderline"/>
          <w:rFonts w:ascii="Cambria" w:hAnsi="Cambria"/>
        </w:rPr>
        <w:t xml:space="preserve"> over the international rules</w:t>
      </w:r>
      <w:r w:rsidRPr="009D4B72">
        <w:rPr>
          <w:rFonts w:ascii="Cambria" w:hAnsi="Cambria"/>
          <w:sz w:val="16"/>
        </w:rPr>
        <w:t xml:space="preserve"> of the road on issues ranging from freedom of navigation to the illegitimacy of altering borders by force, </w:t>
      </w:r>
      <w:r w:rsidRPr="009D4B72">
        <w:rPr>
          <w:rStyle w:val="StyleUnderline"/>
          <w:rFonts w:ascii="Cambria" w:hAnsi="Cambria"/>
        </w:rPr>
        <w:t xml:space="preserve">and </w:t>
      </w:r>
      <w:r w:rsidRPr="009D4B72">
        <w:rPr>
          <w:rStyle w:val="Emphasis"/>
          <w:rFonts w:ascii="Cambria" w:hAnsi="Cambria"/>
        </w:rPr>
        <w:t>intensifying competitions</w:t>
      </w:r>
      <w:r w:rsidRPr="009D4B72">
        <w:rPr>
          <w:rStyle w:val="StyleUnderline"/>
          <w:rFonts w:ascii="Cambria" w:hAnsi="Cambria"/>
        </w:rPr>
        <w:t xml:space="preserve"> over states that reside at the intersection of rival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areas of interest</w:t>
      </w:r>
      <w:r w:rsidRPr="009D4B72">
        <w:rPr>
          <w:rFonts w:ascii="Cambria" w:hAnsi="Cambria"/>
          <w:sz w:val="16"/>
        </w:rPr>
        <w:t xml:space="preserve">. It requires confronting the prospect that </w:t>
      </w:r>
      <w:r w:rsidRPr="009D4B72">
        <w:rPr>
          <w:rStyle w:val="Emphasis"/>
          <w:rFonts w:ascii="Cambria" w:hAnsi="Cambria"/>
          <w:highlight w:val="cyan"/>
        </w:rPr>
        <w:t>rival powers</w:t>
      </w:r>
      <w:r w:rsidRPr="009D4B72">
        <w:rPr>
          <w:rStyle w:val="StyleUnderline"/>
          <w:rFonts w:ascii="Cambria" w:hAnsi="Cambria"/>
          <w:highlight w:val="cyan"/>
        </w:rPr>
        <w:t xml:space="preserve"> could </w:t>
      </w:r>
      <w:r w:rsidRPr="009D4B72">
        <w:rPr>
          <w:rStyle w:val="Emphasis"/>
          <w:rFonts w:ascii="Cambria" w:hAnsi="Cambria"/>
          <w:highlight w:val="cyan"/>
        </w:rPr>
        <w:t>overturn</w:t>
      </w:r>
      <w:r w:rsidRPr="009D4B72">
        <w:rPr>
          <w:rStyle w:val="StyleUnderline"/>
          <w:rFonts w:ascii="Cambria" w:hAnsi="Cambria"/>
          <w:highlight w:val="cyan"/>
        </w:rPr>
        <w:t xml:space="preserve"> the </w:t>
      </w:r>
      <w:r w:rsidRPr="003433F9">
        <w:rPr>
          <w:rStyle w:val="Emphasis"/>
          <w:rFonts w:ascii="Cambria" w:hAnsi="Cambria"/>
        </w:rPr>
        <w:t xml:space="preserve">favorable </w:t>
      </w:r>
      <w:r w:rsidRPr="009D4B72">
        <w:rPr>
          <w:rStyle w:val="Emphasis"/>
          <w:rFonts w:ascii="Cambria" w:hAnsi="Cambria"/>
          <w:highlight w:val="cyan"/>
        </w:rPr>
        <w:t>regional balances</w:t>
      </w:r>
      <w:r w:rsidRPr="009D4B72">
        <w:rPr>
          <w:rStyle w:val="StyleUnderline"/>
          <w:rFonts w:ascii="Cambria" w:hAnsi="Cambria"/>
          <w:highlight w:val="cyan"/>
        </w:rPr>
        <w:t xml:space="preserve"> that have </w:t>
      </w:r>
      <w:r w:rsidRPr="009D4B72">
        <w:rPr>
          <w:rStyle w:val="Emphasis"/>
          <w:rFonts w:ascii="Cambria" w:hAnsi="Cambria"/>
          <w:highlight w:val="cyan"/>
        </w:rPr>
        <w:t>underpinned</w:t>
      </w:r>
      <w:r w:rsidRPr="009D4B72">
        <w:rPr>
          <w:rStyle w:val="StyleUnderline"/>
          <w:rFonts w:ascii="Cambria" w:hAnsi="Cambria"/>
          <w:highlight w:val="cyan"/>
        </w:rPr>
        <w:t xml:space="preserve"> the U.S.-led order</w:t>
      </w:r>
      <w:r w:rsidRPr="009D4B72">
        <w:rPr>
          <w:rStyle w:val="StyleUnderline"/>
          <w:rFonts w:ascii="Cambria" w:hAnsi="Cambria"/>
        </w:rPr>
        <w:t xml:space="preserve"> for decades, and that </w:t>
      </w:r>
      <w:r w:rsidRPr="009D4B72">
        <w:rPr>
          <w:rStyle w:val="StyleUnderline"/>
          <w:rFonts w:ascii="Cambria" w:hAnsi="Cambria"/>
          <w:highlight w:val="cyan"/>
        </w:rPr>
        <w:t xml:space="preserve">they might construct </w:t>
      </w:r>
      <w:r w:rsidRPr="009D4B72">
        <w:rPr>
          <w:rStyle w:val="Emphasis"/>
          <w:rFonts w:ascii="Cambria" w:hAnsi="Cambria"/>
          <w:highlight w:val="cyan"/>
        </w:rPr>
        <w:t>rival spheres of influence</w:t>
      </w:r>
      <w:r w:rsidRPr="009D4B72">
        <w:rPr>
          <w:rFonts w:ascii="Cambria" w:hAnsi="Cambria"/>
          <w:sz w:val="16"/>
        </w:rPr>
        <w:t xml:space="preserve"> from which America and the liberal ideas it has long promoted would be excluded. Finally, it necessitates recognizing that </w:t>
      </w:r>
      <w:r w:rsidRPr="009D4B72">
        <w:rPr>
          <w:rStyle w:val="StyleUnderline"/>
          <w:rFonts w:ascii="Cambria" w:hAnsi="Cambria"/>
          <w:highlight w:val="cyan"/>
        </w:rPr>
        <w:t xml:space="preserve">great-power rivalry could lead to </w:t>
      </w:r>
      <w:r w:rsidRPr="009D4B72">
        <w:rPr>
          <w:rStyle w:val="Emphasis"/>
          <w:rFonts w:ascii="Cambria" w:hAnsi="Cambria"/>
          <w:highlight w:val="cyan"/>
        </w:rPr>
        <w:t>great-power war</w:t>
      </w:r>
      <w:r w:rsidRPr="009D4B72">
        <w:rPr>
          <w:rFonts w:ascii="Cambria" w:hAnsi="Cambria"/>
          <w:sz w:val="16"/>
        </w:rPr>
        <w:t>, a prospect that seemed to have followed the Soviet empire onto the ash heap of history.</w:t>
      </w:r>
    </w:p>
    <w:p w14:paraId="1BE2059C" w14:textId="77777777" w:rsidR="00BD1879" w:rsidRPr="009D4B72" w:rsidRDefault="00BD1879" w:rsidP="00BD1879">
      <w:pPr>
        <w:rPr>
          <w:rFonts w:ascii="Cambria" w:hAnsi="Cambria"/>
          <w:sz w:val="16"/>
        </w:rPr>
      </w:pPr>
      <w:r w:rsidRPr="009D4B72">
        <w:rPr>
          <w:rFonts w:ascii="Cambria" w:hAnsi="Cambria"/>
          <w:sz w:val="16"/>
        </w:rPr>
        <w:t xml:space="preserve">Both </w:t>
      </w:r>
      <w:r w:rsidRPr="009D4B72">
        <w:rPr>
          <w:rStyle w:val="Emphasis"/>
          <w:rFonts w:ascii="Cambria" w:hAnsi="Cambria"/>
          <w:highlight w:val="cyan"/>
        </w:rPr>
        <w:t>Beijing</w:t>
      </w:r>
      <w:r w:rsidRPr="009D4B72">
        <w:rPr>
          <w:rStyle w:val="StyleUnderline"/>
          <w:rFonts w:ascii="Cambria" w:hAnsi="Cambria"/>
          <w:highlight w:val="cyan"/>
        </w:rPr>
        <w:t xml:space="preserve"> and </w:t>
      </w:r>
      <w:r w:rsidRPr="009D4B72">
        <w:rPr>
          <w:rStyle w:val="Emphasis"/>
          <w:rFonts w:ascii="Cambria" w:hAnsi="Cambria"/>
          <w:highlight w:val="cyan"/>
        </w:rPr>
        <w:t>Moscow</w:t>
      </w:r>
      <w:r w:rsidRPr="009D4B72">
        <w:rPr>
          <w:rStyle w:val="StyleUnderline"/>
          <w:rFonts w:ascii="Cambria" w:hAnsi="Cambria"/>
          <w:highlight w:val="cyan"/>
        </w:rPr>
        <w:t xml:space="preserve"> are</w:t>
      </w:r>
      <w:r w:rsidRPr="009D4B72">
        <w:rPr>
          <w:rFonts w:ascii="Cambria" w:hAnsi="Cambria"/>
          <w:sz w:val="16"/>
        </w:rPr>
        <w:t xml:space="preserve">, after all, </w:t>
      </w:r>
      <w:r w:rsidRPr="009D4B72">
        <w:rPr>
          <w:rStyle w:val="Emphasis"/>
          <w:rFonts w:ascii="Cambria" w:hAnsi="Cambria"/>
        </w:rPr>
        <w:t>optimizing their forces</w:t>
      </w:r>
      <w:r w:rsidRPr="009D4B72">
        <w:rPr>
          <w:rStyle w:val="StyleUnderline"/>
          <w:rFonts w:ascii="Cambria" w:hAnsi="Cambria"/>
        </w:rPr>
        <w:t xml:space="preserve"> and </w:t>
      </w:r>
      <w:r w:rsidRPr="009D4B72">
        <w:rPr>
          <w:rStyle w:val="Emphasis"/>
          <w:rFonts w:ascii="Cambria" w:hAnsi="Cambria"/>
          <w:highlight w:val="cyan"/>
        </w:rPr>
        <w:t>exercising aggressively</w:t>
      </w:r>
      <w:r w:rsidRPr="009D4B72">
        <w:rPr>
          <w:rStyle w:val="StyleUnderline"/>
          <w:rFonts w:ascii="Cambria" w:hAnsi="Cambria"/>
        </w:rPr>
        <w:t xml:space="preserve"> in preparation </w:t>
      </w:r>
      <w:r w:rsidRPr="00070F25">
        <w:rPr>
          <w:rStyle w:val="StyleUnderline"/>
          <w:rFonts w:ascii="Cambria" w:hAnsi="Cambria"/>
          <w:highlight w:val="cyan"/>
        </w:rPr>
        <w:t>for</w:t>
      </w:r>
      <w:r w:rsidRPr="009D4B72">
        <w:rPr>
          <w:rStyle w:val="StyleUnderline"/>
          <w:rFonts w:ascii="Cambria" w:hAnsi="Cambria"/>
        </w:rPr>
        <w:t xml:space="preserve"> potential </w:t>
      </w:r>
      <w:r w:rsidRPr="00070F25">
        <w:rPr>
          <w:rStyle w:val="Emphasis"/>
          <w:rFonts w:ascii="Cambria" w:hAnsi="Cambria"/>
          <w:highlight w:val="cyan"/>
        </w:rPr>
        <w:t>conflicts</w:t>
      </w:r>
      <w:r w:rsidRPr="009D4B72">
        <w:rPr>
          <w:rStyle w:val="StyleUnderline"/>
          <w:rFonts w:ascii="Cambria" w:hAnsi="Cambria"/>
        </w:rPr>
        <w:t xml:space="preserve"> with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and its allies; </w:t>
      </w:r>
      <w:r w:rsidRPr="009D4B72">
        <w:rPr>
          <w:rStyle w:val="StyleUnderline"/>
          <w:rFonts w:ascii="Cambria" w:hAnsi="Cambria"/>
          <w:highlight w:val="cyan"/>
        </w:rPr>
        <w:t>Russian doctrine</w:t>
      </w:r>
      <w:r w:rsidRPr="009D4B72">
        <w:rPr>
          <w:rStyle w:val="StyleUnderline"/>
          <w:rFonts w:ascii="Cambria" w:hAnsi="Cambria"/>
        </w:rPr>
        <w:t xml:space="preserve"> explicitly </w:t>
      </w:r>
      <w:r w:rsidRPr="009D4B72">
        <w:rPr>
          <w:rStyle w:val="StyleUnderline"/>
          <w:rFonts w:ascii="Cambria" w:hAnsi="Cambria"/>
          <w:highlight w:val="cyan"/>
        </w:rPr>
        <w:t>emphasizes the</w:t>
      </w:r>
      <w:r w:rsidRPr="009D4B72">
        <w:rPr>
          <w:rFonts w:ascii="Cambria" w:hAnsi="Cambria"/>
          <w:sz w:val="16"/>
        </w:rPr>
        <w:t xml:space="preserve"> limited </w:t>
      </w:r>
      <w:r w:rsidRPr="009D4B72">
        <w:rPr>
          <w:rStyle w:val="StyleUnderline"/>
          <w:rFonts w:ascii="Cambria" w:hAnsi="Cambria"/>
          <w:highlight w:val="cyan"/>
        </w:rPr>
        <w:t xml:space="preserve">use of </w:t>
      </w:r>
      <w:r w:rsidRPr="009D4B72">
        <w:rPr>
          <w:rStyle w:val="Emphasis"/>
          <w:rFonts w:ascii="Cambria" w:hAnsi="Cambria"/>
          <w:highlight w:val="cyan"/>
        </w:rPr>
        <w:t>nuclear weapons</w:t>
      </w:r>
      <w:r w:rsidRPr="009D4B72">
        <w:rPr>
          <w:rFonts w:ascii="Cambria" w:hAnsi="Cambria"/>
          <w:sz w:val="16"/>
        </w:rPr>
        <w:t xml:space="preserve"> to achieve escalation dominance in a war with Washington. In Syria, </w:t>
      </w:r>
      <w:r w:rsidRPr="009D4B72">
        <w:rPr>
          <w:rStyle w:val="StyleUnderline"/>
          <w:rFonts w:ascii="Cambria" w:hAnsi="Cambria"/>
        </w:rPr>
        <w:t xml:space="preserve">U.S. and Russian forces even came into </w:t>
      </w:r>
      <w:r w:rsidRPr="009D4B72">
        <w:rPr>
          <w:rStyle w:val="Emphasis"/>
          <w:rFonts w:ascii="Cambria" w:hAnsi="Cambria"/>
        </w:rPr>
        <w:t>deadly contact</w:t>
      </w:r>
      <w:r w:rsidRPr="009D4B72">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9D4B72">
        <w:rPr>
          <w:rStyle w:val="StyleUnderline"/>
          <w:rFonts w:ascii="Cambria" w:hAnsi="Cambria"/>
          <w:highlight w:val="cyan"/>
        </w:rPr>
        <w:t>The world</w:t>
      </w:r>
      <w:r w:rsidRPr="009D4B72">
        <w:rPr>
          <w:rFonts w:ascii="Cambria" w:hAnsi="Cambria"/>
          <w:sz w:val="16"/>
        </w:rPr>
        <w:t xml:space="preserve"> has not yet returned to the epic clashes for global dominance that characterized the twentieth century, but it </w:t>
      </w:r>
      <w:r w:rsidRPr="009D4B72">
        <w:rPr>
          <w:rStyle w:val="StyleUnderline"/>
          <w:rFonts w:ascii="Cambria" w:hAnsi="Cambria"/>
          <w:highlight w:val="cyan"/>
        </w:rPr>
        <w:t>has returned to</w:t>
      </w:r>
      <w:r w:rsidRPr="009D4B72">
        <w:rPr>
          <w:rStyle w:val="StyleUnderline"/>
          <w:rFonts w:ascii="Cambria" w:hAnsi="Cambria"/>
        </w:rPr>
        <w:t xml:space="preserve"> the </w:t>
      </w:r>
      <w:r w:rsidRPr="009D4B72">
        <w:rPr>
          <w:rStyle w:val="Emphasis"/>
          <w:rFonts w:ascii="Cambria" w:hAnsi="Cambria"/>
        </w:rPr>
        <w:t>historical norm</w:t>
      </w:r>
      <w:r w:rsidRPr="009D4B72">
        <w:rPr>
          <w:rStyle w:val="StyleUnderline"/>
          <w:rFonts w:ascii="Cambria" w:hAnsi="Cambria"/>
        </w:rPr>
        <w:t xml:space="preserve"> of </w:t>
      </w:r>
      <w:r w:rsidRPr="009D4B72">
        <w:rPr>
          <w:rStyle w:val="Emphasis"/>
          <w:rFonts w:ascii="Cambria" w:hAnsi="Cambria"/>
          <w:highlight w:val="cyan"/>
        </w:rPr>
        <w:t>great-power struggle</w:t>
      </w:r>
      <w:r w:rsidRPr="009D4B72">
        <w:rPr>
          <w:rFonts w:ascii="Cambria" w:hAnsi="Cambria"/>
          <w:sz w:val="16"/>
        </w:rPr>
        <w:t>, with all the associated dangers.</w:t>
      </w:r>
    </w:p>
    <w:p w14:paraId="48FDF5C8" w14:textId="77777777" w:rsidR="00BD1879" w:rsidRPr="003433F9" w:rsidRDefault="00BD1879" w:rsidP="00BD1879">
      <w:pPr>
        <w:rPr>
          <w:rStyle w:val="Emphasis"/>
        </w:rPr>
      </w:pPr>
      <w:r w:rsidRPr="003433F9">
        <w:rPr>
          <w:rFonts w:ascii="Cambria" w:hAnsi="Cambria"/>
          <w:sz w:val="16"/>
        </w:rPr>
        <w:t>Those dangers may be even greater than most observers appreciate, because if today</w:t>
      </w:r>
      <w:r>
        <w:rPr>
          <w:rFonts w:ascii="Cambria" w:hAnsi="Cambria"/>
          <w:sz w:val="16"/>
        </w:rPr>
        <w:t>’</w:t>
      </w:r>
      <w:r w:rsidRPr="003433F9">
        <w:rPr>
          <w:rFonts w:ascii="Cambria" w:hAnsi="Cambria"/>
          <w:sz w:val="16"/>
        </w:rPr>
        <w:t xml:space="preserve">s great-power competitions are still most intense at the regional level, who is to say where these competitions will end? By all appearances, </w:t>
      </w:r>
      <w:r w:rsidRPr="004C7A36">
        <w:rPr>
          <w:rStyle w:val="StyleUnderline"/>
          <w:highlight w:val="cyan"/>
        </w:rPr>
        <w:t xml:space="preserve">Russia </w:t>
      </w:r>
      <w:r w:rsidRPr="004C7A36">
        <w:rPr>
          <w:rStyle w:val="Emphasis"/>
          <w:highlight w:val="cyan"/>
        </w:rPr>
        <w:t>does not</w:t>
      </w:r>
      <w:r w:rsidRPr="003433F9">
        <w:rPr>
          <w:rStyle w:val="Emphasis"/>
        </w:rPr>
        <w:t xml:space="preserve"> simply </w:t>
      </w:r>
      <w:r w:rsidRPr="004C7A36">
        <w:rPr>
          <w:rStyle w:val="Emphasis"/>
          <w:highlight w:val="cyan"/>
        </w:rPr>
        <w:t>want to be</w:t>
      </w:r>
      <w:r w:rsidRPr="004C7A36">
        <w:rPr>
          <w:rStyle w:val="StyleUnderline"/>
          <w:highlight w:val="cyan"/>
        </w:rPr>
        <w:t xml:space="preserve"> a </w:t>
      </w:r>
      <w:r>
        <w:rPr>
          <w:rStyle w:val="StyleUnderline"/>
          <w:highlight w:val="cyan"/>
        </w:rPr>
        <w:t>“</w:t>
      </w:r>
      <w:r w:rsidRPr="004C7A36">
        <w:rPr>
          <w:rStyle w:val="Emphasis"/>
          <w:highlight w:val="cyan"/>
        </w:rPr>
        <w:t>regional power</w:t>
      </w:r>
      <w:r>
        <w:rPr>
          <w:rStyle w:val="StyleUnderline"/>
          <w:highlight w:val="cyan"/>
        </w:rPr>
        <w:t>”</w:t>
      </w:r>
      <w:r w:rsidRPr="003433F9">
        <w:rPr>
          <w:rFonts w:ascii="Cambria" w:hAnsi="Cambria"/>
          <w:sz w:val="16"/>
        </w:rPr>
        <w:t xml:space="preserve"> (as Obama cuttingly described it) that dominates South Ossetia and Crimea.37 </w:t>
      </w:r>
      <w:r w:rsidRPr="004C7A36">
        <w:rPr>
          <w:rStyle w:val="StyleUnderline"/>
          <w:highlight w:val="cyan"/>
        </w:rPr>
        <w:t xml:space="preserve">It </w:t>
      </w:r>
      <w:r w:rsidRPr="004C7A36">
        <w:rPr>
          <w:rStyle w:val="Emphasis"/>
          <w:highlight w:val="cyan"/>
        </w:rPr>
        <w:t>aspires</w:t>
      </w:r>
      <w:r w:rsidRPr="004C7A36">
        <w:rPr>
          <w:rStyle w:val="StyleUnderline"/>
          <w:highlight w:val="cyan"/>
        </w:rPr>
        <w:t xml:space="preserve"> to</w:t>
      </w:r>
      <w:r w:rsidRPr="003433F9">
        <w:rPr>
          <w:rStyle w:val="StyleUnderline"/>
        </w:rPr>
        <w:t xml:space="preserve"> the </w:t>
      </w:r>
      <w:r w:rsidRPr="003433F9">
        <w:rPr>
          <w:rStyle w:val="Emphasis"/>
        </w:rPr>
        <w:t>deep Europe</w:t>
      </w:r>
      <w:r w:rsidRPr="004C7A36">
        <w:rPr>
          <w:rStyle w:val="Emphasis"/>
          <w:highlight w:val="cyan"/>
        </w:rPr>
        <w:t>an</w:t>
      </w:r>
      <w:r w:rsidRPr="003433F9">
        <w:rPr>
          <w:rStyle w:val="StyleUnderline"/>
        </w:rPr>
        <w:t xml:space="preserve"> and </w:t>
      </w:r>
      <w:r w:rsidRPr="004C7A36">
        <w:rPr>
          <w:rStyle w:val="Emphasis"/>
          <w:highlight w:val="cyan"/>
        </w:rPr>
        <w:t>extra-regional impact</w:t>
      </w:r>
      <w:r w:rsidRPr="003433F9">
        <w:rPr>
          <w:rStyle w:val="StyleUnderline"/>
        </w:rPr>
        <w:t xml:space="preserve"> that </w:t>
      </w:r>
      <w:r w:rsidRPr="003433F9">
        <w:rPr>
          <w:rStyle w:val="Emphasis"/>
        </w:rPr>
        <w:t>previous incarnations</w:t>
      </w:r>
      <w:r w:rsidRPr="003433F9">
        <w:rPr>
          <w:rStyle w:val="StyleUnderline"/>
        </w:rPr>
        <w:t xml:space="preserve"> of the Russian state enjoyed</w:t>
      </w:r>
      <w:r w:rsidRPr="003433F9">
        <w:rPr>
          <w:rFonts w:ascii="Cambria" w:hAnsi="Cambria"/>
          <w:sz w:val="16"/>
        </w:rPr>
        <w:t xml:space="preserve">. Why else would Putin boast about how far his troops can drive into Eastern Europe? </w:t>
      </w:r>
      <w:r w:rsidRPr="004C7A36">
        <w:rPr>
          <w:rStyle w:val="Emphasis"/>
          <w:highlight w:val="cyan"/>
        </w:rPr>
        <w:t>Why else</w:t>
      </w:r>
      <w:r w:rsidRPr="004C7A36">
        <w:rPr>
          <w:rStyle w:val="StyleUnderline"/>
          <w:highlight w:val="cyan"/>
        </w:rPr>
        <w:t xml:space="preserve"> would Moscow</w:t>
      </w:r>
      <w:r w:rsidRPr="003433F9">
        <w:rPr>
          <w:rFonts w:ascii="Cambria" w:hAnsi="Cambria"/>
          <w:sz w:val="16"/>
        </w:rPr>
        <w:t xml:space="preserve"> be </w:t>
      </w:r>
      <w:r w:rsidRPr="004C7A36">
        <w:rPr>
          <w:rStyle w:val="Emphasis"/>
          <w:highlight w:val="cyan"/>
        </w:rPr>
        <w:t>deploy</w:t>
      </w:r>
      <w:r w:rsidRPr="004C7A36">
        <w:rPr>
          <w:sz w:val="16"/>
          <w:szCs w:val="16"/>
        </w:rPr>
        <w:t>ing</w:t>
      </w:r>
      <w:r w:rsidRPr="003433F9">
        <w:rPr>
          <w:rFonts w:ascii="Cambria" w:hAnsi="Cambria"/>
          <w:sz w:val="16"/>
        </w:rPr>
        <w:t xml:space="preserve"> military power </w:t>
      </w:r>
      <w:r w:rsidRPr="004C7A36">
        <w:rPr>
          <w:rStyle w:val="StyleUnderline"/>
          <w:highlight w:val="cyan"/>
        </w:rPr>
        <w:t xml:space="preserve">into the </w:t>
      </w:r>
      <w:r w:rsidRPr="004C7A36">
        <w:rPr>
          <w:rStyle w:val="Emphasis"/>
          <w:highlight w:val="cyan"/>
        </w:rPr>
        <w:t>Midd</w:t>
      </w:r>
      <w:r w:rsidRPr="003433F9">
        <w:rPr>
          <w:rStyle w:val="Emphasis"/>
        </w:rPr>
        <w:t xml:space="preserve">le </w:t>
      </w:r>
      <w:r w:rsidRPr="004C7A36">
        <w:rPr>
          <w:rStyle w:val="Emphasis"/>
          <w:highlight w:val="cyan"/>
        </w:rPr>
        <w:t>East?</w:t>
      </w:r>
      <w:r w:rsidRPr="003433F9">
        <w:rPr>
          <w:rFonts w:ascii="Cambria" w:hAnsi="Cambria"/>
          <w:sz w:val="16"/>
        </w:rPr>
        <w:t xml:space="preserve"> </w:t>
      </w:r>
      <w:r w:rsidRPr="004C7A36">
        <w:rPr>
          <w:rStyle w:val="Emphasis"/>
        </w:rPr>
        <w:t>Why else</w:t>
      </w:r>
      <w:r w:rsidRPr="003433F9">
        <w:rPr>
          <w:rStyle w:val="StyleUnderline"/>
        </w:rPr>
        <w:t xml:space="preserve"> would it be continuing to cultivate</w:t>
      </w:r>
      <w:r w:rsidRPr="003433F9">
        <w:rPr>
          <w:rFonts w:ascii="Cambria" w:hAnsi="Cambria"/>
          <w:sz w:val="16"/>
        </w:rPr>
        <w:t xml:space="preserve"> intelligence and </w:t>
      </w:r>
      <w:r w:rsidRPr="003433F9">
        <w:rPr>
          <w:rStyle w:val="Emphasis"/>
        </w:rPr>
        <w:t>military relationships</w:t>
      </w:r>
      <w:r w:rsidRPr="003433F9">
        <w:rPr>
          <w:rStyle w:val="StyleUnderline"/>
        </w:rPr>
        <w:t xml:space="preserve"> in regions as remote as </w:t>
      </w:r>
      <w:r w:rsidRPr="003433F9">
        <w:rPr>
          <w:rStyle w:val="Emphasis"/>
        </w:rPr>
        <w:t>Latin America?</w:t>
      </w:r>
    </w:p>
    <w:p w14:paraId="51CAD7C4" w14:textId="77777777" w:rsidR="00BD1879" w:rsidRPr="003433F9" w:rsidRDefault="00BD1879" w:rsidP="00BD1879">
      <w:pPr>
        <w:rPr>
          <w:rFonts w:ascii="Cambria" w:hAnsi="Cambria"/>
          <w:sz w:val="16"/>
        </w:rPr>
      </w:pPr>
      <w:r w:rsidRPr="003433F9">
        <w:rPr>
          <w:rFonts w:ascii="Cambria" w:hAnsi="Cambria"/>
          <w:sz w:val="16"/>
        </w:rPr>
        <w:t xml:space="preserve">Likewise, </w:t>
      </w:r>
      <w:r w:rsidRPr="004C7A36">
        <w:rPr>
          <w:rStyle w:val="StyleUnderline"/>
          <w:highlight w:val="cyan"/>
        </w:rPr>
        <w:t>China</w:t>
      </w:r>
      <w:r w:rsidRPr="003433F9">
        <w:rPr>
          <w:rStyle w:val="StyleUnderline"/>
        </w:rPr>
        <w:t xml:space="preserve"> is </w:t>
      </w:r>
      <w:r w:rsidRPr="003433F9">
        <w:rPr>
          <w:rStyle w:val="Emphasis"/>
        </w:rPr>
        <w:t>today</w:t>
      </w:r>
      <w:r w:rsidRPr="003433F9">
        <w:rPr>
          <w:rStyle w:val="StyleUnderline"/>
        </w:rPr>
        <w:t xml:space="preserve"> focused primarily on securing its own </w:t>
      </w:r>
      <w:r w:rsidRPr="003433F9">
        <w:rPr>
          <w:rStyle w:val="Emphasis"/>
        </w:rPr>
        <w:t>geopolitical neighborhood</w:t>
      </w:r>
      <w:r w:rsidRPr="003433F9">
        <w:rPr>
          <w:rStyle w:val="StyleUnderline"/>
        </w:rPr>
        <w:t>, but it</w:t>
      </w:r>
      <w:r w:rsidRPr="004C7A36">
        <w:rPr>
          <w:rStyle w:val="StyleUnderline"/>
          <w:highlight w:val="cyan"/>
        </w:rPr>
        <w:t>s</w:t>
      </w:r>
      <w:r w:rsidRPr="003433F9">
        <w:rPr>
          <w:rStyle w:val="StyleUnderline"/>
        </w:rPr>
        <w:t xml:space="preserve"> </w:t>
      </w:r>
      <w:r w:rsidRPr="004C7A36">
        <w:rPr>
          <w:rStyle w:val="StyleUnderline"/>
          <w:highlight w:val="cyan"/>
        </w:rPr>
        <w:t xml:space="preserve">ambitions </w:t>
      </w:r>
      <w:r w:rsidRPr="004C7A36">
        <w:rPr>
          <w:rStyle w:val="StyleUnderline"/>
        </w:rPr>
        <w:t xml:space="preserve">for </w:t>
      </w:r>
      <w:r w:rsidRPr="004C7A36">
        <w:rPr>
          <w:rStyle w:val="Emphasis"/>
        </w:rPr>
        <w:t>tomorrow</w:t>
      </w:r>
      <w:r w:rsidRPr="004C7A36">
        <w:rPr>
          <w:rStyle w:val="StyleUnderline"/>
        </w:rPr>
        <w:t xml:space="preserve"> </w:t>
      </w:r>
      <w:r w:rsidRPr="004C7A36">
        <w:rPr>
          <w:rStyle w:val="StyleUnderline"/>
          <w:highlight w:val="cyan"/>
        </w:rPr>
        <w:t>are</w:t>
      </w:r>
      <w:r w:rsidRPr="003433F9">
        <w:rPr>
          <w:rStyle w:val="StyleUnderline"/>
        </w:rPr>
        <w:t xml:space="preserve"> </w:t>
      </w:r>
      <w:r w:rsidRPr="003433F9">
        <w:rPr>
          <w:rStyle w:val="Emphasis"/>
        </w:rPr>
        <w:t xml:space="preserve">clearly much </w:t>
      </w:r>
      <w:r w:rsidRPr="004C7A36">
        <w:rPr>
          <w:rStyle w:val="Emphasis"/>
          <w:highlight w:val="cyan"/>
        </w:rPr>
        <w:t>bolde</w:t>
      </w:r>
      <w:r w:rsidRPr="004C7A36">
        <w:rPr>
          <w:rStyle w:val="Emphasis"/>
        </w:rPr>
        <w:t>r</w:t>
      </w:r>
      <w:r w:rsidRPr="003433F9">
        <w:rPr>
          <w:rStyle w:val="Emphasis"/>
        </w:rPr>
        <w:t xml:space="preserve">. </w:t>
      </w:r>
      <w:r w:rsidRPr="003433F9">
        <w:rPr>
          <w:rFonts w:ascii="Cambria" w:hAnsi="Cambria"/>
          <w:sz w:val="16"/>
        </w:rPr>
        <w:t xml:space="preserve">Beijing probably does not </w:t>
      </w:r>
      <w:r w:rsidRPr="003433F9">
        <w:rPr>
          <w:sz w:val="16"/>
        </w:rPr>
        <w:t xml:space="preserve">envision itself fully overthrowing the international order, simply because it has profited far too much from the U.S.-anchored global economy. Yet </w:t>
      </w:r>
      <w:r w:rsidRPr="003433F9">
        <w:rPr>
          <w:rStyle w:val="StyleUnderline"/>
        </w:rPr>
        <w:t xml:space="preserve">China has nonetheless positioned itself for a </w:t>
      </w:r>
      <w:r w:rsidRPr="003433F9">
        <w:rPr>
          <w:rStyle w:val="Emphasis"/>
        </w:rPr>
        <w:t>global challenge</w:t>
      </w:r>
      <w:r w:rsidRPr="003433F9">
        <w:rPr>
          <w:rStyle w:val="StyleUnderline"/>
        </w:rPr>
        <w:t xml:space="preserve"> to </w:t>
      </w:r>
      <w:r w:rsidRPr="003433F9">
        <w:rPr>
          <w:rStyle w:val="Emphasis"/>
        </w:rPr>
        <w:t>U.S. influence</w:t>
      </w:r>
      <w:r w:rsidRPr="003433F9">
        <w:rPr>
          <w:sz w:val="16"/>
        </w:rPr>
        <w:t xml:space="preserve">. </w:t>
      </w:r>
      <w:r w:rsidRPr="004C7A36">
        <w:rPr>
          <w:rStyle w:val="StyleUnderline"/>
          <w:highlight w:val="cyan"/>
        </w:rPr>
        <w:t xml:space="preserve">Chinese military forces are deploying </w:t>
      </w:r>
      <w:r w:rsidRPr="004C7A36">
        <w:rPr>
          <w:rStyle w:val="Emphasis"/>
          <w:highlight w:val="cyan"/>
        </w:rPr>
        <w:t>ever farther</w:t>
      </w:r>
      <w:r w:rsidRPr="003433F9">
        <w:rPr>
          <w:rStyle w:val="StyleUnderline"/>
        </w:rPr>
        <w:t xml:space="preserve"> from China</w:t>
      </w:r>
      <w:r>
        <w:rPr>
          <w:rStyle w:val="StyleUnderline"/>
        </w:rPr>
        <w:t>’</w:t>
      </w:r>
      <w:r w:rsidRPr="003433F9">
        <w:rPr>
          <w:rStyle w:val="StyleUnderline"/>
        </w:rPr>
        <w:t xml:space="preserve">s immediate periphery; </w:t>
      </w:r>
      <w:r w:rsidRPr="004C7A36">
        <w:rPr>
          <w:rStyle w:val="StyleUnderline"/>
          <w:highlight w:val="cyan"/>
        </w:rPr>
        <w:t xml:space="preserve">Beijing has </w:t>
      </w:r>
      <w:r w:rsidRPr="004C7A36">
        <w:rPr>
          <w:rStyle w:val="Emphasis"/>
          <w:highlight w:val="cyan"/>
        </w:rPr>
        <w:t>projected power</w:t>
      </w:r>
      <w:r w:rsidRPr="004C7A36">
        <w:rPr>
          <w:rStyle w:val="StyleUnderline"/>
          <w:highlight w:val="cyan"/>
        </w:rPr>
        <w:t xml:space="preserve"> into the </w:t>
      </w:r>
      <w:r w:rsidRPr="004C7A36">
        <w:rPr>
          <w:rStyle w:val="Emphasis"/>
          <w:highlight w:val="cyan"/>
        </w:rPr>
        <w:t>Arctic</w:t>
      </w:r>
      <w:r w:rsidRPr="004C7A36">
        <w:rPr>
          <w:rStyle w:val="StyleUnderline"/>
          <w:highlight w:val="cyan"/>
        </w:rPr>
        <w:t xml:space="preserve"> and </w:t>
      </w:r>
      <w:r w:rsidRPr="004C7A36">
        <w:rPr>
          <w:rStyle w:val="Emphasis"/>
          <w:highlight w:val="cyan"/>
        </w:rPr>
        <w:t>established bases</w:t>
      </w:r>
      <w:r w:rsidRPr="003433F9">
        <w:rPr>
          <w:rStyle w:val="StyleUnderline"/>
        </w:rPr>
        <w:t xml:space="preserve"> and </w:t>
      </w:r>
      <w:r w:rsidRPr="003433F9">
        <w:rPr>
          <w:rStyle w:val="Emphasis"/>
        </w:rPr>
        <w:t>logistical points</w:t>
      </w:r>
      <w:r w:rsidRPr="003433F9">
        <w:rPr>
          <w:rStyle w:val="StyleUnderline"/>
        </w:rPr>
        <w:t xml:space="preserve"> </w:t>
      </w:r>
      <w:r w:rsidRPr="004C7A36">
        <w:rPr>
          <w:rStyle w:val="StyleUnderline"/>
          <w:highlight w:val="cyan"/>
        </w:rPr>
        <w:t>in</w:t>
      </w:r>
      <w:r w:rsidRPr="003433F9">
        <w:rPr>
          <w:rStyle w:val="StyleUnderline"/>
        </w:rPr>
        <w:t xml:space="preserve"> the </w:t>
      </w:r>
      <w:r w:rsidRPr="004C7A36">
        <w:rPr>
          <w:rStyle w:val="Emphasis"/>
          <w:highlight w:val="cyan"/>
        </w:rPr>
        <w:t>India</w:t>
      </w:r>
      <w:r w:rsidRPr="003433F9">
        <w:rPr>
          <w:rStyle w:val="Emphasis"/>
        </w:rPr>
        <w:t>n Ocean</w:t>
      </w:r>
      <w:r w:rsidRPr="003433F9">
        <w:rPr>
          <w:rStyle w:val="StyleUnderline"/>
        </w:rPr>
        <w:t xml:space="preserve"> </w:t>
      </w:r>
      <w:r w:rsidRPr="004C7A36">
        <w:rPr>
          <w:rStyle w:val="StyleUnderline"/>
          <w:highlight w:val="cyan"/>
        </w:rPr>
        <w:t>and</w:t>
      </w:r>
      <w:r w:rsidRPr="003433F9">
        <w:rPr>
          <w:rStyle w:val="StyleUnderline"/>
        </w:rPr>
        <w:t xml:space="preserve"> </w:t>
      </w:r>
      <w:r w:rsidRPr="003433F9">
        <w:rPr>
          <w:rStyle w:val="Emphasis"/>
        </w:rPr>
        <w:t xml:space="preserve">Horn of </w:t>
      </w:r>
      <w:r w:rsidRPr="004C7A36">
        <w:rPr>
          <w:rStyle w:val="Emphasis"/>
          <w:highlight w:val="cyan"/>
        </w:rPr>
        <w:t>Africa</w:t>
      </w:r>
      <w:r w:rsidRPr="003433F9">
        <w:rPr>
          <w:rFonts w:ascii="Cambria" w:hAnsi="Cambria"/>
          <w:sz w:val="16"/>
        </w:rPr>
        <w:t xml:space="preserve">. Popular Chinese movies depict Beijing replacing Washington as the dominant actor in sub-Saharan Africa—a fictional representation of a real-life effort long under </w:t>
      </w:r>
      <w:r w:rsidRPr="004C7A36">
        <w:rPr>
          <w:rFonts w:ascii="Cambria" w:hAnsi="Cambria"/>
          <w:sz w:val="16"/>
        </w:rPr>
        <w:t>way.</w:t>
      </w:r>
      <w:r w:rsidRPr="003433F9">
        <w:rPr>
          <w:rFonts w:ascii="Cambria" w:hAnsi="Cambria"/>
          <w:sz w:val="16"/>
        </w:rPr>
        <w:t xml:space="preserve"> </w:t>
      </w:r>
      <w:r w:rsidRPr="004C7A36">
        <w:rPr>
          <w:rStyle w:val="StyleUnderline"/>
        </w:rPr>
        <w:t xml:space="preserve">The </w:t>
      </w:r>
      <w:r w:rsidRPr="004C7A36">
        <w:rPr>
          <w:rStyle w:val="Emphasis"/>
        </w:rPr>
        <w:t>Belt and Road Initiative</w:t>
      </w:r>
      <w:r w:rsidRPr="004C7A36">
        <w:rPr>
          <w:rStyle w:val="StyleUnderline"/>
        </w:rPr>
        <w:t xml:space="preserve"> bespeaks an aspiration to </w:t>
      </w:r>
      <w:r w:rsidRPr="004C7A36">
        <w:rPr>
          <w:rStyle w:val="Emphasis"/>
        </w:rPr>
        <w:t>link</w:t>
      </w:r>
      <w:r w:rsidRPr="004C7A36">
        <w:rPr>
          <w:rStyle w:val="StyleUnderline"/>
        </w:rPr>
        <w:t xml:space="preserve"> China to countries throughout </w:t>
      </w:r>
      <w:r w:rsidRPr="004C7A36">
        <w:rPr>
          <w:rStyle w:val="Emphasis"/>
        </w:rPr>
        <w:t>Central Asia, the Middle East, and Europe</w:t>
      </w:r>
      <w:r w:rsidRPr="004C7A36">
        <w:rPr>
          <w:rFonts w:ascii="Cambria" w:hAnsi="Cambria"/>
          <w:sz w:val="16"/>
        </w:rPr>
        <w:t>; BRI, AIIB, and RCEP</w:t>
      </w:r>
      <w:r w:rsidRPr="003433F9">
        <w:rPr>
          <w:rFonts w:ascii="Cambria" w:hAnsi="Cambria"/>
          <w:sz w:val="16"/>
        </w:rPr>
        <w:t xml:space="preserve"> look like the beginning of an alternative institutional architecture to rival Washington</w:t>
      </w:r>
      <w:r>
        <w:rPr>
          <w:rFonts w:ascii="Cambria" w:hAnsi="Cambria"/>
          <w:sz w:val="16"/>
        </w:rPr>
        <w:t>’</w:t>
      </w:r>
      <w:r w:rsidRPr="003433F9">
        <w:rPr>
          <w:rFonts w:ascii="Cambria" w:hAnsi="Cambria"/>
          <w:sz w:val="16"/>
        </w:rPr>
        <w:t xml:space="preserve">s. In 2017, </w:t>
      </w:r>
      <w:r w:rsidRPr="004C7A36">
        <w:rPr>
          <w:rStyle w:val="StyleUnderline"/>
          <w:highlight w:val="cyan"/>
        </w:rPr>
        <w:t>Xi</w:t>
      </w:r>
      <w:r w:rsidRPr="003433F9">
        <w:rPr>
          <w:rFonts w:ascii="Cambria" w:hAnsi="Cambria"/>
          <w:sz w:val="16"/>
        </w:rPr>
        <w:t xml:space="preserve"> Jinping </w:t>
      </w:r>
      <w:r w:rsidRPr="004C7A36">
        <w:rPr>
          <w:rStyle w:val="StyleUnderline"/>
          <w:highlight w:val="cyan"/>
        </w:rPr>
        <w:t>told the</w:t>
      </w:r>
      <w:r w:rsidRPr="003433F9">
        <w:rPr>
          <w:rFonts w:ascii="Cambria" w:hAnsi="Cambria"/>
          <w:sz w:val="16"/>
        </w:rPr>
        <w:t xml:space="preserve"> </w:t>
      </w:r>
      <w:r w:rsidRPr="003433F9">
        <w:rPr>
          <w:rStyle w:val="StyleUnderline"/>
        </w:rPr>
        <w:t xml:space="preserve">Nineteenth National Congress of the </w:t>
      </w:r>
      <w:r w:rsidRPr="004C7A36">
        <w:rPr>
          <w:rStyle w:val="StyleUnderline"/>
          <w:highlight w:val="cyan"/>
        </w:rPr>
        <w:t>C</w:t>
      </w:r>
      <w:r w:rsidRPr="003433F9">
        <w:rPr>
          <w:rStyle w:val="StyleUnderline"/>
        </w:rPr>
        <w:t xml:space="preserve">hinese </w:t>
      </w:r>
      <w:r w:rsidRPr="004C7A36">
        <w:rPr>
          <w:rStyle w:val="StyleUnderline"/>
          <w:highlight w:val="cyan"/>
        </w:rPr>
        <w:t>C</w:t>
      </w:r>
      <w:r w:rsidRPr="004C7A36">
        <w:rPr>
          <w:rStyle w:val="StyleUnderline"/>
        </w:rPr>
        <w:t>o</w:t>
      </w:r>
      <w:r w:rsidRPr="003433F9">
        <w:rPr>
          <w:rStyle w:val="StyleUnderline"/>
        </w:rPr>
        <w:t xml:space="preserve">mmunist </w:t>
      </w:r>
      <w:r w:rsidRPr="004C7A36">
        <w:rPr>
          <w:rStyle w:val="StyleUnderline"/>
          <w:highlight w:val="cyan"/>
        </w:rPr>
        <w:t>P</w:t>
      </w:r>
      <w:r w:rsidRPr="003433F9">
        <w:rPr>
          <w:rStyle w:val="StyleUnderline"/>
        </w:rPr>
        <w:t xml:space="preserve">arty that </w:t>
      </w:r>
      <w:r w:rsidRPr="004C7A36">
        <w:rPr>
          <w:rStyle w:val="StyleUnderline"/>
          <w:highlight w:val="cyan"/>
        </w:rPr>
        <w:t>Beijing could</w:t>
      </w:r>
      <w:r w:rsidRPr="003433F9">
        <w:rPr>
          <w:rFonts w:ascii="Cambria" w:hAnsi="Cambria"/>
          <w:sz w:val="16"/>
        </w:rPr>
        <w:t xml:space="preserve"> now </w:t>
      </w:r>
      <w:r>
        <w:rPr>
          <w:rFonts w:ascii="Cambria" w:hAnsi="Cambria"/>
          <w:sz w:val="16"/>
        </w:rPr>
        <w:t>“</w:t>
      </w:r>
      <w:r w:rsidRPr="004C7A36">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4C7A36">
        <w:rPr>
          <w:rStyle w:val="StyleUnderline"/>
          <w:highlight w:val="cyan"/>
        </w:rPr>
        <w:t xml:space="preserve">and act as an </w:t>
      </w:r>
      <w:r w:rsidRPr="004C7A36">
        <w:rPr>
          <w:rStyle w:val="Emphasis"/>
          <w:highlight w:val="cyan"/>
        </w:rPr>
        <w:t>alternative</w:t>
      </w:r>
      <w:r w:rsidRPr="004C7A36">
        <w:rPr>
          <w:rStyle w:val="StyleUnderline"/>
          <w:highlight w:val="cyan"/>
        </w:rPr>
        <w:t xml:space="preserve"> to </w:t>
      </w:r>
      <w:r w:rsidRPr="004C7A36">
        <w:rPr>
          <w:rStyle w:val="Emphasis"/>
          <w:highlight w:val="cyan"/>
        </w:rPr>
        <w:t>U.S. leadership</w:t>
      </w:r>
      <w:r w:rsidRPr="003433F9">
        <w:rPr>
          <w:rFonts w:ascii="Cambria" w:hAnsi="Cambria"/>
          <w:sz w:val="16"/>
        </w:rPr>
        <w:t>.38</w:t>
      </w:r>
    </w:p>
    <w:p w14:paraId="6DC4596F" w14:textId="77777777" w:rsidR="00BD1879" w:rsidRDefault="00BD1879" w:rsidP="00BD1879">
      <w:pPr>
        <w:rPr>
          <w:rFonts w:ascii="Cambria" w:hAnsi="Cambria"/>
          <w:sz w:val="16"/>
        </w:rPr>
      </w:pP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4C7A36">
        <w:rPr>
          <w:rStyle w:val="Emphasis"/>
          <w:highlight w:val="cyan"/>
        </w:rPr>
        <w:t>revisionism</w:t>
      </w:r>
      <w:r w:rsidRPr="003433F9">
        <w:rPr>
          <w:rFonts w:ascii="Cambria" w:hAnsi="Cambria"/>
          <w:sz w:val="16"/>
        </w:rPr>
        <w:t xml:space="preserve"> we are seeing today </w:t>
      </w:r>
      <w:r w:rsidRPr="004C7A36">
        <w:rPr>
          <w:rStyle w:val="StyleUnderline"/>
          <w:highlight w:val="cyan"/>
        </w:rPr>
        <w:t xml:space="preserve">may </w:t>
      </w:r>
      <w:r w:rsidRPr="004C7A36">
        <w:rPr>
          <w:rStyle w:val="StyleUnderline"/>
        </w:rPr>
        <w:t xml:space="preserve">therefore </w:t>
      </w:r>
      <w:r w:rsidRPr="004C7A36">
        <w:rPr>
          <w:rStyle w:val="StyleUnderline"/>
          <w:highlight w:val="cyan"/>
        </w:rPr>
        <w:t xml:space="preserve">be </w:t>
      </w:r>
      <w:r w:rsidRPr="004C7A36">
        <w:rPr>
          <w:rStyle w:val="Emphasis"/>
          <w:highlight w:val="cyan"/>
        </w:rPr>
        <w:t>only the beginning</w:t>
      </w:r>
      <w:r w:rsidRPr="003433F9">
        <w:rPr>
          <w:rFonts w:ascii="Cambria" w:hAnsi="Cambria"/>
          <w:sz w:val="16"/>
        </w:rPr>
        <w:t xml:space="preserve">. As </w:t>
      </w:r>
      <w:r w:rsidRPr="004C7A36">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4C7A36">
        <w:rPr>
          <w:rStyle w:val="StyleUnderline"/>
          <w:highlight w:val="cyan"/>
        </w:rPr>
        <w:t>will</w:t>
      </w:r>
      <w:r w:rsidRPr="003433F9">
        <w:rPr>
          <w:rStyle w:val="StyleUnderline"/>
        </w:rPr>
        <w:t xml:space="preserve"> </w:t>
      </w:r>
      <w:r w:rsidRPr="003433F9">
        <w:rPr>
          <w:rStyle w:val="Emphasis"/>
        </w:rPr>
        <w:t xml:space="preserve">surely </w:t>
      </w:r>
      <w:r w:rsidRPr="004C7A36">
        <w:rPr>
          <w:rStyle w:val="Emphasis"/>
          <w:highlight w:val="cyan"/>
        </w:rPr>
        <w:t>move on</w:t>
      </w:r>
      <w:r w:rsidRPr="004C7A36">
        <w:rPr>
          <w:rStyle w:val="StyleUnderline"/>
          <w:highlight w:val="cyan"/>
        </w:rPr>
        <w:t xml:space="preserve"> to </w:t>
      </w:r>
      <w:r w:rsidRPr="004C7A36">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4C7A36">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4C7A36">
        <w:rPr>
          <w:rStyle w:val="StyleUnderline"/>
          <w:highlight w:val="cyan"/>
        </w:rPr>
        <w:t>has</w:t>
      </w:r>
      <w:r w:rsidRPr="003433F9">
        <w:rPr>
          <w:rStyle w:val="StyleUnderline"/>
        </w:rPr>
        <w:t xml:space="preserve"> so often </w:t>
      </w:r>
      <w:r w:rsidRPr="004C7A36">
        <w:rPr>
          <w:rStyle w:val="StyleUnderline"/>
          <w:highlight w:val="cyan"/>
        </w:rPr>
        <w:t xml:space="preserve">presaged </w:t>
      </w:r>
      <w:r w:rsidRPr="004C7A36">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4C7A36">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4C7A36">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p>
    <w:p w14:paraId="5689477B" w14:textId="0116E72F" w:rsidR="00BD1879" w:rsidRDefault="00BD1879" w:rsidP="00BD1879">
      <w:pPr>
        <w:rPr>
          <w:rStyle w:val="StyleUnderline"/>
        </w:rPr>
      </w:pPr>
      <w:r>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4C7A36">
        <w:rPr>
          <w:rStyle w:val="StyleUnderline"/>
          <w:highlight w:val="cyan"/>
        </w:rPr>
        <w:t>America should</w:t>
      </w:r>
      <w:r w:rsidRPr="006B49A1">
        <w:rPr>
          <w:rStyle w:val="StyleUnderline"/>
        </w:rPr>
        <w:t xml:space="preserve"> </w:t>
      </w:r>
      <w:r w:rsidRPr="006B49A1">
        <w:rPr>
          <w:rStyle w:val="Emphasis"/>
        </w:rPr>
        <w:t xml:space="preserve">aggressively </w:t>
      </w:r>
      <w:r w:rsidRPr="004C7A36">
        <w:rPr>
          <w:rStyle w:val="Emphasis"/>
          <w:highlight w:val="cyan"/>
        </w:rPr>
        <w:t>bolster its defenses</w:t>
      </w:r>
      <w:r w:rsidRPr="004C7A36">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14:paraId="66AF9FA8" w14:textId="7217917E" w:rsidR="00BD1879" w:rsidRDefault="005A5EE8" w:rsidP="00BD1879">
      <w:pPr>
        <w:pStyle w:val="Heading3"/>
      </w:pPr>
      <w:r>
        <w:t>Impact – Democracy</w:t>
      </w:r>
    </w:p>
    <w:p w14:paraId="3A0B4194" w14:textId="77777777" w:rsidR="00BD1879" w:rsidRDefault="00BD1879" w:rsidP="00BD1879">
      <w:pPr>
        <w:pStyle w:val="Heading4"/>
      </w:pPr>
      <w:r>
        <w:t>LIOs democratize and globalize for peace</w:t>
      </w:r>
    </w:p>
    <w:p w14:paraId="5CDF96E4" w14:textId="77777777" w:rsidR="00BD1879" w:rsidRPr="00A94711" w:rsidRDefault="00BD1879" w:rsidP="00BD1879">
      <w:r w:rsidRPr="00414D5A">
        <w:rPr>
          <w:rStyle w:val="Style13ptBold"/>
        </w:rPr>
        <w:t>Mearsheimer ’19</w:t>
      </w:r>
      <w:r>
        <w:t xml:space="preserve"> </w:t>
      </w:r>
      <w:r w:rsidRPr="00414D5A">
        <w:t>(John J. Mearsheimer is the R. Wendell Harrison Distinguished Service Professor of Political Science at the University of Chicago. “Bound to Fail The Rise and Fall of the Liberal International Order”, International Security</w:t>
      </w:r>
      <w:r>
        <w:t xml:space="preserve"> </w:t>
      </w:r>
      <w:r w:rsidRPr="00414D5A">
        <w:t>Volume 43 | Issue</w:t>
      </w:r>
      <w:r>
        <w:t xml:space="preserve"> </w:t>
      </w:r>
      <w:r w:rsidRPr="00414D5A">
        <w:t>4 | Spring 2019</w:t>
      </w:r>
      <w:r>
        <w:t>,</w:t>
      </w:r>
      <w:r w:rsidRPr="00414D5A">
        <w:t> p.7-50</w:t>
      </w:r>
      <w:r>
        <w:t xml:space="preserve">, </w:t>
      </w:r>
      <w:hyperlink r:id="rId100" w:history="1">
        <w:r>
          <w:rPr>
            <w:rStyle w:val="Hyperlink"/>
          </w:rPr>
          <w:t>https://www.mitpressjournals.org/doi/pdf/10.1162/isec_a_00342</w:t>
        </w:r>
      </w:hyperlink>
      <w:r>
        <w:t>) [HS]</w:t>
      </w:r>
    </w:p>
    <w:p w14:paraId="08AC97A7" w14:textId="77777777" w:rsidR="00BD1879" w:rsidRDefault="00BD1879" w:rsidP="00BD1879">
      <w:pPr>
        <w:rPr>
          <w:rStyle w:val="StyleUnderline"/>
        </w:rPr>
      </w:pPr>
      <w:r w:rsidRPr="00A64136">
        <w:rPr>
          <w:rStyle w:val="StyleUnderline"/>
        </w:rPr>
        <w:t>Creating a liberal international order</w:t>
      </w:r>
      <w:r w:rsidRPr="00A94711">
        <w:rPr>
          <w:sz w:val="12"/>
        </w:rPr>
        <w:t xml:space="preserve"> involved three main tasks. </w:t>
      </w:r>
      <w:r w:rsidRPr="00A64136">
        <w:rPr>
          <w:rStyle w:val="StyleUnderline"/>
        </w:rPr>
        <w:t>First</w:t>
      </w:r>
      <w:r w:rsidRPr="00A94711">
        <w:rPr>
          <w:sz w:val="12"/>
        </w:rPr>
        <w:t xml:space="preserve">, it was essential to </w:t>
      </w:r>
      <w:r w:rsidRPr="00A64136">
        <w:rPr>
          <w:rStyle w:val="StyleUnderline"/>
        </w:rPr>
        <w:t>expand the membership in the institutions that made up the Western order</w:t>
      </w:r>
      <w:r w:rsidRPr="00A94711">
        <w:rPr>
          <w:sz w:val="12"/>
        </w:rPr>
        <w:t xml:space="preserve">, as well as erect new institutions where necessary. In other words, it was important to </w:t>
      </w:r>
      <w:r w:rsidRPr="00A64136">
        <w:rPr>
          <w:rStyle w:val="StyleUnderline"/>
        </w:rPr>
        <w:t>build a web of international institutions with universal membership that wielded great influence</w:t>
      </w:r>
      <w:r w:rsidRPr="00A94711">
        <w:rPr>
          <w:sz w:val="12"/>
        </w:rPr>
        <w:t xml:space="preserve"> over the behavior of the member states</w:t>
      </w:r>
      <w:r w:rsidRPr="00A64136">
        <w:rPr>
          <w:rStyle w:val="StyleUnderline"/>
        </w:rPr>
        <w:t>. Second</w:t>
      </w:r>
      <w:r w:rsidRPr="00A94711">
        <w:rPr>
          <w:sz w:val="12"/>
        </w:rPr>
        <w:t xml:space="preserve">, it was imperative to </w:t>
      </w:r>
      <w:r w:rsidRPr="00A64136">
        <w:rPr>
          <w:rStyle w:val="StyleUnderline"/>
        </w:rPr>
        <w:t>create an open and inclusive international economy</w:t>
      </w:r>
      <w:r w:rsidRPr="00A94711">
        <w:rPr>
          <w:sz w:val="12"/>
        </w:rPr>
        <w:t xml:space="preserve"> </w:t>
      </w:r>
      <w:r w:rsidRPr="00A64136">
        <w:rPr>
          <w:rStyle w:val="StyleUnderline"/>
        </w:rPr>
        <w:t>that maximized free trade and fostered unfettered capital markets</w:t>
      </w:r>
      <w:r w:rsidRPr="00A94711">
        <w:rPr>
          <w:sz w:val="12"/>
        </w:rPr>
        <w:t xml:space="preserve">. This hyperglobalized world economy was intended to be much more ambitious in scope than the economic order that prevailed in the West during the Cold War. </w:t>
      </w:r>
      <w:r w:rsidRPr="00A64136">
        <w:rPr>
          <w:rStyle w:val="StyleUnderline"/>
        </w:rPr>
        <w:t>Third</w:t>
      </w:r>
      <w:r w:rsidRPr="00A94711">
        <w:rPr>
          <w:sz w:val="12"/>
        </w:rPr>
        <w:t xml:space="preserve">, it was crucial to </w:t>
      </w:r>
      <w:r w:rsidRPr="00A64136">
        <w:rPr>
          <w:rStyle w:val="StyleUnderline"/>
        </w:rPr>
        <w:t>vigorously spread liberal democracy around the world</w:t>
      </w:r>
      <w:r w:rsidRPr="00A94711">
        <w:rPr>
          <w:sz w:val="12"/>
        </w:rPr>
        <w:t xml:space="preserve">, </w:t>
      </w:r>
      <w:r w:rsidRPr="00A64136">
        <w:rPr>
          <w:rStyle w:val="StyleUnderline"/>
        </w:rPr>
        <w:t>a mission</w:t>
      </w:r>
      <w:r w:rsidRPr="00A94711">
        <w:rPr>
          <w:sz w:val="12"/>
        </w:rPr>
        <w:t xml:space="preserve"> that was frequently </w:t>
      </w:r>
      <w:r w:rsidRPr="00A64136">
        <w:rPr>
          <w:rStyle w:val="StyleUnderline"/>
        </w:rPr>
        <w:t xml:space="preserve">shortchanged when the United States was competing for power with the Soviet Union. </w:t>
      </w:r>
      <w:r w:rsidRPr="00A94711">
        <w:rPr>
          <w:sz w:val="12"/>
        </w:rPr>
        <w:t xml:space="preserve">This goal was not the United States’ alone; its European allies generally embraced this undertaking as well.27 </w:t>
      </w:r>
      <w:r w:rsidRPr="00A94711">
        <w:rPr>
          <w:rStyle w:val="StyleUnderline"/>
        </w:rPr>
        <w:t>These three tasks, of course, are directly tied to the principal liberal theories of peace: liberal institutionalism, economic interdependence theory, and democratic peace theory</w:t>
      </w:r>
      <w:r w:rsidRPr="00A94711">
        <w:rPr>
          <w:sz w:val="12"/>
        </w:rPr>
        <w:t xml:space="preserve">. Thus, in the minds of its architects, </w:t>
      </w:r>
      <w:r w:rsidRPr="00A94711">
        <w:rPr>
          <w:rStyle w:val="StyleUnderline"/>
        </w:rPr>
        <w:t>constructing a robust</w:t>
      </w:r>
      <w:r w:rsidRPr="00A94711">
        <w:rPr>
          <w:sz w:val="12"/>
        </w:rPr>
        <w:t xml:space="preserve">, </w:t>
      </w:r>
      <w:r w:rsidRPr="00A94711">
        <w:rPr>
          <w:rStyle w:val="StyleUnderline"/>
        </w:rPr>
        <w:t>sustainable liberal international order was synonymous with creating a peaceful world</w:t>
      </w:r>
      <w:r w:rsidRPr="00A94711">
        <w:rPr>
          <w:sz w:val="12"/>
        </w:rPr>
        <w:t xml:space="preserve">. This deep-seated belief gave the United States and its allies a powerful incentive to work assiduously to create that new order. </w:t>
      </w:r>
      <w:r w:rsidRPr="00A94711">
        <w:rPr>
          <w:rStyle w:val="StyleUnderline"/>
        </w:rPr>
        <w:t>Integrating China and Russia into it was especially important for its success, because they were the most powerful states</w:t>
      </w:r>
      <w:r w:rsidRPr="00A94711">
        <w:rPr>
          <w:sz w:val="12"/>
        </w:rPr>
        <w:t xml:space="preserve"> in the system after the United States. </w:t>
      </w:r>
      <w:r w:rsidRPr="00A94711">
        <w:rPr>
          <w:rStyle w:val="StyleUnderline"/>
        </w:rPr>
        <w:t>The goal was to embed them in as many institutions as possible, fully integrate them into the open international economy, and help turn them into liberal democracies.</w:t>
      </w:r>
    </w:p>
    <w:p w14:paraId="04CCA21B" w14:textId="77777777" w:rsidR="00BD1879" w:rsidRPr="002455C9" w:rsidRDefault="00BD1879" w:rsidP="00BD1879">
      <w:pPr>
        <w:pStyle w:val="Heading4"/>
        <w:rPr>
          <w:rFonts w:cs="Calibri"/>
        </w:rPr>
      </w:pPr>
      <w:r w:rsidRPr="002455C9">
        <w:rPr>
          <w:rFonts w:cs="Calibri"/>
        </w:rPr>
        <w:t xml:space="preserve">Democracy promotion is key to African stability – backsliding now causes war and terrorism. </w:t>
      </w:r>
    </w:p>
    <w:p w14:paraId="39738D39" w14:textId="77777777" w:rsidR="00BD1879" w:rsidRPr="00230330" w:rsidRDefault="00BD1879" w:rsidP="00BD1879">
      <w:pPr>
        <w:rPr>
          <w:b/>
          <w:bCs/>
          <w:sz w:val="26"/>
        </w:rPr>
      </w:pPr>
      <w:r w:rsidRPr="002455C9">
        <w:rPr>
          <w:rStyle w:val="Style13ptBold"/>
        </w:rPr>
        <w:t>Economist, 2016</w:t>
      </w:r>
      <w:r>
        <w:rPr>
          <w:rStyle w:val="Style13ptBold"/>
        </w:rPr>
        <w:t xml:space="preserve"> </w:t>
      </w:r>
      <w:r w:rsidRPr="002455C9">
        <w:t>“Africa’s fragile democracies” 8/20 http://www.economist.com/news/leaders/21705319-end-cold-war-multi-party-democracy-has-flourished-many-countries-it-now</w:t>
      </w:r>
    </w:p>
    <w:p w14:paraId="1304CBCD" w14:textId="416DDB99" w:rsidR="00BD1879" w:rsidRDefault="00BD1879" w:rsidP="00BD1879">
      <w:pPr>
        <w:rPr>
          <w:rStyle w:val="Emphasis"/>
        </w:rPr>
      </w:pPr>
      <w:r w:rsidRPr="002455C9">
        <w:rPr>
          <w:sz w:val="12"/>
        </w:rPr>
        <w:t xml:space="preserve">And yet, as our reporting makes clear (see article), </w:t>
      </w:r>
      <w:r w:rsidRPr="005F7E81">
        <w:rPr>
          <w:rStyle w:val="StyleUnderline"/>
          <w:highlight w:val="cyan"/>
        </w:rPr>
        <w:t>African democracy has stalled</w:t>
      </w:r>
      <w:r w:rsidRPr="002455C9">
        <w:rPr>
          <w:sz w:val="12"/>
        </w:rPr>
        <w:t xml:space="preserve">—or even gone into reverse. </w:t>
      </w:r>
      <w:r w:rsidRPr="002455C9">
        <w:rPr>
          <w:rStyle w:val="StyleUnderline"/>
        </w:rPr>
        <w:t>Too often, it is an illiberal sort of pseudo-democracy</w:t>
      </w:r>
      <w:r w:rsidRPr="002455C9">
        <w:rPr>
          <w:sz w:val="12"/>
        </w:rPr>
        <w:t xml:space="preserve"> in which the incumbent demonises the opposition, exploits the power of the state to stack the electoral contest in his favour and removes constraints on his power. </w:t>
      </w:r>
      <w:r w:rsidRPr="005F7E81">
        <w:rPr>
          <w:rStyle w:val="Emphasis"/>
          <w:highlight w:val="cyan"/>
        </w:rPr>
        <w:t>That</w:t>
      </w:r>
      <w:r w:rsidRPr="002455C9">
        <w:rPr>
          <w:rStyle w:val="Emphasis"/>
        </w:rPr>
        <w:t xml:space="preserve"> </w:t>
      </w:r>
      <w:r w:rsidRPr="005F7E81">
        <w:rPr>
          <w:rStyle w:val="Emphasis"/>
          <w:highlight w:val="cyan"/>
        </w:rPr>
        <w:t>bodes</w:t>
      </w:r>
      <w:r w:rsidRPr="002455C9">
        <w:rPr>
          <w:rStyle w:val="Emphasis"/>
        </w:rPr>
        <w:t xml:space="preserve"> </w:t>
      </w:r>
      <w:r w:rsidRPr="005F7E81">
        <w:rPr>
          <w:rStyle w:val="Emphasis"/>
          <w:highlight w:val="cyan"/>
        </w:rPr>
        <w:t>ill</w:t>
      </w:r>
      <w:r w:rsidRPr="002455C9">
        <w:rPr>
          <w:rStyle w:val="Emphasis"/>
        </w:rPr>
        <w:t xml:space="preserve"> </w:t>
      </w:r>
      <w:r w:rsidRPr="005F7E81">
        <w:rPr>
          <w:rStyle w:val="Emphasis"/>
          <w:highlight w:val="cyan"/>
        </w:rPr>
        <w:t>for</w:t>
      </w:r>
      <w:r w:rsidRPr="002455C9">
        <w:rPr>
          <w:rStyle w:val="Emphasis"/>
        </w:rPr>
        <w:t xml:space="preserve"> </w:t>
      </w:r>
      <w:r w:rsidRPr="005F7E81">
        <w:rPr>
          <w:rStyle w:val="Emphasis"/>
          <w:highlight w:val="cyan"/>
        </w:rPr>
        <w:t>a continent</w:t>
      </w:r>
      <w:r w:rsidRPr="002455C9">
        <w:rPr>
          <w:rStyle w:val="Emphasis"/>
        </w:rPr>
        <w:t xml:space="preserve"> </w:t>
      </w:r>
      <w:r w:rsidRPr="005F7E81">
        <w:rPr>
          <w:rStyle w:val="Emphasis"/>
          <w:highlight w:val="cyan"/>
        </w:rPr>
        <w:t>where</w:t>
      </w:r>
      <w:r w:rsidRPr="002455C9">
        <w:rPr>
          <w:rStyle w:val="Emphasis"/>
        </w:rPr>
        <w:t xml:space="preserve"> </w:t>
      </w:r>
      <w:r w:rsidRPr="005F7E81">
        <w:rPr>
          <w:rStyle w:val="Emphasis"/>
          <w:highlight w:val="cyan"/>
        </w:rPr>
        <w:t>institutions are</w:t>
      </w:r>
      <w:r w:rsidRPr="002455C9">
        <w:rPr>
          <w:rStyle w:val="Emphasis"/>
        </w:rPr>
        <w:t xml:space="preserve"> still </w:t>
      </w:r>
      <w:r w:rsidRPr="005F7E81">
        <w:rPr>
          <w:rStyle w:val="Emphasis"/>
          <w:highlight w:val="cyan"/>
        </w:rPr>
        <w:t>fragile</w:t>
      </w:r>
      <w:r w:rsidRPr="002455C9">
        <w:rPr>
          <w:rStyle w:val="Emphasis"/>
        </w:rPr>
        <w:t>, corruption rife and economies weakened by the fall of commodity prices</w:t>
      </w:r>
      <w:r w:rsidRPr="002455C9">
        <w:rPr>
          <w:sz w:val="12"/>
        </w:rPr>
        <w:t xml:space="preserve"> (one of the fastest-growing regions of the world has become one of the slowest</w:t>
      </w:r>
      <w:r w:rsidRPr="002455C9">
        <w:rPr>
          <w:rStyle w:val="StyleUnderline"/>
        </w:rPr>
        <w:t xml:space="preserve">). For Africa to fulfil its promise, </w:t>
      </w:r>
      <w:r w:rsidRPr="005F7E81">
        <w:rPr>
          <w:rStyle w:val="StyleUnderline"/>
          <w:highlight w:val="cyan"/>
        </w:rPr>
        <w:t>the</w:t>
      </w:r>
      <w:r w:rsidRPr="002455C9">
        <w:rPr>
          <w:rStyle w:val="StyleUnderline"/>
        </w:rPr>
        <w:t xml:space="preserve"> young, dynamic </w:t>
      </w:r>
      <w:r w:rsidRPr="005F7E81">
        <w:rPr>
          <w:rStyle w:val="StyleUnderline"/>
          <w:highlight w:val="cyan"/>
        </w:rPr>
        <w:t xml:space="preserve">continent </w:t>
      </w:r>
      <w:r w:rsidRPr="005F7E81">
        <w:rPr>
          <w:rStyle w:val="Emphasis"/>
          <w:highlight w:val="cyan"/>
        </w:rPr>
        <w:t>must rediscover</w:t>
      </w:r>
      <w:r w:rsidRPr="002455C9">
        <w:rPr>
          <w:rStyle w:val="Emphasis"/>
        </w:rPr>
        <w:t xml:space="preserve"> its </w:t>
      </w:r>
      <w:r w:rsidRPr="005F7E81">
        <w:rPr>
          <w:rStyle w:val="Emphasis"/>
          <w:highlight w:val="cyan"/>
        </w:rPr>
        <w:t>zeal for</w:t>
      </w:r>
      <w:r w:rsidRPr="002455C9">
        <w:rPr>
          <w:rStyle w:val="Emphasis"/>
        </w:rPr>
        <w:t xml:space="preserve"> </w:t>
      </w:r>
      <w:r w:rsidRPr="005F7E81">
        <w:rPr>
          <w:rStyle w:val="Emphasis"/>
          <w:highlight w:val="cyan"/>
        </w:rPr>
        <w:t>democracy</w:t>
      </w:r>
      <w:r w:rsidRPr="002455C9">
        <w:rPr>
          <w:rStyle w:val="Emphasis"/>
        </w:rPr>
        <w:t xml:space="preserve">. </w:t>
      </w:r>
      <w:r w:rsidRPr="002455C9">
        <w:rPr>
          <w:sz w:val="12"/>
        </w:rPr>
        <w:t xml:space="preserve">Lost in democratic transition The latest worrying example is Zambia. It was one of the first African countries to undergo a democratic transition, when Kenneth Kaunda stepped down after losing an election in 1991. This week Edgar Lungu was re-elected president with a paper-thin majority in a campaign marred by the harassment of the opposition, the closure of the country’s leading independent newspaper, accusations of vote-rigging and street protests. Especially in central Africa, incumbent leaders are changing or sidestepping constitutional term limits to extend their time in office, often provoking unrest. Kenya, where political tension is rising, faces worries about violence in next year’s general election. Freedom House, an American think-tank, reckons that in 1973 only about 30% of sub-Saharan countries were “free” or “partly free”. In its latest report the share stands at 59%. That is a big improvement, obviously, but it is down from 71% in 2008. Countries that are “not free” still outnumber those that are. A big chunk in the middle is made up of flawed and fragile states that are only “partly free”. The people of Africa deserve better. For democracy to work, winners must not be greedy, losers must accept defeat and both need trusted institutions to act as arbiters and stabilisers. Yet, in many places, some or all of these elements are missing. </w:t>
      </w:r>
      <w:r w:rsidRPr="002455C9">
        <w:rPr>
          <w:rStyle w:val="StyleUnderline"/>
        </w:rPr>
        <w:t xml:space="preserve">The best way for democracy to flourish would be to expand and </w:t>
      </w:r>
      <w:r w:rsidRPr="002455C9">
        <w:rPr>
          <w:rStyle w:val="Emphasis"/>
        </w:rPr>
        <w:t>strengthen Africa’s emerging middle class</w:t>
      </w:r>
      <w:r w:rsidRPr="002455C9">
        <w:rPr>
          <w:sz w:val="12"/>
        </w:rPr>
        <w:t xml:space="preserve">. </w:t>
      </w:r>
      <w:r w:rsidRPr="002455C9">
        <w:rPr>
          <w:rStyle w:val="StyleUnderline"/>
        </w:rPr>
        <w:t>Increasingly connected to the world, Africans know better than anyone the shortcomings</w:t>
      </w:r>
      <w:r w:rsidRPr="002455C9">
        <w:rPr>
          <w:sz w:val="12"/>
        </w:rPr>
        <w:t xml:space="preserve"> of their leaders. Take South Africa. Despite its model constitution, vibrant press and diverse economy, it has been tarnished under its president, Jacob Zuma. He has hollowed out institutions, among them bodies tasked with fighting corruption. And yet South Africa also demonstrates the power of voters. In municipal elections this month, the mighty African National Congress lost control of major cities. For the first time, a plausible alternative party of power is emerging in the liberal, business-friendly Democratic Alliance. </w:t>
      </w:r>
      <w:r w:rsidRPr="002455C9">
        <w:rPr>
          <w:rStyle w:val="StyleUnderline"/>
        </w:rPr>
        <w:t xml:space="preserve">Free societies and free economies reinforce each other. </w:t>
      </w:r>
      <w:r w:rsidRPr="005F7E81">
        <w:rPr>
          <w:rStyle w:val="StyleUnderline"/>
          <w:highlight w:val="cyan"/>
        </w:rPr>
        <w:t>African countries need to diversify</w:t>
      </w:r>
      <w:r w:rsidRPr="002455C9">
        <w:rPr>
          <w:rStyle w:val="StyleUnderline"/>
        </w:rPr>
        <w:t xml:space="preserve"> away from dependence on exporting commodities, </w:t>
      </w:r>
      <w:r w:rsidRPr="005F7E81">
        <w:rPr>
          <w:rStyle w:val="StyleUnderline"/>
          <w:highlight w:val="cyan"/>
        </w:rPr>
        <w:t>which</w:t>
      </w:r>
      <w:r w:rsidRPr="002455C9">
        <w:rPr>
          <w:rStyle w:val="StyleUnderline"/>
        </w:rPr>
        <w:t xml:space="preserve"> in turn </w:t>
      </w:r>
      <w:r w:rsidRPr="005F7E81">
        <w:rPr>
          <w:rStyle w:val="StyleUnderline"/>
          <w:highlight w:val="cyan"/>
        </w:rPr>
        <w:t>means liberalising</w:t>
      </w:r>
      <w:r w:rsidRPr="002455C9">
        <w:rPr>
          <w:rStyle w:val="StyleUnderline"/>
        </w:rPr>
        <w:t xml:space="preserve"> </w:t>
      </w:r>
      <w:r w:rsidRPr="005F7E81">
        <w:rPr>
          <w:rStyle w:val="StyleUnderline"/>
          <w:highlight w:val="cyan"/>
        </w:rPr>
        <w:t>markets</w:t>
      </w:r>
      <w:r w:rsidRPr="002455C9">
        <w:rPr>
          <w:rStyle w:val="StyleUnderline"/>
        </w:rPr>
        <w:t xml:space="preserve"> </w:t>
      </w:r>
      <w:r w:rsidRPr="005F7E81">
        <w:rPr>
          <w:rStyle w:val="StyleUnderline"/>
          <w:highlight w:val="cyan"/>
        </w:rPr>
        <w:t xml:space="preserve">and </w:t>
      </w:r>
      <w:r w:rsidRPr="005F7E81">
        <w:rPr>
          <w:rStyle w:val="Emphasis"/>
          <w:highlight w:val="cyan"/>
        </w:rPr>
        <w:t>bolstering independent institutions</w:t>
      </w:r>
      <w:r w:rsidRPr="005F7E81">
        <w:rPr>
          <w:sz w:val="12"/>
          <w:highlight w:val="cyan"/>
        </w:rPr>
        <w:t>.</w:t>
      </w:r>
      <w:r w:rsidRPr="002455C9">
        <w:rPr>
          <w:sz w:val="12"/>
        </w:rPr>
        <w:t xml:space="preserve"> The rest of the world can help by expanding access to rich-world markets for African goods, particularly in agriculture. To the victor the spoils </w:t>
      </w:r>
      <w:r w:rsidRPr="002455C9">
        <w:rPr>
          <w:rStyle w:val="StyleUnderline"/>
        </w:rPr>
        <w:t xml:space="preserve">As well as promoting a middle class, </w:t>
      </w:r>
      <w:r w:rsidRPr="005F7E81">
        <w:rPr>
          <w:rStyle w:val="StyleUnderline"/>
          <w:highlight w:val="cyan"/>
        </w:rPr>
        <w:t xml:space="preserve">diversification </w:t>
      </w:r>
      <w:r w:rsidRPr="005F7E81">
        <w:rPr>
          <w:rStyle w:val="Emphasis"/>
          <w:highlight w:val="cyan"/>
        </w:rPr>
        <w:t>mitigates the</w:t>
      </w:r>
      <w:r w:rsidRPr="002455C9">
        <w:rPr>
          <w:rStyle w:val="Emphasis"/>
        </w:rPr>
        <w:t xml:space="preserve"> curse of </w:t>
      </w:r>
      <w:r w:rsidRPr="005F7E81">
        <w:rPr>
          <w:rStyle w:val="Emphasis"/>
          <w:highlight w:val="cyan"/>
        </w:rPr>
        <w:t>winner-take-all politics</w:t>
      </w:r>
      <w:r w:rsidRPr="002455C9">
        <w:rPr>
          <w:sz w:val="12"/>
        </w:rPr>
        <w:t xml:space="preserve">. When a country’s wealth is concentrated in natural resources, controlling the state gives a leader access to the cash needed to maintain power. </w:t>
      </w:r>
      <w:r w:rsidRPr="002455C9">
        <w:rPr>
          <w:rStyle w:val="StyleUnderline"/>
        </w:rPr>
        <w:t>The problem is aggravated by the complex, multi-ethnic form of many African states, whose borders may have been created by colonial whim</w:t>
      </w:r>
      <w:r w:rsidRPr="002455C9">
        <w:rPr>
          <w:sz w:val="12"/>
        </w:rPr>
        <w:t xml:space="preserve">. Voting patterns often follow tribe or clan rather than class or ideology, so tend to lock in the advantage of one or other group. Losing an election can mean being cut out of the spoils permanently. Dealing with variegated polities requires doses of decentralisation (as in Kenya), federalism (as in Nigeria) and requirements for parties or leaders to demonstrate a degree of cross-country or cross-ethnic support. Where democracies are fragile, the two-term rule for heads of government is invaluable, as it forces change. Mandela set the example by stepping down after just one term. The two-term rule should be enshrined as a norm by Africa’s regional bodies, just as the African Union forbids coups. Can the outside world do more than provide African countries with markets? China has become Africa’s biggest trading partner, supplying aid and investment with few or no strings attached in terms of the rule of law and human rights. But even China, especially now that its own economy has slowed, is not in the business of propping up bankrupt African autocrats. This means that </w:t>
      </w:r>
      <w:r w:rsidRPr="005F7E81">
        <w:rPr>
          <w:rStyle w:val="StyleUnderline"/>
          <w:highlight w:val="cyan"/>
        </w:rPr>
        <w:t>Western influence</w:t>
      </w:r>
      <w:r w:rsidRPr="002455C9">
        <w:rPr>
          <w:rStyle w:val="StyleUnderline"/>
        </w:rPr>
        <w:t xml:space="preserve">, though diminished, </w:t>
      </w:r>
      <w:r w:rsidRPr="005F7E81">
        <w:rPr>
          <w:rStyle w:val="Emphasis"/>
          <w:highlight w:val="cyan"/>
        </w:rPr>
        <w:t>remains considerable</w:t>
      </w:r>
      <w:r w:rsidRPr="002455C9">
        <w:rPr>
          <w:sz w:val="12"/>
        </w:rPr>
        <w:t xml:space="preserve">—for historical reasons, </w:t>
      </w:r>
      <w:r w:rsidRPr="002455C9">
        <w:rPr>
          <w:rStyle w:val="StyleUnderline"/>
        </w:rPr>
        <w:t xml:space="preserve">and </w:t>
      </w:r>
      <w:r w:rsidRPr="005F7E81">
        <w:rPr>
          <w:rStyle w:val="StyleUnderline"/>
          <w:highlight w:val="cyan"/>
        </w:rPr>
        <w:t>because many African</w:t>
      </w:r>
      <w:r w:rsidRPr="002455C9">
        <w:rPr>
          <w:rStyle w:val="StyleUnderline"/>
        </w:rPr>
        <w:t xml:space="preserve"> </w:t>
      </w:r>
      <w:r w:rsidRPr="005F7E81">
        <w:rPr>
          <w:rStyle w:val="StyleUnderline"/>
          <w:highlight w:val="cyan"/>
        </w:rPr>
        <w:t>countries</w:t>
      </w:r>
      <w:r w:rsidRPr="002455C9">
        <w:rPr>
          <w:rStyle w:val="StyleUnderline"/>
        </w:rPr>
        <w:t xml:space="preserve"> still </w:t>
      </w:r>
      <w:r w:rsidRPr="005F7E81">
        <w:rPr>
          <w:rStyle w:val="Emphasis"/>
          <w:highlight w:val="cyan"/>
        </w:rPr>
        <w:t>look</w:t>
      </w:r>
      <w:r w:rsidRPr="002455C9">
        <w:rPr>
          <w:rStyle w:val="Emphasis"/>
        </w:rPr>
        <w:t xml:space="preserve"> </w:t>
      </w:r>
      <w:r w:rsidRPr="005F7E81">
        <w:rPr>
          <w:rStyle w:val="Emphasis"/>
          <w:highlight w:val="cyan"/>
        </w:rPr>
        <w:t>to the West for aid</w:t>
      </w:r>
      <w:r w:rsidRPr="002455C9">
        <w:rPr>
          <w:rStyle w:val="Emphasis"/>
        </w:rPr>
        <w:t>, investment and sympathy in international lending bodies</w:t>
      </w:r>
      <w:r w:rsidRPr="002455C9">
        <w:rPr>
          <w:sz w:val="12"/>
        </w:rPr>
        <w:t xml:space="preserve">. </w:t>
      </w:r>
      <w:r w:rsidRPr="002455C9">
        <w:rPr>
          <w:rStyle w:val="StyleUnderline"/>
        </w:rPr>
        <w:t>With the end of the commodity boom, growing numbers of countries face a balance-of-payments crisis</w:t>
      </w:r>
      <w:r w:rsidRPr="002455C9">
        <w:rPr>
          <w:sz w:val="12"/>
        </w:rPr>
        <w:t xml:space="preserve">. Any fresh loans should be conditional on strengthening independent institutions. </w:t>
      </w:r>
      <w:r w:rsidRPr="002455C9">
        <w:rPr>
          <w:rStyle w:val="Emphasis"/>
        </w:rPr>
        <w:t xml:space="preserve">But </w:t>
      </w:r>
      <w:r w:rsidRPr="005F7E81">
        <w:rPr>
          <w:rStyle w:val="Emphasis"/>
          <w:highlight w:val="cyan"/>
        </w:rPr>
        <w:t>the West has flagged</w:t>
      </w:r>
      <w:r w:rsidRPr="002455C9">
        <w:rPr>
          <w:rStyle w:val="Emphasis"/>
        </w:rPr>
        <w:t xml:space="preserve"> in </w:t>
      </w:r>
      <w:r w:rsidRPr="005F7E81">
        <w:rPr>
          <w:rStyle w:val="Emphasis"/>
          <w:highlight w:val="cyan"/>
        </w:rPr>
        <w:t>its efforts to promote democracy</w:t>
      </w:r>
      <w:r w:rsidRPr="002455C9">
        <w:rPr>
          <w:sz w:val="12"/>
        </w:rPr>
        <w:t xml:space="preserve">, especially in places, </w:t>
      </w:r>
      <w:r w:rsidRPr="002455C9">
        <w:rPr>
          <w:rStyle w:val="StyleUnderline"/>
        </w:rPr>
        <w:t xml:space="preserve">such as around the Horn of Africa and the Sahel, where the priority is to defeat jihadists. That is short-sighted. Decades of counter-terrorism teaches that the </w:t>
      </w:r>
      <w:r w:rsidRPr="002455C9">
        <w:rPr>
          <w:rStyle w:val="Emphasis"/>
        </w:rPr>
        <w:t xml:space="preserve">best </w:t>
      </w:r>
      <w:r w:rsidRPr="005F7E81">
        <w:rPr>
          <w:rStyle w:val="Emphasis"/>
          <w:highlight w:val="cyan"/>
        </w:rPr>
        <w:t>bulwarks against extremism</w:t>
      </w:r>
      <w:r w:rsidRPr="002455C9">
        <w:rPr>
          <w:rStyle w:val="Emphasis"/>
        </w:rPr>
        <w:t xml:space="preserve"> </w:t>
      </w:r>
      <w:r w:rsidRPr="005F7E81">
        <w:rPr>
          <w:rStyle w:val="Emphasis"/>
          <w:highlight w:val="cyan"/>
        </w:rPr>
        <w:t>are</w:t>
      </w:r>
      <w:r w:rsidRPr="002455C9">
        <w:rPr>
          <w:rStyle w:val="Emphasis"/>
        </w:rPr>
        <w:t xml:space="preserve"> states that are prosperous and just. And that is </w:t>
      </w:r>
      <w:r w:rsidRPr="005F7E81">
        <w:rPr>
          <w:rStyle w:val="Emphasis"/>
          <w:highlight w:val="cyan"/>
        </w:rPr>
        <w:t>most likely to come about when rulers serve at the will of their people.</w:t>
      </w:r>
    </w:p>
    <w:p w14:paraId="2E8E4377" w14:textId="34C59DA2" w:rsidR="00332608" w:rsidRDefault="00332608" w:rsidP="00332608">
      <w:pPr>
        <w:pStyle w:val="Heading3"/>
      </w:pPr>
      <w:r>
        <w:t>Impact – China</w:t>
      </w:r>
    </w:p>
    <w:p w14:paraId="1C3D128A" w14:textId="77777777" w:rsidR="00332608" w:rsidRDefault="00332608" w:rsidP="00332608">
      <w:pPr>
        <w:pStyle w:val="Heading4"/>
      </w:pPr>
      <w:r>
        <w:t>Maintaining the LIO is key to manage China rise – anything else collapses the order</w:t>
      </w:r>
    </w:p>
    <w:p w14:paraId="6DFD04EF" w14:textId="77777777" w:rsidR="00332608" w:rsidRPr="00B2361A" w:rsidRDefault="00332608" w:rsidP="00332608">
      <w:r>
        <w:t>[</w:t>
      </w:r>
      <w:r w:rsidRPr="006467ED">
        <w:rPr>
          <w:rStyle w:val="Style13ptBold"/>
        </w:rPr>
        <w:t>Nye</w:t>
      </w:r>
      <w:r w:rsidRPr="00E61DB4">
        <w:t xml:space="preserve">, Joseph, </w:t>
      </w:r>
      <w:r w:rsidRPr="006467ED">
        <w:rPr>
          <w:rStyle w:val="Style13ptBold"/>
        </w:rPr>
        <w:t>18</w:t>
      </w:r>
      <w:r w:rsidRPr="00E61DB4">
        <w:t>, Joseph Samuel Nye Jr. is an American political scientist. He is the co-founder, along with Robert Keohane, of the international relations theory of neoliberalism</w:t>
      </w:r>
      <w:r>
        <w:t xml:space="preserve">, </w:t>
      </w:r>
      <w:r w:rsidRPr="00E61DB4">
        <w:t xml:space="preserve">"A Time for Positive-Sum Power," The Wilson Quarterly, </w:t>
      </w:r>
      <w:hyperlink r:id="rId101" w:history="1">
        <w:r w:rsidRPr="000A0654">
          <w:rPr>
            <w:rStyle w:val="Hyperlink"/>
          </w:rPr>
          <w:t>https://search-proquest-com.proxy.lib.umich.edu/docview/2178877973/327C64261E704465PQ/4?accountid=14667</w:t>
        </w:r>
      </w:hyperlink>
      <w:r>
        <w:t>] //WY</w:t>
      </w:r>
    </w:p>
    <w:p w14:paraId="1EB325A2" w14:textId="77777777" w:rsidR="00332608" w:rsidRPr="00B2361A" w:rsidRDefault="00332608" w:rsidP="00332608">
      <w:pPr>
        <w:rPr>
          <w:sz w:val="16"/>
        </w:rPr>
      </w:pPr>
      <w:r w:rsidRPr="00B2361A">
        <w:rPr>
          <w:sz w:val="16"/>
        </w:rPr>
        <w:t xml:space="preserve">The China Challenge </w:t>
      </w:r>
      <w:r w:rsidRPr="00407DED">
        <w:rPr>
          <w:rStyle w:val="StyleUnderline"/>
        </w:rPr>
        <w:t>As this deviation occurs in the U.S. government's take on the world, there are two major power shifts affecting the current century that pose their own challenges to multilateralism</w:t>
      </w:r>
      <w:r w:rsidRPr="00B2361A">
        <w:rPr>
          <w:sz w:val="16"/>
        </w:rPr>
        <w:t xml:space="preserve">. The </w:t>
      </w:r>
      <w:r w:rsidRPr="00407DED">
        <w:rPr>
          <w:rStyle w:val="StyleUnderline"/>
        </w:rPr>
        <w:t>"horizontal" shift is the recovery of Asia</w:t>
      </w:r>
      <w:r w:rsidRPr="00B2361A">
        <w:rPr>
          <w:sz w:val="16"/>
        </w:rPr>
        <w:t xml:space="preserve">. </w:t>
      </w:r>
      <w:r w:rsidRPr="00407DED">
        <w:rPr>
          <w:rStyle w:val="Emphasis"/>
        </w:rPr>
        <w:t>Particularly important is the rise of China</w:t>
      </w:r>
      <w:r w:rsidRPr="00B2361A">
        <w:rPr>
          <w:sz w:val="16"/>
        </w:rPr>
        <w:t xml:space="preserve">, </w:t>
      </w:r>
      <w:r w:rsidRPr="00407DED">
        <w:rPr>
          <w:rStyle w:val="StyleUnderline"/>
        </w:rPr>
        <w:t>and the danger of conflict caused by the fear created in a dominant great power</w:t>
      </w:r>
      <w:r w:rsidRPr="00B2361A">
        <w:rPr>
          <w:sz w:val="16"/>
        </w:rPr>
        <w:t xml:space="preserve"> by the rise of a new power. Some think this century will be devastated by a war like World War I, when Britain was challenged by the rise of Germany. </w:t>
      </w:r>
      <w:r w:rsidRPr="00B2361A">
        <w:rPr>
          <w:rStyle w:val="StyleUnderline"/>
        </w:rPr>
        <w:t>The other great power shiftis "vertical," in which the information revolution that started in the 1960s is empowering more actors than at any time in history.</w:t>
      </w:r>
      <w:r w:rsidRPr="00B2361A">
        <w:rPr>
          <w:sz w:val="16"/>
        </w:rPr>
        <w:t xml:space="preserve"> This second power shifthas sometimes been called the new feudalism. </w:t>
      </w:r>
      <w:r w:rsidRPr="00B2361A">
        <w:rPr>
          <w:rStyle w:val="StyleUnderline"/>
        </w:rPr>
        <w:t>Cyberpower has increased the role of non-state actors; they do not replace the role of governments, but crowd the stage on which governments act</w:t>
      </w:r>
      <w:r w:rsidRPr="00B2361A">
        <w:rPr>
          <w:sz w:val="16"/>
        </w:rPr>
        <w:t xml:space="preserve">, creating new instruments and potential alliances. In addition, </w:t>
      </w:r>
      <w:r w:rsidRPr="00B2361A">
        <w:rPr>
          <w:rStyle w:val="StyleUnderline"/>
        </w:rPr>
        <w:t>increased economic, political, and ecological interdependence create more transnational linkages and issues which are outside the control of governments.</w:t>
      </w:r>
      <w:r w:rsidRPr="00B2361A">
        <w:rPr>
          <w:sz w:val="16"/>
        </w:rPr>
        <w:t xml:space="preserve"> Such global interdependence has had redistributive effects within societies, altering domestic politics. </w:t>
      </w:r>
      <w:r w:rsidRPr="00B2361A">
        <w:rPr>
          <w:rStyle w:val="Emphasis"/>
        </w:rPr>
        <w:t>Failure to manage the rise of China successfully could have disastrous consequences</w:t>
      </w:r>
      <w:r w:rsidRPr="00B2361A">
        <w:rPr>
          <w:sz w:val="16"/>
        </w:rPr>
        <w:t xml:space="preserve">, but as I argue in Is the American Century Over?, </w:t>
      </w:r>
      <w:r w:rsidRPr="00B2361A">
        <w:rPr>
          <w:rStyle w:val="StyleUnderline"/>
        </w:rPr>
        <w:t>China is not about to replace the U.S. as the world's largest power and we should be wary of demonizing the country</w:t>
      </w:r>
      <w:r w:rsidRPr="00B2361A">
        <w:rPr>
          <w:sz w:val="16"/>
        </w:rPr>
        <w:t xml:space="preserve">. </w:t>
      </w:r>
      <w:r w:rsidRPr="00B2361A">
        <w:rPr>
          <w:rStyle w:val="StyleUnderline"/>
        </w:rPr>
        <w:t>While some observers worry about a war with an empowered Beijing, there is an opposite danger that China may act too weak</w:t>
      </w:r>
      <w:r w:rsidRPr="00B2361A">
        <w:rPr>
          <w:sz w:val="16"/>
        </w:rPr>
        <w:t xml:space="preserve"> rather than too strong </w:t>
      </w:r>
      <w:r w:rsidRPr="00B2361A">
        <w:rPr>
          <w:rStyle w:val="StyleUnderline"/>
        </w:rPr>
        <w:t>and fail to contribute to a multilateral order</w:t>
      </w:r>
      <w:r w:rsidRPr="00B2361A">
        <w:rPr>
          <w:sz w:val="16"/>
        </w:rPr>
        <w:t xml:space="preserve"> that it did not help to create. But this overstates the "not invented here" problem. That is, </w:t>
      </w:r>
      <w:r w:rsidRPr="00B2361A">
        <w:rPr>
          <w:rStyle w:val="StyleUnderline"/>
        </w:rPr>
        <w:t>China benefits from the post-1945 multilateral order. In the UN Security Council, China is one of the five countries with a veto</w:t>
      </w:r>
      <w:r w:rsidRPr="00B2361A">
        <w:rPr>
          <w:sz w:val="16"/>
        </w:rPr>
        <w:t xml:space="preserve">. </w:t>
      </w:r>
      <w:r w:rsidRPr="00B2361A">
        <w:rPr>
          <w:rStyle w:val="StyleUnderline"/>
        </w:rPr>
        <w:t>China is now the second-largest funder of UN peacekeeping forces and participated in UN programs related to Ebola and climate change</w:t>
      </w:r>
      <w:r w:rsidRPr="00B2361A">
        <w:rPr>
          <w:sz w:val="16"/>
        </w:rPr>
        <w:t xml:space="preserve">. </w:t>
      </w:r>
      <w:r w:rsidRPr="00B2361A">
        <w:rPr>
          <w:rStyle w:val="StyleUnderline"/>
        </w:rPr>
        <w:t>It has also benefited greatly from economic institutions such as the World Trade Organization and the International Monetary Fund</w:t>
      </w:r>
      <w:r w:rsidRPr="00B2361A">
        <w:rPr>
          <w:sz w:val="16"/>
        </w:rPr>
        <w:t xml:space="preserve">. China has started an Asian Infrastructure Investment Bank and a "Belt and Road" set of international infrastructure projects that some see as an alternative to the World Bank, but </w:t>
      </w:r>
      <w:r w:rsidRPr="00B2361A">
        <w:rPr>
          <w:rStyle w:val="StyleUnderline"/>
        </w:rPr>
        <w:t>the AIIB adheres to international rules and cooperates with the World Bank. In 2015, Beijing joined with Washington in developing new norms for cyberconflict and climate change mitigation</w:t>
      </w:r>
      <w:r w:rsidRPr="00B2361A">
        <w:rPr>
          <w:sz w:val="16"/>
        </w:rPr>
        <w:t xml:space="preserve">. On the other hand, China has not practiced full reciprocity as a market economy, and China's rejection of the Law of the Sea tribunal regarding the South China Sea has raised questions about whether China would treat its legal obligations a la carte. </w:t>
      </w:r>
      <w:r w:rsidRPr="00B2361A">
        <w:rPr>
          <w:rStyle w:val="Emphasis"/>
        </w:rPr>
        <w:t>Overall, Chinese behavior so far has not tried to overthrow</w:t>
      </w:r>
      <w:r w:rsidRPr="00B2361A">
        <w:rPr>
          <w:rStyle w:val="StyleUnderline"/>
        </w:rPr>
        <w:t>, but rather, to increase its influence within, the multilateral order from which it benefits</w:t>
      </w:r>
      <w:r w:rsidRPr="00B2361A">
        <w:rPr>
          <w:sz w:val="16"/>
        </w:rPr>
        <w:t>. This could change as Chinese power grows.</w:t>
      </w:r>
    </w:p>
    <w:p w14:paraId="04922F09" w14:textId="77777777" w:rsidR="004254BE" w:rsidRDefault="004254BE" w:rsidP="004254BE">
      <w:pPr>
        <w:pStyle w:val="Heading4"/>
      </w:pPr>
      <w:r>
        <w:t xml:space="preserve">China’s rise creates a sphere of influence competition for power that </w:t>
      </w:r>
      <w:r w:rsidRPr="003F1F7B">
        <w:rPr>
          <w:u w:val="single"/>
        </w:rPr>
        <w:t>embolden aggressors</w:t>
      </w:r>
      <w:r>
        <w:t xml:space="preserve">, </w:t>
      </w:r>
      <w:r w:rsidRPr="00283C35">
        <w:rPr>
          <w:u w:val="single"/>
        </w:rPr>
        <w:t>escalates the middle east</w:t>
      </w:r>
      <w:r>
        <w:t xml:space="preserve">, and </w:t>
      </w:r>
      <w:r w:rsidRPr="003F1F7B">
        <w:rPr>
          <w:u w:val="single"/>
        </w:rPr>
        <w:t>shatters economic globalization</w:t>
      </w:r>
    </w:p>
    <w:p w14:paraId="7723292F" w14:textId="5727BB20" w:rsidR="004254BE" w:rsidRDefault="004254BE" w:rsidP="004254BE">
      <w:r>
        <w:t xml:space="preserve">Daniel </w:t>
      </w:r>
      <w:r w:rsidRPr="001B4414">
        <w:rPr>
          <w:rStyle w:val="Style13ptBold"/>
        </w:rPr>
        <w:t xml:space="preserve">Twining, </w:t>
      </w:r>
      <w:r>
        <w:rPr>
          <w:rStyle w:val="Style13ptBold"/>
        </w:rPr>
        <w:t>17</w:t>
      </w:r>
      <w:r>
        <w:t xml:space="preserve"> </w:t>
      </w:r>
      <w:r w:rsidRPr="001B4414">
        <w:t>Counselor &amp; Asia Director, the German Mar</w:t>
      </w:r>
      <w:r>
        <w:t>shall Fund of the United States, Abandoning the Liberal International Order for a Spheres-of-Influence World is a Trap for America…," Medium, https://medium.com/out-of-order/abandoning-the-liberal-international-order-for-a-spheres-of-influence-world-is-a-trap-for-america-7bfcdbb83df4, Accessed: 4-25-2017, /Kent Denver-MB</w:t>
      </w:r>
    </w:p>
    <w:p w14:paraId="1AEFE3C4" w14:textId="77777777" w:rsidR="004254BE" w:rsidRPr="00D646E1" w:rsidRDefault="004254BE" w:rsidP="004254BE">
      <w:pPr>
        <w:rPr>
          <w:rStyle w:val="StyleUnderline"/>
        </w:rPr>
      </w:pPr>
      <w: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D646E1">
        <w:rPr>
          <w:rStyle w:val="StyleUnderline"/>
        </w:rPr>
        <w:t xml:space="preserve">A rising </w:t>
      </w:r>
      <w:r w:rsidRPr="0002519A">
        <w:rPr>
          <w:rStyle w:val="StyleUnderline"/>
          <w:highlight w:val="green"/>
        </w:rPr>
        <w:t>China wants</w:t>
      </w:r>
      <w:r w:rsidRPr="00D646E1">
        <w:rPr>
          <w:rStyle w:val="StyleUnderline"/>
        </w:rPr>
        <w:t xml:space="preserve"> to create </w:t>
      </w:r>
      <w:r w:rsidRPr="0002519A">
        <w:rPr>
          <w:rStyle w:val="StyleUnderline"/>
          <w:highlight w:val="green"/>
        </w:rPr>
        <w:t>a</w:t>
      </w:r>
      <w:r w:rsidRPr="00D646E1">
        <w:rPr>
          <w:rStyle w:val="StyleUnderline"/>
        </w:rPr>
        <w:t xml:space="preserve"> global </w:t>
      </w:r>
      <w:r w:rsidRPr="0002519A">
        <w:rPr>
          <w:rStyle w:val="StyleUnderline"/>
          <w:highlight w:val="green"/>
        </w:rPr>
        <w:t>system</w:t>
      </w:r>
      <w:r w:rsidRPr="00D646E1">
        <w:rPr>
          <w:rStyle w:val="StyleUnderline"/>
        </w:rPr>
        <w:t xml:space="preserve"> </w:t>
      </w:r>
      <w:r w:rsidRPr="0063678C">
        <w:rPr>
          <w:rStyle w:val="StyleUnderline"/>
        </w:rPr>
        <w:t>that is not U.S.-centric</w:t>
      </w:r>
      <w:r w:rsidRPr="00D646E1">
        <w:rPr>
          <w:rStyle w:val="StyleUnderline"/>
        </w:rPr>
        <w:t xml:space="preserve">, one in </w:t>
      </w:r>
      <w:r w:rsidRPr="0002519A">
        <w:rPr>
          <w:rStyle w:val="StyleUnderline"/>
          <w:highlight w:val="green"/>
        </w:rPr>
        <w:t>which smaller powers defer to bigger</w:t>
      </w:r>
      <w:r w:rsidRPr="00D646E1">
        <w:rPr>
          <w:rStyle w:val="StyleUnderline"/>
        </w:rPr>
        <w:t xml:space="preserve"> ones </w:t>
      </w:r>
      <w:r w:rsidRPr="0002519A">
        <w:rPr>
          <w:rStyle w:val="StyleUnderline"/>
          <w:highlight w:val="green"/>
        </w:rPr>
        <w:t>and</w:t>
      </w:r>
      <w:r w:rsidRPr="00D646E1">
        <w:rPr>
          <w:rStyle w:val="StyleUnderline"/>
        </w:rPr>
        <w:t xml:space="preserve"> </w:t>
      </w:r>
      <w:r w:rsidRPr="00D646E1">
        <w:rPr>
          <w:rStyle w:val="Emphasis"/>
        </w:rPr>
        <w:t xml:space="preserve">norms of </w:t>
      </w:r>
      <w:r w:rsidRPr="0002519A">
        <w:rPr>
          <w:rStyle w:val="Emphasis"/>
          <w:highlight w:val="green"/>
        </w:rPr>
        <w:t>democracy and</w:t>
      </w:r>
      <w:r w:rsidRPr="00D646E1">
        <w:rPr>
          <w:rStyle w:val="Emphasis"/>
        </w:rPr>
        <w:t xml:space="preserve"> rule of </w:t>
      </w:r>
      <w:r w:rsidRPr="0002519A">
        <w:rPr>
          <w:rStyle w:val="Emphasis"/>
          <w:highlight w:val="green"/>
        </w:rPr>
        <w:t>law do not prevail</w:t>
      </w:r>
      <w:r>
        <w:t>. Meanwhile</w:t>
      </w:r>
      <w:r w:rsidRPr="00D646E1">
        <w:rPr>
          <w:rStyle w:val="StyleUnderline"/>
        </w:rPr>
        <w:t xml:space="preserve">, the U.S. alliance system looks adrift while competitors in </w:t>
      </w:r>
      <w:r w:rsidRPr="00D646E1">
        <w:rPr>
          <w:rStyle w:val="Emphasis"/>
        </w:rPr>
        <w:t>China and Russia appear to be on the march</w:t>
      </w:r>
      <w:r w:rsidRPr="00D646E1">
        <w:rPr>
          <w:rStyle w:val="StyleUnderline"/>
        </w:rPr>
        <w:t>.</w:t>
      </w:r>
    </w:p>
    <w:p w14:paraId="00019B11" w14:textId="77777777" w:rsidR="004254BE" w:rsidRPr="00D646E1" w:rsidRDefault="004254BE" w:rsidP="004254BE">
      <w:pPr>
        <w:rPr>
          <w:rStyle w:val="Emphasis"/>
        </w:rPr>
      </w:pPr>
      <w:r>
        <w:t xml:space="preserve">If it holds, </w:t>
      </w:r>
      <w:r w:rsidRPr="0002519A">
        <w:rPr>
          <w:rStyle w:val="StyleUnderline"/>
          <w:highlight w:val="green"/>
        </w:rPr>
        <w:t>this</w:t>
      </w:r>
      <w:r w:rsidRPr="00D646E1">
        <w:rPr>
          <w:rStyle w:val="StyleUnderline"/>
        </w:rPr>
        <w:t xml:space="preserve"> trend </w:t>
      </w:r>
      <w:r w:rsidRPr="0002519A">
        <w:rPr>
          <w:rStyle w:val="StyleUnderline"/>
          <w:highlight w:val="green"/>
        </w:rPr>
        <w:t>could produce</w:t>
      </w:r>
      <w:r w:rsidRPr="00D646E1">
        <w:rPr>
          <w:rStyle w:val="StyleUnderline"/>
        </w:rPr>
        <w:t xml:space="preserve"> a </w:t>
      </w:r>
      <w:r w:rsidRPr="0002519A">
        <w:rPr>
          <w:rStyle w:val="StyleUnderline"/>
          <w:highlight w:val="green"/>
        </w:rPr>
        <w:t>spheres-of-influence</w:t>
      </w:r>
      <w:r w:rsidRPr="00D646E1">
        <w:rPr>
          <w:rStyle w:val="StyleUnderline"/>
        </w:rPr>
        <w:t xml:space="preserve"> world</w:t>
      </w:r>
      <w:r>
        <w:t xml:space="preserve"> — which many, including the current presidents of the United States, China, and Russia, find intuitively attractive. But </w:t>
      </w:r>
      <w:r w:rsidRPr="00D646E1">
        <w:rPr>
          <w:rStyle w:val="StyleUnderline"/>
        </w:rPr>
        <w:t xml:space="preserve">were such an order to replace one based on global integration and American leadership in the geopolitical cockpits of Europe </w:t>
      </w:r>
      <w:r w:rsidRPr="0002519A">
        <w:rPr>
          <w:rStyle w:val="StyleUnderline"/>
          <w:highlight w:val="green"/>
        </w:rPr>
        <w:t>and</w:t>
      </w:r>
      <w:r w:rsidRPr="00D646E1">
        <w:rPr>
          <w:rStyle w:val="StyleUnderline"/>
        </w:rPr>
        <w:t xml:space="preserve"> Asia, it </w:t>
      </w:r>
      <w:r w:rsidRPr="00D646E1">
        <w:rPr>
          <w:rStyle w:val="Emphasis"/>
        </w:rPr>
        <w:t xml:space="preserve">would only engender insecurity and </w:t>
      </w:r>
      <w:r w:rsidRPr="0002519A">
        <w:rPr>
          <w:rStyle w:val="Emphasis"/>
          <w:highlight w:val="green"/>
        </w:rPr>
        <w:t>conflict</w:t>
      </w:r>
      <w:r w:rsidRPr="00D646E1">
        <w:rPr>
          <w:rStyle w:val="Emphasis"/>
        </w:rPr>
        <w:t>.</w:t>
      </w:r>
    </w:p>
    <w:p w14:paraId="58A68BE1" w14:textId="77777777" w:rsidR="004254BE" w:rsidRDefault="004254BE" w:rsidP="004254BE">
      <w:r w:rsidRPr="00D646E1">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p>
    <w:p w14:paraId="08511321" w14:textId="77777777" w:rsidR="004254BE" w:rsidRDefault="004254BE" w:rsidP="004254BE">
      <w:r w:rsidRPr="00D646E1">
        <w:rPr>
          <w:rStyle w:val="Emphasis"/>
        </w:rPr>
        <w:t xml:space="preserve">Too many </w:t>
      </w:r>
      <w:r w:rsidRPr="0063678C">
        <w:rPr>
          <w:rStyle w:val="Emphasis"/>
        </w:rPr>
        <w:t xml:space="preserve">spheres </w:t>
      </w:r>
      <w:r w:rsidRPr="0002519A">
        <w:rPr>
          <w:rStyle w:val="Emphasis"/>
          <w:highlight w:val="green"/>
        </w:rPr>
        <w:t>overlap</w:t>
      </w:r>
      <w:r w:rsidRPr="00D646E1">
        <w:rPr>
          <w:rStyle w:val="Emphasis"/>
        </w:rPr>
        <w:t xml:space="preserve"> in ways </w:t>
      </w:r>
      <w:r w:rsidRPr="0063678C">
        <w:rPr>
          <w:rStyle w:val="Emphasis"/>
        </w:rPr>
        <w:t>that</w:t>
      </w:r>
      <w:r w:rsidRPr="00D646E1">
        <w:rPr>
          <w:rStyle w:val="Emphasis"/>
        </w:rPr>
        <w:t xml:space="preserve"> </w:t>
      </w:r>
      <w:r w:rsidRPr="0002519A">
        <w:rPr>
          <w:rStyle w:val="Emphasis"/>
          <w:highlight w:val="green"/>
        </w:rPr>
        <w:t>would generate conflict</w:t>
      </w:r>
      <w:r>
        <w:t xml:space="preserve"> </w:t>
      </w:r>
      <w:r w:rsidRPr="00D646E1">
        <w:rPr>
          <w:rStyle w:val="StyleUnderline"/>
        </w:rPr>
        <w:t>rather than clean lines of responsibility</w:t>
      </w:r>
      <w:r>
        <w:t xml:space="preserve">. Japan would oppose Chinese suzerainty in East Asia, including by developing nuclear weapons; India and China would compete vigorously in Southeast Asia; </w:t>
      </w:r>
      <w:r w:rsidRPr="0002519A">
        <w:rPr>
          <w:rStyle w:val="StyleUnderline"/>
          <w:highlight w:val="green"/>
        </w:rPr>
        <w:t>Russia and China would contest</w:t>
      </w:r>
      <w:r w:rsidRPr="00BD30EC">
        <w:rPr>
          <w:rStyle w:val="StyleUnderline"/>
        </w:rPr>
        <w:t xml:space="preserve"> the </w:t>
      </w:r>
      <w:r w:rsidRPr="0002519A">
        <w:rPr>
          <w:rStyle w:val="StyleUnderline"/>
          <w:highlight w:val="green"/>
        </w:rPr>
        <w:t>resources and loyalties</w:t>
      </w:r>
      <w:r w:rsidRPr="00BD30EC">
        <w:rPr>
          <w:rStyle w:val="StyleUnderline"/>
        </w:rPr>
        <w:t xml:space="preserve"> of Central</w:t>
      </w:r>
      <w:r>
        <w:t xml:space="preserve"> Asia; Europe and Russia would clash over primacy of Central and Eastern Europe. </w:t>
      </w:r>
      <w:r w:rsidRPr="0002519A">
        <w:rPr>
          <w:rStyle w:val="StyleUnderline"/>
          <w:highlight w:val="green"/>
        </w:rPr>
        <w:t>The Middle East would be</w:t>
      </w:r>
      <w:r w:rsidRPr="00BD30EC">
        <w:rPr>
          <w:rStyle w:val="StyleUnderline"/>
        </w:rPr>
        <w:t xml:space="preserve"> </w:t>
      </w:r>
      <w:r w:rsidRPr="0002519A">
        <w:rPr>
          <w:rStyle w:val="StyleUnderline"/>
          <w:highlight w:val="green"/>
        </w:rPr>
        <w:t>an</w:t>
      </w:r>
      <w:r w:rsidRPr="00BD30EC">
        <w:rPr>
          <w:rStyle w:val="StyleUnderline"/>
        </w:rPr>
        <w:t xml:space="preserve"> </w:t>
      </w:r>
      <w:r w:rsidRPr="00BD30EC">
        <w:rPr>
          <w:rStyle w:val="Emphasis"/>
        </w:rPr>
        <w:t xml:space="preserve">even more likely </w:t>
      </w:r>
      <w:r w:rsidRPr="0002519A">
        <w:rPr>
          <w:rStyle w:val="Emphasis"/>
          <w:highlight w:val="green"/>
        </w:rPr>
        <w:t>arena for</w:t>
      </w:r>
      <w:r w:rsidRPr="00BD30EC">
        <w:rPr>
          <w:rStyle w:val="Emphasis"/>
        </w:rPr>
        <w:t xml:space="preserve"> hot </w:t>
      </w:r>
      <w:r w:rsidRPr="0002519A">
        <w:rPr>
          <w:rStyle w:val="Emphasis"/>
          <w:highlight w:val="green"/>
        </w:rPr>
        <w:t>war</w:t>
      </w:r>
      <w:r w:rsidRPr="00BD30EC">
        <w:rPr>
          <w:rStyle w:val="StyleUnderline"/>
        </w:rPr>
        <w:t xml:space="preserve"> between Saudi Arabia and Iran, and Turkey would contest regions also claimed by Russia, Europe, and possibly China</w:t>
      </w:r>
      <w:r>
        <w:t>.</w:t>
      </w:r>
    </w:p>
    <w:p w14:paraId="295798E7" w14:textId="77777777" w:rsidR="004254BE" w:rsidRDefault="004254BE" w:rsidP="004254BE">
      <w:r>
        <w:t>Russia, like the Soviet Empire before it, would keep pushing west until it met enough hard power to stop it.</w:t>
      </w:r>
    </w:p>
    <w:p w14:paraId="2091AD70" w14:textId="77777777" w:rsidR="004254BE" w:rsidRDefault="004254BE" w:rsidP="004254BE">
      <w:r w:rsidRPr="00BD30EC">
        <w:rPr>
          <w:rStyle w:val="StyleUnderline"/>
        </w:rPr>
        <w:t xml:space="preserve">A </w:t>
      </w:r>
      <w:r w:rsidRPr="0002519A">
        <w:rPr>
          <w:rStyle w:val="StyleUnderline"/>
          <w:highlight w:val="green"/>
        </w:rPr>
        <w:t>spheres</w:t>
      </w:r>
      <w:r w:rsidRPr="00BD30EC">
        <w:rPr>
          <w:rStyle w:val="StyleUnderline"/>
        </w:rPr>
        <w:t xml:space="preserve"> of influence world </w:t>
      </w:r>
      <w:r w:rsidRPr="0002519A">
        <w:rPr>
          <w:rStyle w:val="StyleUnderline"/>
          <w:highlight w:val="green"/>
        </w:rPr>
        <w:t>would</w:t>
      </w:r>
      <w:r w:rsidRPr="00BD30EC">
        <w:rPr>
          <w:rStyle w:val="StyleUnderline"/>
        </w:rPr>
        <w:t xml:space="preserve"> also </w:t>
      </w:r>
      <w:r w:rsidRPr="0002519A">
        <w:rPr>
          <w:rStyle w:val="StyleUnderline"/>
          <w:highlight w:val="green"/>
        </w:rPr>
        <w:t>sharpen</w:t>
      </w:r>
      <w:r w:rsidRPr="00BD30EC">
        <w:rPr>
          <w:rStyle w:val="StyleUnderline"/>
        </w:rPr>
        <w:t xml:space="preserve"> great power </w:t>
      </w:r>
      <w:r w:rsidRPr="0002519A">
        <w:rPr>
          <w:rStyle w:val="StyleUnderline"/>
          <w:highlight w:val="green"/>
        </w:rPr>
        <w:t>competition outside</w:t>
      </w:r>
      <w:r w:rsidRPr="00BD30EC">
        <w:rPr>
          <w:rStyle w:val="StyleUnderline"/>
        </w:rPr>
        <w:t xml:space="preserve"> of each region. </w:t>
      </w:r>
      <w:r w:rsidRPr="0002519A">
        <w:rPr>
          <w:rStyle w:val="StyleUnderline"/>
          <w:highlight w:val="green"/>
        </w:rPr>
        <w:t>Regional hegemony is a springboard for global contestation</w:t>
      </w:r>
      <w:r w:rsidRPr="0002519A">
        <w:rPr>
          <w:highlight w:val="green"/>
        </w:rPr>
        <w:t xml:space="preserve">. </w:t>
      </w:r>
      <w:r w:rsidRPr="0002519A">
        <w:rPr>
          <w:rStyle w:val="Emphasis"/>
          <w:highlight w:val="green"/>
        </w:rPr>
        <w:t>China</w:t>
      </w:r>
      <w:r w:rsidRPr="00BD30EC">
        <w:rPr>
          <w:rStyle w:val="Emphasis"/>
        </w:rPr>
        <w:t xml:space="preserve"> would be more likely to </w:t>
      </w:r>
      <w:r w:rsidRPr="0002519A">
        <w:rPr>
          <w:rStyle w:val="Emphasis"/>
          <w:highlight w:val="green"/>
        </w:rPr>
        <w:t>challenge the U</w:t>
      </w:r>
      <w:r w:rsidRPr="00BD30EC">
        <w:rPr>
          <w:rStyle w:val="Emphasis"/>
        </w:rPr>
        <w:t xml:space="preserve">nited </w:t>
      </w:r>
      <w:r w:rsidRPr="0002519A">
        <w:rPr>
          <w:rStyle w:val="Emphasis"/>
          <w:highlight w:val="green"/>
        </w:rPr>
        <w:t>S</w:t>
      </w:r>
      <w:r w:rsidRPr="00BD30EC">
        <w:rPr>
          <w:rStyle w:val="Emphasis"/>
        </w:rPr>
        <w:t>tates out-of-area if it had subdued strategic competition in its own region</w:t>
      </w:r>
      <w:r>
        <w:t xml:space="preserve">. </w:t>
      </w:r>
      <w:r w:rsidRPr="00BD30EC">
        <w:rPr>
          <w:rStyle w:val="StyleUnderline"/>
        </w:rPr>
        <w:t>Russia, like the Soviet Empire before it, would keep pushing west until it met enough hard power to stop i</w:t>
      </w:r>
      <w:r>
        <w:t>t. (The fact that Russian troops marched through Paris during the Napoleonic Wars demonstrates that the limits of Russian power need not be confined to the former Warsaw Pact).</w:t>
      </w:r>
    </w:p>
    <w:p w14:paraId="0FB75B29" w14:textId="77777777" w:rsidR="004254BE" w:rsidRDefault="004254BE" w:rsidP="004254BE">
      <w:r>
        <w:t>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p>
    <w:p w14:paraId="0830F396" w14:textId="77777777" w:rsidR="004254BE" w:rsidRPr="001766E7" w:rsidRDefault="004254BE" w:rsidP="004254BE">
      <w:pPr>
        <w:rPr>
          <w:rStyle w:val="StyleUnderline"/>
        </w:rPr>
      </w:pPr>
      <w:r w:rsidRPr="001766E7">
        <w:rPr>
          <w:rStyle w:val="StyleUnderline"/>
        </w:rPr>
        <w:t xml:space="preserve">A </w:t>
      </w:r>
      <w:r w:rsidRPr="0002519A">
        <w:rPr>
          <w:rStyle w:val="StyleUnderline"/>
          <w:highlight w:val="green"/>
        </w:rPr>
        <w:t>spheres</w:t>
      </w:r>
      <w:r w:rsidRPr="001766E7">
        <w:rPr>
          <w:rStyle w:val="StyleUnderline"/>
        </w:rPr>
        <w:t xml:space="preserve">-of-influence world </w:t>
      </w:r>
      <w:r w:rsidRPr="0002519A">
        <w:rPr>
          <w:rStyle w:val="StyleUnderline"/>
          <w:highlight w:val="green"/>
        </w:rPr>
        <w:t>would</w:t>
      </w:r>
      <w:r w:rsidRPr="001766E7">
        <w:t xml:space="preserve"> </w:t>
      </w:r>
      <w:r>
        <w:t xml:space="preserve">also </w:t>
      </w:r>
      <w:r w:rsidRPr="0002519A">
        <w:rPr>
          <w:rStyle w:val="StyleUnderline"/>
          <w:highlight w:val="green"/>
        </w:rPr>
        <w:t>crack up the</w:t>
      </w:r>
      <w:r w:rsidRPr="001766E7">
        <w:rPr>
          <w:rStyle w:val="StyleUnderline"/>
        </w:rPr>
        <w:t xml:space="preserve"> integrated </w:t>
      </w:r>
      <w:r w:rsidRPr="0002519A">
        <w:rPr>
          <w:rStyle w:val="StyleUnderline"/>
          <w:highlight w:val="green"/>
        </w:rPr>
        <w:t>global economy that underlies</w:t>
      </w:r>
      <w:r w:rsidRPr="001766E7">
        <w:rPr>
          <w:rStyle w:val="StyleUnderline"/>
        </w:rPr>
        <w:t xml:space="preserve"> the miracle in </w:t>
      </w:r>
      <w:r w:rsidRPr="0002519A">
        <w:rPr>
          <w:rStyle w:val="StyleUnderline"/>
          <w:highlight w:val="green"/>
        </w:rPr>
        <w:t>human welfare that</w:t>
      </w:r>
      <w:r w:rsidRPr="001766E7">
        <w:rPr>
          <w:rStyle w:val="StyleUnderline"/>
        </w:rPr>
        <w:t xml:space="preserve"> has lifted billions out of poverty in past decades.</w:t>
      </w:r>
      <w:r>
        <w:t xml:space="preserve"> </w:t>
      </w:r>
      <w:r w:rsidRPr="001766E7">
        <w:rPr>
          <w:rStyle w:val="StyleUnderline"/>
        </w:rPr>
        <w:t xml:space="preserve">It </w:t>
      </w:r>
      <w:r w:rsidRPr="0002519A">
        <w:rPr>
          <w:rStyle w:val="StyleUnderline"/>
          <w:highlight w:val="green"/>
        </w:rPr>
        <w:t>would replicate</w:t>
      </w:r>
      <w:r>
        <w:t xml:space="preserve"> the exclusive </w:t>
      </w:r>
      <w:r w:rsidRPr="001766E7">
        <w:rPr>
          <w:rStyle w:val="StyleUnderline"/>
        </w:rPr>
        <w:t xml:space="preserve">economic blocs of </w:t>
      </w:r>
      <w:r w:rsidRPr="0002519A">
        <w:rPr>
          <w:rStyle w:val="StyleUnderline"/>
          <w:highlight w:val="green"/>
        </w:rPr>
        <w:t>the 1930s</w:t>
      </w:r>
      <w:r w:rsidRPr="001766E7">
        <w:rPr>
          <w:rStyle w:val="StyleUnderline"/>
        </w:rPr>
        <w:t>, including an East Asia “co-prosperity sphere,” seeding conflict and undercutting prosperity.</w:t>
      </w:r>
    </w:p>
    <w:p w14:paraId="58FD841A" w14:textId="77777777" w:rsidR="004254BE" w:rsidRDefault="004254BE" w:rsidP="004254BE">
      <w:r w:rsidRPr="001766E7">
        <w:rPr>
          <w:rStyle w:val="StyleUnderline"/>
        </w:rPr>
        <w:t>A</w:t>
      </w:r>
      <w:r>
        <w:t xml:space="preserve"> real-world and real-time </w:t>
      </w:r>
      <w:r w:rsidRPr="001766E7">
        <w:rPr>
          <w:rStyle w:val="StyleUnderline"/>
        </w:rPr>
        <w:t>example of what happens when American power retreats in an effort to encourage regional powers to solve their own problems is the mess in Syria.</w:t>
      </w:r>
      <w:r>
        <w:t xml:space="preserve"> </w:t>
      </w:r>
      <w:r w:rsidRPr="001766E7">
        <w:rPr>
          <w:rStyle w:val="StyleUnderline"/>
        </w:rPr>
        <w:t>It has produced the greatest refugee crisis since 1945</w:t>
      </w:r>
      <w:r>
        <w:t> — </w:t>
      </w:r>
      <w:r w:rsidRPr="001766E7">
        <w:rPr>
          <w:rStyle w:val="StyleUnderline"/>
        </w:rPr>
        <w:t>a stain on the consciousness of human civilization</w:t>
      </w:r>
      <w:r>
        <w:t> — and has led many to conclude that the Middle Eastern order of states dating to the end of World War 1 is collapsing.</w:t>
      </w:r>
    </w:p>
    <w:p w14:paraId="10C1C5A5" w14:textId="77777777" w:rsidR="004254BE" w:rsidRDefault="004254BE" w:rsidP="004254BE">
      <w:r>
        <w:t xml:space="preserve">President Obama pursued an express policy of </w:t>
      </w:r>
      <w:r w:rsidRPr="003F1F7B">
        <w:rPr>
          <w:rStyle w:val="StyleUnderline"/>
        </w:rPr>
        <w:t>retracting</w:t>
      </w:r>
      <w:r>
        <w:t xml:space="preserve"> American military </w:t>
      </w:r>
      <w:r w:rsidRPr="003F1F7B">
        <w:rPr>
          <w:rStyle w:val="StyleUnderline"/>
        </w:rPr>
        <w:t>power</w:t>
      </w:r>
      <w:r>
        <w:t xml:space="preserve"> from the Middle East, </w:t>
      </w:r>
      <w:r w:rsidRPr="003F1F7B">
        <w:rPr>
          <w:rStyle w:val="StyleUnderline"/>
        </w:rPr>
        <w:t>including withdrawing</w:t>
      </w:r>
      <w:r>
        <w:t xml:space="preserve"> all </w:t>
      </w:r>
      <w:r w:rsidRPr="003F1F7B">
        <w:rPr>
          <w:rStyle w:val="StyleUnderline"/>
        </w:rPr>
        <w:t>troops</w:t>
      </w:r>
      <w:r>
        <w:t xml:space="preserve"> from Iraq </w:t>
      </w:r>
      <w:r w:rsidRPr="003F1F7B">
        <w:rPr>
          <w:rStyle w:val="StyleUnderline"/>
        </w:rPr>
        <w:t>and refusing to intervene militarily</w:t>
      </w:r>
      <w:r>
        <w:t xml:space="preserve">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14:paraId="74C80981" w14:textId="77777777" w:rsidR="004254BE" w:rsidRDefault="004254BE" w:rsidP="004254BE">
      <w:r>
        <w:t xml:space="preserve">This flawed, amoral, and un-strategic approach </w:t>
      </w:r>
      <w:r w:rsidRPr="003F1F7B">
        <w:rPr>
          <w:rStyle w:val="Emphasis"/>
        </w:rPr>
        <w:t>has led to a series of hot wars</w:t>
      </w:r>
      <w:r>
        <w:t>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14:paraId="39218D67" w14:textId="77777777" w:rsidR="004254BE" w:rsidRPr="003F1F7B" w:rsidRDefault="004254BE" w:rsidP="004254BE">
      <w:pPr>
        <w:rPr>
          <w:rStyle w:val="StyleUnderline"/>
        </w:rPr>
      </w:pPr>
      <w:r w:rsidRPr="003F1F7B">
        <w:rPr>
          <w:rStyle w:val="StyleUnderline"/>
        </w:rPr>
        <w:t xml:space="preserve">A spheres-of-influence world </w:t>
      </w:r>
      <w:r w:rsidRPr="003F1F7B">
        <w:rPr>
          <w:rStyle w:val="Emphasis"/>
        </w:rPr>
        <w:t xml:space="preserve">leaves </w:t>
      </w:r>
      <w:r w:rsidRPr="0002519A">
        <w:rPr>
          <w:rStyle w:val="Emphasis"/>
          <w:highlight w:val="green"/>
        </w:rPr>
        <w:t>weaker states to become</w:t>
      </w:r>
      <w:r w:rsidRPr="003F1F7B">
        <w:rPr>
          <w:rStyle w:val="Emphasis"/>
        </w:rPr>
        <w:t xml:space="preserve"> the </w:t>
      </w:r>
      <w:r w:rsidRPr="0002519A">
        <w:rPr>
          <w:rStyle w:val="Emphasis"/>
          <w:highlight w:val="green"/>
        </w:rPr>
        <w:t>victims</w:t>
      </w:r>
      <w:r w:rsidRPr="003F1F7B">
        <w:rPr>
          <w:rStyle w:val="Emphasis"/>
        </w:rPr>
        <w:t xml:space="preserve"> of stronger or more aggressive ones</w:t>
      </w:r>
      <w:r>
        <w:t xml:space="preserve">, </w:t>
      </w:r>
      <w:r w:rsidRPr="003F1F7B">
        <w:rPr>
          <w:rStyle w:val="StyleUnderline"/>
        </w:rPr>
        <w:t>and it seeds insecurity by removing the reassuring variable of American military guarantees and presence</w:t>
      </w:r>
    </w:p>
    <w:p w14:paraId="573A85DA" w14:textId="77777777" w:rsidR="004254BE" w:rsidRPr="003F1F7B" w:rsidRDefault="004254BE" w:rsidP="004254BE">
      <w:pPr>
        <w:rPr>
          <w:rStyle w:val="StyleUnderline"/>
        </w:rPr>
      </w:pPr>
      <w:r>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w:t>
      </w:r>
      <w:r w:rsidRPr="003F1F7B">
        <w:rPr>
          <w:rStyle w:val="StyleUnderline"/>
        </w:rPr>
        <w:t>It emboldens American adversaries and leads American allies to take self-help measures that themselves may undercut American security interests.</w:t>
      </w:r>
    </w:p>
    <w:p w14:paraId="7B2DE970" w14:textId="77777777" w:rsidR="004254BE" w:rsidRPr="003F1F7B" w:rsidRDefault="004254BE" w:rsidP="004254BE">
      <w:pPr>
        <w:rPr>
          <w:rStyle w:val="StyleUnderline"/>
        </w:rPr>
      </w:pPr>
      <w:r w:rsidRPr="003F1F7B">
        <w:rPr>
          <w:rStyle w:val="StyleUnderline"/>
        </w:rPr>
        <w:t xml:space="preserve">A </w:t>
      </w:r>
      <w:r w:rsidRPr="0002519A">
        <w:rPr>
          <w:rStyle w:val="StyleUnderline"/>
          <w:highlight w:val="green"/>
        </w:rPr>
        <w:t>spheres</w:t>
      </w:r>
      <w:r w:rsidRPr="003F1F7B">
        <w:rPr>
          <w:rStyle w:val="StyleUnderline"/>
        </w:rPr>
        <w:t xml:space="preserve">-of-influence world </w:t>
      </w:r>
      <w:r w:rsidRPr="0002519A">
        <w:rPr>
          <w:rStyle w:val="StyleUnderline"/>
          <w:highlight w:val="green"/>
        </w:rPr>
        <w:t>would</w:t>
      </w:r>
      <w:r w:rsidRPr="003F1F7B">
        <w:rPr>
          <w:rStyle w:val="StyleUnderline"/>
        </w:rPr>
        <w:t xml:space="preserve"> also </w:t>
      </w:r>
      <w:r w:rsidRPr="0002519A">
        <w:rPr>
          <w:rStyle w:val="StyleUnderline"/>
          <w:highlight w:val="green"/>
        </w:rPr>
        <w:t>produce contestation of the</w:t>
      </w:r>
      <w:r w:rsidRPr="003F1F7B">
        <w:rPr>
          <w:rStyle w:val="StyleUnderline"/>
        </w:rPr>
        <w:t xml:space="preserve"> open </w:t>
      </w:r>
      <w:r w:rsidRPr="0002519A">
        <w:rPr>
          <w:rStyle w:val="StyleUnderline"/>
          <w:highlight w:val="green"/>
        </w:rPr>
        <w:t>global commons</w:t>
      </w:r>
      <w:r w:rsidRPr="003F1F7B">
        <w:rPr>
          <w:rStyle w:val="StyleUnderline"/>
        </w:rPr>
        <w:t xml:space="preserve"> that are the basis for the unprecedented prosperity produced by the liberal international economic order.</w:t>
      </w:r>
      <w:r>
        <w:t xml:space="preserve"> </w:t>
      </w:r>
      <w:r w:rsidRPr="003F1F7B">
        <w:rPr>
          <w:rStyle w:val="StyleUnderline"/>
        </w:rPr>
        <w:t>Should the Indian and Pacific Oceans, or the Arctic and Mediterranean Seas, become arenas of great-power conflict</w:t>
      </w:r>
      <w:r>
        <w:t xml:space="preserve"> (like the South China Sea already has thanks to China’s militarization and unilateral assertion of sovereignty over it) </w:t>
      </w:r>
      <w:r w:rsidRPr="003F1F7B">
        <w:rPr>
          <w:rStyle w:val="StyleUnderline"/>
        </w:rPr>
        <w:t xml:space="preserve">as leading states seek to incorporate them into their privileged zones of control, economic globalization would collapse, </w:t>
      </w:r>
      <w:r w:rsidRPr="0002519A">
        <w:rPr>
          <w:rStyle w:val="StyleUnderline"/>
          <w:highlight w:val="green"/>
        </w:rPr>
        <w:t>harming</w:t>
      </w:r>
      <w:r w:rsidRPr="003F1F7B">
        <w:rPr>
          <w:rStyle w:val="StyleUnderline"/>
        </w:rPr>
        <w:t xml:space="preserve"> the economies of </w:t>
      </w:r>
      <w:r w:rsidRPr="0002519A">
        <w:rPr>
          <w:rStyle w:val="StyleUnderline"/>
          <w:highlight w:val="green"/>
        </w:rPr>
        <w:t>every</w:t>
      </w:r>
      <w:r w:rsidRPr="003F1F7B">
        <w:rPr>
          <w:rStyle w:val="StyleUnderline"/>
        </w:rPr>
        <w:t xml:space="preserve"> major </w:t>
      </w:r>
      <w:r w:rsidRPr="0002519A">
        <w:rPr>
          <w:rStyle w:val="StyleUnderline"/>
          <w:highlight w:val="green"/>
        </w:rPr>
        <w:t>power</w:t>
      </w:r>
      <w:r w:rsidRPr="003F1F7B">
        <w:rPr>
          <w:rStyle w:val="StyleUnderline"/>
        </w:rPr>
        <w:t>.</w:t>
      </w:r>
    </w:p>
    <w:p w14:paraId="2B616773" w14:textId="77777777" w:rsidR="004254BE" w:rsidRDefault="004254BE" w:rsidP="004254BE">
      <w:r w:rsidRPr="003F1F7B">
        <w:rPr>
          <w:rStyle w:val="StyleUnderline"/>
        </w:rPr>
        <w:t>The U</w:t>
      </w:r>
      <w:r>
        <w:t xml:space="preserve">nited </w:t>
      </w:r>
      <w:r w:rsidRPr="003F1F7B">
        <w:rPr>
          <w:rStyle w:val="StyleUnderline"/>
        </w:rPr>
        <w:t>S</w:t>
      </w:r>
      <w:r>
        <w:t xml:space="preserve">tates, because of its sheer power and resource base as well as its relative geographical isolation, </w:t>
      </w:r>
      <w:r w:rsidRPr="003F1F7B">
        <w:rPr>
          <w:rStyle w:val="StyleUnderline"/>
        </w:rPr>
        <w:t>might do OK in a spheres-of-influence world. Most of America’s friends and allies would not.</w:t>
      </w:r>
      <w:r>
        <w:t xml:space="preserve"> Their weakening and insecurity would in turn render the United States weaker and more insecure — since U.S. allies are force-multipliers for American hard and soft power, and since norms like freedom of the global commons are in fact underwritten by that power.</w:t>
      </w:r>
    </w:p>
    <w:p w14:paraId="52CA60B2" w14:textId="77777777" w:rsidR="004254BE" w:rsidRPr="003F1F7B" w:rsidRDefault="004254BE" w:rsidP="004254BE">
      <w:pPr>
        <w:rPr>
          <w:rStyle w:val="StyleUnderline"/>
        </w:rPr>
      </w:pPr>
      <w:r>
        <w:t xml:space="preserve">More broadly, </w:t>
      </w:r>
      <w:r w:rsidRPr="003F1F7B">
        <w:rPr>
          <w:rStyle w:val="StyleUnderline"/>
        </w:rPr>
        <w:t xml:space="preserve">such </w:t>
      </w:r>
      <w:r w:rsidRPr="0002519A">
        <w:rPr>
          <w:rStyle w:val="StyleUnderline"/>
          <w:highlight w:val="green"/>
        </w:rPr>
        <w:t>a transition would</w:t>
      </w:r>
      <w:r w:rsidRPr="003F1F7B">
        <w:rPr>
          <w:rStyle w:val="StyleUnderline"/>
        </w:rPr>
        <w:t xml:space="preserve"> also likely </w:t>
      </w:r>
      <w:r w:rsidRPr="0002519A">
        <w:rPr>
          <w:rStyle w:val="StyleUnderline"/>
          <w:highlight w:val="green"/>
        </w:rPr>
        <w:t>lead to</w:t>
      </w:r>
      <w:r w:rsidRPr="003F1F7B">
        <w:rPr>
          <w:rStyle w:val="StyleUnderline"/>
        </w:rPr>
        <w:t xml:space="preserve"> the kind of </w:t>
      </w:r>
      <w:r w:rsidRPr="003F1F7B">
        <w:rPr>
          <w:rStyle w:val="Emphasis"/>
        </w:rPr>
        <w:t xml:space="preserve">hot </w:t>
      </w:r>
      <w:r w:rsidRPr="0002519A">
        <w:rPr>
          <w:rStyle w:val="Emphasis"/>
          <w:highlight w:val="green"/>
        </w:rPr>
        <w:t xml:space="preserve">wars that reorder </w:t>
      </w:r>
      <w:r w:rsidRPr="0063678C">
        <w:rPr>
          <w:rStyle w:val="Emphasis"/>
        </w:rPr>
        <w:t>the</w:t>
      </w:r>
      <w:r w:rsidRPr="003F1F7B">
        <w:rPr>
          <w:rStyle w:val="Emphasis"/>
        </w:rPr>
        <w:t xml:space="preserve"> international balance of </w:t>
      </w:r>
      <w:r w:rsidRPr="0002519A">
        <w:rPr>
          <w:rStyle w:val="Emphasis"/>
          <w:highlight w:val="green"/>
        </w:rPr>
        <w:t>power</w:t>
      </w:r>
      <w:r>
        <w:t xml:space="preserve">, </w:t>
      </w:r>
      <w:r w:rsidRPr="003F1F7B">
        <w:rPr>
          <w:rStyle w:val="StyleUnderline"/>
        </w:rPr>
        <w:t>including by incentivizing aggressive states to</w:t>
      </w:r>
      <w:r>
        <w:t xml:space="preserve"> push out and </w:t>
      </w:r>
      <w:r w:rsidRPr="003F1F7B">
        <w:rPr>
          <w:rStyle w:val="StyleUnderline"/>
        </w:rPr>
        <w:t xml:space="preserve">assert regional dominion, </w:t>
      </w:r>
      <w:r w:rsidRPr="00771331">
        <w:rPr>
          <w:rStyle w:val="Emphasis"/>
        </w:rPr>
        <w:t>knowing that America does not</w:t>
      </w:r>
      <w:r w:rsidRPr="003F1F7B">
        <w:rPr>
          <w:rStyle w:val="Emphasis"/>
        </w:rPr>
        <w:t xml:space="preserve"> have the will or interest to oppose them</w:t>
      </w:r>
      <w:r w:rsidRPr="003F1F7B">
        <w:rPr>
          <w:rStyle w:val="StyleUnderline"/>
        </w:rPr>
        <w:t>.</w:t>
      </w:r>
    </w:p>
    <w:p w14:paraId="38EC762A" w14:textId="77777777" w:rsidR="004254BE" w:rsidRDefault="004254BE" w:rsidP="004254BE">
      <w:r w:rsidRPr="003F1F7B">
        <w:rPr>
          <w:rStyle w:val="StyleUnderline"/>
        </w:rPr>
        <w:t>The fact that U.S. competitors such as Russia, China, and Iran</w:t>
      </w:r>
      <w:r>
        <w:t> — all of whom want to weaken the American-led world order — </w:t>
      </w:r>
      <w:r w:rsidRPr="003F1F7B">
        <w:rPr>
          <w:rStyle w:val="StyleUnderline"/>
        </w:rPr>
        <w:t>would welcome a spheres-of-influence world is another reason for Americans to oppose it.</w:t>
      </w:r>
      <w:r>
        <w:t xml:space="preserve"> It would also be ironic if the United States were to back away from its historic commitment to shaping a world that is an idealized vision of America itself — one ruled by laws, norms, institutions, markets, and peaceful settlement of disputes.</w:t>
      </w:r>
    </w:p>
    <w:p w14:paraId="627DF981" w14:textId="77777777" w:rsidR="004254BE" w:rsidRPr="00C4447A" w:rsidRDefault="004254BE" w:rsidP="004254BE">
      <w:pPr>
        <w:pStyle w:val="Heading4"/>
      </w:pPr>
      <w:r w:rsidRPr="00C4447A">
        <w:t xml:space="preserve">China will use </w:t>
      </w:r>
      <w:r>
        <w:t>its edge</w:t>
      </w:r>
      <w:r w:rsidRPr="00C4447A">
        <w:t xml:space="preserve"> to supplant the US, provoke India, increase global nuclear proliferation, and aid Iran and North Korea – claims that China will be a responsible stakeholder are misguided and dangerous</w:t>
      </w:r>
    </w:p>
    <w:p w14:paraId="15D9B84F" w14:textId="77777777" w:rsidR="004254BE" w:rsidRPr="00C4447A" w:rsidRDefault="004254BE" w:rsidP="004254BE">
      <w:r w:rsidRPr="00417441">
        <w:rPr>
          <w:rStyle w:val="Style13ptBold"/>
        </w:rPr>
        <w:t>Wagner</w:t>
      </w:r>
      <w:r w:rsidRPr="00C4447A">
        <w:rPr>
          <w:rStyle w:val="Style13ptBold"/>
        </w:rPr>
        <w:t xml:space="preserve"> 16</w:t>
      </w:r>
      <w:r w:rsidRPr="00C4447A">
        <w:t xml:space="preserve"> (Daniel Wagner,</w:t>
      </w:r>
      <w:r>
        <w:t xml:space="preserve"> </w:t>
      </w:r>
      <w:r w:rsidRPr="00C4447A">
        <w:t>Managing Director of Risk Cooperative, 9-6-2016, "China's Zero Sum Vision Of The World," HuffPost, http://www.huffingtonpost.com/daniel-wagner/chinas-zero-sum-vision-of_b_11879206.html, Accessed: 7-7-2017 /Kent Denver-NK)</w:t>
      </w:r>
    </w:p>
    <w:p w14:paraId="7134AA91" w14:textId="392CA899" w:rsidR="00332608" w:rsidRPr="004A0035" w:rsidRDefault="004254BE" w:rsidP="00332608">
      <w:pPr>
        <w:rPr>
          <w:highlight w:val="green"/>
          <w:u w:val="single"/>
        </w:rPr>
      </w:pPr>
      <w:r w:rsidRPr="00C4447A">
        <w:rPr>
          <w:rStyle w:val="StyleUnderline"/>
        </w:rPr>
        <w:t xml:space="preserve">The emergence of a new global power has often profoundly shifted the geopolitical landscape and caused considerable discomfort among the established order. China’s economic and political resurgence is doing that, but apart from the inevitable uncertainty and tension associated with any shift in global power, much of the angst in </w:t>
      </w:r>
      <w:r w:rsidRPr="00BD1BD2">
        <w:rPr>
          <w:rStyle w:val="StyleUnderline"/>
          <w:highlight w:val="green"/>
        </w:rPr>
        <w:t xml:space="preserve">China’s case stems from its </w:t>
      </w:r>
      <w:r w:rsidRPr="00BD1BD2">
        <w:rPr>
          <w:rStyle w:val="Emphasis"/>
          <w:highlight w:val="green"/>
        </w:rPr>
        <w:t xml:space="preserve">failure to engage in behavior concomitant </w:t>
      </w:r>
      <w:r w:rsidRPr="00BD1BD2">
        <w:rPr>
          <w:rStyle w:val="StyleUnderline"/>
          <w:highlight w:val="green"/>
        </w:rPr>
        <w:t>with its increased global responsibilities</w:t>
      </w:r>
      <w:r w:rsidRPr="00C4447A">
        <w:rPr>
          <w:rStyle w:val="StyleUnderline"/>
        </w:rPr>
        <w:t xml:space="preserve"> - or even to acknowledge an obligation to do so</w:t>
      </w:r>
      <w:r w:rsidRPr="00A068DB">
        <w:rPr>
          <w:sz w:val="16"/>
        </w:rPr>
        <w:t xml:space="preserve">. </w:t>
      </w:r>
      <w:r w:rsidRPr="00BD1BD2">
        <w:rPr>
          <w:rStyle w:val="StyleUnderline"/>
          <w:highlight w:val="green"/>
        </w:rPr>
        <w:t>China has ascended rapidly</w:t>
      </w:r>
      <w:r w:rsidRPr="00C4447A">
        <w:rPr>
          <w:rStyle w:val="StyleUnderline"/>
        </w:rPr>
        <w:t xml:space="preserve"> onto the global stage by virtue of its economic might, even as it retains characteristics of a developing country by GDP per capita. China seems to want it both ways - </w:t>
      </w:r>
      <w:r w:rsidRPr="00BD1BD2">
        <w:rPr>
          <w:rStyle w:val="StyleUnderline"/>
          <w:highlight w:val="green"/>
        </w:rPr>
        <w:t>it plays geopolitical power games</w:t>
      </w:r>
      <w:r w:rsidRPr="00C4447A">
        <w:rPr>
          <w:rStyle w:val="StyleUnderline"/>
        </w:rPr>
        <w:t xml:space="preserve"> as a force to be reckoned with among equals, </w:t>
      </w:r>
      <w:r w:rsidRPr="00BD1BD2">
        <w:rPr>
          <w:rStyle w:val="StyleUnderline"/>
          <w:highlight w:val="green"/>
        </w:rPr>
        <w:t>yet declines to shoulder the burdens of a great power</w:t>
      </w:r>
      <w:r w:rsidRPr="00C4447A">
        <w:rPr>
          <w:rStyle w:val="StyleUnderline"/>
        </w:rPr>
        <w:t>, or even demands that it be afforded the benefits ordinarily due to an underdeveloped charity cas</w:t>
      </w:r>
      <w:r w:rsidRPr="00A068DB">
        <w:rPr>
          <w:sz w:val="16"/>
        </w:rPr>
        <w:t xml:space="preserve">e. In this regard, </w:t>
      </w:r>
      <w:r w:rsidRPr="00C4447A">
        <w:rPr>
          <w:rStyle w:val="StyleUnderline"/>
        </w:rPr>
        <w:t>China’s leadership simultaneously nurses a profound grievance against “colonialists” and “aggressors” as it expands its direct political and economic influence across the globe.</w:t>
      </w:r>
      <w:r w:rsidRPr="00A068DB">
        <w:rPr>
          <w:sz w:val="16"/>
        </w:rPr>
        <w:t xml:space="preserve"> China’s leaders show bravado when on the world stage, but seem deeply paranoid that their rule at home could all fall apart at any time. While China’s public pronouncements may at times appear mercurial, they are part of a well-conceived strategy. On one hand, </w:t>
      </w:r>
      <w:r w:rsidRPr="00BD1BD2">
        <w:rPr>
          <w:rStyle w:val="StyleUnderline"/>
          <w:highlight w:val="green"/>
        </w:rPr>
        <w:t>China seeks to leverage</w:t>
      </w:r>
      <w:r w:rsidRPr="00C4447A">
        <w:rPr>
          <w:rStyle w:val="StyleUnderline"/>
        </w:rPr>
        <w:t xml:space="preserve"> </w:t>
      </w:r>
      <w:r w:rsidRPr="00BD1BD2">
        <w:rPr>
          <w:rStyle w:val="StyleUnderline"/>
          <w:highlight w:val="green"/>
        </w:rPr>
        <w:t>benefits</w:t>
      </w:r>
      <w:r w:rsidRPr="00C4447A">
        <w:rPr>
          <w:rStyle w:val="StyleUnderline"/>
        </w:rPr>
        <w:t xml:space="preserve"> consistent with being a developing country, </w:t>
      </w:r>
      <w:r w:rsidRPr="00BD1BD2">
        <w:rPr>
          <w:rStyle w:val="StyleUnderline"/>
          <w:highlight w:val="green"/>
        </w:rPr>
        <w:t>plays upon the west’s</w:t>
      </w:r>
      <w:r w:rsidRPr="00C4447A">
        <w:rPr>
          <w:rStyle w:val="StyleUnderline"/>
        </w:rPr>
        <w:t xml:space="preserve"> historical </w:t>
      </w:r>
      <w:r w:rsidRPr="00BD1BD2">
        <w:rPr>
          <w:rStyle w:val="StyleUnderline"/>
          <w:highlight w:val="green"/>
        </w:rPr>
        <w:t>guilt over colonialism, and exploits the west’s</w:t>
      </w:r>
      <w:r w:rsidRPr="00C4447A">
        <w:rPr>
          <w:rStyle w:val="StyleUnderline"/>
        </w:rPr>
        <w:t xml:space="preserve"> continued </w:t>
      </w:r>
      <w:r w:rsidRPr="00BD1BD2">
        <w:rPr>
          <w:rStyle w:val="StyleUnderline"/>
          <w:highlight w:val="green"/>
        </w:rPr>
        <w:t>belief that</w:t>
      </w:r>
      <w:r w:rsidRPr="00C4447A">
        <w:rPr>
          <w:rStyle w:val="StyleUnderline"/>
        </w:rPr>
        <w:t xml:space="preserve"> economic </w:t>
      </w:r>
      <w:r w:rsidRPr="00BD1BD2">
        <w:rPr>
          <w:rStyle w:val="StyleUnderline"/>
          <w:highlight w:val="green"/>
        </w:rPr>
        <w:t>development will</w:t>
      </w:r>
      <w:r w:rsidRPr="00C4447A">
        <w:rPr>
          <w:rStyle w:val="StyleUnderline"/>
        </w:rPr>
        <w:t xml:space="preserve"> inexorably </w:t>
      </w:r>
      <w:r w:rsidRPr="00BD1BD2">
        <w:rPr>
          <w:rStyle w:val="StyleUnderline"/>
          <w:highlight w:val="green"/>
        </w:rPr>
        <w:t>lead to pluralism</w:t>
      </w:r>
      <w:r w:rsidRPr="00A068DB">
        <w:rPr>
          <w:sz w:val="16"/>
        </w:rPr>
        <w:t xml:space="preserve">. On the other hand, </w:t>
      </w:r>
      <w:r w:rsidRPr="00C4447A">
        <w:rPr>
          <w:rStyle w:val="StyleUnderline"/>
        </w:rPr>
        <w:t>it does not hesitate to attempt to parlay its growing power into influence whenever and wherever it can. This Janus-like strategy gives China leeway and flexibility in crafting its international political and economic policy.</w:t>
      </w:r>
      <w:r>
        <w:rPr>
          <w:rStyle w:val="StyleUnderline"/>
        </w:rPr>
        <w:t xml:space="preserve"> </w:t>
      </w:r>
      <w:r w:rsidRPr="00A068DB">
        <w:rPr>
          <w:sz w:val="16"/>
        </w:rPr>
        <w:t xml:space="preserve">At home, the Chinese Communist Party (CCP) has established Socialism with Chinese characteristics, or, less euphemistically, state capitalism, that necessitates state powers using markets to create wealth, while ensuring political survival of the ruling class. As a government that now presides over the second largest (soon to be the largest) economy in the world — and one that depends intimately on flows of international goods and capital — the CCP no longer simply practices state capitalism at home: it applies it globally. </w:t>
      </w:r>
      <w:r w:rsidRPr="00C4447A">
        <w:rPr>
          <w:rStyle w:val="StyleUnderline"/>
        </w:rPr>
        <w:t xml:space="preserve">Although the West has long played mercantilist games, it has gradually migrated toward the belief that liberalization of international markets is mutually beneficial for all countries. But </w:t>
      </w:r>
      <w:r w:rsidRPr="00BD1BD2">
        <w:rPr>
          <w:rStyle w:val="StyleUnderline"/>
          <w:highlight w:val="green"/>
        </w:rPr>
        <w:t>China continues to see international economics as a zero sum game</w:t>
      </w:r>
      <w:r w:rsidRPr="00C4447A">
        <w:rPr>
          <w:rStyle w:val="StyleUnderline"/>
        </w:rPr>
        <w:t xml:space="preserve">. It finds its developing status a convenient cloak and justification for the application of global state capitalism. </w:t>
      </w:r>
      <w:r w:rsidRPr="00BD1BD2">
        <w:rPr>
          <w:rStyle w:val="StyleUnderline"/>
          <w:highlight w:val="green"/>
        </w:rPr>
        <w:t>It engages in</w:t>
      </w:r>
      <w:r w:rsidRPr="00C4447A">
        <w:rPr>
          <w:rStyle w:val="StyleUnderline"/>
        </w:rPr>
        <w:t xml:space="preserve"> beggar-thy-neighbor </w:t>
      </w:r>
      <w:r w:rsidRPr="00BD1BD2">
        <w:rPr>
          <w:rStyle w:val="StyleUnderline"/>
          <w:highlight w:val="green"/>
        </w:rPr>
        <w:t xml:space="preserve">policies it deems advantageous, and </w:t>
      </w:r>
      <w:r w:rsidRPr="00BD1BD2">
        <w:rPr>
          <w:rStyle w:val="Emphasis"/>
          <w:highlight w:val="green"/>
        </w:rPr>
        <w:t>distorts the world’s</w:t>
      </w:r>
      <w:r w:rsidRPr="00C4447A">
        <w:rPr>
          <w:rStyle w:val="Emphasis"/>
        </w:rPr>
        <w:t xml:space="preserve"> </w:t>
      </w:r>
      <w:r w:rsidRPr="00BD1BD2">
        <w:rPr>
          <w:rStyle w:val="Emphasis"/>
          <w:highlight w:val="green"/>
        </w:rPr>
        <w:t>markets</w:t>
      </w:r>
      <w:r w:rsidRPr="00C4447A">
        <w:rPr>
          <w:rStyle w:val="StyleUnderline"/>
        </w:rPr>
        <w:t xml:space="preserve"> according to the dictates of its political demands, while dismissing criticism of such behavior as unfair to a developing country</w:t>
      </w:r>
      <w:r w:rsidRPr="00A068DB">
        <w:rPr>
          <w:sz w:val="16"/>
        </w:rPr>
        <w:t xml:space="preserve">. Similarly, on political issues, </w:t>
      </w:r>
      <w:r w:rsidRPr="00C4447A">
        <w:rPr>
          <w:rStyle w:val="StyleUnderline"/>
        </w:rPr>
        <w:t>China portrays naked self interest as the reasonable demands of a developing country, and displays this behavior in nearly every arena in which it interacts with the world, from foreign aid and investment to multilateral institutions to international relations.</w:t>
      </w:r>
      <w:r>
        <w:rPr>
          <w:rStyle w:val="StyleUnderline"/>
        </w:rPr>
        <w:t xml:space="preserve"> </w:t>
      </w:r>
      <w:r w:rsidRPr="00BD1BD2">
        <w:rPr>
          <w:rStyle w:val="StyleUnderline"/>
          <w:highlight w:val="green"/>
        </w:rPr>
        <w:t>The</w:t>
      </w:r>
      <w:r w:rsidRPr="00C4447A">
        <w:rPr>
          <w:rStyle w:val="StyleUnderline"/>
        </w:rPr>
        <w:t xml:space="preserve"> deliberate </w:t>
      </w:r>
      <w:r w:rsidRPr="00BD1BD2">
        <w:rPr>
          <w:rStyle w:val="StyleUnderline"/>
          <w:highlight w:val="green"/>
        </w:rPr>
        <w:t>undervaluation of the yuan</w:t>
      </w:r>
      <w:r w:rsidRPr="00C4447A">
        <w:rPr>
          <w:rStyle w:val="StyleUnderline"/>
        </w:rPr>
        <w:t xml:space="preserve"> in the last decade </w:t>
      </w:r>
      <w:r w:rsidRPr="00BD1BD2">
        <w:rPr>
          <w:rStyle w:val="StyleUnderline"/>
          <w:highlight w:val="green"/>
        </w:rPr>
        <w:t>pointed to further distortions</w:t>
      </w:r>
      <w:r w:rsidRPr="00C4447A">
        <w:rPr>
          <w:rStyle w:val="StyleUnderline"/>
        </w:rPr>
        <w:t xml:space="preserve"> of international markets by China’s state capitalism</w:t>
      </w:r>
      <w:r w:rsidRPr="00A068DB">
        <w:rPr>
          <w:sz w:val="16"/>
        </w:rPr>
        <w:t xml:space="preserve">. The Peterson Institute for International Economics estimated that the yuan was undervalued by between 20 and 40 percent, amounting to a massive export subsidy. However, </w:t>
      </w:r>
      <w:r w:rsidRPr="00C4447A">
        <w:rPr>
          <w:rStyle w:val="StyleUnderline"/>
        </w:rPr>
        <w:t xml:space="preserve">the yuan’s undervaluation was just the tip of the iceberg. As importantly, </w:t>
      </w:r>
      <w:r w:rsidRPr="00BD1BD2">
        <w:rPr>
          <w:rStyle w:val="StyleUnderline"/>
          <w:highlight w:val="green"/>
        </w:rPr>
        <w:t>Chinese banks receive a hidden subsidy</w:t>
      </w:r>
      <w:r w:rsidRPr="00C4447A">
        <w:rPr>
          <w:rStyle w:val="StyleUnderline"/>
        </w:rPr>
        <w:t>: a wide spread between the rates paid on household deposits and the rates banks charge for loans. Bankers, who are in effect state employees — given that the banking system is largely government run — funnel the artificially cheap money to state-owned enterprises (SOEs). Since households have no investment alternative to domestic banks, they in effect provide a huge subsidy to Chinese industry</w:t>
      </w:r>
      <w:r w:rsidRPr="00A068DB">
        <w:rPr>
          <w:sz w:val="16"/>
        </w:rPr>
        <w:t xml:space="preserve">. </w:t>
      </w:r>
      <w:r w:rsidRPr="00C4447A">
        <w:rPr>
          <w:rStyle w:val="StyleUnderline"/>
        </w:rPr>
        <w:t>The CCP’s state capitalism mandates growth and employment through exports and investment at all costs in order to ensure its political supremacy</w:t>
      </w:r>
      <w:r w:rsidRPr="00A068DB">
        <w:rPr>
          <w:sz w:val="16"/>
        </w:rPr>
        <w:t xml:space="preserve">. </w:t>
      </w:r>
      <w:r w:rsidRPr="00C4447A">
        <w:rPr>
          <w:rStyle w:val="StyleUnderline"/>
        </w:rPr>
        <w:t>Even as China increases its economic presence through investment and greater influence in multilateral institutions, it continues to reap benefits intended to accrue to the world’s truly needy nations.</w:t>
      </w:r>
      <w:r w:rsidRPr="00A068DB">
        <w:rPr>
          <w:sz w:val="16"/>
        </w:rPr>
        <w:t xml:space="preserve"> By all rights, China should be a donor nation in multilateral development banks, not a recipient of aid. That China is the Asian Development Bank’s largest recipient of Bank funds really is scandalous, and comes at the cost of countries like Bangladesh and Nepal, the poorest of the poor, which truly need the resources. As of 2007, China was ranked in the top 15 of development aid recipients worldwide. By 2010, China had increased its number of voting shares in the World Bank to become the third-largest stakeholder, behind the U.S. and Japan. The</w:t>
      </w:r>
      <w:r w:rsidRPr="00C4447A">
        <w:rPr>
          <w:rStyle w:val="StyleUnderline"/>
        </w:rPr>
        <w:t xml:space="preserve"> U.S. and Japan do not receive development assistance from organizations like the World Bank - at what point does China’s absolute strength count for more than its per capita development? And why should donor countries like the U.S. and Japan allow this double standard to occur?</w:t>
      </w:r>
      <w:r>
        <w:rPr>
          <w:rStyle w:val="StyleUnderline"/>
        </w:rPr>
        <w:t xml:space="preserve"> </w:t>
      </w:r>
      <w:r w:rsidRPr="00C4447A">
        <w:rPr>
          <w:rStyle w:val="StyleUnderline"/>
        </w:rPr>
        <w:t xml:space="preserve">Politically, </w:t>
      </w:r>
      <w:r w:rsidRPr="00BD1BD2">
        <w:rPr>
          <w:rStyle w:val="StyleUnderline"/>
          <w:highlight w:val="green"/>
        </w:rPr>
        <w:t>China</w:t>
      </w:r>
      <w:r w:rsidRPr="00C4447A">
        <w:rPr>
          <w:rStyle w:val="StyleUnderline"/>
        </w:rPr>
        <w:t xml:space="preserve"> is an irredentist power that arguably </w:t>
      </w:r>
      <w:r w:rsidRPr="00BD1BD2">
        <w:rPr>
          <w:rStyle w:val="StyleUnderline"/>
          <w:highlight w:val="green"/>
        </w:rPr>
        <w:t xml:space="preserve">has done more to </w:t>
      </w:r>
      <w:r w:rsidRPr="00BD1BD2">
        <w:rPr>
          <w:rStyle w:val="Emphasis"/>
          <w:highlight w:val="green"/>
        </w:rPr>
        <w:t xml:space="preserve">advance global nuclear proliferation </w:t>
      </w:r>
      <w:r w:rsidRPr="00BD1BD2">
        <w:rPr>
          <w:rStyle w:val="StyleUnderline"/>
          <w:highlight w:val="green"/>
        </w:rPr>
        <w:t>than any other state</w:t>
      </w:r>
      <w:r w:rsidRPr="00C4447A">
        <w:rPr>
          <w:rStyle w:val="StyleUnderline"/>
        </w:rPr>
        <w:t xml:space="preserve"> save Pakistan, </w:t>
      </w:r>
      <w:r w:rsidRPr="00BD1BD2">
        <w:rPr>
          <w:rStyle w:val="StyleUnderline"/>
          <w:highlight w:val="green"/>
        </w:rPr>
        <w:t>while</w:t>
      </w:r>
      <w:r w:rsidRPr="00C4447A">
        <w:rPr>
          <w:rStyle w:val="StyleUnderline"/>
        </w:rPr>
        <w:t xml:space="preserve"> routinely </w:t>
      </w:r>
      <w:r w:rsidRPr="00BD1BD2">
        <w:rPr>
          <w:rStyle w:val="StyleUnderline"/>
          <w:highlight w:val="green"/>
        </w:rPr>
        <w:t>doing business with</w:t>
      </w:r>
      <w:r w:rsidRPr="00C4447A">
        <w:rPr>
          <w:rStyle w:val="StyleUnderline"/>
        </w:rPr>
        <w:t xml:space="preserve"> some of </w:t>
      </w:r>
      <w:r w:rsidRPr="00BD1BD2">
        <w:rPr>
          <w:rStyle w:val="StyleUnderline"/>
          <w:highlight w:val="green"/>
        </w:rPr>
        <w:t>the world’s worst governments</w:t>
      </w:r>
      <w:r w:rsidRPr="00C4447A">
        <w:rPr>
          <w:rStyle w:val="StyleUnderline"/>
        </w:rPr>
        <w:t xml:space="preserve">. Apart from the issues of Taiwan and the Spratly Islands, China lays claim to much of India’s state of Arunachal Pradesh, and caused major jitters in 2009 with incursions into the territory combined with strident rhetoric. It has blocked Asian Development Bank projects approved for India over the issue. </w:t>
      </w:r>
      <w:r w:rsidRPr="00BD1BD2">
        <w:rPr>
          <w:rStyle w:val="StyleUnderline"/>
          <w:highlight w:val="green"/>
        </w:rPr>
        <w:t>It helped Pakistan develop its nuclear arsenal</w:t>
      </w:r>
      <w:r w:rsidRPr="00C4447A">
        <w:rPr>
          <w:rStyle w:val="StyleUnderline"/>
        </w:rPr>
        <w:t xml:space="preserve"> and ballistic missile technology. The largest recipients of Chinese military aid have in the past been India’s neighbors, including Myanmar, Pakistan, Nepal, Bangladesh, and Sri Lanka in addition to Pakistan;</w:t>
      </w:r>
      <w:r w:rsidRPr="00A068DB">
        <w:rPr>
          <w:sz w:val="16"/>
        </w:rPr>
        <w:t xml:space="preserve"> </w:t>
      </w:r>
      <w:r w:rsidRPr="00C4447A">
        <w:rPr>
          <w:rStyle w:val="StyleUnderline"/>
        </w:rPr>
        <w:t>India fears that China is engaged in a concerted campaign to undermine and contain it.</w:t>
      </w:r>
      <w:r w:rsidRPr="00A068DB">
        <w:rPr>
          <w:sz w:val="16"/>
        </w:rPr>
        <w:t xml:space="preserve"> In addition, </w:t>
      </w:r>
      <w:r w:rsidRPr="00C4447A">
        <w:rPr>
          <w:rStyle w:val="StyleUnderline"/>
        </w:rPr>
        <w:t>China continues developing its “string of pearls” strategy in the Indian Ocean, investing significant resources to develop deep water ports in the Bay of Bengal, the Arabian Sea, Pakistan, Sri Lanka, and the Seychelles. These appear to be a basis for the projection of a powerful naval presence into what India considers its backyard.</w:t>
      </w:r>
      <w:r>
        <w:rPr>
          <w:rStyle w:val="StyleUnderline"/>
        </w:rPr>
        <w:t xml:space="preserve"> </w:t>
      </w:r>
      <w:r w:rsidRPr="00A068DB">
        <w:rPr>
          <w:sz w:val="16"/>
        </w:rPr>
        <w:t xml:space="preserve">Meanwhile, </w:t>
      </w:r>
      <w:r w:rsidRPr="00BD1BD2">
        <w:rPr>
          <w:rStyle w:val="StyleUnderline"/>
          <w:highlight w:val="green"/>
        </w:rPr>
        <w:t>China</w:t>
      </w:r>
      <w:r w:rsidRPr="00C4447A">
        <w:rPr>
          <w:rStyle w:val="StyleUnderline"/>
        </w:rPr>
        <w:t xml:space="preserve"> blocks action against or actively </w:t>
      </w:r>
      <w:r w:rsidRPr="00BD1BD2">
        <w:rPr>
          <w:rStyle w:val="Emphasis"/>
          <w:highlight w:val="green"/>
        </w:rPr>
        <w:t>supports a rogue’s gallery of nations</w:t>
      </w:r>
      <w:r w:rsidRPr="00C4447A">
        <w:rPr>
          <w:rStyle w:val="StyleUnderline"/>
        </w:rPr>
        <w:t xml:space="preserve">, among them </w:t>
      </w:r>
      <w:r w:rsidRPr="00BD1BD2">
        <w:rPr>
          <w:rStyle w:val="StyleUnderline"/>
          <w:highlight w:val="green"/>
        </w:rPr>
        <w:t>Iran, North Korea, Sudan, and Zimbabwe</w:t>
      </w:r>
      <w:r w:rsidRPr="00C4447A">
        <w:rPr>
          <w:rStyle w:val="StyleUnderline"/>
        </w:rPr>
        <w:t>.</w:t>
      </w:r>
      <w:r w:rsidRPr="00A068DB">
        <w:rPr>
          <w:sz w:val="16"/>
        </w:rPr>
        <w:t xml:space="preserve"> It claims it has no influence over their actions, based on its policy of non-interference, but China’s support clearly requires a quid pro quo, be it natural resource wealth, business ties, or a geopolitically strategic use. </w:t>
      </w:r>
      <w:r w:rsidRPr="00C4447A">
        <w:rPr>
          <w:rStyle w:val="StyleUnderline"/>
        </w:rPr>
        <w:t>China has avoided sanctions from the international community, partly due to the image it has cultivated of itself as a non-interfering developing country</w:t>
      </w:r>
      <w:r w:rsidRPr="00A068DB">
        <w:rPr>
          <w:sz w:val="16"/>
        </w:rPr>
        <w:t xml:space="preserve">. While the West has also projected its power and dealt with equally noxious states, domestic political constraints make such “deals with the devil” increasingly difficult to sell to electorates attuned to human rights, ethics, and governance, and who are provided with the freedom of speech to object to their governments’ actions. No such freedom exists in China. </w:t>
      </w:r>
      <w:r w:rsidRPr="00BD1BD2">
        <w:rPr>
          <w:rStyle w:val="StyleUnderline"/>
          <w:highlight w:val="green"/>
        </w:rPr>
        <w:t>As long as the CCP continues to govern, China will not change</w:t>
      </w:r>
      <w:r w:rsidRPr="00AE6AC7">
        <w:rPr>
          <w:rStyle w:val="StyleUnderline"/>
        </w:rPr>
        <w:t>. It</w:t>
      </w:r>
      <w:r w:rsidRPr="00C4447A">
        <w:rPr>
          <w:rStyle w:val="StyleUnderline"/>
        </w:rPr>
        <w:t xml:space="preserve"> will continue to comport itself according to its zero-sum vision of the world</w:t>
      </w:r>
      <w:r w:rsidRPr="00A068DB">
        <w:rPr>
          <w:sz w:val="16"/>
        </w:rPr>
        <w:t>. At best, the West can hope the CCP’s interests converge toward those of the larger globalized world</w:t>
      </w:r>
      <w:r w:rsidRPr="00C4447A">
        <w:rPr>
          <w:rStyle w:val="StyleUnderline"/>
        </w:rPr>
        <w:t xml:space="preserve">. </w:t>
      </w:r>
      <w:r w:rsidRPr="00BD1BD2">
        <w:rPr>
          <w:rStyle w:val="StyleUnderline"/>
          <w:highlight w:val="green"/>
        </w:rPr>
        <w:t>Even as China speaks of a peaceful rise</w:t>
      </w:r>
      <w:r w:rsidRPr="00C4447A">
        <w:rPr>
          <w:rStyle w:val="StyleUnderline"/>
        </w:rPr>
        <w:t xml:space="preserve"> within the existing international structure, its behavior, which at times may be described as impertinent, belies the West’s desire to have faith in its words. Indeed, many nations around the world appear to be running out of patience at China’s uncompromising approach to the promotion of its own self-interest.</w:t>
      </w:r>
      <w:r w:rsidRPr="00A068DB">
        <w:rPr>
          <w:sz w:val="16"/>
        </w:rPr>
        <w:t xml:space="preserve"> President Obama has attempted to engage China on a variety of global issues, and for the most part found that his proffered hand was met with a clenched fist</w:t>
      </w:r>
      <w:r w:rsidRPr="00C4447A">
        <w:rPr>
          <w:rStyle w:val="StyleUnderline"/>
        </w:rPr>
        <w:t xml:space="preserve">. </w:t>
      </w:r>
      <w:r w:rsidRPr="00BD1BD2">
        <w:rPr>
          <w:rStyle w:val="StyleUnderline"/>
          <w:highlight w:val="green"/>
        </w:rPr>
        <w:t>With</w:t>
      </w:r>
      <w:r w:rsidRPr="00C4447A">
        <w:rPr>
          <w:rStyle w:val="StyleUnderline"/>
        </w:rPr>
        <w:t xml:space="preserve"> either Mr. </w:t>
      </w:r>
      <w:r w:rsidRPr="00BD1BD2">
        <w:rPr>
          <w:rStyle w:val="StyleUnderline"/>
          <w:highlight w:val="green"/>
        </w:rPr>
        <w:t>Trump</w:t>
      </w:r>
      <w:r w:rsidRPr="00A068DB">
        <w:rPr>
          <w:sz w:val="16"/>
        </w:rPr>
        <w:t xml:space="preserve"> or Mrs. Clinton in the White House starting in January, </w:t>
      </w:r>
      <w:r w:rsidRPr="00BD1BD2">
        <w:rPr>
          <w:rStyle w:val="StyleUnderline"/>
          <w:highlight w:val="green"/>
        </w:rPr>
        <w:t>the U.S. is likely to</w:t>
      </w:r>
      <w:r w:rsidRPr="00C4447A">
        <w:rPr>
          <w:rStyle w:val="StyleUnderline"/>
        </w:rPr>
        <w:t xml:space="preserve"> soon </w:t>
      </w:r>
      <w:r w:rsidRPr="00BD1BD2">
        <w:rPr>
          <w:rStyle w:val="StyleUnderline"/>
          <w:highlight w:val="green"/>
        </w:rPr>
        <w:t>discard the illusion that China is</w:t>
      </w:r>
      <w:r w:rsidRPr="00C4447A">
        <w:rPr>
          <w:rStyle w:val="StyleUnderline"/>
        </w:rPr>
        <w:t xml:space="preserve"> gradually </w:t>
      </w:r>
      <w:r w:rsidRPr="00BD1BD2">
        <w:rPr>
          <w:rStyle w:val="StyleUnderline"/>
          <w:highlight w:val="green"/>
        </w:rPr>
        <w:t>transitioning to become a responsible global power.</w:t>
      </w:r>
    </w:p>
    <w:p w14:paraId="1AA7CE49" w14:textId="284439B8" w:rsidR="00D11652" w:rsidRDefault="00D11652" w:rsidP="00D11652">
      <w:pPr>
        <w:pStyle w:val="Heading2"/>
      </w:pPr>
      <w:r>
        <w:t>Solvency</w:t>
      </w:r>
    </w:p>
    <w:p w14:paraId="4659B824" w14:textId="6A1235EA" w:rsidR="00C94648" w:rsidRDefault="004A0035" w:rsidP="00C94648">
      <w:pPr>
        <w:pStyle w:val="Heading3"/>
      </w:pPr>
      <w:r>
        <w:t>Alt – Autocrats Bad</w:t>
      </w:r>
      <w:r w:rsidR="00C94648">
        <w:t xml:space="preserve"> – Warming</w:t>
      </w:r>
    </w:p>
    <w:p w14:paraId="57AB37FC" w14:textId="77777777" w:rsidR="00C94648" w:rsidRDefault="00C94648" w:rsidP="00C94648">
      <w:pPr>
        <w:pStyle w:val="Heading4"/>
      </w:pPr>
      <w:r>
        <w:t>Authoritarianism is bad for the environment – people give less risk to global warming</w:t>
      </w:r>
    </w:p>
    <w:p w14:paraId="5E8FA08D" w14:textId="77777777" w:rsidR="00C94648" w:rsidRPr="000666DB" w:rsidRDefault="00C94648" w:rsidP="00C94648">
      <w:pPr>
        <w:rPr>
          <w:rStyle w:val="Style13ptBold"/>
          <w:b w:val="0"/>
          <w:bCs w:val="0"/>
        </w:rPr>
      </w:pPr>
      <w:r>
        <w:rPr>
          <w:rStyle w:val="Style13ptBold"/>
        </w:rPr>
        <w:t xml:space="preserve">Scully 7/10 </w:t>
      </w:r>
      <w:r w:rsidRPr="000666DB">
        <w:rPr>
          <w:rStyle w:val="Style13ptBold"/>
          <w:b w:val="0"/>
          <w:bCs w:val="0"/>
          <w:sz w:val="16"/>
          <w:szCs w:val="16"/>
        </w:rPr>
        <w:t xml:space="preserve">(Ruby Prosser Scully is a writer and researcher for NewScientist, Authoritarians are less willing to make sacrifices for the environment, </w:t>
      </w:r>
      <w:hyperlink r:id="rId102" w:history="1">
        <w:r w:rsidRPr="000666DB">
          <w:rPr>
            <w:rStyle w:val="Hyperlink"/>
            <w:sz w:val="16"/>
            <w:szCs w:val="16"/>
          </w:rPr>
          <w:t>https://www.newscientist.com/article/2209377-authoritarians-are-less-willing-to-make-sacrifices-for-the-environment/</w:t>
        </w:r>
      </w:hyperlink>
      <w:r w:rsidRPr="000666DB">
        <w:rPr>
          <w:rStyle w:val="Style13ptBold"/>
          <w:b w:val="0"/>
          <w:bCs w:val="0"/>
          <w:sz w:val="16"/>
          <w:szCs w:val="16"/>
        </w:rPr>
        <w:t>, tkk)</w:t>
      </w:r>
    </w:p>
    <w:p w14:paraId="470F318A" w14:textId="77777777" w:rsidR="00C94648" w:rsidRDefault="00C94648" w:rsidP="00C94648">
      <w:pPr>
        <w:rPr>
          <w:sz w:val="16"/>
        </w:rPr>
      </w:pPr>
      <w:r w:rsidRPr="000666DB">
        <w:rPr>
          <w:u w:val="single"/>
        </w:rPr>
        <w:t>People who hold authoritarian views or endorse unequal social hierarchies are less willing to make sacrifices for the environment than the average person</w:t>
      </w:r>
      <w:r w:rsidRPr="000666DB">
        <w:rPr>
          <w:sz w:val="16"/>
        </w:rPr>
        <w:t xml:space="preserve">. These findings come from a study of thousands of people in New Zealand. Samantha Stanley at the University of Canberra and her colleagues looked at the New Zealand Attitudes and Values Study, a nationally representative study of social attitudes, personality and health collected over a 20-year period. </w:t>
      </w:r>
      <w:r w:rsidRPr="000666DB">
        <w:rPr>
          <w:rStyle w:val="StyleUnderline"/>
        </w:rPr>
        <w:t xml:space="preserve">Previous research has found that support for social dominance – the idea that it is right for some groups to be dominant over others – </w:t>
      </w:r>
      <w:r w:rsidRPr="000666DB">
        <w:rPr>
          <w:rStyle w:val="Emphasis"/>
        </w:rPr>
        <w:t>is linked to support for environmental exploitation and denial of climate change</w:t>
      </w:r>
      <w:r w:rsidRPr="000666DB">
        <w:rPr>
          <w:sz w:val="16"/>
        </w:rPr>
        <w:t xml:space="preserve">. Additionally, research has found </w:t>
      </w:r>
      <w:r w:rsidRPr="000666DB">
        <w:rPr>
          <w:rStyle w:val="StyleUnderline"/>
        </w:rPr>
        <w:t>people who hold authoritarian views are more likely to see climate change as less of a risk</w:t>
      </w:r>
      <w:r w:rsidRPr="000666DB">
        <w:rPr>
          <w:sz w:val="16"/>
        </w:rPr>
        <w:t>. Stanley and her team were interested in how these views change over time. Read more: David Attenborough on climate change: ‘We cannot be radical enough’ By analysing the data from the 20-year study,</w:t>
      </w:r>
      <w:r w:rsidRPr="000666DB">
        <w:rPr>
          <w:rStyle w:val="StyleUnderline"/>
        </w:rPr>
        <w:t xml:space="preserve"> they found that people with greater support for social dominance were</w:t>
      </w:r>
      <w:r w:rsidRPr="000666DB">
        <w:rPr>
          <w:rStyle w:val="Emphasis"/>
        </w:rPr>
        <w:t xml:space="preserve"> least likely to develop pro-environmental views</w:t>
      </w:r>
      <w:r w:rsidRPr="000666DB">
        <w:rPr>
          <w:sz w:val="16"/>
        </w:rPr>
        <w:t xml:space="preserve">. And on the flip side, </w:t>
      </w:r>
      <w:r w:rsidRPr="000666DB">
        <w:rPr>
          <w:rStyle w:val="StyleUnderline"/>
        </w:rPr>
        <w:t>people who did become willing to make sacrifices for the environment were also the people who started off as pro-equality</w:t>
      </w:r>
      <w:r w:rsidRPr="000666DB">
        <w:rPr>
          <w:sz w:val="16"/>
        </w:rPr>
        <w:t>, says Stanley. Similarly, the team found people with authoritarian views were less likely to be willing to make sacrifices for the environment. Tracking individuals over time as this study did is the next best thing to running an experiment, says Brock Bastian at the University of Melbourne.</w:t>
      </w:r>
    </w:p>
    <w:p w14:paraId="031FB3A4" w14:textId="5A16471A" w:rsidR="00C94648" w:rsidRDefault="00C94648" w:rsidP="00C94648">
      <w:pPr>
        <w:pStyle w:val="Heading3"/>
      </w:pPr>
      <w:r>
        <w:t xml:space="preserve">Alt – Autocrats Bad – </w:t>
      </w:r>
      <w:r w:rsidR="00A45D66">
        <w:t>Econ</w:t>
      </w:r>
    </w:p>
    <w:p w14:paraId="13CBE00E" w14:textId="77777777" w:rsidR="00A45D66" w:rsidRDefault="00A45D66" w:rsidP="00A45D66">
      <w:pPr>
        <w:pStyle w:val="Heading4"/>
      </w:pPr>
      <w:r>
        <w:t>Shifting to authoritarianism destroys the economy</w:t>
      </w:r>
    </w:p>
    <w:p w14:paraId="0F5F41B2" w14:textId="77777777" w:rsidR="00A45D66" w:rsidRPr="00DE2BBB" w:rsidRDefault="00A45D66" w:rsidP="00A45D66">
      <w:pPr>
        <w:rPr>
          <w:rStyle w:val="Style13ptBold"/>
          <w:b w:val="0"/>
          <w:bCs w:val="0"/>
        </w:rPr>
      </w:pPr>
      <w:r>
        <w:rPr>
          <w:rStyle w:val="Style13ptBold"/>
        </w:rPr>
        <w:t xml:space="preserve">Bellinger-Son 19 </w:t>
      </w:r>
      <w:r w:rsidRPr="00DE2BBB">
        <w:rPr>
          <w:rStyle w:val="Style13ptBold"/>
          <w:b w:val="0"/>
          <w:bCs w:val="0"/>
          <w:sz w:val="16"/>
          <w:szCs w:val="16"/>
        </w:rPr>
        <w:t xml:space="preserve">(Nisha Bellinger is an assistant professor of Political Science at Boise State, Byunghwan Son is an Assistant Professor of Global Affairs at George Mason University, February 4 2019, Is authoritarianism bad for the economy? Ask Venezuela – or Hungary or Turkey, </w:t>
      </w:r>
      <w:hyperlink r:id="rId103" w:history="1">
        <w:r w:rsidRPr="00DE2BBB">
          <w:rPr>
            <w:rStyle w:val="Hyperlink"/>
            <w:sz w:val="16"/>
            <w:szCs w:val="16"/>
          </w:rPr>
          <w:t>http://theconversation.com/is-authoritarianism-bad-for-the-economy-ask-venezuela-or-hungary-or-turkey-106749</w:t>
        </w:r>
      </w:hyperlink>
      <w:r w:rsidRPr="00DE2BBB">
        <w:rPr>
          <w:rStyle w:val="Style13ptBold"/>
          <w:b w:val="0"/>
          <w:bCs w:val="0"/>
          <w:sz w:val="16"/>
          <w:szCs w:val="16"/>
        </w:rPr>
        <w:t>, tkk)</w:t>
      </w:r>
    </w:p>
    <w:p w14:paraId="23B28CAF" w14:textId="1F22DE52" w:rsidR="00A45D66" w:rsidRPr="00A45D66" w:rsidRDefault="00A45D66" w:rsidP="00A45D66">
      <w:pPr>
        <w:rPr>
          <w:sz w:val="16"/>
        </w:rPr>
      </w:pPr>
      <w:r w:rsidRPr="00C95234">
        <w:rPr>
          <w:rStyle w:val="Emphasis"/>
        </w:rPr>
        <w:t>Democracy is at risk worldwide. And the economy may be, too</w:t>
      </w:r>
      <w:r w:rsidRPr="00DE2BBB">
        <w:rPr>
          <w:sz w:val="16"/>
        </w:rPr>
        <w:t xml:space="preserve">. </w:t>
      </w:r>
      <w:r w:rsidRPr="00C95234">
        <w:rPr>
          <w:u w:val="single"/>
        </w:rPr>
        <w:t>Seventy-one</w:t>
      </w:r>
      <w:r w:rsidRPr="00DE2BBB">
        <w:rPr>
          <w:sz w:val="16"/>
        </w:rPr>
        <w:t xml:space="preserve"> out of the world’s 195 </w:t>
      </w:r>
      <w:r w:rsidRPr="00C95234">
        <w:rPr>
          <w:u w:val="single"/>
        </w:rPr>
        <w:t>countries saw their democratic institutions erode in recent years</w:t>
      </w:r>
      <w:r w:rsidRPr="00DE2BBB">
        <w:rPr>
          <w:sz w:val="16"/>
        </w:rPr>
        <w:t xml:space="preserve">, according to the 2018 year-end report by democracy watchdog Freedom House, </w:t>
      </w:r>
      <w:r w:rsidRPr="00C95234">
        <w:rPr>
          <w:u w:val="single"/>
        </w:rPr>
        <w:t>a phenomenon known as “democratic backsliding</w:t>
      </w:r>
      <w:r w:rsidRPr="00DE2BBB">
        <w:rPr>
          <w:sz w:val="16"/>
        </w:rPr>
        <w:t xml:space="preserve">.” </w:t>
      </w:r>
      <w:r w:rsidRPr="00C95234">
        <w:rPr>
          <w:u w:val="single"/>
        </w:rPr>
        <w:t>Signs of backsliding include elected leaders who expand their executive powers while weakening the legislature and judiciary</w:t>
      </w:r>
      <w:r w:rsidRPr="00DE2BBB">
        <w:rPr>
          <w:sz w:val="16"/>
        </w:rPr>
        <w:t xml:space="preserve">, </w:t>
      </w:r>
      <w:r w:rsidRPr="00C95234">
        <w:rPr>
          <w:u w:val="single"/>
        </w:rPr>
        <w:t>elections that have become less competitive and shrinking press freedom</w:t>
      </w:r>
      <w:r w:rsidRPr="00DE2BBB">
        <w:rPr>
          <w:sz w:val="16"/>
        </w:rPr>
        <w:t xml:space="preserve">. </w:t>
      </w:r>
      <w:r w:rsidRPr="00C95234">
        <w:rPr>
          <w:u w:val="single"/>
        </w:rPr>
        <w:t>When government institutions erode like this</w:t>
      </w:r>
      <w:r w:rsidRPr="00DE2BBB">
        <w:rPr>
          <w:sz w:val="16"/>
        </w:rPr>
        <w:t xml:space="preserve">, it isn’t just bad for democracy </w:t>
      </w:r>
      <w:r w:rsidRPr="00C95234">
        <w:rPr>
          <w:u w:val="single"/>
        </w:rPr>
        <w:t>- it also hurts countries economically, research shows</w:t>
      </w:r>
      <w:r w:rsidRPr="00DE2BBB">
        <w:rPr>
          <w:sz w:val="16"/>
        </w:rPr>
        <w:t xml:space="preserve">. To understand why, we applied our background as political scientists focused on developing economies to study </w:t>
      </w:r>
      <w:r w:rsidRPr="00C95234">
        <w:rPr>
          <w:u w:val="single"/>
        </w:rPr>
        <w:t xml:space="preserve">Venezuela, Turkey and Hungary </w:t>
      </w:r>
      <w:r w:rsidRPr="00DE2BBB">
        <w:rPr>
          <w:sz w:val="16"/>
        </w:rPr>
        <w:t xml:space="preserve">– </w:t>
      </w:r>
      <w:r w:rsidRPr="00C95234">
        <w:rPr>
          <w:u w:val="single"/>
        </w:rPr>
        <w:t>all countries that have seen varying degrees of democratic backsliding in recent years</w:t>
      </w:r>
      <w:r w:rsidRPr="00DE2BBB">
        <w:rPr>
          <w:sz w:val="16"/>
        </w:rPr>
        <w:t xml:space="preserve">. The authoritarian economic </w:t>
      </w:r>
      <w:r w:rsidRPr="00C95234">
        <w:rPr>
          <w:u w:val="single"/>
        </w:rPr>
        <w:t xml:space="preserve">problem </w:t>
      </w:r>
      <w:r w:rsidRPr="00C95234">
        <w:rPr>
          <w:rStyle w:val="Emphasis"/>
        </w:rPr>
        <w:t>All three countries have struggled economically as their democratically elected leaders turned nakedly authoritarian over the past five years</w:t>
      </w:r>
      <w:r w:rsidRPr="00DE2BBB">
        <w:rPr>
          <w:sz w:val="16"/>
        </w:rPr>
        <w:t xml:space="preserve">. In Turkey, President Recep Erdoğan has been steadily consolidating presidential powers for years while attacking the independence of both the legislative and judicial branches, as well as restricting press and academic freedoms. Turkey’s economy has struggled in kind, with gross domestic product dropping about 60 percent between 2013 and 2016. Its currency, the lire, also collapsed last year, plunging the country into crisis. </w:t>
      </w:r>
      <w:r w:rsidRPr="00C95234">
        <w:rPr>
          <w:u w:val="single"/>
        </w:rPr>
        <w:t>Under the autocratic leadership of President Nicolás Maduro – who is now in a bitter power struggle to retain the presidency – Venezuela has seen financial ruin. Inflation hit 80,000 percent there last year, and food and medicine are scarce</w:t>
      </w:r>
      <w:r w:rsidRPr="00DE2BBB">
        <w:rPr>
          <w:sz w:val="16"/>
        </w:rPr>
        <w:t xml:space="preserve">. Venezuela’s government stopped releasing economic data in 2014, but </w:t>
      </w:r>
      <w:r w:rsidRPr="00C95234">
        <w:rPr>
          <w:rStyle w:val="Emphasis"/>
        </w:rPr>
        <w:t>its gross domestic product is believed to have shrunk by around 15 percent for each of the last three years</w:t>
      </w:r>
      <w:r w:rsidRPr="00DE2BBB">
        <w:rPr>
          <w:sz w:val="16"/>
        </w:rPr>
        <w:t xml:space="preserve">. Meanwhile, </w:t>
      </w:r>
      <w:r w:rsidRPr="00C95234">
        <w:rPr>
          <w:u w:val="single"/>
        </w:rPr>
        <w:t>Hungary has stagnated as Prime Minister Victor Orbán has become increasingly undemocratic</w:t>
      </w:r>
      <w:r w:rsidRPr="00DE2BBB">
        <w:rPr>
          <w:sz w:val="16"/>
        </w:rPr>
        <w:t xml:space="preserve">. Since the 2014 election, when Orban’s grip on power really tightened, </w:t>
      </w:r>
      <w:r w:rsidRPr="00C95234">
        <w:rPr>
          <w:u w:val="single"/>
        </w:rPr>
        <w:t>growth has mostly dropped, from 4 percent in 2014 to 2 percent in 2016</w:t>
      </w:r>
      <w:r w:rsidRPr="00DE2BBB">
        <w:rPr>
          <w:sz w:val="16"/>
        </w:rPr>
        <w:t xml:space="preserve">. The World Bank predicts that Hungary’s economy will continue to contract through 2020 and beyond. Leaders are fallible Authoritarianism isn’t always bad for the economy. Autocratic China and Singapore are both economic success stories, growing at double digits – a pace largely unseen in Western democracies. But these countries were never set up to be democracies. </w:t>
      </w:r>
      <w:r w:rsidRPr="00C95234">
        <w:rPr>
          <w:u w:val="single"/>
        </w:rPr>
        <w:t>When a one-time democracy turns toward authoritarianism, however, the economic effect is often negative. That’s because, in a democracy, economic policy is meant to be made jointly, by various elected officials from the executive and legislative branches</w:t>
      </w:r>
      <w:r w:rsidRPr="00DE2BBB">
        <w:rPr>
          <w:sz w:val="16"/>
        </w:rPr>
        <w:t xml:space="preserve">. Other independent government agencies, like the U.S. Federal Reserve or central bank, help decide economic policy, too. Lawmakers check impulsive decisions by presidents in a number of formal and informal ways, our research shows. </w:t>
      </w:r>
      <w:r w:rsidRPr="00C95234">
        <w:rPr>
          <w:u w:val="single"/>
        </w:rPr>
        <w:t xml:space="preserve">Policies that relate to government investments, taxing and spending, among other issues, are generally the result of negotiation between the two branches. When legislatures can no longer effectively serve this function – because they’ve been sidelined, as in Venezuela and Turkey, or because they are dominated by the ruling party, as in Hungary – </w:t>
      </w:r>
      <w:r w:rsidRPr="00C95234">
        <w:rPr>
          <w:rStyle w:val="Emphasis"/>
        </w:rPr>
        <w:t>there’s little to prevent authoritarian leaders from making bad choices that hurt the economy</w:t>
      </w:r>
      <w:r w:rsidRPr="00DE2BBB">
        <w:rPr>
          <w:sz w:val="16"/>
        </w:rPr>
        <w:t xml:space="preserve">. Turkey is a good example of the risks that come from having one all-powerful, fallible leader. In July 2018, President Erdoğan expanded his executive powers to include making key appointments to Turkey’s central bank and appointed his son-in-law to lead economic policy in Turkey. </w:t>
      </w:r>
      <w:r w:rsidRPr="00DE2BBB">
        <w:rPr>
          <w:u w:val="single"/>
        </w:rPr>
        <w:t>Erdoğan</w:t>
      </w:r>
      <w:r w:rsidRPr="00DE2BBB">
        <w:rPr>
          <w:sz w:val="16"/>
        </w:rPr>
        <w:t xml:space="preserve"> then </w:t>
      </w:r>
      <w:r w:rsidRPr="00DE2BBB">
        <w:rPr>
          <w:u w:val="single"/>
        </w:rPr>
        <w:t>restricted the bank from raising interest rates to curb rising inflation – despite warnings from economists that this move would lead the value of the Turkish currency to plummet</w:t>
      </w:r>
      <w:r w:rsidRPr="00DE2BBB">
        <w:rPr>
          <w:sz w:val="16"/>
        </w:rPr>
        <w:t xml:space="preserve">. And, of course, it did. </w:t>
      </w:r>
      <w:r w:rsidRPr="00DE2BBB">
        <w:rPr>
          <w:u w:val="single"/>
        </w:rPr>
        <w:t>Turkey’s currency, the lire, collapsed after a series of unwise economic decisions made largely by President Erdoğan</w:t>
      </w:r>
      <w:r w:rsidRPr="00DE2BBB">
        <w:rPr>
          <w:sz w:val="16"/>
        </w:rPr>
        <w:t>. Reuters/Khalil Ashawi Social unrest is bad for the economy Legislatures play an important role in setting economic policy also because, as representative bodies made up of different political parties, they serve as channels through which people and social groups can make demands on policymakers. In healthy legislative debate in a functioning democracy, opposing parties develop economic policies that help their constituents. They also try to change laws that they believe will hurt the people they represent. When authoritarian leaders sideline opposition parties and stack the legislature with their supporters, the only way for citizens to air their grievances is on the streets</w:t>
      </w:r>
      <w:r w:rsidRPr="00DE2BBB">
        <w:rPr>
          <w:u w:val="single"/>
        </w:rPr>
        <w:t xml:space="preserve">. Venezuelans staged months of mass daily protests in 2017 after President Maduro stripped Venezuela’s opposition-dominated parliament of its powers. They are marching again now, demanding Maduro’s ouster. </w:t>
      </w:r>
      <w:r w:rsidRPr="00DE2BBB">
        <w:rPr>
          <w:rStyle w:val="Emphasis"/>
        </w:rPr>
        <w:t>Social unrest can deepen economic woes, especially when it gets violent</w:t>
      </w:r>
      <w:r w:rsidRPr="00DE2BBB">
        <w:rPr>
          <w:sz w:val="16"/>
        </w:rPr>
        <w:t xml:space="preserve">. </w:t>
      </w:r>
      <w:r w:rsidRPr="00DE2BBB">
        <w:rPr>
          <w:u w:val="single"/>
        </w:rPr>
        <w:t>Riots</w:t>
      </w:r>
      <w:r w:rsidRPr="00DE2BBB">
        <w:rPr>
          <w:sz w:val="16"/>
        </w:rPr>
        <w:t xml:space="preserve"> may </w:t>
      </w:r>
      <w:r w:rsidRPr="00DE2BBB">
        <w:rPr>
          <w:u w:val="single"/>
        </w:rPr>
        <w:t>destroy physical infrastructure like oil pipelines or block highways that keeps the country running.</w:t>
      </w:r>
      <w:r w:rsidRPr="00DE2BBB">
        <w:rPr>
          <w:sz w:val="16"/>
        </w:rPr>
        <w:t xml:space="preserve"> </w:t>
      </w:r>
      <w:r w:rsidRPr="00DE2BBB">
        <w:rPr>
          <w:u w:val="single"/>
        </w:rPr>
        <w:t>People</w:t>
      </w:r>
      <w:r w:rsidRPr="00DE2BBB">
        <w:rPr>
          <w:sz w:val="16"/>
        </w:rPr>
        <w:t xml:space="preserve"> may </w:t>
      </w:r>
      <w:r w:rsidRPr="00DE2BBB">
        <w:rPr>
          <w:u w:val="single"/>
        </w:rPr>
        <w:t>flee</w:t>
      </w:r>
      <w:r w:rsidRPr="00DE2BBB">
        <w:rPr>
          <w:sz w:val="16"/>
        </w:rPr>
        <w:t xml:space="preserve"> for their own safety, </w:t>
      </w:r>
      <w:r w:rsidRPr="00DE2BBB">
        <w:rPr>
          <w:u w:val="single"/>
        </w:rPr>
        <w:t>leaving jobs undone and critical positions unfilled</w:t>
      </w:r>
      <w:r w:rsidRPr="00DE2BBB">
        <w:rPr>
          <w:sz w:val="16"/>
        </w:rPr>
        <w:t xml:space="preserve">. Democratic backsliding reduces foreign investment International markets, too, dislike social unrest. When protests are prolonged or if the governments crack down violently, it is common for investors to flee. International investors get worried, too, when parliaments have too few opposition parties to effectively check the executive branch, our study finds. </w:t>
      </w:r>
      <w:r w:rsidRPr="00DE2BBB">
        <w:rPr>
          <w:rStyle w:val="Emphasis"/>
        </w:rPr>
        <w:t>When democratically elected leaders turn authoritarian, investors get nervous, withdrawing funds and reducing investments</w:t>
      </w:r>
      <w:r w:rsidRPr="00DE2BBB">
        <w:rPr>
          <w:sz w:val="16"/>
        </w:rPr>
        <w:t xml:space="preserve">. Since 2013, Hungary, Venezuela and Turkey have all seen notable declines in their foreign direct investment, a measure of global confidence in a country, according to the World Bank. Declines range from 66 percent in Venezuela to 300 percent in Hungary. </w:t>
      </w:r>
      <w:r w:rsidRPr="00DE2BBB">
        <w:rPr>
          <w:u w:val="single"/>
        </w:rPr>
        <w:t>One reason investment drops as democracy erodes is because investors fear the government could begin meddling in their businesses in ways that reduce profits</w:t>
      </w:r>
      <w:r w:rsidRPr="00DE2BBB">
        <w:rPr>
          <w:sz w:val="16"/>
        </w:rPr>
        <w:t xml:space="preserve">. This is a common strategy of authoritarian leaders from both the right and the left. Since taking sweeping control of Hungary’s parliament in 2018, for example, President Orban’s right-wing Fidesz party has reasserted government control over major energy firms, taking over public utilities and increasing government oversight of foreign companies that operate in the country. In Venezuela, the left-wing Maduro has taken over food production in the country, ordering companies like Nestle and Pepsi to vacate their factories in 2015. It’s all about the legislatures Our study found one condition that allows economies to thrive even when democracy is in decline: functioning political parties in independent legislatures. In the Philippines, hard-right president Rodrigo Duterte has imprisoned, even killed, thousands of citizens as part of his “war on drugs.” Duterte has also arrested powerful people who criticize his policies. So far, however, the Filipino parliament is still fairly functional, with opposition parties that operate freely. Consequently, the Filipino economy remains unaffected by Duterte’s authoritarianism. Gross domestic product has grown at a good rate of around 7 percent since 2012. Foreign investments have also been increasing. Sharing some power with lawmakers gives the economy a boost. Ultimately, that may help these authoritarian-leaning leaders stay in power longer. </w:t>
      </w:r>
    </w:p>
    <w:p w14:paraId="0D444924" w14:textId="77777777" w:rsidR="00C94648" w:rsidRPr="00C94648" w:rsidRDefault="00C94648" w:rsidP="00C94648"/>
    <w:p w14:paraId="6E01503F" w14:textId="77777777" w:rsidR="004A0035" w:rsidRPr="004A0035" w:rsidRDefault="004A0035" w:rsidP="004A0035"/>
    <w:sectPr w:rsidR="004A0035" w:rsidRPr="004A0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6942296"/>
    <w:docVar w:name="VerbatimVersion" w:val="5.1"/>
  </w:docVars>
  <w:rsids>
    <w:rsidRoot w:val="000F01DF"/>
    <w:rsid w:val="00005A2D"/>
    <w:rsid w:val="000139A3"/>
    <w:rsid w:val="00014522"/>
    <w:rsid w:val="00014B3F"/>
    <w:rsid w:val="000577B1"/>
    <w:rsid w:val="000629D2"/>
    <w:rsid w:val="000701BB"/>
    <w:rsid w:val="000717E0"/>
    <w:rsid w:val="00082DA5"/>
    <w:rsid w:val="000924BB"/>
    <w:rsid w:val="000F01DF"/>
    <w:rsid w:val="000F47C7"/>
    <w:rsid w:val="00100833"/>
    <w:rsid w:val="00103B1C"/>
    <w:rsid w:val="00104529"/>
    <w:rsid w:val="00105942"/>
    <w:rsid w:val="00107396"/>
    <w:rsid w:val="00117496"/>
    <w:rsid w:val="00144A4C"/>
    <w:rsid w:val="00176AB0"/>
    <w:rsid w:val="00177B7D"/>
    <w:rsid w:val="0018322D"/>
    <w:rsid w:val="00193AB1"/>
    <w:rsid w:val="001B4D5E"/>
    <w:rsid w:val="001B5776"/>
    <w:rsid w:val="001E527A"/>
    <w:rsid w:val="001F78CE"/>
    <w:rsid w:val="00210C53"/>
    <w:rsid w:val="00251FC7"/>
    <w:rsid w:val="0025594A"/>
    <w:rsid w:val="00265758"/>
    <w:rsid w:val="002855A7"/>
    <w:rsid w:val="002A1AFE"/>
    <w:rsid w:val="002B146A"/>
    <w:rsid w:val="002B5E17"/>
    <w:rsid w:val="00301D0E"/>
    <w:rsid w:val="00302091"/>
    <w:rsid w:val="00302221"/>
    <w:rsid w:val="00315690"/>
    <w:rsid w:val="00316B75"/>
    <w:rsid w:val="00325646"/>
    <w:rsid w:val="00332608"/>
    <w:rsid w:val="003460F2"/>
    <w:rsid w:val="0038158C"/>
    <w:rsid w:val="00387245"/>
    <w:rsid w:val="003902BA"/>
    <w:rsid w:val="003A09E2"/>
    <w:rsid w:val="003E3F11"/>
    <w:rsid w:val="003E7543"/>
    <w:rsid w:val="0040353B"/>
    <w:rsid w:val="00407037"/>
    <w:rsid w:val="004254BE"/>
    <w:rsid w:val="004605D6"/>
    <w:rsid w:val="004A0035"/>
    <w:rsid w:val="004B00A6"/>
    <w:rsid w:val="004B06E3"/>
    <w:rsid w:val="004C60E8"/>
    <w:rsid w:val="004E3579"/>
    <w:rsid w:val="004E3E64"/>
    <w:rsid w:val="004E6E65"/>
    <w:rsid w:val="004E728B"/>
    <w:rsid w:val="004F39E0"/>
    <w:rsid w:val="004F6D1B"/>
    <w:rsid w:val="005116B5"/>
    <w:rsid w:val="005363A8"/>
    <w:rsid w:val="00537BD5"/>
    <w:rsid w:val="00543344"/>
    <w:rsid w:val="00561085"/>
    <w:rsid w:val="0057268A"/>
    <w:rsid w:val="005A5EE8"/>
    <w:rsid w:val="005D2912"/>
    <w:rsid w:val="005D3151"/>
    <w:rsid w:val="005D7790"/>
    <w:rsid w:val="005E51AB"/>
    <w:rsid w:val="006065BD"/>
    <w:rsid w:val="00611B5B"/>
    <w:rsid w:val="006163BF"/>
    <w:rsid w:val="00616C0A"/>
    <w:rsid w:val="0064562B"/>
    <w:rsid w:val="00645FA9"/>
    <w:rsid w:val="00647866"/>
    <w:rsid w:val="00662782"/>
    <w:rsid w:val="00665003"/>
    <w:rsid w:val="0067465B"/>
    <w:rsid w:val="00685AB4"/>
    <w:rsid w:val="00691EAA"/>
    <w:rsid w:val="006A2AD0"/>
    <w:rsid w:val="006C2375"/>
    <w:rsid w:val="006D4ECC"/>
    <w:rsid w:val="006E3B1C"/>
    <w:rsid w:val="00702679"/>
    <w:rsid w:val="00703ACF"/>
    <w:rsid w:val="00722258"/>
    <w:rsid w:val="007243E5"/>
    <w:rsid w:val="0072666A"/>
    <w:rsid w:val="00736498"/>
    <w:rsid w:val="007401B2"/>
    <w:rsid w:val="00743EF5"/>
    <w:rsid w:val="0075276D"/>
    <w:rsid w:val="00760638"/>
    <w:rsid w:val="00766EA0"/>
    <w:rsid w:val="007A2226"/>
    <w:rsid w:val="007D733C"/>
    <w:rsid w:val="007E7F12"/>
    <w:rsid w:val="007F5B66"/>
    <w:rsid w:val="00823A1C"/>
    <w:rsid w:val="00845B9D"/>
    <w:rsid w:val="0085220C"/>
    <w:rsid w:val="00860984"/>
    <w:rsid w:val="0087130F"/>
    <w:rsid w:val="00887AD1"/>
    <w:rsid w:val="00892603"/>
    <w:rsid w:val="008B3ECB"/>
    <w:rsid w:val="008B4E85"/>
    <w:rsid w:val="008C1B2E"/>
    <w:rsid w:val="0091627E"/>
    <w:rsid w:val="00931B59"/>
    <w:rsid w:val="00944A6B"/>
    <w:rsid w:val="00956B6B"/>
    <w:rsid w:val="00963FE6"/>
    <w:rsid w:val="0097032B"/>
    <w:rsid w:val="009A262F"/>
    <w:rsid w:val="009A57F1"/>
    <w:rsid w:val="009B6D46"/>
    <w:rsid w:val="009D2EAD"/>
    <w:rsid w:val="009D54B2"/>
    <w:rsid w:val="009E1922"/>
    <w:rsid w:val="009F7ED2"/>
    <w:rsid w:val="00A068CB"/>
    <w:rsid w:val="00A20C28"/>
    <w:rsid w:val="00A23F9C"/>
    <w:rsid w:val="00A24403"/>
    <w:rsid w:val="00A359E4"/>
    <w:rsid w:val="00A45D66"/>
    <w:rsid w:val="00A71067"/>
    <w:rsid w:val="00A912B6"/>
    <w:rsid w:val="00A93661"/>
    <w:rsid w:val="00A95652"/>
    <w:rsid w:val="00AA5BDB"/>
    <w:rsid w:val="00AC0AB8"/>
    <w:rsid w:val="00AC6A1A"/>
    <w:rsid w:val="00B33C6D"/>
    <w:rsid w:val="00B4508F"/>
    <w:rsid w:val="00B55AD5"/>
    <w:rsid w:val="00B61D8C"/>
    <w:rsid w:val="00B8057C"/>
    <w:rsid w:val="00B912B6"/>
    <w:rsid w:val="00BA2BC8"/>
    <w:rsid w:val="00BC7032"/>
    <w:rsid w:val="00BD1879"/>
    <w:rsid w:val="00BD6238"/>
    <w:rsid w:val="00BE64CB"/>
    <w:rsid w:val="00BF593B"/>
    <w:rsid w:val="00BF773A"/>
    <w:rsid w:val="00BF7E81"/>
    <w:rsid w:val="00C05237"/>
    <w:rsid w:val="00C13773"/>
    <w:rsid w:val="00C17CC8"/>
    <w:rsid w:val="00C32AE4"/>
    <w:rsid w:val="00C41720"/>
    <w:rsid w:val="00C83417"/>
    <w:rsid w:val="00C8675F"/>
    <w:rsid w:val="00C933F5"/>
    <w:rsid w:val="00C94648"/>
    <w:rsid w:val="00C9604F"/>
    <w:rsid w:val="00CA19AA"/>
    <w:rsid w:val="00CC5298"/>
    <w:rsid w:val="00CD736E"/>
    <w:rsid w:val="00CD798D"/>
    <w:rsid w:val="00CE161E"/>
    <w:rsid w:val="00CF59A8"/>
    <w:rsid w:val="00D05B7F"/>
    <w:rsid w:val="00D07C29"/>
    <w:rsid w:val="00D11652"/>
    <w:rsid w:val="00D325A9"/>
    <w:rsid w:val="00D36A8A"/>
    <w:rsid w:val="00D61409"/>
    <w:rsid w:val="00D62665"/>
    <w:rsid w:val="00D6691E"/>
    <w:rsid w:val="00D71170"/>
    <w:rsid w:val="00DA1C92"/>
    <w:rsid w:val="00DA25D4"/>
    <w:rsid w:val="00DA4E64"/>
    <w:rsid w:val="00DA6538"/>
    <w:rsid w:val="00DB38D2"/>
    <w:rsid w:val="00DB5938"/>
    <w:rsid w:val="00E15E75"/>
    <w:rsid w:val="00E167D4"/>
    <w:rsid w:val="00E215BA"/>
    <w:rsid w:val="00E27A41"/>
    <w:rsid w:val="00E5262C"/>
    <w:rsid w:val="00E607D3"/>
    <w:rsid w:val="00E940B5"/>
    <w:rsid w:val="00EB7EE8"/>
    <w:rsid w:val="00EC0461"/>
    <w:rsid w:val="00EC7DC4"/>
    <w:rsid w:val="00ED30CF"/>
    <w:rsid w:val="00EE715C"/>
    <w:rsid w:val="00F13BC2"/>
    <w:rsid w:val="00F176EF"/>
    <w:rsid w:val="00F45E10"/>
    <w:rsid w:val="00F6364A"/>
    <w:rsid w:val="00F77B33"/>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0A193"/>
  <w15:chartTrackingRefBased/>
  <w15:docId w15:val="{AEB19D20-2A48-4E80-A787-3523A9B6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0461"/>
    <w:rPr>
      <w:rFonts w:ascii="Calibri" w:hAnsi="Calibri"/>
    </w:rPr>
  </w:style>
  <w:style w:type="paragraph" w:styleId="Heading1">
    <w:name w:val="heading 1"/>
    <w:aliases w:val="Pocket"/>
    <w:basedOn w:val="Normal"/>
    <w:next w:val="Normal"/>
    <w:link w:val="Heading1Char"/>
    <w:qFormat/>
    <w:rsid w:val="00EC04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04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04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t, Ch,heading 2,No Spacing111111,ta,Ta"/>
    <w:basedOn w:val="Normal"/>
    <w:next w:val="Normal"/>
    <w:link w:val="Heading4Char"/>
    <w:uiPriority w:val="3"/>
    <w:unhideWhenUsed/>
    <w:qFormat/>
    <w:rsid w:val="00EC04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04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461"/>
  </w:style>
  <w:style w:type="character" w:customStyle="1" w:styleId="Heading1Char">
    <w:name w:val="Heading 1 Char"/>
    <w:aliases w:val="Pocket Char"/>
    <w:basedOn w:val="DefaultParagraphFont"/>
    <w:link w:val="Heading1"/>
    <w:rsid w:val="00EC04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04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04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a Char"/>
    <w:basedOn w:val="DefaultParagraphFont"/>
    <w:link w:val="Heading4"/>
    <w:uiPriority w:val="3"/>
    <w:rsid w:val="00EC046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B"/>
    <w:basedOn w:val="DefaultParagraphFont"/>
    <w:link w:val="Emphasis1"/>
    <w:uiPriority w:val="7"/>
    <w:qFormat/>
    <w:rsid w:val="00EC04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0461"/>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Bo"/>
    <w:basedOn w:val="DefaultParagraphFont"/>
    <w:uiPriority w:val="6"/>
    <w:qFormat/>
    <w:rsid w:val="00EC0461"/>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uiPriority w:val="99"/>
    <w:unhideWhenUsed/>
    <w:rsid w:val="00EC0461"/>
    <w:rPr>
      <w:color w:val="auto"/>
      <w:u w:val="none"/>
    </w:rPr>
  </w:style>
  <w:style w:type="character" w:styleId="FollowedHyperlink">
    <w:name w:val="FollowedHyperlink"/>
    <w:basedOn w:val="DefaultParagraphFont"/>
    <w:uiPriority w:val="99"/>
    <w:semiHidden/>
    <w:unhideWhenUsed/>
    <w:rsid w:val="00EC0461"/>
    <w:rPr>
      <w:color w:val="auto"/>
      <w:u w:val="none"/>
    </w:rPr>
  </w:style>
  <w:style w:type="paragraph" w:customStyle="1" w:styleId="Emphasis1">
    <w:name w:val="Emphasis1"/>
    <w:basedOn w:val="Normal"/>
    <w:link w:val="Emphasis"/>
    <w:autoRedefine/>
    <w:uiPriority w:val="7"/>
    <w:qFormat/>
    <w:rsid w:val="00DA4E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BD1879"/>
    <w:pPr>
      <w:ind w:left="720"/>
      <w:jc w:val="both"/>
    </w:pPr>
    <w:rPr>
      <w:b/>
      <w:iCs/>
      <w:u w:val="single"/>
    </w:rPr>
  </w:style>
  <w:style w:type="paragraph" w:customStyle="1" w:styleId="UnderlinePara">
    <w:name w:val="Underline Para"/>
    <w:basedOn w:val="Normal"/>
    <w:uiPriority w:val="6"/>
    <w:qFormat/>
    <w:rsid w:val="00E27A41"/>
    <w:pPr>
      <w:widowControl w:val="0"/>
      <w:suppressAutoHyphens/>
      <w:spacing w:after="200" w:line="254" w:lineRule="auto"/>
    </w:pPr>
    <w:rPr>
      <w:rFonts w:asciiTheme="minorHAnsi" w:hAnsiTheme="minorHAnsi"/>
      <w:u w:val="single"/>
    </w:rPr>
  </w:style>
  <w:style w:type="paragraph" w:styleId="NormalWeb">
    <w:name w:val="Normal (Web)"/>
    <w:basedOn w:val="Normal"/>
    <w:uiPriority w:val="99"/>
    <w:unhideWhenUsed/>
    <w:rsid w:val="000577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77B1"/>
    <w:rPr>
      <w:b/>
      <w:bCs/>
    </w:rPr>
  </w:style>
  <w:style w:type="character" w:customStyle="1" w:styleId="underline">
    <w:name w:val="underline"/>
    <w:basedOn w:val="DefaultParagraphFont"/>
    <w:rsid w:val="00852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publications/policy-analysis/world-imagined-nostalgia-liberal-order" TargetMode="External"/><Relationship Id="rId21" Type="http://schemas.openxmlformats.org/officeDocument/2006/relationships/hyperlink" Target="https://www.cfr.org/blog/world-order-dead-long-live-world-order" TargetMode="External"/><Relationship Id="rId42" Type="http://schemas.openxmlformats.org/officeDocument/2006/relationships/hyperlink" Target="https://www.city.ac.uk/people/academics/inderjeet-parmar" TargetMode="External"/><Relationship Id="rId47" Type="http://schemas.openxmlformats.org/officeDocument/2006/relationships/hyperlink" Target="https://scholar.princeton.edu/gji3/home" TargetMode="External"/><Relationship Id="rId63" Type="http://schemas.openxmlformats.org/officeDocument/2006/relationships/hyperlink" Target="https://academic.oup.com/ia/article/94/1/151/4762690" TargetMode="External"/><Relationship Id="rId68" Type="http://schemas.openxmlformats.org/officeDocument/2006/relationships/hyperlink" Target="http://time.com/money/5112462/billionaires-made-so-much-money-last-year-they-could-end-extreme-poverty-seven-times/" TargetMode="External"/><Relationship Id="rId84" Type="http://schemas.openxmlformats.org/officeDocument/2006/relationships/hyperlink" Target="https://www.mitpressjournals.org/doi/pdf/10.1162/isec_a_00342" TargetMode="External"/><Relationship Id="rId89" Type="http://schemas.openxmlformats.org/officeDocument/2006/relationships/hyperlink" Target="https://www.scmp.com/news/china/diplomacy/article/3003547/chinas-authoritarian-way-can-rival-liberal-democracy-if-it" TargetMode="External"/><Relationship Id="rId7" Type="http://schemas.openxmlformats.org/officeDocument/2006/relationships/hyperlink" Target="https://www.mitpressjournals.org/doi/pdf/10.1162/isec_a_00342" TargetMode="External"/><Relationship Id="rId71" Type="http://schemas.openxmlformats.org/officeDocument/2006/relationships/hyperlink" Target="https://www.equalitytrust.org.uk/scale-economic-inequality-uk" TargetMode="External"/><Relationship Id="rId92" Type="http://schemas.openxmlformats.org/officeDocument/2006/relationships/hyperlink" Target="https://scholar.princeton.edu/sites/default/files/gji3/files/why_the_liberal_world_order_will_survive.pdf" TargetMode="External"/><Relationship Id="rId2" Type="http://schemas.openxmlformats.org/officeDocument/2006/relationships/numbering" Target="numbering.xml"/><Relationship Id="rId16" Type="http://schemas.openxmlformats.org/officeDocument/2006/relationships/hyperlink" Target="https://www.mitpressjournals.org/doi/pdf/10.1162/isec_a_00342" TargetMode="External"/><Relationship Id="rId29" Type="http://schemas.openxmlformats.org/officeDocument/2006/relationships/hyperlink" Target="https://www.cato.org/publications/policy-analysis/world-imagined-nostalgia-liberal-order" TargetMode="External"/><Relationship Id="rId11" Type="http://schemas.openxmlformats.org/officeDocument/2006/relationships/hyperlink" Target="http://valdaiclub.com/files/16208/" TargetMode="External"/><Relationship Id="rId24" Type="http://schemas.openxmlformats.org/officeDocument/2006/relationships/hyperlink" Target="https://www.cato.org/publications/policy-analysis/world-imagined-nostalgia-liberal-order" TargetMode="External"/><Relationship Id="rId32" Type="http://schemas.openxmlformats.org/officeDocument/2006/relationships/hyperlink" Target="https://www.cato.org/publications/policy-analysis/world-imagined-nostalgia-liberal-order" TargetMode="External"/><Relationship Id="rId37" Type="http://schemas.openxmlformats.org/officeDocument/2006/relationships/hyperlink" Target="https://www.cato.org/publications/policy-analysis/world-imagined-nostalgia-liberal-order" TargetMode="External"/><Relationship Id="rId40" Type="http://schemas.openxmlformats.org/officeDocument/2006/relationships/hyperlink" Target="https://www.foreignaffairs.com/articles/united-states/2018-02-13/post-american-world-economy" TargetMode="External"/><Relationship Id="rId45" Type="http://schemas.openxmlformats.org/officeDocument/2006/relationships/hyperlink" Target="https://academic.oup.com/ia/article/94/1/151/4762690" TargetMode="External"/><Relationship Id="rId53" Type="http://schemas.openxmlformats.org/officeDocument/2006/relationships/hyperlink" Target="https://muse-jhu-edu.proxy.lib.umich.edu/journal/84" TargetMode="External"/><Relationship Id="rId58" Type="http://schemas.openxmlformats.org/officeDocument/2006/relationships/hyperlink" Target="https://muse-jhu-edu.proxy.lib.umich.edu/issue/12485" TargetMode="External"/><Relationship Id="rId66" Type="http://schemas.openxmlformats.org/officeDocument/2006/relationships/hyperlink" Target="https://www.nytimes.com/2016/03/16/business/economy/on-trade-angry-voters-have-a-point.html?ref=business&amp;_r=0" TargetMode="External"/><Relationship Id="rId74" Type="http://schemas.openxmlformats.org/officeDocument/2006/relationships/hyperlink" Target="https://www.istat.it/en/archive/inequality" TargetMode="External"/><Relationship Id="rId79" Type="http://schemas.openxmlformats.org/officeDocument/2006/relationships/hyperlink" Target="https://www.oxfam.org/en/research/inequality-nigeria-exploring-drivers" TargetMode="External"/><Relationship Id="rId87" Type="http://schemas.openxmlformats.org/officeDocument/2006/relationships/hyperlink" Target="https://www.mitpressjournals.org/doi/pdf/10.1162/isec_a_00342" TargetMode="External"/><Relationship Id="rId102" Type="http://schemas.openxmlformats.org/officeDocument/2006/relationships/hyperlink" Target="https://www.newscientist.com/article/2209377-authoritarians-are-less-willing-to-make-sacrifices-for-the-environment/" TargetMode="External"/><Relationship Id="rId5" Type="http://schemas.openxmlformats.org/officeDocument/2006/relationships/webSettings" Target="webSettings.xml"/><Relationship Id="rId61" Type="http://schemas.openxmlformats.org/officeDocument/2006/relationships/hyperlink" Target="https://www.foreignaffairs.com/authors/robert-o-keohane" TargetMode="External"/><Relationship Id="rId82" Type="http://schemas.openxmlformats.org/officeDocument/2006/relationships/hyperlink" Target="https://www.amazon.com/Reluctant-Sheriff-United-States-After/dp/0876091982" TargetMode="External"/><Relationship Id="rId90" Type="http://schemas.openxmlformats.org/officeDocument/2006/relationships/hyperlink" Target="https://www.e-ir.info/2018/10/09/the-implicit-imperialism-of-democratic-peace/" TargetMode="External"/><Relationship Id="rId95" Type="http://schemas.openxmlformats.org/officeDocument/2006/relationships/hyperlink" Target="https://www.mitpressjournals.org/doi/pdf/10.1162/isec_a_00342" TargetMode="External"/><Relationship Id="rId19" Type="http://schemas.openxmlformats.org/officeDocument/2006/relationships/hyperlink" Target="https://www.mitpressjournals.org/doi/pdfplus/10.1162/isec_a_00343)" TargetMode="External"/><Relationship Id="rId14" Type="http://schemas.openxmlformats.org/officeDocument/2006/relationships/hyperlink" Target="https://www.mitpressjournals.org/doi/pdf/10.1162/isec_a_00342" TargetMode="External"/><Relationship Id="rId22" Type="http://schemas.openxmlformats.org/officeDocument/2006/relationships/hyperlink" Target="https://theintercept.com/2018/10/21/us-foreign-policy-after-cold-war-books/" TargetMode="External"/><Relationship Id="rId27" Type="http://schemas.openxmlformats.org/officeDocument/2006/relationships/hyperlink" Target="https://www.cato.org/publications/policy-analysis/world-imagined-nostalgia-liberal-order" TargetMode="External"/><Relationship Id="rId30" Type="http://schemas.openxmlformats.org/officeDocument/2006/relationships/hyperlink" Target="https://www.cato.org/publications/policy-analysis/world-imagined-nostalgia-liberal-order" TargetMode="External"/><Relationship Id="rId35" Type="http://schemas.openxmlformats.org/officeDocument/2006/relationships/hyperlink" Target="https://www.cato.org/publications/policy-analysis/world-imagined-nostalgia-liberal-order" TargetMode="External"/><Relationship Id="rId43" Type="http://schemas.openxmlformats.org/officeDocument/2006/relationships/hyperlink" Target="http://www.gmfus.org/publications/what-liberal-international-order" TargetMode="External"/><Relationship Id="rId48" Type="http://schemas.openxmlformats.org/officeDocument/2006/relationships/hyperlink" Target="http://socialsciences.exeter.ac.uk/politics/staff/stokes/" TargetMode="External"/><Relationship Id="rId56" Type="http://schemas.openxmlformats.org/officeDocument/2006/relationships/hyperlink" Target="https://muse-jhu-edu.proxy.lib.umich.edu/search?action=search&amp;query=author:Michael%20C.%20Desch" TargetMode="External"/><Relationship Id="rId64" Type="http://schemas.openxmlformats.org/officeDocument/2006/relationships/hyperlink" Target="https://academic.oup.com/jogss/article/1/1/64/1838350" TargetMode="External"/><Relationship Id="rId69" Type="http://schemas.openxmlformats.org/officeDocument/2006/relationships/hyperlink" Target="https://www.alternet.org/news-amp-politics/income-inequality-us-even-worse-youve-been-led-believe?akid=16798.1132873.1zq6L6&amp;rd=1&amp;src=newsletter1089506&amp;t=4" TargetMode="External"/><Relationship Id="rId77" Type="http://schemas.openxmlformats.org/officeDocument/2006/relationships/hyperlink" Target="https://www.oxfam.org/en/even-it/kenya-extreme-inequality-numbers" TargetMode="External"/><Relationship Id="rId100" Type="http://schemas.openxmlformats.org/officeDocument/2006/relationships/hyperlink" Target="https://www.mitpressjournals.org/doi/pdf/10.1162/isec_a_00342" TargetMode="External"/><Relationship Id="rId105" Type="http://schemas.openxmlformats.org/officeDocument/2006/relationships/theme" Target="theme/theme1.xml"/><Relationship Id="rId8" Type="http://schemas.openxmlformats.org/officeDocument/2006/relationships/hyperlink" Target="https://theintercept.com/2018/10/21/us-foreign-policy-after-cold-war-books/" TargetMode="External"/><Relationship Id="rId51" Type="http://schemas.openxmlformats.org/officeDocument/2006/relationships/hyperlink" Target="https://www.newsweek.com/trump-dead-wrong-about-nato-allies-440102" TargetMode="External"/><Relationship Id="rId72" Type="http://schemas.openxmlformats.org/officeDocument/2006/relationships/hyperlink" Target="https://ourfuture.org/20171001/from-eastern-germany-to-the-american-midwest-the-old-order-is-falling" TargetMode="External"/><Relationship Id="rId80" Type="http://schemas.openxmlformats.org/officeDocument/2006/relationships/hyperlink" Target="https://www.theatlantic.com/international/archive/2017/10/the-indonesia-documents-and-the-us-agenda/543534/" TargetMode="External"/><Relationship Id="rId85" Type="http://schemas.openxmlformats.org/officeDocument/2006/relationships/hyperlink" Target="https://www.washingtonpost.com/politics/2019/06/28/g-is-discussing-international-liberal-order-thats-bad-place-start-debate/?noredirect=on&amp;utm_term=.69eefa90710b" TargetMode="External"/><Relationship Id="rId93" Type="http://schemas.openxmlformats.org/officeDocument/2006/relationships/hyperlink" Target="https://scholar.princeton.edu/sites/default/files/gji3/files/why_the_liberal_world_order_will_survive.pdf" TargetMode="External"/><Relationship Id="rId98" Type="http://schemas.openxmlformats.org/officeDocument/2006/relationships/hyperlink" Target="https://www.mitpressjournals.org/doi/pdf/10.1162/isec_a_00342" TargetMode="External"/><Relationship Id="rId3" Type="http://schemas.openxmlformats.org/officeDocument/2006/relationships/styles" Target="styles.xml"/><Relationship Id="rId12" Type="http://schemas.openxmlformats.org/officeDocument/2006/relationships/hyperlink" Target="https://www.mitpressjournals.org/doi/pdf/10.1162/isec_a_00342" TargetMode="External"/><Relationship Id="rId17" Type="http://schemas.openxmlformats.org/officeDocument/2006/relationships/hyperlink" Target="http://valdaiclub.com/files/16208/" TargetMode="External"/><Relationship Id="rId25" Type="http://schemas.openxmlformats.org/officeDocument/2006/relationships/hyperlink" Target="https://www.cato.org/publications/policy-analysis/world-imagined-nostalgia-liberal-order" TargetMode="External"/><Relationship Id="rId33" Type="http://schemas.openxmlformats.org/officeDocument/2006/relationships/hyperlink" Target="https://www.cato.org/publications/policy-analysis/world-imagined-nostalgia-liberal-order" TargetMode="External"/><Relationship Id="rId38" Type="http://schemas.openxmlformats.org/officeDocument/2006/relationships/hyperlink" Target="https://www.cato.org/publications/policy-analysis/world-imagined-nostalgia-liberal-order" TargetMode="External"/><Relationship Id="rId46" Type="http://schemas.openxmlformats.org/officeDocument/2006/relationships/hyperlink" Target="https://academic.oup.com/ia/issue/94/1" TargetMode="External"/><Relationship Id="rId59" Type="http://schemas.openxmlformats.org/officeDocument/2006/relationships/hyperlink" Target="https://muse-jhu-edu.proxy.lib.umich.edu/search?action=browse&amp;limit=subscription:y&amp;limit=publisher_id:6&amp;min=1&amp;max=10&amp;t=publisher_facet_select" TargetMode="External"/><Relationship Id="rId67" Type="http://schemas.openxmlformats.org/officeDocument/2006/relationships/hyperlink" Target="http://time.com/5111971/billionaires-global-inequality-income-oxfam-wealth/" TargetMode="External"/><Relationship Id="rId103" Type="http://schemas.openxmlformats.org/officeDocument/2006/relationships/hyperlink" Target="http://theconversation.com/is-authoritarianism-bad-for-the-economy-ask-venezuela-or-hungary-or-turkey-106749" TargetMode="External"/><Relationship Id="rId20" Type="http://schemas.openxmlformats.org/officeDocument/2006/relationships/hyperlink" Target="https://www.mitpressjournals.org/doi/pdf/10.1162/isec_a_00342" TargetMode="External"/><Relationship Id="rId41" Type="http://schemas.openxmlformats.org/officeDocument/2006/relationships/hyperlink" Target="https://academic.oup.com/ia/article/94/1/151/4762690" TargetMode="External"/><Relationship Id="rId54" Type="http://schemas.openxmlformats.org/officeDocument/2006/relationships/hyperlink" Target="https://muse-jhu-edu.proxy.lib.umich.edu/issue/12485" TargetMode="External"/><Relationship Id="rId62" Type="http://schemas.openxmlformats.org/officeDocument/2006/relationships/hyperlink" Target="https://www.foreignaffairs.com/issues/2017/96/3" TargetMode="External"/><Relationship Id="rId70" Type="http://schemas.openxmlformats.org/officeDocument/2006/relationships/hyperlink" Target="https://www.brookings.edu/wp-content/uploads/2018/03/3_austinetal.pdf" TargetMode="External"/><Relationship Id="rId75" Type="http://schemas.openxmlformats.org/officeDocument/2006/relationships/hyperlink" Target="https://inequality.org/facts/global-inequality/" TargetMode="External"/><Relationship Id="rId83" Type="http://schemas.openxmlformats.org/officeDocument/2006/relationships/hyperlink" Target="http://valdaiclub.com/files/16208/" TargetMode="External"/><Relationship Id="rId88" Type="http://schemas.openxmlformats.org/officeDocument/2006/relationships/hyperlink" Target="https://qz.com/1225347/xi-jinping-says-chinas-one-party-authoritarian-system-can-be-a-model-for-the-world/" TargetMode="External"/><Relationship Id="rId91" Type="http://schemas.openxmlformats.org/officeDocument/2006/relationships/hyperlink" Target="https://www.nytimes.com/2018/09/16/opinion/politics/kevin-rudd-authoritarian-capitalism.html" TargetMode="External"/><Relationship Id="rId96" Type="http://schemas.openxmlformats.org/officeDocument/2006/relationships/hyperlink" Target="https://institute.global/insight/renewing-centre/authoritarian-challenges-liberal-order" TargetMode="External"/><Relationship Id="rId1" Type="http://schemas.openxmlformats.org/officeDocument/2006/relationships/customXml" Target="../customXml/item1.xml"/><Relationship Id="rId6" Type="http://schemas.openxmlformats.org/officeDocument/2006/relationships/hyperlink" Target="https://www.mitpressjournals.org/doi/pdf/10.1162/isec_a_00342" TargetMode="External"/><Relationship Id="rId15" Type="http://schemas.openxmlformats.org/officeDocument/2006/relationships/hyperlink" Target="https://www.mitpressjournals.org/doi/pdf/10.1162/isec_a_00342" TargetMode="External"/><Relationship Id="rId23" Type="http://schemas.openxmlformats.org/officeDocument/2006/relationships/hyperlink" Target="https://www.mitpressjournals.org/doi/pdf/10.1162/isec_a_00342" TargetMode="External"/><Relationship Id="rId28" Type="http://schemas.openxmlformats.org/officeDocument/2006/relationships/hyperlink" Target="https://www.cato.org/publications/policy-analysis/world-imagined-nostalgia-liberal-order" TargetMode="External"/><Relationship Id="rId36" Type="http://schemas.openxmlformats.org/officeDocument/2006/relationships/hyperlink" Target="https://www.cato.org/publications/policy-analysis/world-imagined-nostalgia-liberal-order" TargetMode="External"/><Relationship Id="rId49" Type="http://schemas.openxmlformats.org/officeDocument/2006/relationships/hyperlink" Target="https://www.indiebound.org/book/9780300223286" TargetMode="External"/><Relationship Id="rId57" Type="http://schemas.openxmlformats.org/officeDocument/2006/relationships/hyperlink" Target="https://muse-jhu-edu.proxy.lib.umich.edu/journal/84" TargetMode="External"/><Relationship Id="rId10" Type="http://schemas.openxmlformats.org/officeDocument/2006/relationships/hyperlink" Target="https://www.theatlantic.com/international/archive/2018/09/liberal-international-order-free-world-trump-authoritarianism/569881/" TargetMode="External"/><Relationship Id="rId31" Type="http://schemas.openxmlformats.org/officeDocument/2006/relationships/hyperlink" Target="https://www.cato.org/publications/policy-analysis/world-imagined-nostalgia-liberal-order" TargetMode="External"/><Relationship Id="rId44" Type="http://schemas.openxmlformats.org/officeDocument/2006/relationships/hyperlink" Target="https://www.city.ac.uk/about/schools/arts-social-sciences/international-politics" TargetMode="External"/><Relationship Id="rId52" Type="http://schemas.openxmlformats.org/officeDocument/2006/relationships/hyperlink" Target="https://muse-jhu-edu.proxy.lib.umich.edu/search?action=search&amp;query=author:Michael%20C.%20Desch" TargetMode="External"/><Relationship Id="rId60" Type="http://schemas.openxmlformats.org/officeDocument/2006/relationships/hyperlink" Target="https://www.foreignaffairs.com/authors/jeff-d-colgan" TargetMode="External"/><Relationship Id="rId65" Type="http://schemas.openxmlformats.org/officeDocument/2006/relationships/hyperlink" Target="http://valdaiclub.com/files/16208/" TargetMode="External"/><Relationship Id="rId73" Type="http://schemas.openxmlformats.org/officeDocument/2006/relationships/hyperlink" Target="http://piketty.blog.lemonde.fr/2017/04/18/inequality-in-france/" TargetMode="External"/><Relationship Id="rId78" Type="http://schemas.openxmlformats.org/officeDocument/2006/relationships/hyperlink" Target="https://www.oxfam.org/en/even-it-brazil/brazil-extreme-inequality-numbers" TargetMode="External"/><Relationship Id="rId81" Type="http://schemas.openxmlformats.org/officeDocument/2006/relationships/hyperlink" Target="https://www.huffingtonpost.com/stan-sorscher/tpp-reduces-human-traffic_b_7488536.html" TargetMode="External"/><Relationship Id="rId86" Type="http://schemas.openxmlformats.org/officeDocument/2006/relationships/hyperlink" Target="https://www.mitpressjournals.org/doi/pdf/10.1162/isec_a_00342" TargetMode="External"/><Relationship Id="rId94" Type="http://schemas.openxmlformats.org/officeDocument/2006/relationships/hyperlink" Target="https://www.mitpressjournals.org/doi/pdf/10.1162/isec_a_00342" TargetMode="External"/><Relationship Id="rId99" Type="http://schemas.openxmlformats.org/officeDocument/2006/relationships/hyperlink" Target="https://www.mitpressjournals.org/doi/pdf/10.1162/isec_a_00342" TargetMode="External"/><Relationship Id="rId101" Type="http://schemas.openxmlformats.org/officeDocument/2006/relationships/hyperlink" Target="https://search-proquest-com.proxy.lib.umich.edu/docview/2178877973/327C64261E704465PQ/4?accountid=14667" TargetMode="External"/><Relationship Id="rId4" Type="http://schemas.openxmlformats.org/officeDocument/2006/relationships/settings" Target="settings.xml"/><Relationship Id="rId9" Type="http://schemas.openxmlformats.org/officeDocument/2006/relationships/hyperlink" Target="https://www.mitpressjournals.org/doi/pdf/10.1162/isec_a_00342" TargetMode="External"/><Relationship Id="rId13" Type="http://schemas.openxmlformats.org/officeDocument/2006/relationships/hyperlink" Target="https://www.mitpressjournals.org/doi/pdf/10.1162/isec_a_00342" TargetMode="External"/><Relationship Id="rId18" Type="http://schemas.openxmlformats.org/officeDocument/2006/relationships/hyperlink" Target="https://institute.global/insight/renewing-centre/authoritarian-challenges-liberal-order" TargetMode="External"/><Relationship Id="rId39" Type="http://schemas.openxmlformats.org/officeDocument/2006/relationships/hyperlink" Target="https://muse-jhu-edu.proxy.lib.umich.edu/article/723956" TargetMode="External"/><Relationship Id="rId34" Type="http://schemas.openxmlformats.org/officeDocument/2006/relationships/hyperlink" Target="https://www.cato.org/publications/policy-analysis/world-imagined-nostalgia-liberal-order" TargetMode="External"/><Relationship Id="rId50" Type="http://schemas.openxmlformats.org/officeDocument/2006/relationships/hyperlink" Target="https://www.mitpressjournals.org/doi/pdf/10.1162/isec_a_00342" TargetMode="External"/><Relationship Id="rId55" Type="http://schemas.openxmlformats.org/officeDocument/2006/relationships/hyperlink" Target="https://muse-jhu-edu.proxy.lib.umich.edu/search?action=browse&amp;limit=subscription:y&amp;limit=publisher_id:6&amp;min=1&amp;max=10&amp;t=publisher_facet_select" TargetMode="External"/><Relationship Id="rId76" Type="http://schemas.openxmlformats.org/officeDocument/2006/relationships/hyperlink" Target="https://www.oxfam.org/en/pressroom/pressreleases/2017-01-16/just-8-men-own-same-wealth-half-world" TargetMode="External"/><Relationship Id="rId97" Type="http://schemas.openxmlformats.org/officeDocument/2006/relationships/hyperlink" Target="https://search-proquest-com.proxy.lib.umich.edu/docview/2178877973/327C64261E704465PQ/4?accountid=14667"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g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85553-CA90-4D15-9481-D135F0DB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256</TotalTime>
  <Pages>1</Pages>
  <Words>57951</Words>
  <Characters>330324</Characters>
  <Application>Microsoft Office Word</Application>
  <DocSecurity>0</DocSecurity>
  <Lines>2752</Lines>
  <Paragraphs>774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Wave 2 – LIO Impact Turn – CCPW</vt:lpstr>
      <vt:lpstr>LIO Bad</vt:lpstr>
      <vt:lpstr>    1NC</vt:lpstr>
      <vt:lpstr>        1NC – Short</vt:lpstr>
      <vt:lpstr>        1NC – Long</vt:lpstr>
      <vt:lpstr>    UQ</vt:lpstr>
      <vt:lpstr>        LIO Declining Now</vt:lpstr>
      <vt:lpstr>        LIO transition/solvency</vt:lpstr>
      <vt:lpstr>    Defense</vt:lpstr>
      <vt:lpstr>        LIO Fails – Ideological</vt:lpstr>
      <vt:lpstr>        LIO Fails – Generic</vt:lpstr>
      <vt:lpstr>        LIO Fails – Democracy</vt:lpstr>
      <vt:lpstr>    Impact</vt:lpstr>
      <vt:lpstr>        War Impact</vt:lpstr>
      <vt:lpstr>        SCS Impact</vt:lpstr>
      <vt:lpstr>        NATO Impact</vt:lpstr>
      <vt:lpstr>        EU Impact – Econ</vt:lpstr>
      <vt:lpstr>        EU Impact – Trade</vt:lpstr>
      <vt:lpstr>        EU Impact – Warming</vt:lpstr>
      <vt:lpstr>        EU Impact – Terror</vt:lpstr>
      <vt:lpstr>        EU Impact – O-crime</vt:lpstr>
    </vt:vector>
  </TitlesOfParts>
  <Company/>
  <LinksUpToDate>false</LinksUpToDate>
  <CharactersWithSpaces>387501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Hargunn Sandhu</dc:creator>
  <cp:keywords>5.1.1</cp:keywords>
  <dc:description/>
  <cp:lastModifiedBy>Hargunn Sandhu</cp:lastModifiedBy>
  <cp:revision>106</cp:revision>
  <dcterms:created xsi:type="dcterms:W3CDTF">2019-07-20T17:45:00Z</dcterms:created>
  <dcterms:modified xsi:type="dcterms:W3CDTF">2019-07-21T01:20:00Z</dcterms:modified>
</cp:coreProperties>
</file>