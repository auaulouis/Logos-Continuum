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424832" w14:textId="77AA1CC2" w:rsidR="00A95652" w:rsidRDefault="00A66519" w:rsidP="00A66519">
      <w:pPr>
        <w:pStyle w:val="Heading1"/>
      </w:pPr>
      <w:r>
        <w:t>Russia Fill-In DA</w:t>
      </w:r>
    </w:p>
    <w:p w14:paraId="3003FE55" w14:textId="371F28C7" w:rsidR="0083573A" w:rsidRDefault="00F5682A" w:rsidP="00F5682A">
      <w:pPr>
        <w:pStyle w:val="Heading2"/>
      </w:pPr>
      <w:r>
        <w:t>1NCs</w:t>
      </w:r>
    </w:p>
    <w:p w14:paraId="66388C2A" w14:textId="65FC62B0" w:rsidR="000541D1" w:rsidRPr="000541D1" w:rsidRDefault="00281F84" w:rsidP="000541D1">
      <w:pPr>
        <w:pStyle w:val="Heading3"/>
      </w:pPr>
      <w:r>
        <w:t>1NC</w:t>
      </w:r>
    </w:p>
    <w:p w14:paraId="7BA4DDC5" w14:textId="77777777" w:rsidR="00420C73" w:rsidRDefault="00420C73" w:rsidP="00420C73">
      <w:pPr>
        <w:pStyle w:val="Heading4"/>
      </w:pPr>
      <w:r>
        <w:t>Russian exports declining now, but strong US market posture key</w:t>
      </w:r>
    </w:p>
    <w:p w14:paraId="7EDCDB94" w14:textId="77777777" w:rsidR="00420C73" w:rsidRDefault="00420C73" w:rsidP="00420C73">
      <w:r w:rsidRPr="008661C9">
        <w:t xml:space="preserve">Alexey </w:t>
      </w:r>
      <w:r w:rsidRPr="008661C9">
        <w:rPr>
          <w:rStyle w:val="Style13ptBold"/>
        </w:rPr>
        <w:t>Khlebnikov</w:t>
      </w:r>
      <w:r w:rsidRPr="008661C9">
        <w:t xml:space="preserve"> </w:t>
      </w:r>
      <w:r w:rsidRPr="008661C9">
        <w:rPr>
          <w:rStyle w:val="Style13ptBold"/>
        </w:rPr>
        <w:t>19</w:t>
      </w:r>
      <w:r>
        <w:t>, 4-8-2019, (E</w:t>
      </w:r>
      <w:r w:rsidRPr="008661C9">
        <w:t>xpert on the Middle East at the Russian International Affairs Council.</w:t>
      </w:r>
      <w:r>
        <w:t>) "Russia looks to the Middle East to boost arms exports," Middle East Institute, https://www.mei.edu/publications/russia-looks-middle-east-boost-arms-exports</w:t>
      </w:r>
    </w:p>
    <w:p w14:paraId="79E0B745" w14:textId="77777777" w:rsidR="00420C73" w:rsidRDefault="00420C73" w:rsidP="00420C73">
      <w:r>
        <w:t xml:space="preserve">According to the Stockholm International Peace Research Institute’s (SIPRI) recently published annual report, </w:t>
      </w:r>
      <w:r w:rsidRPr="00BB10E5">
        <w:rPr>
          <w:rStyle w:val="StyleUnderline"/>
          <w:highlight w:val="cyan"/>
        </w:rPr>
        <w:t>Russia’s share of global arms exports shrank by around one-fifth over the last decade, falling from 27 percent to 21 perce</w:t>
      </w:r>
      <w:r w:rsidRPr="008661C9">
        <w:rPr>
          <w:rStyle w:val="StyleUnderline"/>
        </w:rPr>
        <w:t xml:space="preserve">nt, while the U.S. share increased from 30 percent to 36 percent, </w:t>
      </w:r>
      <w:r w:rsidRPr="00BB10E5">
        <w:rPr>
          <w:rStyle w:val="StyleUnderline"/>
          <w:highlight w:val="cyan"/>
        </w:rPr>
        <w:t>widening the gap between the two major arms exporters</w:t>
      </w:r>
      <w:r>
        <w:t xml:space="preserve">. As </w:t>
      </w:r>
      <w:r w:rsidRPr="00BB10E5">
        <w:rPr>
          <w:rStyle w:val="StyleUnderline"/>
          <w:highlight w:val="cyan"/>
        </w:rPr>
        <w:t>Russia looks to reverse this decline</w:t>
      </w:r>
      <w:r>
        <w:t xml:space="preserve">, it is </w:t>
      </w:r>
      <w:r w:rsidRPr="00BB10E5">
        <w:rPr>
          <w:rStyle w:val="StyleUnderline"/>
          <w:highlight w:val="cyan"/>
        </w:rPr>
        <w:t>focusing on the Middle East</w:t>
      </w:r>
      <w:r w:rsidRPr="008661C9">
        <w:rPr>
          <w:rStyle w:val="StyleUnderline"/>
        </w:rPr>
        <w:t>, the world’s second-largest and fastest-growing arms market, as a way to boost its exports</w:t>
      </w:r>
      <w:r>
        <w:t xml:space="preserve">. While it is early days, the effort seems to be paying off so far. According to Russian media reports, Russia and Egypt recently signed a new arms deal worth at least $2 billion. This deal, which involves the purchase of over 20 4++ generation Sukhoi Su-35 fighter jets (Flanker-E), makes Egypt a major importer of Russian arms and comes on top of previous deals between the two countries for tens of MiG-29 jets, Ka-52K helicopters, and coastal defense units. In addition to the deal with Egypt, Russia is also moving ahead with the sale of the S-400 anti-aircraft system to Turkey in yet another confirmation of Moscow’s growing focus on the Middle East. Whether this shift will be enough to compensate for the broader decline in Russia’s global market share, however, is another question entirely. For their part, Russian officials have pushed back against this narrative, refuting SIPRI’s analysis. They argue that in recent years the volume of Russian arms exports has actually increased and its portfolio of orders reached a record $51 billion in 2018. That said, it is important to note </w:t>
      </w:r>
      <w:r w:rsidRPr="008661C9">
        <w:rPr>
          <w:rStyle w:val="StyleUnderline"/>
        </w:rPr>
        <w:t>that SIPRI aims to define trends in global arms transfers and calculates volumes based on the military value of the equipment rather than its market price. As a result, even if Moscow did reach a record in 2018, the broader trend of a declining Russian share of the global arms market is still quite clear.</w:t>
      </w:r>
      <w:r>
        <w:rPr>
          <w:rStyle w:val="StyleUnderline"/>
        </w:rPr>
        <w:t xml:space="preserve"> </w:t>
      </w:r>
      <w:r>
        <w:t xml:space="preserve">A downward trend: Exports in decline What’s driving this trend? </w:t>
      </w:r>
      <w:r w:rsidRPr="008661C9">
        <w:rPr>
          <w:rStyle w:val="StyleUnderline"/>
        </w:rPr>
        <w:t>Global political and economic developments — and their negative impact on Russia’s ability to secure new arms deals — may be a partial explanation</w:t>
      </w:r>
      <w:r>
        <w:t xml:space="preserve">. The </w:t>
      </w:r>
      <w:r w:rsidRPr="008661C9">
        <w:rPr>
          <w:rStyle w:val="StyleUnderline"/>
        </w:rPr>
        <w:t>confrontation between Russia and the West,</w:t>
      </w:r>
      <w:r>
        <w:t xml:space="preserve"> which was </w:t>
      </w:r>
      <w:r w:rsidRPr="008661C9">
        <w:rPr>
          <w:rStyle w:val="StyleUnderline"/>
        </w:rPr>
        <w:t>exacerbated by the Ukraine crisis in 2014 and Moscow’s subsequent campaign in Syria, plays an important role</w:t>
      </w:r>
      <w:r>
        <w:t xml:space="preserve"> in this regard. </w:t>
      </w:r>
      <w:r w:rsidRPr="008661C9">
        <w:rPr>
          <w:rStyle w:val="StyleUnderline"/>
        </w:rPr>
        <w:t>Sanctions</w:t>
      </w:r>
      <w:r>
        <w:t xml:space="preserve"> imposed by the U.S. and its European allies may eventually </w:t>
      </w:r>
      <w:r w:rsidRPr="00BB10E5">
        <w:rPr>
          <w:rStyle w:val="StyleUnderline"/>
          <w:highlight w:val="cyan"/>
        </w:rPr>
        <w:t>hamper Russia’s ability to sign new arms contracts, and for now the U.S. seems set on using them to ramp up pressur</w:t>
      </w:r>
      <w:r w:rsidRPr="008661C9">
        <w:rPr>
          <w:rStyle w:val="StyleUnderline"/>
        </w:rPr>
        <w:t>e</w:t>
      </w:r>
      <w:r>
        <w:t xml:space="preserve"> on Russia. </w:t>
      </w:r>
      <w:r w:rsidRPr="008661C9">
        <w:rPr>
          <w:rStyle w:val="StyleUnderline"/>
        </w:rPr>
        <w:t>In</w:t>
      </w:r>
      <w:r>
        <w:t xml:space="preserve"> August </w:t>
      </w:r>
      <w:r w:rsidRPr="008661C9">
        <w:rPr>
          <w:rStyle w:val="StyleUnderline"/>
        </w:rPr>
        <w:t>2017</w:t>
      </w:r>
      <w:r>
        <w:t xml:space="preserve"> U.S. President Donald </w:t>
      </w:r>
      <w:r w:rsidRPr="008661C9">
        <w:rPr>
          <w:rStyle w:val="StyleUnderline"/>
        </w:rPr>
        <w:t>Trump</w:t>
      </w:r>
      <w:r>
        <w:t xml:space="preserve"> </w:t>
      </w:r>
      <w:r w:rsidRPr="008661C9">
        <w:rPr>
          <w:rStyle w:val="StyleUnderline"/>
        </w:rPr>
        <w:t>signed</w:t>
      </w:r>
      <w:r>
        <w:t xml:space="preserve"> the Countering America's Adversaries Through Sanctions Act (</w:t>
      </w:r>
      <w:r w:rsidRPr="008661C9">
        <w:rPr>
          <w:rStyle w:val="StyleUnderline"/>
        </w:rPr>
        <w:t>CAATSA</w:t>
      </w:r>
      <w:r>
        <w:t xml:space="preserve">), which aims to punish Moscow for its malign actions. Under the legislation, </w:t>
      </w:r>
      <w:r w:rsidRPr="008661C9">
        <w:rPr>
          <w:rStyle w:val="StyleUnderline"/>
        </w:rPr>
        <w:t xml:space="preserve">countries trading with Russia’s defense and intelligence sectors </w:t>
      </w:r>
      <w:r w:rsidRPr="008661C9">
        <w:t>can</w:t>
      </w:r>
      <w:r w:rsidRPr="008661C9">
        <w:rPr>
          <w:rStyle w:val="StyleUnderline"/>
        </w:rPr>
        <w:t xml:space="preserve"> face secondary sanctions</w:t>
      </w:r>
      <w:r>
        <w:t xml:space="preserve">. Rostec, a state corporation that brings together all the major producers of defense and high-tech products, is on the CAATSA list, which means </w:t>
      </w:r>
      <w:r w:rsidRPr="00A3766C">
        <w:rPr>
          <w:rStyle w:val="StyleUnderline"/>
        </w:rPr>
        <w:t xml:space="preserve">U.S. policy changes </w:t>
      </w:r>
      <w:r w:rsidRPr="00A3766C">
        <w:t>can</w:t>
      </w:r>
      <w:r w:rsidRPr="00A3766C">
        <w:rPr>
          <w:rStyle w:val="StyleUnderline"/>
        </w:rPr>
        <w:t xml:space="preserve"> have a significant impact on its exports</w:t>
      </w:r>
      <w:r>
        <w:t xml:space="preserve">, especially to countries that have military-technical agreements with Russia. In this context, the Kremlin faces more uncertainty and risks in the arms exporting business. Washington has already imposed secondary sanctions on Beijing over its purchase of Russian Su-35 fighter jets and S-400 systems. This established a precedent and sent a clear signal to Russian partners that the U.S. might impose sanctions on them as well. In fact, it puts many countries at risk, including long-time partners of Moscow, like India, Egypt, and Algeria, as well as those with which it has recently begun to develop military-technical ties, such as Turkey, Vietnam, Pakistan, Qatar, Indonesia, Kuwait, Saudi Arabia, and the UAE. As a result, </w:t>
      </w:r>
      <w:r w:rsidRPr="00BB10E5">
        <w:rPr>
          <w:rStyle w:val="StyleUnderline"/>
          <w:highlight w:val="cyan"/>
        </w:rPr>
        <w:t>changes in U.S. economic and political relations with Saudi Arabia</w:t>
      </w:r>
      <w:r w:rsidRPr="00A3766C">
        <w:rPr>
          <w:rStyle w:val="StyleUnderline"/>
        </w:rPr>
        <w:t>, Egypt, Turkey, or the UAE</w:t>
      </w:r>
      <w:r>
        <w:t xml:space="preserve">, for example, </w:t>
      </w:r>
      <w:r w:rsidRPr="00A3766C">
        <w:rPr>
          <w:rStyle w:val="StyleUnderline"/>
        </w:rPr>
        <w:t>can end up having a major impact on Russia’s export capabilities.</w:t>
      </w:r>
      <w:r>
        <w:t xml:space="preserve"> For example</w:t>
      </w:r>
      <w:r w:rsidRPr="00A3766C">
        <w:rPr>
          <w:rStyle w:val="StyleUnderline"/>
        </w:rPr>
        <w:t>, it was unclear whether Russia and India would manage to sign a contract on S-400 deliveries because of U.S. pressure</w:t>
      </w:r>
      <w:r>
        <w:t xml:space="preserve">. In the end, </w:t>
      </w:r>
      <w:r w:rsidRPr="00A3766C">
        <w:rPr>
          <w:rStyle w:val="StyleUnderline"/>
        </w:rPr>
        <w:t>the two partners were able to find a solution</w:t>
      </w:r>
      <w:r>
        <w:t xml:space="preserve"> and inked a $5.4 billion deal, but </w:t>
      </w:r>
      <w:r w:rsidRPr="00A3766C">
        <w:rPr>
          <w:rStyle w:val="StyleUnderline"/>
        </w:rPr>
        <w:t>only after India received a</w:t>
      </w:r>
      <w:r>
        <w:t xml:space="preserve"> presidential </w:t>
      </w:r>
      <w:r w:rsidRPr="00A3766C">
        <w:rPr>
          <w:rStyle w:val="StyleUnderline"/>
        </w:rPr>
        <w:t>waiver from the U.S.</w:t>
      </w:r>
      <w:r>
        <w:rPr>
          <w:rStyle w:val="StyleUnderline"/>
        </w:rPr>
        <w:t xml:space="preserve"> </w:t>
      </w:r>
      <w:r>
        <w:t xml:space="preserve">And </w:t>
      </w:r>
      <w:r w:rsidRPr="00A3766C">
        <w:rPr>
          <w:rStyle w:val="StyleUnderline"/>
        </w:rPr>
        <w:t>just because India was able to find a solution</w:t>
      </w:r>
      <w:r>
        <w:t xml:space="preserve">, that </w:t>
      </w:r>
      <w:r w:rsidRPr="00A3766C">
        <w:rPr>
          <w:rStyle w:val="StyleUnderline"/>
        </w:rPr>
        <w:t xml:space="preserve">doesn’t mean there won’t be issues with other </w:t>
      </w:r>
      <w:r w:rsidRPr="00A3766C">
        <w:t>contracts</w:t>
      </w:r>
      <w:r>
        <w:t xml:space="preserve"> and </w:t>
      </w:r>
      <w:r w:rsidRPr="00A3766C">
        <w:rPr>
          <w:rStyle w:val="StyleUnderline"/>
        </w:rPr>
        <w:t>clients</w:t>
      </w:r>
      <w:r>
        <w:t xml:space="preserve">. For now Russia’s biggest deals are with Egypt (helicopters, fighter jets, coastal defense systems, and more), Indonesia (Su-35 jets), Iraq (T-90s tanks), and Vietnam (T-90s tanks). The Gulf Cooperation Council states are also interested in Russian weapons, and Russia is expected to begin delivering the S-400 system to Turkey, a NATO member, later this year. </w:t>
      </w:r>
      <w:r w:rsidRPr="009F6A35">
        <w:t>Although the Russia-Turkey contract</w:t>
      </w:r>
      <w:r>
        <w:t xml:space="preserve"> for the S-400 missile system has been presented by both sides as a done deal, it still seems uncertain. So far, Ankara hasn’t listened to U.S. requests to drop the deal, and Washington has recently moved to take more aggressive action, suspending Turkey’s participation in the F-35 program. It is unclear what additional steps the U.S. is prepared to take vis-à-vis its ally, but in the end the fate of the Moscow-Ankara deal will determine what happens with other potential partners in the Middle East, like Saudi Arabia, the UAE, and Qatar, as well as elsewhere. The same applies to the new Russia-Egypt contract for Su-35 fighters. Egypt is among most important U.S. partners in the region and its continuous interest in Russian arms annoys Washington. However, it seems unlikely that the U.S. will sanction Egypt given the weak state of its economy; such a move would also present political issues and would undermine the position of Egyptian President Abdel-Fattah el-Sissi. That said, </w:t>
      </w:r>
      <w:r w:rsidRPr="00BB10E5">
        <w:rPr>
          <w:rStyle w:val="StyleUnderline"/>
          <w:highlight w:val="cyan"/>
        </w:rPr>
        <w:t>the U.S. has the capacity to effectively influence its partners’ behavior and to limit Moscow’s opportunities to expand its share of the arms market in the most attractive regions: The Middle East and Asia</w:t>
      </w:r>
      <w:r>
        <w:t>. However, if the U.S. continues exerting pressure on its partners over Russia, it runs the risk of provoking increasing opposition. Moreover, it is unclear what mechanisms Washington is going to use to implement secondary sanctions or what incentives it could offer its partners to stop cooperating with Russia. Otherwise, the U.S. will need to act against its partners, which might end up having the opposite effect, prompting them to seek closer ties with Moscow as a counter-balance to excessive U.S. pressure.</w:t>
      </w:r>
    </w:p>
    <w:p w14:paraId="40E85E33" w14:textId="77777777" w:rsidR="00984776" w:rsidRDefault="00984776" w:rsidP="00984776">
      <w:pPr>
        <w:pStyle w:val="Heading4"/>
      </w:pPr>
      <w:r>
        <w:t>Increasing Russian sales risks challenger-status</w:t>
      </w:r>
    </w:p>
    <w:p w14:paraId="2D72AB69" w14:textId="77777777" w:rsidR="00984776" w:rsidRDefault="00984776" w:rsidP="00984776">
      <w:r>
        <w:t xml:space="preserve">Anna </w:t>
      </w:r>
      <w:r w:rsidRPr="00A31991">
        <w:rPr>
          <w:rStyle w:val="Style13ptBold"/>
        </w:rPr>
        <w:t>Borshchevskaya 17</w:t>
      </w:r>
      <w:r>
        <w:rPr>
          <w:rStyle w:val="Style13ptBold"/>
        </w:rPr>
        <w:t xml:space="preserve"> </w:t>
      </w:r>
      <w:r>
        <w:t>“</w:t>
      </w:r>
      <w:r w:rsidRPr="00A31991">
        <w:t>The Tactical Side of Russia's Arms Sales to the Middle East</w:t>
      </w:r>
      <w:r>
        <w:t>”, The Washington Institute, Jamestown Foundation, December 2017</w:t>
      </w:r>
    </w:p>
    <w:p w14:paraId="2326AFAA" w14:textId="77777777" w:rsidR="00984776" w:rsidRDefault="00984776" w:rsidP="00984776">
      <w:r>
        <w:t>Russia is one of the world’s top arms exporters, second only to the United States since at least 1999.1 In recent years, the Middle East and North Africa (</w:t>
      </w:r>
      <w:r w:rsidRPr="00BB10E5">
        <w:rPr>
          <w:rStyle w:val="StyleUnderline"/>
          <w:highlight w:val="cyan"/>
        </w:rPr>
        <w:t>MENA</w:t>
      </w:r>
      <w:r>
        <w:t xml:space="preserve">) region emerged </w:t>
      </w:r>
      <w:r w:rsidRPr="00764E97">
        <w:rPr>
          <w:rStyle w:val="StyleUnderline"/>
        </w:rPr>
        <w:t xml:space="preserve">as </w:t>
      </w:r>
      <w:r w:rsidRPr="00BB10E5">
        <w:rPr>
          <w:rStyle w:val="StyleUnderline"/>
          <w:highlight w:val="cyan"/>
        </w:rPr>
        <w:t>Russia’s second most important arms market after Asia</w:t>
      </w:r>
      <w:r>
        <w:t xml:space="preserve">. From 2000 to 2016, almost a fifth of Russia’s arms 2 exports went to the MENA region.2 To put this in perspective, </w:t>
      </w:r>
      <w:r w:rsidRPr="00764E97">
        <w:rPr>
          <w:rStyle w:val="StyleUnderline"/>
        </w:rPr>
        <w:t>in 2009, Moscow sold</w:t>
      </w:r>
      <w:r>
        <w:rPr>
          <w:rStyle w:val="StyleUnderline"/>
        </w:rPr>
        <w:t xml:space="preserve"> </w:t>
      </w:r>
      <w:r w:rsidRPr="00764E97">
        <w:rPr>
          <w:rStyle w:val="StyleUnderline"/>
        </w:rPr>
        <w:t>approximately $9 billion worth of arms to this region. In 2016, it sold $21.4 billion</w:t>
      </w:r>
      <w:r>
        <w:t xml:space="preserve">.3 Many of these sales are upgrades to existing packages.4 Since 2000, Moscow also diversified from traditional Soviet-era regional clients. </w:t>
      </w:r>
      <w:r w:rsidRPr="00764E97">
        <w:rPr>
          <w:rStyle w:val="StyleUnderline"/>
        </w:rPr>
        <w:t>Since</w:t>
      </w:r>
      <w:r>
        <w:t xml:space="preserve"> officially coming to power in May </w:t>
      </w:r>
      <w:r w:rsidRPr="00764E97">
        <w:rPr>
          <w:rStyle w:val="StyleUnderline"/>
        </w:rPr>
        <w:t>2000</w:t>
      </w:r>
      <w:r>
        <w:t xml:space="preserve">, if not before, Russian President Vladimir </w:t>
      </w:r>
      <w:r w:rsidRPr="00BB10E5">
        <w:rPr>
          <w:rStyle w:val="StyleUnderline"/>
          <w:highlight w:val="cyan"/>
        </w:rPr>
        <w:t>Putin sought to restore Russia’s image as a Great Power in the context of zero-sum anti-Westernism— for Russia to win, the West had to lose</w:t>
      </w:r>
      <w:r>
        <w:t xml:space="preserve">. </w:t>
      </w:r>
      <w:r w:rsidRPr="00764E97">
        <w:rPr>
          <w:rStyle w:val="StyleUnderline"/>
        </w:rPr>
        <w:t>His approach to the Middle East is</w:t>
      </w:r>
      <w:r>
        <w:t xml:space="preserve"> the extension of former Russian prime minister Evgeniy Primakov’s vision of a “multipolar world,” </w:t>
      </w:r>
      <w:r w:rsidRPr="00764E97">
        <w:rPr>
          <w:rStyle w:val="StyleUnderline"/>
        </w:rPr>
        <w:t>driven by desire to</w:t>
      </w:r>
      <w:r>
        <w:rPr>
          <w:rStyle w:val="StyleUnderline"/>
        </w:rPr>
        <w:t xml:space="preserve"> </w:t>
      </w:r>
      <w:r w:rsidRPr="00764E97">
        <w:rPr>
          <w:rStyle w:val="StyleUnderline"/>
        </w:rPr>
        <w:t>prevent the West from dominating any region, and curb Western support for democratization</w:t>
      </w:r>
      <w:r>
        <w:rPr>
          <w:rStyle w:val="StyleUnderline"/>
        </w:rPr>
        <w:t xml:space="preserve"> </w:t>
      </w:r>
      <w:r>
        <w:t xml:space="preserve">efforts in other countries. </w:t>
      </w:r>
      <w:r w:rsidRPr="00764E97">
        <w:rPr>
          <w:rStyle w:val="StyleUnderline"/>
        </w:rPr>
        <w:t>For the last 17 years, Putin worked to regain political influence and raise</w:t>
      </w:r>
      <w:r>
        <w:rPr>
          <w:rStyle w:val="StyleUnderline"/>
        </w:rPr>
        <w:t xml:space="preserve"> </w:t>
      </w:r>
      <w:r w:rsidRPr="00764E97">
        <w:rPr>
          <w:rStyle w:val="StyleUnderline"/>
        </w:rPr>
        <w:t>Russia to the status of a competitor to the United States by increasing emphasis on Russia’s</w:t>
      </w:r>
      <w:r>
        <w:rPr>
          <w:rStyle w:val="StyleUnderline"/>
        </w:rPr>
        <w:t xml:space="preserve"> </w:t>
      </w:r>
      <w:r w:rsidRPr="00764E97">
        <w:rPr>
          <w:rStyle w:val="StyleUnderline"/>
        </w:rPr>
        <w:t>business interests—primarily arms, energy and high-tech goods</w:t>
      </w:r>
      <w:r w:rsidRPr="00764E97">
        <w:t xml:space="preserve"> such as nuclear reactors.5</w:t>
      </w:r>
      <w:r>
        <w:t xml:space="preserve"> Russia’s economy remains over-reliant on raw materials and natural resources, but the </w:t>
      </w:r>
      <w:r w:rsidRPr="00764E97">
        <w:t>defense</w:t>
      </w:r>
      <w:r>
        <w:t xml:space="preserve"> industry is one technology-intensive sector where Russia holds an international leadership position. Domestically, </w:t>
      </w:r>
      <w:r w:rsidRPr="00764E97">
        <w:rPr>
          <w:rStyle w:val="StyleUnderline"/>
        </w:rPr>
        <w:t>Russia’s defense industry is a major source of employment</w:t>
      </w:r>
      <w:r>
        <w:t xml:space="preserve">. Russian President Vladimir Putin renewed his emphasis on modernizing the armed forces, especially the navy, on May 7, 2012, on the same day as he took office as president for a third time.6 Internationally, the Russian defense industry is a source of important revenue. Thus, Putin lamented in February 2012 about Iraq and countries undergoing the Arab Spring, “Russian companies are losing their decades-long positions in local commercial markets and are being deprived of large commercial contracts.”7 As Sergei Chemezov, chief of the powerful state industrial holding Rostec, said in February 2015, “As for the conflict situation in the Middle East, I do not conceal it, and everyone understands this, the more conflicts there are, the more they [clients] buy weapons from us. Volumes are continuing to grow despite sanctions. Mainly, it is in Latin America and the Middle East.”8 Yet, </w:t>
      </w:r>
      <w:r w:rsidRPr="00BB10E5">
        <w:rPr>
          <w:rStyle w:val="StyleUnderline"/>
          <w:highlight w:val="cyan"/>
        </w:rPr>
        <w:t>arms sales entail far more to the Kremlin than mere financial gains</w:t>
      </w:r>
      <w:r>
        <w:t xml:space="preserve">. </w:t>
      </w:r>
      <w:r w:rsidRPr="00764E97">
        <w:rPr>
          <w:rStyle w:val="StyleUnderline"/>
        </w:rPr>
        <w:t>They are</w:t>
      </w:r>
      <w:r>
        <w:t xml:space="preserve"> also </w:t>
      </w:r>
      <w:r w:rsidRPr="00BB10E5">
        <w:rPr>
          <w:rStyle w:val="StyleUnderline"/>
          <w:highlight w:val="cyan"/>
        </w:rPr>
        <w:t>Moscow’s tactical foreign policy tool for wielding political influence and changing power balance dynamics</w:t>
      </w:r>
      <w:r>
        <w:t xml:space="preserve">. Indeed, </w:t>
      </w:r>
      <w:r w:rsidRPr="00764E97">
        <w:rPr>
          <w:rStyle w:val="StyleUnderline"/>
        </w:rPr>
        <w:t xml:space="preserve">in July 2012, Putin said </w:t>
      </w:r>
      <w:r w:rsidRPr="00BB10E5">
        <w:rPr>
          <w:rStyle w:val="StyleUnderline"/>
          <w:highlight w:val="cyan"/>
        </w:rPr>
        <w:t>that arms exports are “an effective instrument for advancing [Moscow’s] national interests, both political and economic</w:t>
      </w:r>
      <w:r>
        <w:t xml:space="preserve">.”9 </w:t>
      </w:r>
      <w:r w:rsidRPr="00764E97">
        <w:rPr>
          <w:rStyle w:val="StyleUnderline"/>
        </w:rPr>
        <w:t>In</w:t>
      </w:r>
      <w:r>
        <w:t xml:space="preserve"> December </w:t>
      </w:r>
      <w:r w:rsidRPr="00764E97">
        <w:rPr>
          <w:rStyle w:val="StyleUnderline"/>
        </w:rPr>
        <w:t>2013, Deputy Prime</w:t>
      </w:r>
      <w:r>
        <w:rPr>
          <w:rStyle w:val="StyleUnderline"/>
        </w:rPr>
        <w:t xml:space="preserve"> </w:t>
      </w:r>
      <w:r w:rsidRPr="00764E97">
        <w:rPr>
          <w:rStyle w:val="StyleUnderline"/>
        </w:rPr>
        <w:t>Minister</w:t>
      </w:r>
      <w:r>
        <w:t xml:space="preserve"> Dmitry </w:t>
      </w:r>
      <w:r w:rsidRPr="00764E97">
        <w:rPr>
          <w:rStyle w:val="StyleUnderline"/>
        </w:rPr>
        <w:t xml:space="preserve">Rogozin said that </w:t>
      </w:r>
      <w:r w:rsidRPr="00BB10E5">
        <w:rPr>
          <w:rStyle w:val="StyleUnderline"/>
          <w:highlight w:val="cyan"/>
        </w:rPr>
        <w:t>Russia’s arms sales are the most important element of Moscow’s relations with other countries</w:t>
      </w:r>
      <w:r>
        <w:t xml:space="preserve">.10 And </w:t>
      </w:r>
      <w:r w:rsidRPr="00764E97">
        <w:rPr>
          <w:rStyle w:val="StyleUnderline"/>
        </w:rPr>
        <w:t>Moscow’s chief goal—regime survival, which it</w:t>
      </w:r>
      <w:r>
        <w:rPr>
          <w:rStyle w:val="StyleUnderline"/>
        </w:rPr>
        <w:t xml:space="preserve"> </w:t>
      </w:r>
      <w:r w:rsidRPr="00764E97">
        <w:rPr>
          <w:rStyle w:val="StyleUnderline"/>
        </w:rPr>
        <w:t>hopes to achieve through reduction of Western influence—runs counter to Western interests and</w:t>
      </w:r>
      <w:r>
        <w:rPr>
          <w:rStyle w:val="StyleUnderline"/>
        </w:rPr>
        <w:t xml:space="preserve"> </w:t>
      </w:r>
      <w:r w:rsidRPr="00764E97">
        <w:rPr>
          <w:rStyle w:val="StyleUnderline"/>
        </w:rPr>
        <w:t>values</w:t>
      </w:r>
      <w:r>
        <w:t xml:space="preserve">. Thus, in the MENA region, Moscow courts virtually everyone, and competes with the West whenever an opportunity arises. </w:t>
      </w:r>
      <w:r w:rsidRPr="00BB10E5">
        <w:rPr>
          <w:rStyle w:val="StyleUnderline"/>
          <w:highlight w:val="cyan"/>
        </w:rPr>
        <w:t>Arms exports are a major component</w:t>
      </w:r>
      <w:r>
        <w:t xml:space="preserve"> of these efforts.</w:t>
      </w:r>
    </w:p>
    <w:p w14:paraId="4D01931C" w14:textId="77777777" w:rsidR="00B148C8" w:rsidRPr="005B1D4C" w:rsidRDefault="00B148C8" w:rsidP="00B148C8">
      <w:pPr>
        <w:pStyle w:val="Heading4"/>
        <w:rPr>
          <w:rFonts w:asciiTheme="minorHAnsi" w:hAnsiTheme="minorHAnsi" w:cstheme="minorHAnsi"/>
        </w:rPr>
      </w:pPr>
      <w:r w:rsidRPr="005B1D4C">
        <w:rPr>
          <w:rFonts w:asciiTheme="minorHAnsi" w:hAnsiTheme="minorHAnsi" w:cstheme="minorHAnsi"/>
        </w:rPr>
        <w:t>Unipolarity is sustainable and creates a structural disincentive for great power war and escalation – power vacuums causes cascade prolif and extinction</w:t>
      </w:r>
    </w:p>
    <w:p w14:paraId="50756539" w14:textId="77777777" w:rsidR="00B148C8" w:rsidRPr="005B1D4C" w:rsidRDefault="00B148C8" w:rsidP="00B148C8">
      <w:pPr>
        <w:rPr>
          <w:rFonts w:asciiTheme="minorHAnsi" w:hAnsiTheme="minorHAnsi" w:cstheme="minorHAnsi"/>
        </w:rPr>
      </w:pPr>
      <w:r w:rsidRPr="005B1D4C">
        <w:rPr>
          <w:rFonts w:asciiTheme="minorHAnsi" w:hAnsiTheme="minorHAnsi" w:cstheme="minorHAnsi"/>
        </w:rPr>
        <w:t xml:space="preserve">Hal </w:t>
      </w:r>
      <w:r w:rsidRPr="005B1D4C">
        <w:rPr>
          <w:rStyle w:val="Style13ptBold"/>
          <w:rFonts w:asciiTheme="minorHAnsi" w:hAnsiTheme="minorHAnsi" w:cstheme="minorHAnsi"/>
        </w:rPr>
        <w:t>Brands 15</w:t>
      </w:r>
      <w:r w:rsidRPr="005B1D4C">
        <w:rPr>
          <w:rFonts w:asciiTheme="minorHAnsi" w:hAnsiTheme="minorHAnsi" w:cstheme="minorHAnsi"/>
        </w:rPr>
        <w:t>. On the faculty at the Sanford School of Public Policy at Duke University The Elliott School of International Affairs The Washington Quarterly Summer 2015 38:2 pp. 7–28</w:t>
      </w:r>
    </w:p>
    <w:p w14:paraId="42B9238F" w14:textId="77777777" w:rsidR="00B148C8" w:rsidRPr="005B1D4C" w:rsidRDefault="00B148C8" w:rsidP="00B148C8">
      <w:pPr>
        <w:rPr>
          <w:rFonts w:asciiTheme="minorHAnsi" w:hAnsiTheme="minorHAnsi" w:cstheme="minorHAnsi"/>
          <w:sz w:val="14"/>
        </w:rPr>
      </w:pPr>
      <w:r w:rsidRPr="005B1D4C">
        <w:rPr>
          <w:rFonts w:asciiTheme="minorHAnsi" w:hAnsiTheme="minorHAnsi" w:cstheme="minorHAnsi"/>
          <w:sz w:val="14"/>
        </w:rPr>
        <w:t xml:space="preserve">The fundamental reason is that </w:t>
      </w:r>
      <w:r w:rsidRPr="005B1D4C">
        <w:rPr>
          <w:rStyle w:val="StyleUnderline"/>
          <w:rFonts w:asciiTheme="minorHAnsi" w:hAnsiTheme="minorHAnsi" w:cstheme="minorHAnsi"/>
        </w:rPr>
        <w:t xml:space="preserve">both U.S. </w:t>
      </w:r>
      <w:r w:rsidRPr="00BB10E5">
        <w:rPr>
          <w:rStyle w:val="StyleUnderline"/>
          <w:rFonts w:asciiTheme="minorHAnsi" w:hAnsiTheme="minorHAnsi" w:cstheme="minorHAnsi"/>
          <w:highlight w:val="cyan"/>
        </w:rPr>
        <w:t xml:space="preserve">influence and international stability are </w:t>
      </w:r>
      <w:r w:rsidRPr="00AB5BBF">
        <w:rPr>
          <w:rStyle w:val="Emphasis"/>
          <w:rFonts w:asciiTheme="minorHAnsi" w:hAnsiTheme="minorHAnsi" w:cstheme="minorHAnsi"/>
        </w:rPr>
        <w:t xml:space="preserve">thoroughly </w:t>
      </w:r>
      <w:r w:rsidRPr="00BB10E5">
        <w:rPr>
          <w:rStyle w:val="Emphasis"/>
          <w:rFonts w:asciiTheme="minorHAnsi" w:hAnsiTheme="minorHAnsi" w:cstheme="minorHAnsi"/>
          <w:highlight w:val="cyan"/>
        </w:rPr>
        <w:t>interwoven with a robust U.S. forward presence</w:t>
      </w:r>
      <w:r w:rsidRPr="005B1D4C">
        <w:rPr>
          <w:rStyle w:val="Emphasis"/>
          <w:rFonts w:asciiTheme="minorHAnsi" w:hAnsiTheme="minorHAnsi" w:cstheme="minorHAnsi"/>
        </w:rPr>
        <w:t>.</w:t>
      </w:r>
      <w:r w:rsidRPr="005B1D4C">
        <w:rPr>
          <w:rFonts w:asciiTheme="minorHAnsi" w:hAnsiTheme="minorHAnsi" w:cstheme="minorHAnsi"/>
          <w:sz w:val="14"/>
        </w:rPr>
        <w:t xml:space="preserve"> Regarding influence, </w:t>
      </w:r>
      <w:r w:rsidRPr="005B1D4C">
        <w:rPr>
          <w:rStyle w:val="StyleUnderline"/>
          <w:rFonts w:asciiTheme="minorHAnsi" w:hAnsiTheme="minorHAnsi" w:cstheme="minorHAnsi"/>
        </w:rPr>
        <w:t>the protection that Washington has afforded its allies has equally afforded the United States great sway over those allies’ policies</w:t>
      </w:r>
      <w:r w:rsidRPr="005B1D4C">
        <w:rPr>
          <w:rFonts w:asciiTheme="minorHAnsi" w:hAnsiTheme="minorHAnsi" w:cstheme="minorHAnsi"/>
          <w:sz w:val="14"/>
        </w:rPr>
        <w:t xml:space="preserve">.43 </w:t>
      </w:r>
      <w:r w:rsidRPr="005B1D4C">
        <w:rPr>
          <w:rStyle w:val="StyleUnderline"/>
          <w:rFonts w:asciiTheme="minorHAnsi" w:hAnsiTheme="minorHAnsi" w:cstheme="minorHAnsi"/>
        </w:rPr>
        <w:t>During the Cold War and after</w:t>
      </w:r>
      <w:r w:rsidRPr="005B1D4C">
        <w:rPr>
          <w:rFonts w:asciiTheme="minorHAnsi" w:hAnsiTheme="minorHAnsi" w:cstheme="minorHAnsi"/>
          <w:sz w:val="14"/>
        </w:rPr>
        <w:t xml:space="preserve">, for instance, </w:t>
      </w:r>
      <w:r w:rsidRPr="005B1D4C">
        <w:rPr>
          <w:rStyle w:val="StyleUnderline"/>
          <w:rFonts w:asciiTheme="minorHAnsi" w:hAnsiTheme="minorHAnsi" w:cstheme="minorHAnsi"/>
        </w:rPr>
        <w:t>the</w:t>
      </w:r>
      <w:r w:rsidRPr="005B1D4C">
        <w:rPr>
          <w:rFonts w:asciiTheme="minorHAnsi" w:hAnsiTheme="minorHAnsi" w:cstheme="minorHAnsi"/>
          <w:sz w:val="14"/>
        </w:rPr>
        <w:t xml:space="preserve"> </w:t>
      </w:r>
      <w:r w:rsidRPr="005B1D4C">
        <w:rPr>
          <w:rStyle w:val="Emphasis"/>
          <w:rFonts w:asciiTheme="minorHAnsi" w:hAnsiTheme="minorHAnsi" w:cstheme="minorHAnsi"/>
        </w:rPr>
        <w:t>U</w:t>
      </w:r>
      <w:r w:rsidRPr="005B1D4C">
        <w:rPr>
          <w:rFonts w:asciiTheme="minorHAnsi" w:hAnsiTheme="minorHAnsi" w:cstheme="minorHAnsi"/>
          <w:sz w:val="14"/>
        </w:rPr>
        <w:t xml:space="preserve">nited </w:t>
      </w:r>
      <w:r w:rsidRPr="005B1D4C">
        <w:rPr>
          <w:rStyle w:val="Emphasis"/>
          <w:rFonts w:asciiTheme="minorHAnsi" w:hAnsiTheme="minorHAnsi" w:cstheme="minorHAnsi"/>
        </w:rPr>
        <w:t>S</w:t>
      </w:r>
      <w:r w:rsidRPr="005B1D4C">
        <w:rPr>
          <w:rFonts w:asciiTheme="minorHAnsi" w:hAnsiTheme="minorHAnsi" w:cstheme="minorHAnsi"/>
          <w:sz w:val="14"/>
        </w:rPr>
        <w:t xml:space="preserve">tates </w:t>
      </w:r>
      <w:r w:rsidRPr="005B1D4C">
        <w:rPr>
          <w:rStyle w:val="StyleUnderline"/>
          <w:rFonts w:asciiTheme="minorHAnsi" w:hAnsiTheme="minorHAnsi" w:cstheme="minorHAnsi"/>
        </w:rPr>
        <w:t xml:space="preserve">has used the influence provided by its security posture to veto allies’ </w:t>
      </w:r>
      <w:r w:rsidRPr="005B1D4C">
        <w:rPr>
          <w:rStyle w:val="Emphasis"/>
          <w:rFonts w:asciiTheme="minorHAnsi" w:hAnsiTheme="minorHAnsi" w:cstheme="minorHAnsi"/>
        </w:rPr>
        <w:t>pursuit of nuclear weapons</w:t>
      </w:r>
      <w:r w:rsidRPr="005B1D4C">
        <w:rPr>
          <w:rFonts w:asciiTheme="minorHAnsi" w:hAnsiTheme="minorHAnsi" w:cstheme="minorHAnsi"/>
          <w:sz w:val="14"/>
        </w:rPr>
        <w:t xml:space="preserve">, </w:t>
      </w:r>
      <w:r w:rsidRPr="005B1D4C">
        <w:rPr>
          <w:rStyle w:val="StyleUnderline"/>
          <w:rFonts w:asciiTheme="minorHAnsi" w:hAnsiTheme="minorHAnsi" w:cstheme="minorHAnsi"/>
        </w:rPr>
        <w:t xml:space="preserve">to obtain more advantageous </w:t>
      </w:r>
      <w:r w:rsidRPr="005B1D4C">
        <w:rPr>
          <w:rStyle w:val="Emphasis"/>
          <w:rFonts w:asciiTheme="minorHAnsi" w:hAnsiTheme="minorHAnsi" w:cstheme="minorHAnsi"/>
        </w:rPr>
        <w:t>terms in financial and trade agreements</w:t>
      </w:r>
      <w:r w:rsidRPr="005B1D4C">
        <w:rPr>
          <w:rFonts w:asciiTheme="minorHAnsi" w:hAnsiTheme="minorHAnsi" w:cstheme="minorHAnsi"/>
          <w:sz w:val="14"/>
        </w:rPr>
        <w:t xml:space="preserve">, and even to affect the composition of allied nations’ governments.44 More broadly, it has used its alliances as vehicles for shaping political, security, and economic agendas in key regions and bilateral relationships, thus giving the United States an outsized voice on a range of important issues. To be clear, this influence has never been as pervasive as U.S. officials might like, or as some observers might imagine. But by any reasonable standard of comparison, it has nonetheless been remarkable. </w:t>
      </w:r>
      <w:r w:rsidRPr="005B1D4C">
        <w:rPr>
          <w:rStyle w:val="Emphasis"/>
          <w:rFonts w:asciiTheme="minorHAnsi" w:hAnsiTheme="minorHAnsi" w:cstheme="minorHAnsi"/>
        </w:rPr>
        <w:t xml:space="preserve">One can tell a similar story about </w:t>
      </w:r>
      <w:r w:rsidRPr="00BB10E5">
        <w:rPr>
          <w:rStyle w:val="Emphasis"/>
          <w:rFonts w:asciiTheme="minorHAnsi" w:hAnsiTheme="minorHAnsi" w:cstheme="minorHAnsi"/>
          <w:highlight w:val="cyan"/>
        </w:rPr>
        <w:t>the</w:t>
      </w:r>
      <w:r w:rsidRPr="005B1D4C">
        <w:rPr>
          <w:rStyle w:val="Emphasis"/>
          <w:rFonts w:asciiTheme="minorHAnsi" w:hAnsiTheme="minorHAnsi" w:cstheme="minorHAnsi"/>
        </w:rPr>
        <w:t xml:space="preserve"> relative </w:t>
      </w:r>
      <w:r w:rsidRPr="00BB10E5">
        <w:rPr>
          <w:rStyle w:val="Emphasis"/>
          <w:rFonts w:asciiTheme="minorHAnsi" w:hAnsiTheme="minorHAnsi" w:cstheme="minorHAnsi"/>
          <w:highlight w:val="cyan"/>
        </w:rPr>
        <w:t xml:space="preserve">stability of the </w:t>
      </w:r>
      <w:r w:rsidRPr="006579D4">
        <w:rPr>
          <w:rStyle w:val="Emphasis"/>
          <w:rFonts w:asciiTheme="minorHAnsi" w:hAnsiTheme="minorHAnsi" w:cstheme="minorHAnsi"/>
        </w:rPr>
        <w:t xml:space="preserve">post-war </w:t>
      </w:r>
      <w:r w:rsidRPr="00BB10E5">
        <w:rPr>
          <w:rStyle w:val="Emphasis"/>
          <w:rFonts w:asciiTheme="minorHAnsi" w:hAnsiTheme="minorHAnsi" w:cstheme="minorHAnsi"/>
          <w:highlight w:val="cyan"/>
        </w:rPr>
        <w:t>order</w:t>
      </w:r>
      <w:r w:rsidRPr="005B1D4C">
        <w:rPr>
          <w:rFonts w:asciiTheme="minorHAnsi" w:hAnsiTheme="minorHAnsi" w:cstheme="minorHAnsi"/>
          <w:sz w:val="14"/>
        </w:rPr>
        <w:t>. As even some leading offshore balancers have acknowledged</w:t>
      </w:r>
      <w:r w:rsidRPr="005B1D4C">
        <w:rPr>
          <w:rStyle w:val="StyleUnderline"/>
          <w:rFonts w:asciiTheme="minorHAnsi" w:hAnsiTheme="minorHAnsi" w:cstheme="minorHAnsi"/>
        </w:rPr>
        <w:t xml:space="preserve">, the </w:t>
      </w:r>
      <w:r w:rsidRPr="00BB10E5">
        <w:rPr>
          <w:rStyle w:val="StyleUnderline"/>
          <w:rFonts w:asciiTheme="minorHAnsi" w:hAnsiTheme="minorHAnsi" w:cstheme="minorHAnsi"/>
          <w:highlight w:val="cyan"/>
        </w:rPr>
        <w:t>lack of</w:t>
      </w:r>
      <w:r w:rsidRPr="005B1D4C">
        <w:rPr>
          <w:rStyle w:val="StyleUnderline"/>
          <w:rFonts w:asciiTheme="minorHAnsi" w:hAnsiTheme="minorHAnsi" w:cstheme="minorHAnsi"/>
        </w:rPr>
        <w:t xml:space="preserve"> </w:t>
      </w:r>
      <w:r w:rsidRPr="00BB10E5">
        <w:rPr>
          <w:rStyle w:val="StyleUnderline"/>
          <w:rFonts w:asciiTheme="minorHAnsi" w:hAnsiTheme="minorHAnsi" w:cstheme="minorHAnsi"/>
          <w:highlight w:val="cyan"/>
        </w:rPr>
        <w:t>conflict</w:t>
      </w:r>
      <w:r w:rsidRPr="005B1D4C">
        <w:rPr>
          <w:rStyle w:val="StyleUnderline"/>
          <w:rFonts w:asciiTheme="minorHAnsi" w:hAnsiTheme="minorHAnsi" w:cstheme="minorHAnsi"/>
        </w:rPr>
        <w:t xml:space="preserve"> in regions like Europe in recent decades </w:t>
      </w:r>
      <w:r w:rsidRPr="00BB10E5">
        <w:rPr>
          <w:rStyle w:val="Emphasis"/>
          <w:rFonts w:asciiTheme="minorHAnsi" w:hAnsiTheme="minorHAnsi" w:cstheme="minorHAnsi"/>
          <w:highlight w:val="cyan"/>
        </w:rPr>
        <w:t xml:space="preserve">is not something that </w:t>
      </w:r>
      <w:r w:rsidRPr="00551C6B">
        <w:rPr>
          <w:rStyle w:val="Emphasis"/>
          <w:rFonts w:asciiTheme="minorHAnsi" w:hAnsiTheme="minorHAnsi" w:cstheme="minorHAnsi"/>
        </w:rPr>
        <w:t xml:space="preserve">has </w:t>
      </w:r>
      <w:r w:rsidRPr="00BB10E5">
        <w:rPr>
          <w:rStyle w:val="Emphasis"/>
          <w:rFonts w:asciiTheme="minorHAnsi" w:hAnsiTheme="minorHAnsi" w:cstheme="minorHAnsi"/>
          <w:highlight w:val="cyan"/>
        </w:rPr>
        <w:t>occurred naturally</w:t>
      </w:r>
      <w:r w:rsidRPr="005B1D4C">
        <w:rPr>
          <w:rFonts w:asciiTheme="minorHAnsi" w:hAnsiTheme="minorHAnsi" w:cstheme="minorHAnsi"/>
          <w:sz w:val="14"/>
        </w:rPr>
        <w:t xml:space="preserve">. </w:t>
      </w:r>
      <w:r w:rsidRPr="00BB10E5">
        <w:rPr>
          <w:rStyle w:val="StyleUnderline"/>
          <w:rFonts w:asciiTheme="minorHAnsi" w:hAnsiTheme="minorHAnsi" w:cstheme="minorHAnsi"/>
          <w:highlight w:val="cyan"/>
        </w:rPr>
        <w:t xml:space="preserve">It </w:t>
      </w:r>
      <w:r w:rsidRPr="00857AAC">
        <w:rPr>
          <w:rStyle w:val="StyleUnderline"/>
          <w:rFonts w:asciiTheme="minorHAnsi" w:hAnsiTheme="minorHAnsi" w:cstheme="minorHAnsi"/>
        </w:rPr>
        <w:t xml:space="preserve">has </w:t>
      </w:r>
      <w:r w:rsidRPr="00BB10E5">
        <w:rPr>
          <w:rStyle w:val="StyleUnderline"/>
          <w:rFonts w:asciiTheme="minorHAnsi" w:hAnsiTheme="minorHAnsi" w:cstheme="minorHAnsi"/>
          <w:highlight w:val="cyan"/>
        </w:rPr>
        <w:t xml:space="preserve">occurred </w:t>
      </w:r>
      <w:r w:rsidRPr="00BB10E5">
        <w:rPr>
          <w:rStyle w:val="Emphasis"/>
          <w:rFonts w:asciiTheme="minorHAnsi" w:hAnsiTheme="minorHAnsi" w:cstheme="minorHAnsi"/>
          <w:highlight w:val="cyan"/>
        </w:rPr>
        <w:t>because the “American pacifier” has suppressed</w:t>
      </w:r>
      <w:r w:rsidRPr="005B1D4C">
        <w:rPr>
          <w:rStyle w:val="Emphasis"/>
          <w:rFonts w:asciiTheme="minorHAnsi" w:hAnsiTheme="minorHAnsi" w:cstheme="minorHAnsi"/>
        </w:rPr>
        <w:t xml:space="preserve"> precisely the </w:t>
      </w:r>
      <w:r w:rsidRPr="00BB10E5">
        <w:rPr>
          <w:rStyle w:val="Emphasis"/>
          <w:rFonts w:asciiTheme="minorHAnsi" w:hAnsiTheme="minorHAnsi" w:cstheme="minorHAnsi"/>
          <w:highlight w:val="cyan"/>
        </w:rPr>
        <w:t>dynamics that previously fostered geopolitical turmoil</w:t>
      </w:r>
      <w:r w:rsidRPr="005B1D4C">
        <w:rPr>
          <w:rFonts w:asciiTheme="minorHAnsi" w:hAnsiTheme="minorHAnsi" w:cstheme="minorHAnsi"/>
          <w:sz w:val="14"/>
        </w:rPr>
        <w:t xml:space="preserve">. </w:t>
      </w:r>
      <w:r w:rsidRPr="005B1D4C">
        <w:rPr>
          <w:rStyle w:val="StyleUnderline"/>
          <w:rFonts w:asciiTheme="minorHAnsi" w:hAnsiTheme="minorHAnsi" w:cstheme="minorHAnsi"/>
        </w:rPr>
        <w:t xml:space="preserve">That pacifier has </w:t>
      </w:r>
      <w:r w:rsidRPr="005B1D4C">
        <w:rPr>
          <w:rStyle w:val="Emphasis"/>
          <w:rFonts w:asciiTheme="minorHAnsi" w:hAnsiTheme="minorHAnsi" w:cstheme="minorHAnsi"/>
        </w:rPr>
        <w:t>limited arms races and security competitions by providing the protection that allows other countries to under-build their militaries</w:t>
      </w:r>
      <w:r w:rsidRPr="005B1D4C">
        <w:rPr>
          <w:rStyle w:val="StyleUnderline"/>
          <w:rFonts w:asciiTheme="minorHAnsi" w:hAnsiTheme="minorHAnsi" w:cstheme="minorHAnsi"/>
        </w:rPr>
        <w:t xml:space="preserve">. It has soothed historical rivalries by affording a climate of security in which powerful countries like Germany and Japan could be revived economically and </w:t>
      </w:r>
      <w:r w:rsidRPr="005B1D4C">
        <w:rPr>
          <w:rStyle w:val="Emphasis"/>
          <w:rFonts w:asciiTheme="minorHAnsi" w:hAnsiTheme="minorHAnsi" w:cstheme="minorHAnsi"/>
        </w:rPr>
        <w:t>reintegrated into</w:t>
      </w:r>
      <w:r w:rsidRPr="005B1D4C">
        <w:rPr>
          <w:rStyle w:val="StyleUnderline"/>
          <w:rFonts w:asciiTheme="minorHAnsi" w:hAnsiTheme="minorHAnsi" w:cstheme="minorHAnsi"/>
        </w:rPr>
        <w:t xml:space="preserve"> thriving and fairly cooperative </w:t>
      </w:r>
      <w:r w:rsidRPr="005B1D4C">
        <w:rPr>
          <w:rStyle w:val="Emphasis"/>
          <w:rFonts w:asciiTheme="minorHAnsi" w:hAnsiTheme="minorHAnsi" w:cstheme="minorHAnsi"/>
        </w:rPr>
        <w:t>regional orders</w:t>
      </w:r>
      <w:r w:rsidRPr="005B1D4C">
        <w:rPr>
          <w:rStyle w:val="StyleUnderline"/>
          <w:rFonts w:asciiTheme="minorHAnsi" w:hAnsiTheme="minorHAnsi" w:cstheme="minorHAnsi"/>
        </w:rPr>
        <w:t>.</w:t>
      </w:r>
      <w:r w:rsidRPr="005B1D4C">
        <w:rPr>
          <w:rFonts w:asciiTheme="minorHAnsi" w:hAnsiTheme="minorHAnsi" w:cstheme="minorHAnsi"/>
          <w:sz w:val="14"/>
        </w:rPr>
        <w:t xml:space="preserve"> </w:t>
      </w:r>
      <w:r w:rsidRPr="005B1D4C">
        <w:rPr>
          <w:rStyle w:val="StyleUnderline"/>
          <w:rFonts w:asciiTheme="minorHAnsi" w:hAnsiTheme="minorHAnsi" w:cstheme="minorHAnsi"/>
        </w:rPr>
        <w:t xml:space="preserve">It has </w:t>
      </w:r>
      <w:r w:rsidRPr="00BB10E5">
        <w:rPr>
          <w:rStyle w:val="StyleUnderline"/>
          <w:rFonts w:asciiTheme="minorHAnsi" w:hAnsiTheme="minorHAnsi" w:cstheme="minorHAnsi"/>
          <w:highlight w:val="cyan"/>
        </w:rPr>
        <w:t xml:space="preserve">induced caution in </w:t>
      </w:r>
      <w:r w:rsidRPr="00B217EE">
        <w:rPr>
          <w:rStyle w:val="StyleUnderline"/>
          <w:rFonts w:asciiTheme="minorHAnsi" w:hAnsiTheme="minorHAnsi" w:cstheme="minorHAnsi"/>
        </w:rPr>
        <w:t xml:space="preserve">the behavior of </w:t>
      </w:r>
      <w:r w:rsidRPr="00BB10E5">
        <w:rPr>
          <w:rStyle w:val="Emphasis"/>
          <w:rFonts w:asciiTheme="minorHAnsi" w:hAnsiTheme="minorHAnsi" w:cstheme="minorHAnsi"/>
          <w:highlight w:val="cyan"/>
        </w:rPr>
        <w:t xml:space="preserve">allies and adversaries </w:t>
      </w:r>
      <w:r w:rsidRPr="005B1D4C">
        <w:rPr>
          <w:rStyle w:val="Emphasis"/>
          <w:rFonts w:asciiTheme="minorHAnsi" w:hAnsiTheme="minorHAnsi" w:cstheme="minorHAnsi"/>
        </w:rPr>
        <w:t>alike</w:t>
      </w:r>
      <w:r w:rsidRPr="005B1D4C">
        <w:rPr>
          <w:rStyle w:val="StyleUnderline"/>
          <w:rFonts w:asciiTheme="minorHAnsi" w:hAnsiTheme="minorHAnsi" w:cstheme="minorHAnsi"/>
        </w:rPr>
        <w:t xml:space="preserve">, </w:t>
      </w:r>
      <w:r w:rsidRPr="00BB10E5">
        <w:rPr>
          <w:rStyle w:val="Emphasis"/>
          <w:rFonts w:asciiTheme="minorHAnsi" w:hAnsiTheme="minorHAnsi" w:cstheme="minorHAnsi"/>
          <w:highlight w:val="cyan"/>
        </w:rPr>
        <w:t xml:space="preserve">deterring aggression and dissuading </w:t>
      </w:r>
      <w:r w:rsidRPr="005B1D4C">
        <w:rPr>
          <w:rStyle w:val="Emphasis"/>
          <w:rFonts w:asciiTheme="minorHAnsi" w:hAnsiTheme="minorHAnsi" w:cstheme="minorHAnsi"/>
        </w:rPr>
        <w:t xml:space="preserve">other </w:t>
      </w:r>
      <w:r w:rsidRPr="00BB10E5">
        <w:rPr>
          <w:rStyle w:val="Emphasis"/>
          <w:rFonts w:asciiTheme="minorHAnsi" w:hAnsiTheme="minorHAnsi" w:cstheme="minorHAnsi"/>
          <w:highlight w:val="cyan"/>
        </w:rPr>
        <w:t>destabilizing behavior</w:t>
      </w:r>
      <w:r w:rsidRPr="005B1D4C">
        <w:rPr>
          <w:rFonts w:asciiTheme="minorHAnsi" w:hAnsiTheme="minorHAnsi" w:cstheme="minorHAnsi"/>
          <w:sz w:val="14"/>
        </w:rPr>
        <w:t xml:space="preserve">. As John Mearsheimer has noted, the United States “effectively acts as a night watchman,” lending order to an otherwise disorderly and anarchical environment.45 </w:t>
      </w:r>
      <w:r w:rsidRPr="005B1D4C">
        <w:rPr>
          <w:rStyle w:val="StyleUnderline"/>
          <w:rFonts w:asciiTheme="minorHAnsi" w:hAnsiTheme="minorHAnsi" w:cstheme="minorHAnsi"/>
        </w:rPr>
        <w:t xml:space="preserve">What would happen </w:t>
      </w:r>
      <w:r w:rsidRPr="00BB10E5">
        <w:rPr>
          <w:rStyle w:val="StyleUnderline"/>
          <w:rFonts w:asciiTheme="minorHAnsi" w:hAnsiTheme="minorHAnsi" w:cstheme="minorHAnsi"/>
          <w:highlight w:val="cyan"/>
        </w:rPr>
        <w:t xml:space="preserve">if Washington backed away </w:t>
      </w:r>
      <w:r w:rsidRPr="005B1D4C">
        <w:rPr>
          <w:rStyle w:val="StyleUnderline"/>
          <w:rFonts w:asciiTheme="minorHAnsi" w:hAnsiTheme="minorHAnsi" w:cstheme="minorHAnsi"/>
        </w:rPr>
        <w:t>from this role</w:t>
      </w:r>
      <w:r w:rsidRPr="005B1D4C">
        <w:rPr>
          <w:rFonts w:asciiTheme="minorHAnsi" w:hAnsiTheme="minorHAnsi" w:cstheme="minorHAnsi"/>
          <w:sz w:val="16"/>
        </w:rPr>
        <w:t xml:space="preserve">? The most logical answer is that </w:t>
      </w:r>
      <w:r w:rsidRPr="005B1D4C">
        <w:rPr>
          <w:rStyle w:val="Emphasis"/>
          <w:rFonts w:asciiTheme="minorHAnsi" w:hAnsiTheme="minorHAnsi" w:cstheme="minorHAnsi"/>
        </w:rPr>
        <w:t xml:space="preserve">both U.S. influence and </w:t>
      </w:r>
      <w:r w:rsidRPr="00BB10E5">
        <w:rPr>
          <w:rStyle w:val="Emphasis"/>
          <w:rFonts w:asciiTheme="minorHAnsi" w:hAnsiTheme="minorHAnsi" w:cstheme="minorHAnsi"/>
          <w:highlight w:val="cyan"/>
        </w:rPr>
        <w:t>global stability would suffer</w:t>
      </w:r>
      <w:r w:rsidRPr="005B1D4C">
        <w:rPr>
          <w:rFonts w:asciiTheme="minorHAnsi" w:hAnsiTheme="minorHAnsi" w:cstheme="minorHAnsi"/>
          <w:sz w:val="16"/>
        </w:rPr>
        <w:t xml:space="preserve">. </w:t>
      </w:r>
      <w:r w:rsidRPr="005B1D4C">
        <w:rPr>
          <w:rStyle w:val="StyleUnderline"/>
          <w:rFonts w:asciiTheme="minorHAnsi" w:hAnsiTheme="minorHAnsi" w:cstheme="minorHAnsi"/>
        </w:rPr>
        <w:t>With respect to influence,</w:t>
      </w:r>
      <w:r w:rsidRPr="005B1D4C">
        <w:rPr>
          <w:rFonts w:asciiTheme="minorHAnsi" w:hAnsiTheme="minorHAnsi" w:cstheme="minorHAnsi"/>
          <w:sz w:val="16"/>
        </w:rPr>
        <w:t xml:space="preserve"> </w:t>
      </w:r>
      <w:r w:rsidRPr="005B1D4C">
        <w:rPr>
          <w:rStyle w:val="StyleUnderline"/>
          <w:rFonts w:asciiTheme="minorHAnsi" w:hAnsiTheme="minorHAnsi" w:cstheme="minorHAnsi"/>
        </w:rPr>
        <w:t>the</w:t>
      </w:r>
      <w:r w:rsidRPr="005B1D4C">
        <w:rPr>
          <w:rFonts w:asciiTheme="minorHAnsi" w:hAnsiTheme="minorHAnsi" w:cstheme="minorHAnsi"/>
          <w:sz w:val="16"/>
        </w:rPr>
        <w:t xml:space="preserve"> </w:t>
      </w:r>
      <w:r w:rsidRPr="005B1D4C">
        <w:rPr>
          <w:rStyle w:val="Emphasis"/>
          <w:rFonts w:asciiTheme="minorHAnsi" w:hAnsiTheme="minorHAnsi" w:cstheme="minorHAnsi"/>
        </w:rPr>
        <w:t>U</w:t>
      </w:r>
      <w:r w:rsidRPr="005B1D4C">
        <w:rPr>
          <w:rFonts w:asciiTheme="minorHAnsi" w:hAnsiTheme="minorHAnsi" w:cstheme="minorHAnsi"/>
          <w:sz w:val="16"/>
        </w:rPr>
        <w:t xml:space="preserve">nited </w:t>
      </w:r>
      <w:r w:rsidRPr="005B1D4C">
        <w:rPr>
          <w:rStyle w:val="Emphasis"/>
          <w:rFonts w:asciiTheme="minorHAnsi" w:hAnsiTheme="minorHAnsi" w:cstheme="minorHAnsi"/>
        </w:rPr>
        <w:t>S</w:t>
      </w:r>
      <w:r w:rsidRPr="005B1D4C">
        <w:rPr>
          <w:rFonts w:asciiTheme="minorHAnsi" w:hAnsiTheme="minorHAnsi" w:cstheme="minorHAnsi"/>
          <w:sz w:val="16"/>
        </w:rPr>
        <w:t xml:space="preserve">tates </w:t>
      </w:r>
      <w:r w:rsidRPr="005B1D4C">
        <w:rPr>
          <w:rStyle w:val="StyleUnderline"/>
          <w:rFonts w:asciiTheme="minorHAnsi" w:hAnsiTheme="minorHAnsi" w:cstheme="minorHAnsi"/>
        </w:rPr>
        <w:t>would</w:t>
      </w:r>
      <w:r w:rsidRPr="005B1D4C">
        <w:rPr>
          <w:rFonts w:asciiTheme="minorHAnsi" w:hAnsiTheme="minorHAnsi" w:cstheme="minorHAnsi"/>
          <w:sz w:val="16"/>
        </w:rPr>
        <w:t xml:space="preserve"> effective</w:t>
      </w:r>
      <w:r w:rsidRPr="007A1DA7">
        <w:rPr>
          <w:rFonts w:asciiTheme="minorHAnsi" w:hAnsiTheme="minorHAnsi" w:cstheme="minorHAnsi"/>
          <w:sz w:val="16"/>
        </w:rPr>
        <w:t>ly</w:t>
      </w:r>
      <w:r w:rsidRPr="005B1D4C">
        <w:rPr>
          <w:rFonts w:asciiTheme="minorHAnsi" w:hAnsiTheme="minorHAnsi" w:cstheme="minorHAnsi"/>
          <w:sz w:val="16"/>
        </w:rPr>
        <w:t xml:space="preserve"> </w:t>
      </w:r>
      <w:r w:rsidRPr="007A1DA7">
        <w:rPr>
          <w:rStyle w:val="StyleUnderline"/>
          <w:rFonts w:asciiTheme="minorHAnsi" w:hAnsiTheme="minorHAnsi" w:cstheme="minorHAnsi"/>
        </w:rPr>
        <w:t xml:space="preserve">be </w:t>
      </w:r>
      <w:r w:rsidRPr="007A1DA7">
        <w:rPr>
          <w:rStyle w:val="Emphasis"/>
          <w:rFonts w:asciiTheme="minorHAnsi" w:hAnsiTheme="minorHAnsi" w:cstheme="minorHAnsi"/>
        </w:rPr>
        <w:t>surrendering the most powerful bargaining chip</w:t>
      </w:r>
      <w:r w:rsidRPr="007A1DA7">
        <w:rPr>
          <w:rStyle w:val="StyleUnderline"/>
          <w:rFonts w:asciiTheme="minorHAnsi" w:hAnsiTheme="minorHAnsi" w:cstheme="minorHAnsi"/>
        </w:rPr>
        <w:t xml:space="preserve"> it has</w:t>
      </w:r>
      <w:r w:rsidRPr="005B1D4C">
        <w:rPr>
          <w:rStyle w:val="StyleUnderline"/>
          <w:rFonts w:asciiTheme="minorHAnsi" w:hAnsiTheme="minorHAnsi" w:cstheme="minorHAnsi"/>
        </w:rPr>
        <w:t xml:space="preserve"> traditionally wielded in dealing with friends and allies,</w:t>
      </w:r>
      <w:r w:rsidRPr="005B1D4C">
        <w:rPr>
          <w:rFonts w:asciiTheme="minorHAnsi" w:hAnsiTheme="minorHAnsi" w:cstheme="minorHAnsi"/>
          <w:sz w:val="16"/>
        </w:rPr>
        <w:t xml:space="preserve"> </w:t>
      </w:r>
      <w:r w:rsidRPr="005B1D4C">
        <w:rPr>
          <w:rStyle w:val="StyleUnderline"/>
          <w:rFonts w:asciiTheme="minorHAnsi" w:hAnsiTheme="minorHAnsi" w:cstheme="minorHAnsi"/>
        </w:rPr>
        <w:t xml:space="preserve">and jeopardizing the position of leadership it has used to shape bilateral and regional </w:t>
      </w:r>
      <w:r w:rsidRPr="005B1D4C">
        <w:rPr>
          <w:rStyle w:val="Emphasis"/>
          <w:rFonts w:asciiTheme="minorHAnsi" w:hAnsiTheme="minorHAnsi" w:cstheme="minorHAnsi"/>
        </w:rPr>
        <w:t>agendas for decades</w:t>
      </w:r>
      <w:r w:rsidRPr="005B1D4C">
        <w:rPr>
          <w:rFonts w:asciiTheme="minorHAnsi" w:hAnsiTheme="minorHAnsi" w:cstheme="minorHAnsi"/>
          <w:sz w:val="16"/>
        </w:rPr>
        <w:t xml:space="preserve">. </w:t>
      </w:r>
      <w:r w:rsidRPr="005B1D4C">
        <w:rPr>
          <w:rStyle w:val="Emphasis"/>
          <w:rFonts w:asciiTheme="minorHAnsi" w:hAnsiTheme="minorHAnsi" w:cstheme="minorHAnsi"/>
        </w:rPr>
        <w:t>The consequences would seem no less damaging where stability is concerned</w:t>
      </w:r>
      <w:r w:rsidRPr="005B1D4C">
        <w:rPr>
          <w:rFonts w:asciiTheme="minorHAnsi" w:hAnsiTheme="minorHAnsi" w:cstheme="minorHAnsi"/>
          <w:sz w:val="16"/>
        </w:rPr>
        <w:t xml:space="preserve">. As offshore balancers have argued, it may be that U.S. retrenchment would force local powers to spend more on defense, while perhaps assuaging certain points of friction with countries that feel threatened or encircled by U.S. presence. But it equally stands to reason that </w:t>
      </w:r>
      <w:r w:rsidRPr="005B1D4C">
        <w:rPr>
          <w:rStyle w:val="StyleUnderline"/>
          <w:rFonts w:asciiTheme="minorHAnsi" w:hAnsiTheme="minorHAnsi" w:cstheme="minorHAnsi"/>
        </w:rPr>
        <w:t xml:space="preserve">removing the American pacifier would </w:t>
      </w:r>
      <w:r w:rsidRPr="005B1D4C">
        <w:rPr>
          <w:rStyle w:val="Emphasis"/>
          <w:rFonts w:asciiTheme="minorHAnsi" w:hAnsiTheme="minorHAnsi" w:cstheme="minorHAnsi"/>
        </w:rPr>
        <w:t>liberate the more destabilizing influences that U.S. policy had previously stifled</w:t>
      </w:r>
      <w:r w:rsidRPr="005B1D4C">
        <w:rPr>
          <w:rFonts w:asciiTheme="minorHAnsi" w:hAnsiTheme="minorHAnsi" w:cstheme="minorHAnsi"/>
          <w:sz w:val="16"/>
        </w:rPr>
        <w:t xml:space="preserve">. </w:t>
      </w:r>
      <w:r w:rsidRPr="005B1D4C">
        <w:rPr>
          <w:rStyle w:val="StyleUnderline"/>
          <w:rFonts w:asciiTheme="minorHAnsi" w:hAnsiTheme="minorHAnsi" w:cstheme="minorHAnsi"/>
        </w:rPr>
        <w:t xml:space="preserve">Long-dormant </w:t>
      </w:r>
      <w:r w:rsidRPr="00BB10E5">
        <w:rPr>
          <w:rStyle w:val="Emphasis"/>
          <w:rFonts w:asciiTheme="minorHAnsi" w:hAnsiTheme="minorHAnsi" w:cstheme="minorHAnsi"/>
          <w:highlight w:val="cyan"/>
        </w:rPr>
        <w:t xml:space="preserve">security competitions </w:t>
      </w:r>
      <w:r w:rsidRPr="005B1D4C">
        <w:rPr>
          <w:rStyle w:val="Emphasis"/>
          <w:rFonts w:asciiTheme="minorHAnsi" w:hAnsiTheme="minorHAnsi" w:cstheme="minorHAnsi"/>
        </w:rPr>
        <w:t xml:space="preserve">might </w:t>
      </w:r>
      <w:r w:rsidRPr="00BB10E5">
        <w:rPr>
          <w:rStyle w:val="Emphasis"/>
          <w:rFonts w:asciiTheme="minorHAnsi" w:hAnsiTheme="minorHAnsi" w:cstheme="minorHAnsi"/>
          <w:highlight w:val="cyan"/>
        </w:rPr>
        <w:t>reawaken as countries armed themselves</w:t>
      </w:r>
      <w:r w:rsidRPr="005B1D4C">
        <w:rPr>
          <w:rStyle w:val="StyleUnderline"/>
          <w:rFonts w:asciiTheme="minorHAnsi" w:hAnsiTheme="minorHAnsi" w:cstheme="minorHAnsi"/>
        </w:rPr>
        <w:t xml:space="preserve"> more vigorously</w:t>
      </w:r>
      <w:r w:rsidRPr="005B1D4C">
        <w:rPr>
          <w:rFonts w:asciiTheme="minorHAnsi" w:hAnsiTheme="minorHAnsi" w:cstheme="minorHAnsi"/>
          <w:sz w:val="16"/>
        </w:rPr>
        <w:t xml:space="preserve">; </w:t>
      </w:r>
      <w:r w:rsidRPr="005B1D4C">
        <w:rPr>
          <w:rStyle w:val="Emphasis"/>
          <w:rFonts w:asciiTheme="minorHAnsi" w:hAnsiTheme="minorHAnsi" w:cstheme="minorHAnsi"/>
        </w:rPr>
        <w:t xml:space="preserve">historical </w:t>
      </w:r>
      <w:r w:rsidRPr="00BB10E5">
        <w:rPr>
          <w:rStyle w:val="Emphasis"/>
          <w:rFonts w:asciiTheme="minorHAnsi" w:hAnsiTheme="minorHAnsi" w:cstheme="minorHAnsi"/>
          <w:highlight w:val="cyan"/>
        </w:rPr>
        <w:t>antagonisms</w:t>
      </w:r>
      <w:r w:rsidRPr="005B1D4C">
        <w:rPr>
          <w:rFonts w:asciiTheme="minorHAnsi" w:hAnsiTheme="minorHAnsi" w:cstheme="minorHAnsi"/>
          <w:sz w:val="16"/>
        </w:rPr>
        <w:t xml:space="preserve"> </w:t>
      </w:r>
      <w:r w:rsidRPr="005B1D4C">
        <w:rPr>
          <w:rStyle w:val="StyleUnderline"/>
          <w:rFonts w:asciiTheme="minorHAnsi" w:hAnsiTheme="minorHAnsi" w:cstheme="minorHAnsi"/>
        </w:rPr>
        <w:t xml:space="preserve">between old rivals might </w:t>
      </w:r>
      <w:r w:rsidRPr="00BB10E5">
        <w:rPr>
          <w:rStyle w:val="Emphasis"/>
          <w:rFonts w:asciiTheme="minorHAnsi" w:hAnsiTheme="minorHAnsi" w:cstheme="minorHAnsi"/>
          <w:highlight w:val="cyan"/>
        </w:rPr>
        <w:t xml:space="preserve">reemerge </w:t>
      </w:r>
      <w:r w:rsidRPr="007A1DA7">
        <w:rPr>
          <w:rStyle w:val="Emphasis"/>
          <w:rFonts w:asciiTheme="minorHAnsi" w:hAnsiTheme="minorHAnsi" w:cstheme="minorHAnsi"/>
        </w:rPr>
        <w:t>in the absence of a robust U.S. presence</w:t>
      </w:r>
      <w:r w:rsidRPr="007A1DA7">
        <w:rPr>
          <w:rStyle w:val="StyleUnderline"/>
          <w:rFonts w:asciiTheme="minorHAnsi" w:hAnsiTheme="minorHAnsi" w:cstheme="minorHAnsi"/>
        </w:rPr>
        <w:t xml:space="preserve"> and the</w:t>
      </w:r>
      <w:r w:rsidRPr="005B1D4C">
        <w:rPr>
          <w:rStyle w:val="StyleUnderline"/>
          <w:rFonts w:asciiTheme="minorHAnsi" w:hAnsiTheme="minorHAnsi" w:cstheme="minorHAnsi"/>
        </w:rPr>
        <w:t xml:space="preserve"> reassurance it provides</w:t>
      </w:r>
      <w:r w:rsidRPr="005B1D4C">
        <w:rPr>
          <w:rFonts w:asciiTheme="minorHAnsi" w:hAnsiTheme="minorHAnsi" w:cstheme="minorHAnsi"/>
          <w:sz w:val="16"/>
        </w:rPr>
        <w:t xml:space="preserve">. </w:t>
      </w:r>
      <w:r w:rsidRPr="007A1DA7">
        <w:rPr>
          <w:rFonts w:asciiTheme="minorHAnsi" w:hAnsiTheme="minorHAnsi" w:cstheme="minorHAnsi"/>
          <w:sz w:val="16"/>
        </w:rPr>
        <w:t xml:space="preserve">Moreover, </w:t>
      </w:r>
      <w:r w:rsidRPr="007A1DA7">
        <w:rPr>
          <w:rStyle w:val="StyleUnderline"/>
          <w:rFonts w:asciiTheme="minorHAnsi" w:hAnsiTheme="minorHAnsi" w:cstheme="minorHAnsi"/>
        </w:rPr>
        <w:t>countries that seek to revise existing regional orders in their</w:t>
      </w:r>
      <w:r w:rsidRPr="005B1D4C">
        <w:rPr>
          <w:rStyle w:val="StyleUnderline"/>
          <w:rFonts w:asciiTheme="minorHAnsi" w:hAnsiTheme="minorHAnsi" w:cstheme="minorHAnsi"/>
        </w:rPr>
        <w:t xml:space="preserve"> favor</w:t>
      </w:r>
      <w:r w:rsidRPr="005B1D4C">
        <w:rPr>
          <w:rFonts w:asciiTheme="minorHAnsi" w:hAnsiTheme="minorHAnsi" w:cstheme="minorHAnsi"/>
          <w:sz w:val="16"/>
        </w:rPr>
        <w:t xml:space="preserve">—think </w:t>
      </w:r>
      <w:r w:rsidRPr="00BB10E5">
        <w:rPr>
          <w:rStyle w:val="Emphasis"/>
          <w:rFonts w:asciiTheme="minorHAnsi" w:hAnsiTheme="minorHAnsi" w:cstheme="minorHAnsi"/>
          <w:highlight w:val="cyan"/>
        </w:rPr>
        <w:t>Russia</w:t>
      </w:r>
      <w:r w:rsidRPr="005B1D4C">
        <w:rPr>
          <w:rFonts w:asciiTheme="minorHAnsi" w:hAnsiTheme="minorHAnsi" w:cstheme="minorHAnsi"/>
          <w:sz w:val="16"/>
        </w:rPr>
        <w:t xml:space="preserve"> in </w:t>
      </w:r>
      <w:r w:rsidRPr="00BB10E5">
        <w:rPr>
          <w:rStyle w:val="Emphasis"/>
          <w:rFonts w:asciiTheme="minorHAnsi" w:hAnsiTheme="minorHAnsi" w:cstheme="minorHAnsi"/>
          <w:highlight w:val="cyan"/>
        </w:rPr>
        <w:t>Europe</w:t>
      </w:r>
      <w:r w:rsidRPr="005B1D4C">
        <w:rPr>
          <w:rFonts w:asciiTheme="minorHAnsi" w:hAnsiTheme="minorHAnsi" w:cstheme="minorHAnsi"/>
          <w:sz w:val="16"/>
        </w:rPr>
        <w:t xml:space="preserve">, or </w:t>
      </w:r>
      <w:r w:rsidRPr="00BB10E5">
        <w:rPr>
          <w:rStyle w:val="Emphasis"/>
          <w:rFonts w:asciiTheme="minorHAnsi" w:hAnsiTheme="minorHAnsi" w:cstheme="minorHAnsi"/>
          <w:highlight w:val="cyan"/>
        </w:rPr>
        <w:t>China</w:t>
      </w:r>
      <w:r w:rsidRPr="005B1D4C">
        <w:rPr>
          <w:rFonts w:asciiTheme="minorHAnsi" w:hAnsiTheme="minorHAnsi" w:cstheme="minorHAnsi"/>
          <w:sz w:val="16"/>
        </w:rPr>
        <w:t xml:space="preserve"> in Asia—might indeed </w:t>
      </w:r>
      <w:r w:rsidRPr="00BB10E5">
        <w:rPr>
          <w:rStyle w:val="StyleUnderline"/>
          <w:highlight w:val="cyan"/>
        </w:rPr>
        <w:t>applaud U.S. retrenchment</w:t>
      </w:r>
      <w:r w:rsidRPr="005B1D4C">
        <w:rPr>
          <w:rFonts w:asciiTheme="minorHAnsi" w:hAnsiTheme="minorHAnsi" w:cstheme="minorHAnsi"/>
          <w:sz w:val="16"/>
        </w:rPr>
        <w:t xml:space="preserve">, but </w:t>
      </w:r>
      <w:r w:rsidRPr="005B1D4C">
        <w:rPr>
          <w:rStyle w:val="StyleUnderline"/>
          <w:rFonts w:asciiTheme="minorHAnsi" w:hAnsiTheme="minorHAnsi" w:cstheme="minorHAnsi"/>
        </w:rPr>
        <w:t>they might just as plausibly feel empowered to more assertively press their interests</w:t>
      </w:r>
      <w:r w:rsidRPr="005B1D4C">
        <w:rPr>
          <w:rFonts w:asciiTheme="minorHAnsi" w:hAnsiTheme="minorHAnsi" w:cstheme="minorHAnsi"/>
          <w:sz w:val="16"/>
        </w:rPr>
        <w:t>. If the United States has been a kind of Leviathan in key regions, Mearsheimer acknowledges, then “</w:t>
      </w:r>
      <w:r w:rsidRPr="005B1D4C">
        <w:rPr>
          <w:rStyle w:val="Emphasis"/>
          <w:rFonts w:asciiTheme="minorHAnsi" w:hAnsiTheme="minorHAnsi" w:cstheme="minorHAnsi"/>
        </w:rPr>
        <w:t>take away that Leviathan and there is likely to be big trouble</w:t>
      </w:r>
      <w:r w:rsidRPr="005B1D4C">
        <w:rPr>
          <w:rFonts w:asciiTheme="minorHAnsi" w:hAnsiTheme="minorHAnsi" w:cstheme="minorHAnsi"/>
          <w:sz w:val="16"/>
        </w:rPr>
        <w:t xml:space="preserve">.”46 Scanning the global horizon today, </w:t>
      </w:r>
      <w:r w:rsidRPr="005B1D4C">
        <w:rPr>
          <w:rStyle w:val="Emphasis"/>
          <w:rFonts w:asciiTheme="minorHAnsi" w:hAnsiTheme="minorHAnsi" w:cstheme="minorHAnsi"/>
        </w:rPr>
        <w:t>one can easily see where such trouble might arise</w:t>
      </w:r>
      <w:r w:rsidRPr="005B1D4C">
        <w:rPr>
          <w:rFonts w:asciiTheme="minorHAnsi" w:hAnsiTheme="minorHAnsi" w:cstheme="minorHAnsi"/>
          <w:sz w:val="16"/>
        </w:rPr>
        <w:t xml:space="preserve">. </w:t>
      </w:r>
      <w:r w:rsidRPr="005B1D4C">
        <w:rPr>
          <w:rStyle w:val="StyleUnderline"/>
          <w:rFonts w:asciiTheme="minorHAnsi" w:hAnsiTheme="minorHAnsi" w:cstheme="minorHAnsi"/>
        </w:rPr>
        <w:t>In Europe,</w:t>
      </w:r>
      <w:r w:rsidRPr="005B1D4C">
        <w:rPr>
          <w:rFonts w:asciiTheme="minorHAnsi" w:hAnsiTheme="minorHAnsi" w:cstheme="minorHAnsi"/>
          <w:sz w:val="16"/>
        </w:rPr>
        <w:t xml:space="preserve"> </w:t>
      </w:r>
      <w:r w:rsidRPr="005B1D4C">
        <w:rPr>
          <w:rStyle w:val="StyleUnderline"/>
          <w:rFonts w:asciiTheme="minorHAnsi" w:hAnsiTheme="minorHAnsi" w:cstheme="minorHAnsi"/>
        </w:rPr>
        <w:t>a revisionist Russia is already destabilizing its neighbors and contesting the post-Cold War settlement in the region.</w:t>
      </w:r>
      <w:r w:rsidRPr="005B1D4C">
        <w:rPr>
          <w:rFonts w:asciiTheme="minorHAnsi" w:hAnsiTheme="minorHAnsi" w:cstheme="minorHAnsi"/>
          <w:sz w:val="16"/>
        </w:rPr>
        <w:t xml:space="preserve"> </w:t>
      </w:r>
      <w:r w:rsidRPr="005B1D4C">
        <w:rPr>
          <w:rStyle w:val="StyleUnderline"/>
          <w:rFonts w:asciiTheme="minorHAnsi" w:hAnsiTheme="minorHAnsi" w:cstheme="minorHAnsi"/>
        </w:rPr>
        <w:t xml:space="preserve">In the Gulf and broader Middle East, the threat of Iranian ascendancy has stoked region-wide tensions manifesting in </w:t>
      </w:r>
      <w:r w:rsidRPr="005B1D4C">
        <w:rPr>
          <w:rStyle w:val="Emphasis"/>
          <w:rFonts w:asciiTheme="minorHAnsi" w:hAnsiTheme="minorHAnsi" w:cstheme="minorHAnsi"/>
        </w:rPr>
        <w:t>proxy wars</w:t>
      </w:r>
      <w:r w:rsidRPr="005B1D4C">
        <w:rPr>
          <w:rStyle w:val="StyleUnderline"/>
          <w:rFonts w:asciiTheme="minorHAnsi" w:hAnsiTheme="minorHAnsi" w:cstheme="minorHAnsi"/>
        </w:rPr>
        <w:t xml:space="preserve"> and hints of an </w:t>
      </w:r>
      <w:r w:rsidRPr="005B1D4C">
        <w:rPr>
          <w:rStyle w:val="Emphasis"/>
          <w:rFonts w:asciiTheme="minorHAnsi" w:hAnsiTheme="minorHAnsi" w:cstheme="minorHAnsi"/>
        </w:rPr>
        <w:t>incipient arms race</w:t>
      </w:r>
      <w:r w:rsidRPr="005B1D4C">
        <w:rPr>
          <w:rStyle w:val="StyleUnderline"/>
          <w:rFonts w:asciiTheme="minorHAnsi" w:hAnsiTheme="minorHAnsi" w:cstheme="minorHAnsi"/>
        </w:rPr>
        <w:t xml:space="preserve">, even as that region also contends with a severe threat to its stability in the form of the Islamic State. In East Asia, </w:t>
      </w:r>
      <w:r w:rsidRPr="005B1D4C">
        <w:rPr>
          <w:rStyle w:val="Emphasis"/>
          <w:rFonts w:asciiTheme="minorHAnsi" w:hAnsiTheme="minorHAnsi" w:cstheme="minorHAnsi"/>
        </w:rPr>
        <w:t>a rising China is challenging the regional status quo</w:t>
      </w:r>
      <w:r w:rsidRPr="005B1D4C">
        <w:rPr>
          <w:rStyle w:val="StyleUnderline"/>
          <w:rFonts w:asciiTheme="minorHAnsi" w:hAnsiTheme="minorHAnsi" w:cstheme="minorHAnsi"/>
        </w:rPr>
        <w:t xml:space="preserve"> in numerous ways, sounding alarms among its neighbors—many of whom also have historical grievances against each other. </w:t>
      </w:r>
      <w:r w:rsidRPr="005B1D4C">
        <w:rPr>
          <w:rFonts w:asciiTheme="minorHAnsi" w:hAnsiTheme="minorHAnsi" w:cstheme="minorHAnsi"/>
          <w:sz w:val="16"/>
        </w:rPr>
        <w:t xml:space="preserve">In these circumstances, </w:t>
      </w:r>
      <w:r w:rsidRPr="00BB10E5">
        <w:rPr>
          <w:rStyle w:val="Emphasis"/>
          <w:rFonts w:asciiTheme="minorHAnsi" w:hAnsiTheme="minorHAnsi" w:cstheme="minorHAnsi"/>
          <w:highlight w:val="cyan"/>
        </w:rPr>
        <w:t xml:space="preserve">removing the </w:t>
      </w:r>
      <w:r w:rsidRPr="005B1D4C">
        <w:rPr>
          <w:rStyle w:val="Emphasis"/>
          <w:rFonts w:asciiTheme="minorHAnsi" w:hAnsiTheme="minorHAnsi" w:cstheme="minorHAnsi"/>
        </w:rPr>
        <w:t>American</w:t>
      </w:r>
      <w:r w:rsidRPr="00BB10E5">
        <w:rPr>
          <w:rStyle w:val="Emphasis"/>
          <w:rFonts w:asciiTheme="minorHAnsi" w:hAnsiTheme="minorHAnsi" w:cstheme="minorHAnsi"/>
          <w:highlight w:val="cyan"/>
        </w:rPr>
        <w:t xml:space="preserve"> pacifier would </w:t>
      </w:r>
      <w:r w:rsidRPr="005B1D4C">
        <w:rPr>
          <w:rStyle w:val="Emphasis"/>
          <w:rFonts w:asciiTheme="minorHAnsi" w:hAnsiTheme="minorHAnsi" w:cstheme="minorHAnsi"/>
        </w:rPr>
        <w:t xml:space="preserve">likely </w:t>
      </w:r>
      <w:r w:rsidRPr="007A1DA7">
        <w:rPr>
          <w:rStyle w:val="Emphasis"/>
          <w:rFonts w:asciiTheme="minorHAnsi" w:hAnsiTheme="minorHAnsi" w:cstheme="minorHAnsi"/>
        </w:rPr>
        <w:t>yield</w:t>
      </w:r>
      <w:r w:rsidRPr="005B1D4C">
        <w:rPr>
          <w:rStyle w:val="Emphasis"/>
          <w:rFonts w:asciiTheme="minorHAnsi" w:hAnsiTheme="minorHAnsi" w:cstheme="minorHAnsi"/>
        </w:rPr>
        <w:t xml:space="preserve"> not low-cost stability, but </w:t>
      </w:r>
      <w:r w:rsidRPr="00BB10E5">
        <w:rPr>
          <w:rStyle w:val="Emphasis"/>
          <w:rFonts w:asciiTheme="minorHAnsi" w:hAnsiTheme="minorHAnsi" w:cstheme="minorHAnsi"/>
          <w:highlight w:val="cyan"/>
        </w:rPr>
        <w:t>increase</w:t>
      </w:r>
      <w:r w:rsidRPr="007A1DA7">
        <w:rPr>
          <w:rStyle w:val="StyleUnderline"/>
        </w:rPr>
        <w:t>d</w:t>
      </w:r>
      <w:r w:rsidRPr="007A1DA7">
        <w:rPr>
          <w:rStyle w:val="Emphasis"/>
          <w:rFonts w:asciiTheme="minorHAnsi" w:hAnsiTheme="minorHAnsi" w:cstheme="minorHAnsi"/>
        </w:rPr>
        <w:t xml:space="preserve"> </w:t>
      </w:r>
      <w:r w:rsidRPr="00BB10E5">
        <w:rPr>
          <w:rStyle w:val="Emphasis"/>
          <w:rFonts w:asciiTheme="minorHAnsi" w:hAnsiTheme="minorHAnsi" w:cstheme="minorHAnsi"/>
          <w:highlight w:val="cyan"/>
        </w:rPr>
        <w:t xml:space="preserve">conflict </w:t>
      </w:r>
      <w:r w:rsidRPr="005B1D4C">
        <w:rPr>
          <w:rStyle w:val="Emphasis"/>
          <w:rFonts w:asciiTheme="minorHAnsi" w:hAnsiTheme="minorHAnsi" w:cstheme="minorHAnsi"/>
        </w:rPr>
        <w:t xml:space="preserve">and upheaval. </w:t>
      </w:r>
      <w:r w:rsidRPr="005B1D4C">
        <w:rPr>
          <w:rStyle w:val="StyleUnderline"/>
          <w:rFonts w:asciiTheme="minorHAnsi" w:hAnsiTheme="minorHAnsi" w:cstheme="minorHAnsi"/>
        </w:rPr>
        <w:t>That conflict and upheaval</w:t>
      </w:r>
      <w:r w:rsidRPr="005B1D4C">
        <w:rPr>
          <w:rFonts w:asciiTheme="minorHAnsi" w:hAnsiTheme="minorHAnsi" w:cstheme="minorHAnsi"/>
          <w:sz w:val="16"/>
        </w:rPr>
        <w:t xml:space="preserve">, in turn, </w:t>
      </w:r>
      <w:r w:rsidRPr="005B1D4C">
        <w:rPr>
          <w:rStyle w:val="Emphasis"/>
          <w:rFonts w:asciiTheme="minorHAnsi" w:hAnsiTheme="minorHAnsi" w:cstheme="minorHAnsi"/>
        </w:rPr>
        <w:t>would be quite damaging to U.S. interests</w:t>
      </w:r>
      <w:r w:rsidRPr="005B1D4C">
        <w:rPr>
          <w:rFonts w:asciiTheme="minorHAnsi" w:hAnsiTheme="minorHAnsi" w:cstheme="minorHAnsi"/>
          <w:sz w:val="16"/>
        </w:rPr>
        <w:t xml:space="preserve"> even if it did not result in the nightmare scenario of a hostile power dominating a key region. </w:t>
      </w:r>
      <w:r w:rsidRPr="005B1D4C">
        <w:rPr>
          <w:rStyle w:val="Emphasis"/>
          <w:rFonts w:asciiTheme="minorHAnsi" w:hAnsiTheme="minorHAnsi" w:cstheme="minorHAnsi"/>
        </w:rPr>
        <w:t>It is hard to imagine</w:t>
      </w:r>
      <w:r w:rsidRPr="005B1D4C">
        <w:rPr>
          <w:rFonts w:asciiTheme="minorHAnsi" w:hAnsiTheme="minorHAnsi" w:cstheme="minorHAnsi"/>
          <w:sz w:val="16"/>
        </w:rPr>
        <w:t xml:space="preserve">, for instance, </w:t>
      </w:r>
      <w:r w:rsidRPr="005B1D4C">
        <w:rPr>
          <w:rStyle w:val="Emphasis"/>
          <w:rFonts w:asciiTheme="minorHAnsi" w:hAnsiTheme="minorHAnsi" w:cstheme="minorHAnsi"/>
        </w:rPr>
        <w:t>that increased instability and acrimony would produce the robust multilateral cooperation necessary to deal with transnational threats from pandemics to piracy</w:t>
      </w:r>
      <w:r w:rsidRPr="005B1D4C">
        <w:rPr>
          <w:rFonts w:asciiTheme="minorHAnsi" w:hAnsiTheme="minorHAnsi" w:cstheme="minorHAnsi"/>
          <w:sz w:val="16"/>
        </w:rPr>
        <w:t xml:space="preserve">. </w:t>
      </w:r>
      <w:r w:rsidRPr="005B1D4C">
        <w:rPr>
          <w:rStyle w:val="Emphasis"/>
          <w:rFonts w:asciiTheme="minorHAnsi" w:hAnsiTheme="minorHAnsi" w:cstheme="minorHAnsi"/>
        </w:rPr>
        <w:t>More problematic still might be the economic consequences.</w:t>
      </w:r>
      <w:r w:rsidRPr="005B1D4C">
        <w:rPr>
          <w:rFonts w:asciiTheme="minorHAnsi" w:hAnsiTheme="minorHAnsi" w:cstheme="minorHAnsi"/>
          <w:sz w:val="16"/>
        </w:rPr>
        <w:t xml:space="preserve"> As scholars like Michael Mandelbaum have argued, </w:t>
      </w:r>
      <w:r w:rsidRPr="005B1D4C">
        <w:rPr>
          <w:rStyle w:val="StyleUnderline"/>
          <w:rFonts w:asciiTheme="minorHAnsi" w:hAnsiTheme="minorHAnsi" w:cstheme="minorHAnsi"/>
        </w:rPr>
        <w:t>the enormous progress toward global prosperity and integration that has occurred since World War II</w:t>
      </w:r>
      <w:r w:rsidRPr="005B1D4C">
        <w:rPr>
          <w:rFonts w:asciiTheme="minorHAnsi" w:hAnsiTheme="minorHAnsi" w:cstheme="minorHAnsi"/>
          <w:sz w:val="16"/>
        </w:rPr>
        <w:t xml:space="preserve"> (and now the Cold War) </w:t>
      </w:r>
      <w:r w:rsidRPr="005B1D4C">
        <w:rPr>
          <w:rStyle w:val="StyleUnderline"/>
          <w:rFonts w:asciiTheme="minorHAnsi" w:hAnsiTheme="minorHAnsi" w:cstheme="minorHAnsi"/>
        </w:rPr>
        <w:t xml:space="preserve">has come in the climate of relative stability and security provided largely by the </w:t>
      </w:r>
      <w:r w:rsidRPr="005B1D4C">
        <w:rPr>
          <w:rStyle w:val="Emphasis"/>
          <w:rFonts w:asciiTheme="minorHAnsi" w:hAnsiTheme="minorHAnsi" w:cstheme="minorHAnsi"/>
        </w:rPr>
        <w:t>U</w:t>
      </w:r>
      <w:r w:rsidRPr="005B1D4C">
        <w:rPr>
          <w:rFonts w:asciiTheme="minorHAnsi" w:hAnsiTheme="minorHAnsi" w:cstheme="minorHAnsi"/>
          <w:sz w:val="16"/>
        </w:rPr>
        <w:t xml:space="preserve">nited </w:t>
      </w:r>
      <w:r w:rsidRPr="005B1D4C">
        <w:rPr>
          <w:rStyle w:val="Emphasis"/>
          <w:rFonts w:asciiTheme="minorHAnsi" w:hAnsiTheme="minorHAnsi" w:cstheme="minorHAnsi"/>
        </w:rPr>
        <w:t>S</w:t>
      </w:r>
      <w:r w:rsidRPr="005B1D4C">
        <w:rPr>
          <w:rFonts w:asciiTheme="minorHAnsi" w:hAnsiTheme="minorHAnsi" w:cstheme="minorHAnsi"/>
          <w:sz w:val="16"/>
        </w:rPr>
        <w:t xml:space="preserve">tates.47 </w:t>
      </w:r>
      <w:r w:rsidRPr="005B1D4C">
        <w:rPr>
          <w:rStyle w:val="StyleUnderline"/>
          <w:rFonts w:asciiTheme="minorHAnsi" w:hAnsiTheme="minorHAnsi" w:cstheme="minorHAnsi"/>
        </w:rPr>
        <w:t xml:space="preserve">One simply cannot confidently predict that this </w:t>
      </w:r>
      <w:r w:rsidRPr="005B1D4C">
        <w:rPr>
          <w:rStyle w:val="Emphasis"/>
          <w:rFonts w:asciiTheme="minorHAnsi" w:hAnsiTheme="minorHAnsi" w:cstheme="minorHAnsi"/>
        </w:rPr>
        <w:t>progress would end</w:t>
      </w:r>
      <w:r w:rsidRPr="00613FDC">
        <w:rPr>
          <w:rStyle w:val="Emphasis"/>
          <w:rFonts w:asciiTheme="minorHAnsi" w:hAnsiTheme="minorHAnsi" w:cstheme="minorHAnsi"/>
        </w:rPr>
        <w:t>ure amid</w:t>
      </w:r>
      <w:r w:rsidRPr="005B1D4C">
        <w:rPr>
          <w:rStyle w:val="Emphasis"/>
          <w:rFonts w:asciiTheme="minorHAnsi" w:hAnsiTheme="minorHAnsi" w:cstheme="minorHAnsi"/>
        </w:rPr>
        <w:t xml:space="preserve"> </w:t>
      </w:r>
      <w:r w:rsidRPr="00BB10E5">
        <w:rPr>
          <w:rStyle w:val="Emphasis"/>
          <w:rFonts w:asciiTheme="minorHAnsi" w:hAnsiTheme="minorHAnsi" w:cstheme="minorHAnsi"/>
          <w:highlight w:val="cyan"/>
        </w:rPr>
        <w:t xml:space="preserve">escalating geopolitical competition </w:t>
      </w:r>
      <w:r w:rsidRPr="005B1D4C">
        <w:rPr>
          <w:rStyle w:val="Emphasis"/>
          <w:rFonts w:asciiTheme="minorHAnsi" w:hAnsiTheme="minorHAnsi" w:cstheme="minorHAnsi"/>
        </w:rPr>
        <w:t xml:space="preserve">in regions of enormous importance to the world economy. </w:t>
      </w:r>
      <w:r w:rsidRPr="005B1D4C">
        <w:rPr>
          <w:rFonts w:asciiTheme="minorHAnsi" w:hAnsiTheme="minorHAnsi" w:cstheme="minorHAnsi"/>
          <w:sz w:val="16"/>
        </w:rPr>
        <w:t xml:space="preserve">Perhaps </w:t>
      </w:r>
      <w:r w:rsidRPr="005B1D4C">
        <w:rPr>
          <w:rStyle w:val="StyleUnderline"/>
          <w:rFonts w:asciiTheme="minorHAnsi" w:hAnsiTheme="minorHAnsi" w:cstheme="minorHAnsi"/>
        </w:rPr>
        <w:t>the greatest risk that a strategy of offshore balancing would run</w:t>
      </w:r>
      <w:r w:rsidRPr="005B1D4C">
        <w:rPr>
          <w:rFonts w:asciiTheme="minorHAnsi" w:hAnsiTheme="minorHAnsi" w:cstheme="minorHAnsi"/>
          <w:sz w:val="16"/>
        </w:rPr>
        <w:t xml:space="preserve">, of course, </w:t>
      </w:r>
      <w:r w:rsidRPr="005B1D4C">
        <w:rPr>
          <w:rStyle w:val="Emphasis"/>
          <w:rFonts w:asciiTheme="minorHAnsi" w:hAnsiTheme="minorHAnsi" w:cstheme="minorHAnsi"/>
        </w:rPr>
        <w:t>is that a key region might not be able to maintain its own balance following U.S. retrenchment</w:t>
      </w:r>
      <w:r w:rsidRPr="005B1D4C">
        <w:rPr>
          <w:rFonts w:asciiTheme="minorHAnsi" w:hAnsiTheme="minorHAnsi" w:cstheme="minorHAnsi"/>
          <w:sz w:val="16"/>
        </w:rPr>
        <w:t xml:space="preserve">. That prospect might have seemed far-fetched in the early post-Cold War era, and it remains unlikely in the immediate future. But </w:t>
      </w:r>
      <w:r w:rsidRPr="005B1D4C">
        <w:rPr>
          <w:rStyle w:val="Emphasis"/>
          <w:rFonts w:asciiTheme="minorHAnsi" w:hAnsiTheme="minorHAnsi" w:cstheme="minorHAnsi"/>
        </w:rPr>
        <w:t xml:space="preserve">in East Asia </w:t>
      </w:r>
      <w:r w:rsidRPr="00613FDC">
        <w:rPr>
          <w:rStyle w:val="Emphasis"/>
          <w:rFonts w:asciiTheme="minorHAnsi" w:hAnsiTheme="minorHAnsi" w:cstheme="minorHAnsi"/>
        </w:rPr>
        <w:t xml:space="preserve">particularly, </w:t>
      </w:r>
      <w:r w:rsidRPr="00613FDC">
        <w:rPr>
          <w:rStyle w:val="StyleUnderline"/>
          <w:rFonts w:asciiTheme="minorHAnsi" w:hAnsiTheme="minorHAnsi" w:cstheme="minorHAnsi"/>
        </w:rPr>
        <w:t>the rise and growing assertiveness of China has</w:t>
      </w:r>
      <w:r w:rsidRPr="005B1D4C">
        <w:rPr>
          <w:rStyle w:val="StyleUnderline"/>
          <w:rFonts w:asciiTheme="minorHAnsi" w:hAnsiTheme="minorHAnsi" w:cstheme="minorHAnsi"/>
        </w:rPr>
        <w:t xml:space="preserve"> highlighted the medium- to long-term danger that a hostile power could in fact</w:t>
      </w:r>
      <w:r w:rsidRPr="005B1D4C">
        <w:rPr>
          <w:rStyle w:val="Emphasis"/>
          <w:rFonts w:asciiTheme="minorHAnsi" w:hAnsiTheme="minorHAnsi" w:cstheme="minorHAnsi"/>
        </w:rPr>
        <w:t xml:space="preserve"> gain regional primacy</w:t>
      </w:r>
      <w:r w:rsidRPr="005B1D4C">
        <w:rPr>
          <w:rFonts w:asciiTheme="minorHAnsi" w:hAnsiTheme="minorHAnsi" w:cstheme="minorHAnsi"/>
          <w:sz w:val="16"/>
        </w:rPr>
        <w:t xml:space="preserve">. </w:t>
      </w:r>
      <w:r w:rsidRPr="005B1D4C">
        <w:rPr>
          <w:rStyle w:val="StyleUnderline"/>
          <w:rFonts w:asciiTheme="minorHAnsi" w:hAnsiTheme="minorHAnsi" w:cstheme="minorHAnsi"/>
        </w:rPr>
        <w:t>If China’s economy continues to grow rapidly</w:t>
      </w:r>
      <w:r w:rsidRPr="005B1D4C">
        <w:rPr>
          <w:rFonts w:asciiTheme="minorHAnsi" w:hAnsiTheme="minorHAnsi" w:cstheme="minorHAnsi"/>
          <w:sz w:val="16"/>
        </w:rPr>
        <w:t xml:space="preserve">, and if Beijing continues to increase military spending by 10 percent or more each year, </w:t>
      </w:r>
      <w:r w:rsidRPr="005B1D4C">
        <w:rPr>
          <w:rStyle w:val="StyleUnderline"/>
          <w:rFonts w:asciiTheme="minorHAnsi" w:hAnsiTheme="minorHAnsi" w:cstheme="minorHAnsi"/>
        </w:rPr>
        <w:t xml:space="preserve">then its neighbors will ultimately face grave challenges in containing Chinese power </w:t>
      </w:r>
      <w:r w:rsidRPr="005B1D4C">
        <w:rPr>
          <w:rStyle w:val="Emphasis"/>
          <w:rFonts w:asciiTheme="minorHAnsi" w:hAnsiTheme="minorHAnsi" w:cstheme="minorHAnsi"/>
        </w:rPr>
        <w:t>even if they join forces in that endeavor</w:t>
      </w:r>
      <w:r w:rsidRPr="005B1D4C">
        <w:rPr>
          <w:rFonts w:asciiTheme="minorHAnsi" w:hAnsiTheme="minorHAnsi" w:cstheme="minorHAnsi"/>
          <w:sz w:val="16"/>
        </w:rPr>
        <w:t xml:space="preserve">. This possibility, ironically, is one to which leading advocates of retrenchment have been attuned. “The United States will have to play a key role in countering China,” Mearshimer writes, “because its Asian neighbors are not strong enough to do it by themselves.”48 </w:t>
      </w:r>
      <w:r w:rsidRPr="005B1D4C">
        <w:rPr>
          <w:rFonts w:asciiTheme="minorHAnsi" w:hAnsiTheme="minorHAnsi" w:cstheme="minorHAnsi"/>
          <w:sz w:val="14"/>
        </w:rPr>
        <w:t xml:space="preserve">If this is true, however, then </w:t>
      </w:r>
      <w:r w:rsidRPr="005B1D4C">
        <w:rPr>
          <w:rStyle w:val="Emphasis"/>
          <w:rFonts w:asciiTheme="minorHAnsi" w:hAnsiTheme="minorHAnsi" w:cstheme="minorHAnsi"/>
        </w:rPr>
        <w:t>offshore balancing becomes a dangerous and potentially self-defeating strategy</w:t>
      </w:r>
      <w:r w:rsidRPr="005B1D4C">
        <w:rPr>
          <w:rFonts w:asciiTheme="minorHAnsi" w:hAnsiTheme="minorHAnsi" w:cstheme="minorHAnsi"/>
          <w:sz w:val="14"/>
        </w:rPr>
        <w:t xml:space="preserve">. As mentioned above, </w:t>
      </w:r>
      <w:r w:rsidRPr="005B1D4C">
        <w:rPr>
          <w:rStyle w:val="StyleUnderline"/>
          <w:rFonts w:asciiTheme="minorHAnsi" w:hAnsiTheme="minorHAnsi" w:cstheme="minorHAnsi"/>
        </w:rPr>
        <w:t xml:space="preserve">it </w:t>
      </w:r>
      <w:r w:rsidRPr="00BB10E5">
        <w:rPr>
          <w:rStyle w:val="StyleUnderline"/>
          <w:rFonts w:asciiTheme="minorHAnsi" w:hAnsiTheme="minorHAnsi" w:cstheme="minorHAnsi"/>
          <w:highlight w:val="cyan"/>
        </w:rPr>
        <w:t>could lead</w:t>
      </w:r>
      <w:r w:rsidRPr="005B1D4C">
        <w:rPr>
          <w:rStyle w:val="StyleUnderline"/>
          <w:rFonts w:asciiTheme="minorHAnsi" w:hAnsiTheme="minorHAnsi" w:cstheme="minorHAnsi"/>
        </w:rPr>
        <w:t xml:space="preserve"> countries like </w:t>
      </w:r>
      <w:r w:rsidRPr="00BB10E5">
        <w:rPr>
          <w:rStyle w:val="StyleUnderline"/>
          <w:rFonts w:asciiTheme="minorHAnsi" w:hAnsiTheme="minorHAnsi" w:cstheme="minorHAnsi"/>
          <w:highlight w:val="cyan"/>
        </w:rPr>
        <w:t xml:space="preserve">Japan and </w:t>
      </w:r>
      <w:r w:rsidRPr="005B1D4C">
        <w:rPr>
          <w:rStyle w:val="StyleUnderline"/>
          <w:rFonts w:asciiTheme="minorHAnsi" w:hAnsiTheme="minorHAnsi" w:cstheme="minorHAnsi"/>
        </w:rPr>
        <w:t xml:space="preserve">South </w:t>
      </w:r>
      <w:r w:rsidRPr="00BB10E5">
        <w:rPr>
          <w:rStyle w:val="StyleUnderline"/>
          <w:rFonts w:asciiTheme="minorHAnsi" w:hAnsiTheme="minorHAnsi" w:cstheme="minorHAnsi"/>
          <w:highlight w:val="cyan"/>
        </w:rPr>
        <w:t xml:space="preserve">Korea to </w:t>
      </w:r>
      <w:r w:rsidRPr="00BB10E5">
        <w:rPr>
          <w:rStyle w:val="Emphasis"/>
          <w:rFonts w:asciiTheme="minorHAnsi" w:hAnsiTheme="minorHAnsi" w:cstheme="minorHAnsi"/>
          <w:highlight w:val="cyan"/>
        </w:rPr>
        <w:t>seek nuclear weapons</w:t>
      </w:r>
      <w:r w:rsidRPr="005B1D4C">
        <w:rPr>
          <w:rFonts w:asciiTheme="minorHAnsi" w:hAnsiTheme="minorHAnsi" w:cstheme="minorHAnsi"/>
          <w:sz w:val="14"/>
        </w:rPr>
        <w:t xml:space="preserve">, </w:t>
      </w:r>
      <w:r w:rsidRPr="00613FDC">
        <w:rPr>
          <w:rFonts w:asciiTheme="minorHAnsi" w:hAnsiTheme="minorHAnsi" w:cstheme="minorHAnsi"/>
          <w:sz w:val="14"/>
        </w:rPr>
        <w:t xml:space="preserve">thereby </w:t>
      </w:r>
      <w:r w:rsidRPr="00613FDC">
        <w:rPr>
          <w:rStyle w:val="StyleUnderline"/>
          <w:rFonts w:asciiTheme="minorHAnsi" w:hAnsiTheme="minorHAnsi" w:cstheme="minorHAnsi"/>
        </w:rPr>
        <w:t>stoking arms races and elevating</w:t>
      </w:r>
      <w:r w:rsidRPr="005B1D4C">
        <w:rPr>
          <w:rStyle w:val="StyleUnderline"/>
          <w:rFonts w:asciiTheme="minorHAnsi" w:hAnsiTheme="minorHAnsi" w:cstheme="minorHAnsi"/>
        </w:rPr>
        <w:t xml:space="preserve"> regional tensions</w:t>
      </w:r>
      <w:r w:rsidRPr="005B1D4C">
        <w:rPr>
          <w:rFonts w:asciiTheme="minorHAnsi" w:hAnsiTheme="minorHAnsi" w:cstheme="minorHAnsi"/>
          <w:sz w:val="14"/>
        </w:rPr>
        <w:t xml:space="preserve">. Alternatively, and perhaps more worryingly, </w:t>
      </w:r>
      <w:r w:rsidRPr="005B1D4C">
        <w:rPr>
          <w:rStyle w:val="StyleUnderline"/>
          <w:rFonts w:asciiTheme="minorHAnsi" w:hAnsiTheme="minorHAnsi" w:cstheme="minorHAnsi"/>
        </w:rPr>
        <w:t xml:space="preserve">it might encourage the scenario that offshore balancers seek to avoid, by easing China’s </w:t>
      </w:r>
      <w:r w:rsidRPr="005B1D4C">
        <w:rPr>
          <w:rStyle w:val="Emphasis"/>
          <w:rFonts w:asciiTheme="minorHAnsi" w:hAnsiTheme="minorHAnsi" w:cstheme="minorHAnsi"/>
        </w:rPr>
        <w:t>ascent to regional hegemony.</w:t>
      </w:r>
      <w:r w:rsidRPr="005B1D4C">
        <w:rPr>
          <w:rFonts w:asciiTheme="minorHAnsi" w:hAnsiTheme="minorHAnsi" w:cstheme="minorHAnsi"/>
          <w:sz w:val="14"/>
        </w:rPr>
        <w:t xml:space="preserve"> As Robert Gilpin has written, “</w:t>
      </w:r>
      <w:r w:rsidRPr="00BB10E5">
        <w:rPr>
          <w:rStyle w:val="StyleUnderline"/>
          <w:rFonts w:asciiTheme="minorHAnsi" w:hAnsiTheme="minorHAnsi" w:cstheme="minorHAnsi"/>
          <w:highlight w:val="cyan"/>
        </w:rPr>
        <w:t xml:space="preserve">Retrenchment </w:t>
      </w:r>
      <w:r w:rsidRPr="005B1D4C">
        <w:rPr>
          <w:rStyle w:val="StyleUnderline"/>
          <w:rFonts w:asciiTheme="minorHAnsi" w:hAnsiTheme="minorHAnsi" w:cstheme="minorHAnsi"/>
        </w:rPr>
        <w:t xml:space="preserve">by its very nature is </w:t>
      </w:r>
      <w:r w:rsidRPr="005B1D4C">
        <w:rPr>
          <w:rStyle w:val="Emphasis"/>
          <w:rFonts w:asciiTheme="minorHAnsi" w:hAnsiTheme="minorHAnsi" w:cstheme="minorHAnsi"/>
        </w:rPr>
        <w:t>an indication of relative weakness</w:t>
      </w:r>
      <w:r w:rsidRPr="005B1D4C">
        <w:rPr>
          <w:rStyle w:val="StyleUnderline"/>
          <w:rFonts w:asciiTheme="minorHAnsi" w:hAnsiTheme="minorHAnsi" w:cstheme="minorHAnsi"/>
        </w:rPr>
        <w:t xml:space="preserve"> and </w:t>
      </w:r>
      <w:r w:rsidRPr="005B1D4C">
        <w:rPr>
          <w:rStyle w:val="Emphasis"/>
          <w:rFonts w:asciiTheme="minorHAnsi" w:hAnsiTheme="minorHAnsi" w:cstheme="minorHAnsi"/>
        </w:rPr>
        <w:t>declining power</w:t>
      </w:r>
      <w:r w:rsidRPr="005B1D4C">
        <w:rPr>
          <w:rStyle w:val="StyleUnderline"/>
          <w:rFonts w:asciiTheme="minorHAnsi" w:hAnsiTheme="minorHAnsi" w:cstheme="minorHAnsi"/>
        </w:rPr>
        <w:t xml:space="preserve">, and thus retrenchment </w:t>
      </w:r>
      <w:r w:rsidRPr="00BB10E5">
        <w:rPr>
          <w:rStyle w:val="StyleUnderline"/>
          <w:rFonts w:asciiTheme="minorHAnsi" w:hAnsiTheme="minorHAnsi" w:cstheme="minorHAnsi"/>
          <w:highlight w:val="cyan"/>
        </w:rPr>
        <w:t xml:space="preserve">can have a </w:t>
      </w:r>
      <w:r w:rsidRPr="00BB10E5">
        <w:rPr>
          <w:rStyle w:val="Emphasis"/>
          <w:rFonts w:asciiTheme="minorHAnsi" w:hAnsiTheme="minorHAnsi" w:cstheme="minorHAnsi"/>
          <w:highlight w:val="cyan"/>
        </w:rPr>
        <w:t xml:space="preserve">deteriorating effect on relations </w:t>
      </w:r>
      <w:r w:rsidRPr="005B1D4C">
        <w:rPr>
          <w:rStyle w:val="Emphasis"/>
          <w:rFonts w:asciiTheme="minorHAnsi" w:hAnsiTheme="minorHAnsi" w:cstheme="minorHAnsi"/>
        </w:rPr>
        <w:t>with allies and rivals</w:t>
      </w:r>
      <w:r w:rsidRPr="005B1D4C">
        <w:rPr>
          <w:rFonts w:asciiTheme="minorHAnsi" w:hAnsiTheme="minorHAnsi" w:cstheme="minorHAnsi"/>
          <w:sz w:val="14"/>
        </w:rPr>
        <w:t>.”</w:t>
      </w:r>
      <w:r w:rsidRPr="005B1D4C">
        <w:rPr>
          <w:rStyle w:val="StyleUnderline"/>
          <w:rFonts w:asciiTheme="minorHAnsi" w:hAnsiTheme="minorHAnsi" w:cstheme="minorHAnsi"/>
        </w:rPr>
        <w:t xml:space="preserve">49 In East Asia today, U.S. allies rely on U.S. reassurance to navigate increasingly fraught relationships with a more assertive China precisely </w:t>
      </w:r>
      <w:r w:rsidRPr="005B1D4C">
        <w:rPr>
          <w:rStyle w:val="Emphasis"/>
          <w:rFonts w:asciiTheme="minorHAnsi" w:hAnsiTheme="minorHAnsi" w:cstheme="minorHAnsi"/>
        </w:rPr>
        <w:t>because they understand that they will have great trouble balancing Beijing on their own</w:t>
      </w:r>
      <w:r w:rsidRPr="005B1D4C">
        <w:rPr>
          <w:rFonts w:asciiTheme="minorHAnsi" w:hAnsiTheme="minorHAnsi" w:cstheme="minorHAnsi"/>
          <w:sz w:val="14"/>
        </w:rPr>
        <w:t>. A significant U.S. retrenchment might therefore tempt these countries to acquiesce to, or bandwagon with, a rising China if they felt that prospects for successful resistance were diminishing as the United States retreated.50 In the same vein, retrenchment would compromise alliance relationships, basing agreements, and other assets that might help Washington check Chinese power in the first place—and that would allow the United States to surge additional forces into theater in a crisis. In sum, if one expects that Asian countries will be unable to counter China themselves, then reducing U.S. influence and leverage in the region is a curious policy. Offshore balancing might promise to preserve a stable and advantageous environment while reducing U.S. burdens. But upon closer analysis, the probable outcomes of the strategy seem more perilous and destabilizing than its proponents acknowledge.</w:t>
      </w:r>
    </w:p>
    <w:p w14:paraId="5395F559" w14:textId="77777777" w:rsidR="00B148C8" w:rsidRPr="005B1D4C" w:rsidRDefault="00B148C8" w:rsidP="00B148C8">
      <w:pPr>
        <w:pStyle w:val="Heading4"/>
        <w:rPr>
          <w:rFonts w:asciiTheme="minorHAnsi" w:hAnsiTheme="minorHAnsi" w:cstheme="minorHAnsi"/>
        </w:rPr>
      </w:pPr>
      <w:r>
        <w:rPr>
          <w:rFonts w:asciiTheme="minorHAnsi" w:hAnsiTheme="minorHAnsi" w:cstheme="minorHAnsi"/>
        </w:rPr>
        <w:t>x</w:t>
      </w:r>
      <w:r w:rsidRPr="005B1D4C">
        <w:rPr>
          <w:rFonts w:asciiTheme="minorHAnsi" w:hAnsiTheme="minorHAnsi" w:cstheme="minorHAnsi"/>
        </w:rPr>
        <w:t xml:space="preserve">Nuke war causes extinction. </w:t>
      </w:r>
    </w:p>
    <w:p w14:paraId="3AF22D5A" w14:textId="77777777" w:rsidR="00B148C8" w:rsidRPr="005B1D4C" w:rsidRDefault="00B148C8" w:rsidP="00B148C8">
      <w:pPr>
        <w:rPr>
          <w:rFonts w:asciiTheme="minorHAnsi" w:hAnsiTheme="minorHAnsi" w:cstheme="minorHAnsi"/>
        </w:rPr>
      </w:pPr>
      <w:r w:rsidRPr="003E330F">
        <w:rPr>
          <w:rStyle w:val="Style13ptBold"/>
        </w:rPr>
        <w:t>PND 16</w:t>
      </w:r>
      <w:r w:rsidRPr="005B1D4C">
        <w:rPr>
          <w:rFonts w:asciiTheme="minorHAnsi" w:hAnsiTheme="minorHAnsi" w:cstheme="minorHAnsi"/>
        </w:rPr>
        <w:t>. internally citing Zbigniew Brzezinski, Council of Foreign Relations and former national security adviser to President Carter, Toon and Robock’s 2012 study on nuclear winter in the Bulletin of Atomic Scientists, Gareth Evans’ International Commission on Nuclear Non-proliferation and Disarmament Report, Congressional EMP studies, studies on nuclear winter by Seth Baum of the Global Catastrophic Risk Institute and Martin Hellman of Stanford University, and U.S. and Russian former Defense Secretaries and former heads of nuclear missile forces, brief submitted to the United Nations General Assembly, Open-Ended Working Group on nuclear risks. A/AC.286/NGO/13. 05-03-2016. http://www.reachingcriticalwill.org/images/documents/Disarmament-fora/OEWG/2016/Documents/NGO13.pdf</w:t>
      </w:r>
    </w:p>
    <w:p w14:paraId="77C29D40" w14:textId="77777777" w:rsidR="00B148C8" w:rsidRDefault="00B148C8" w:rsidP="00B148C8">
      <w:pPr>
        <w:rPr>
          <w:rFonts w:asciiTheme="minorHAnsi" w:hAnsiTheme="minorHAnsi" w:cstheme="minorHAnsi"/>
          <w:sz w:val="16"/>
        </w:rPr>
      </w:pPr>
      <w:r w:rsidRPr="005B1D4C">
        <w:rPr>
          <w:rFonts w:asciiTheme="minorHAnsi" w:hAnsiTheme="minorHAnsi" w:cstheme="minorHAnsi"/>
          <w:sz w:val="16"/>
        </w:rPr>
        <w:t xml:space="preserve">Consequences human survival 12. </w:t>
      </w:r>
      <w:r w:rsidRPr="00BB10E5">
        <w:rPr>
          <w:rStyle w:val="StyleUnderline"/>
          <w:rFonts w:asciiTheme="minorHAnsi" w:hAnsiTheme="minorHAnsi" w:cstheme="minorHAnsi"/>
          <w:highlight w:val="cyan"/>
        </w:rPr>
        <w:t>Even if the 'other' side does NOT launch</w:t>
      </w:r>
      <w:r w:rsidRPr="005B1D4C">
        <w:rPr>
          <w:rStyle w:val="StyleUnderline"/>
          <w:rFonts w:asciiTheme="minorHAnsi" w:hAnsiTheme="minorHAnsi" w:cstheme="minorHAnsi"/>
        </w:rPr>
        <w:t xml:space="preserve"> in response the smoke</w:t>
      </w:r>
      <w:r w:rsidRPr="005B1D4C">
        <w:rPr>
          <w:rFonts w:asciiTheme="minorHAnsi" w:hAnsiTheme="minorHAnsi" w:cstheme="minorHAnsi"/>
          <w:sz w:val="16"/>
        </w:rPr>
        <w:t xml:space="preserve"> from 'their' burning cities (incinerated by 'us') </w:t>
      </w:r>
      <w:r w:rsidRPr="00BB10E5">
        <w:rPr>
          <w:rStyle w:val="StyleUnderline"/>
          <w:rFonts w:asciiTheme="minorHAnsi" w:hAnsiTheme="minorHAnsi" w:cstheme="minorHAnsi"/>
          <w:highlight w:val="cyan"/>
        </w:rPr>
        <w:t>will still make</w:t>
      </w:r>
      <w:r w:rsidRPr="005B1D4C">
        <w:rPr>
          <w:rFonts w:asciiTheme="minorHAnsi" w:hAnsiTheme="minorHAnsi" w:cstheme="minorHAnsi"/>
          <w:sz w:val="16"/>
        </w:rPr>
        <w:t xml:space="preserve"> 'our' country (and </w:t>
      </w:r>
      <w:r w:rsidRPr="005B1D4C">
        <w:rPr>
          <w:rStyle w:val="StyleUnderline"/>
          <w:rFonts w:asciiTheme="minorHAnsi" w:hAnsiTheme="minorHAnsi" w:cstheme="minorHAnsi"/>
        </w:rPr>
        <w:t xml:space="preserve">the rest of </w:t>
      </w:r>
      <w:r w:rsidRPr="00BB10E5">
        <w:rPr>
          <w:rStyle w:val="StyleUnderline"/>
          <w:rFonts w:asciiTheme="minorHAnsi" w:hAnsiTheme="minorHAnsi" w:cstheme="minorHAnsi"/>
          <w:highlight w:val="cyan"/>
        </w:rPr>
        <w:t>the world</w:t>
      </w:r>
      <w:r w:rsidRPr="005B1D4C">
        <w:rPr>
          <w:rFonts w:asciiTheme="minorHAnsi" w:hAnsiTheme="minorHAnsi" w:cstheme="minorHAnsi"/>
          <w:sz w:val="16"/>
        </w:rPr>
        <w:t xml:space="preserve">) </w:t>
      </w:r>
      <w:r w:rsidRPr="00BB10E5">
        <w:rPr>
          <w:rStyle w:val="Emphasis"/>
          <w:rFonts w:asciiTheme="minorHAnsi" w:hAnsiTheme="minorHAnsi" w:cstheme="minorHAnsi"/>
          <w:highlight w:val="cyan"/>
        </w:rPr>
        <w:t>uninhabitable</w:t>
      </w:r>
      <w:r w:rsidRPr="005B1D4C">
        <w:rPr>
          <w:rFonts w:asciiTheme="minorHAnsi" w:hAnsiTheme="minorHAnsi" w:cstheme="minorHAnsi"/>
          <w:sz w:val="16"/>
        </w:rPr>
        <w:t xml:space="preserve">, potentially </w:t>
      </w:r>
      <w:r w:rsidRPr="00BB10E5">
        <w:rPr>
          <w:rStyle w:val="StyleUnderline"/>
          <w:rFonts w:asciiTheme="minorHAnsi" w:hAnsiTheme="minorHAnsi" w:cstheme="minorHAnsi"/>
          <w:highlight w:val="cyan"/>
        </w:rPr>
        <w:t>inducing global famine lasting</w:t>
      </w:r>
      <w:r w:rsidRPr="005B1D4C">
        <w:rPr>
          <w:rFonts w:asciiTheme="minorHAnsi" w:hAnsiTheme="minorHAnsi" w:cstheme="minorHAnsi"/>
          <w:sz w:val="16"/>
        </w:rPr>
        <w:t xml:space="preserve"> up to </w:t>
      </w:r>
      <w:r w:rsidRPr="00BB10E5">
        <w:rPr>
          <w:rStyle w:val="Emphasis"/>
          <w:rFonts w:asciiTheme="minorHAnsi" w:hAnsiTheme="minorHAnsi" w:cstheme="minorHAnsi"/>
          <w:highlight w:val="cyan"/>
        </w:rPr>
        <w:t>decades</w:t>
      </w:r>
      <w:r w:rsidRPr="005B1D4C">
        <w:rPr>
          <w:rFonts w:asciiTheme="minorHAnsi" w:hAnsiTheme="minorHAnsi" w:cstheme="minorHAnsi"/>
          <w:sz w:val="16"/>
        </w:rPr>
        <w:t xml:space="preserve">. </w:t>
      </w:r>
      <w:r w:rsidRPr="005B1D4C">
        <w:rPr>
          <w:rStyle w:val="Emphasis"/>
          <w:rFonts w:asciiTheme="minorHAnsi" w:hAnsiTheme="minorHAnsi" w:cstheme="minorHAnsi"/>
        </w:rPr>
        <w:t>Toon and Robock</w:t>
      </w:r>
      <w:r w:rsidRPr="005B1D4C">
        <w:rPr>
          <w:rStyle w:val="StyleUnderline"/>
          <w:rFonts w:asciiTheme="minorHAnsi" w:hAnsiTheme="minorHAnsi" w:cstheme="minorHAnsi"/>
        </w:rPr>
        <w:t xml:space="preserve"> note</w:t>
      </w:r>
      <w:r w:rsidRPr="005B1D4C">
        <w:rPr>
          <w:rFonts w:asciiTheme="minorHAnsi" w:hAnsiTheme="minorHAnsi" w:cstheme="minorHAnsi"/>
          <w:sz w:val="16"/>
        </w:rPr>
        <w:t xml:space="preserve"> in ‘Self Assured Destruction’, in the Bulletin of Atomic Scientists 68/5, 2012, that: 13. “A nuclear war between Russia and the United States, even after the arsenal reductions planned under New START, could produce a nuclear winter. Hence, an attack by either side could be suicidal, </w:t>
      </w:r>
      <w:r w:rsidRPr="00BB10E5">
        <w:rPr>
          <w:rStyle w:val="StyleUnderline"/>
          <w:rFonts w:asciiTheme="minorHAnsi" w:hAnsiTheme="minorHAnsi" w:cstheme="minorHAnsi"/>
          <w:highlight w:val="cyan"/>
        </w:rPr>
        <w:t xml:space="preserve">resulting in </w:t>
      </w:r>
      <w:r w:rsidRPr="00BB10E5">
        <w:rPr>
          <w:rStyle w:val="Emphasis"/>
          <w:rFonts w:asciiTheme="minorHAnsi" w:hAnsiTheme="minorHAnsi" w:cstheme="minorHAnsi"/>
          <w:highlight w:val="cyan"/>
        </w:rPr>
        <w:t>self assured destruction</w:t>
      </w:r>
      <w:r w:rsidRPr="00BB10E5">
        <w:rPr>
          <w:rStyle w:val="StyleUnderline"/>
          <w:rFonts w:asciiTheme="minorHAnsi" w:hAnsiTheme="minorHAnsi" w:cstheme="minorHAnsi"/>
          <w:highlight w:val="cyan"/>
        </w:rPr>
        <w:t xml:space="preserve">. Even a 'small' nuclear war </w:t>
      </w:r>
      <w:r w:rsidRPr="005322B8">
        <w:rPr>
          <w:rStyle w:val="StyleUnderline"/>
          <w:rFonts w:asciiTheme="minorHAnsi" w:hAnsiTheme="minorHAnsi" w:cstheme="minorHAnsi"/>
        </w:rPr>
        <w:t xml:space="preserve">between </w:t>
      </w:r>
      <w:r w:rsidRPr="005322B8">
        <w:rPr>
          <w:rStyle w:val="Emphasis"/>
          <w:rFonts w:asciiTheme="minorHAnsi" w:hAnsiTheme="minorHAnsi" w:cstheme="minorHAnsi"/>
        </w:rPr>
        <w:t>India</w:t>
      </w:r>
      <w:r w:rsidRPr="005322B8">
        <w:rPr>
          <w:rStyle w:val="StyleUnderline"/>
          <w:rFonts w:asciiTheme="minorHAnsi" w:hAnsiTheme="minorHAnsi" w:cstheme="minorHAnsi"/>
        </w:rPr>
        <w:t xml:space="preserve"> and </w:t>
      </w:r>
      <w:r w:rsidRPr="005322B8">
        <w:rPr>
          <w:rStyle w:val="Emphasis"/>
          <w:rFonts w:asciiTheme="minorHAnsi" w:hAnsiTheme="minorHAnsi" w:cstheme="minorHAnsi"/>
        </w:rPr>
        <w:t>Pakistan</w:t>
      </w:r>
      <w:r w:rsidRPr="005322B8">
        <w:rPr>
          <w:rFonts w:asciiTheme="minorHAnsi" w:hAnsiTheme="minorHAnsi" w:cstheme="minorHAnsi"/>
          <w:sz w:val="16"/>
        </w:rPr>
        <w:t>, with</w:t>
      </w:r>
      <w:r w:rsidRPr="005B1D4C">
        <w:rPr>
          <w:rFonts w:asciiTheme="minorHAnsi" w:hAnsiTheme="minorHAnsi" w:cstheme="minorHAnsi"/>
          <w:sz w:val="16"/>
        </w:rPr>
        <w:t xml:space="preserve"> each country detonating 50 Hiroshima-size atom bombs--only about 0.03 percent of the global nuclear arsenal's explosive power--as air bursts in urban areas, </w:t>
      </w:r>
      <w:r w:rsidRPr="005B1D4C">
        <w:rPr>
          <w:rStyle w:val="StyleUnderline"/>
          <w:rFonts w:asciiTheme="minorHAnsi" w:hAnsiTheme="minorHAnsi" w:cstheme="minorHAnsi"/>
        </w:rPr>
        <w:t xml:space="preserve">could </w:t>
      </w:r>
      <w:r w:rsidRPr="00BB10E5">
        <w:rPr>
          <w:rStyle w:val="StyleUnderline"/>
          <w:rFonts w:asciiTheme="minorHAnsi" w:hAnsiTheme="minorHAnsi" w:cstheme="minorHAnsi"/>
          <w:highlight w:val="cyan"/>
        </w:rPr>
        <w:t>produce</w:t>
      </w:r>
      <w:r w:rsidRPr="005B1D4C">
        <w:rPr>
          <w:rStyle w:val="StyleUnderline"/>
          <w:rFonts w:asciiTheme="minorHAnsi" w:hAnsiTheme="minorHAnsi" w:cstheme="minorHAnsi"/>
        </w:rPr>
        <w:t xml:space="preserve"> so much </w:t>
      </w:r>
      <w:r w:rsidRPr="00BB10E5">
        <w:rPr>
          <w:rStyle w:val="StyleUnderline"/>
          <w:rFonts w:asciiTheme="minorHAnsi" w:hAnsiTheme="minorHAnsi" w:cstheme="minorHAnsi"/>
          <w:highlight w:val="cyan"/>
        </w:rPr>
        <w:t>smoke</w:t>
      </w:r>
      <w:r w:rsidRPr="005B1D4C">
        <w:rPr>
          <w:rStyle w:val="StyleUnderline"/>
          <w:rFonts w:asciiTheme="minorHAnsi" w:hAnsiTheme="minorHAnsi" w:cstheme="minorHAnsi"/>
        </w:rPr>
        <w:t xml:space="preserve"> that temperatures would fall below those of the Little Ice Age</w:t>
      </w:r>
      <w:r w:rsidRPr="005B1D4C">
        <w:rPr>
          <w:rFonts w:asciiTheme="minorHAnsi" w:hAnsiTheme="minorHAnsi" w:cstheme="minorHAnsi"/>
          <w:sz w:val="16"/>
        </w:rPr>
        <w:t xml:space="preserve"> of the fourteenth to nineteenth centuries, </w:t>
      </w:r>
      <w:r w:rsidRPr="005B1D4C">
        <w:rPr>
          <w:rStyle w:val="StyleUnderline"/>
          <w:rFonts w:asciiTheme="minorHAnsi" w:hAnsiTheme="minorHAnsi" w:cstheme="minorHAnsi"/>
        </w:rPr>
        <w:t xml:space="preserve">shortening the growing season around the world </w:t>
      </w:r>
      <w:r w:rsidRPr="00BB10E5">
        <w:rPr>
          <w:rStyle w:val="StyleUnderline"/>
          <w:rFonts w:asciiTheme="minorHAnsi" w:hAnsiTheme="minorHAnsi" w:cstheme="minorHAnsi"/>
          <w:highlight w:val="cyan"/>
        </w:rPr>
        <w:t>and</w:t>
      </w:r>
      <w:r w:rsidRPr="005B1D4C">
        <w:rPr>
          <w:rStyle w:val="StyleUnderline"/>
          <w:rFonts w:asciiTheme="minorHAnsi" w:hAnsiTheme="minorHAnsi" w:cstheme="minorHAnsi"/>
        </w:rPr>
        <w:t xml:space="preserve"> threatening the global food supply</w:t>
      </w:r>
      <w:r w:rsidRPr="005B1D4C">
        <w:rPr>
          <w:rFonts w:asciiTheme="minorHAnsi" w:hAnsiTheme="minorHAnsi" w:cstheme="minorHAnsi"/>
          <w:sz w:val="16"/>
        </w:rPr>
        <w:t xml:space="preserve">. Furthermore, there would be </w:t>
      </w:r>
      <w:r w:rsidRPr="005B1D4C">
        <w:rPr>
          <w:rStyle w:val="StyleUnderline"/>
          <w:rFonts w:asciiTheme="minorHAnsi" w:hAnsiTheme="minorHAnsi" w:cstheme="minorHAnsi"/>
        </w:rPr>
        <w:t xml:space="preserve">massive ozone depletion, allowing more </w:t>
      </w:r>
      <w:r w:rsidRPr="00BB10E5">
        <w:rPr>
          <w:rStyle w:val="Emphasis"/>
          <w:rFonts w:asciiTheme="minorHAnsi" w:hAnsiTheme="minorHAnsi" w:cstheme="minorHAnsi"/>
          <w:highlight w:val="cyan"/>
        </w:rPr>
        <w:t>ultraviolet</w:t>
      </w:r>
      <w:r w:rsidRPr="005B1D4C">
        <w:rPr>
          <w:rStyle w:val="StyleUnderline"/>
          <w:rFonts w:asciiTheme="minorHAnsi" w:hAnsiTheme="minorHAnsi" w:cstheme="minorHAnsi"/>
        </w:rPr>
        <w:t xml:space="preserve"> </w:t>
      </w:r>
      <w:r w:rsidRPr="00BB10E5">
        <w:rPr>
          <w:rStyle w:val="StyleUnderline"/>
          <w:rFonts w:asciiTheme="minorHAnsi" w:hAnsiTheme="minorHAnsi" w:cstheme="minorHAnsi"/>
          <w:highlight w:val="cyan"/>
        </w:rPr>
        <w:t>radiation</w:t>
      </w:r>
      <w:r w:rsidRPr="005B1D4C">
        <w:rPr>
          <w:rFonts w:asciiTheme="minorHAnsi" w:hAnsiTheme="minorHAnsi" w:cstheme="minorHAnsi"/>
          <w:sz w:val="16"/>
        </w:rPr>
        <w:t xml:space="preserve"> to reach Earth's surface. </w:t>
      </w:r>
      <w:r w:rsidRPr="005B1D4C">
        <w:rPr>
          <w:rStyle w:val="Emphasis"/>
          <w:rFonts w:asciiTheme="minorHAnsi" w:hAnsiTheme="minorHAnsi" w:cstheme="minorHAnsi"/>
        </w:rPr>
        <w:t>Recent studies</w:t>
      </w:r>
      <w:r w:rsidRPr="005B1D4C">
        <w:rPr>
          <w:rStyle w:val="StyleUnderline"/>
          <w:rFonts w:asciiTheme="minorHAnsi" w:hAnsiTheme="minorHAnsi" w:cstheme="minorHAnsi"/>
        </w:rPr>
        <w:t xml:space="preserve"> predict that agricultural production in parts of the </w:t>
      </w:r>
      <w:r w:rsidRPr="005B1D4C">
        <w:rPr>
          <w:rStyle w:val="Emphasis"/>
          <w:rFonts w:asciiTheme="minorHAnsi" w:hAnsiTheme="minorHAnsi" w:cstheme="minorHAnsi"/>
        </w:rPr>
        <w:t>U</w:t>
      </w:r>
      <w:r w:rsidRPr="005B1D4C">
        <w:rPr>
          <w:rFonts w:asciiTheme="minorHAnsi" w:hAnsiTheme="minorHAnsi" w:cstheme="minorHAnsi"/>
          <w:sz w:val="16"/>
        </w:rPr>
        <w:t xml:space="preserve">nited </w:t>
      </w:r>
      <w:r w:rsidRPr="005B1D4C">
        <w:rPr>
          <w:rStyle w:val="Emphasis"/>
          <w:rFonts w:asciiTheme="minorHAnsi" w:hAnsiTheme="minorHAnsi" w:cstheme="minorHAnsi"/>
        </w:rPr>
        <w:t>S</w:t>
      </w:r>
      <w:r w:rsidRPr="005B1D4C">
        <w:rPr>
          <w:rFonts w:asciiTheme="minorHAnsi" w:hAnsiTheme="minorHAnsi" w:cstheme="minorHAnsi"/>
          <w:sz w:val="16"/>
        </w:rPr>
        <w:t xml:space="preserve">tates </w:t>
      </w:r>
      <w:r w:rsidRPr="005B1D4C">
        <w:rPr>
          <w:rStyle w:val="StyleUnderline"/>
          <w:rFonts w:asciiTheme="minorHAnsi" w:hAnsiTheme="minorHAnsi" w:cstheme="minorHAnsi"/>
        </w:rPr>
        <w:t xml:space="preserve">and </w:t>
      </w:r>
      <w:r w:rsidRPr="005B1D4C">
        <w:rPr>
          <w:rStyle w:val="Emphasis"/>
          <w:rFonts w:asciiTheme="minorHAnsi" w:hAnsiTheme="minorHAnsi" w:cstheme="minorHAnsi"/>
        </w:rPr>
        <w:t>China</w:t>
      </w:r>
      <w:r w:rsidRPr="005B1D4C">
        <w:rPr>
          <w:rStyle w:val="StyleUnderline"/>
          <w:rFonts w:asciiTheme="minorHAnsi" w:hAnsiTheme="minorHAnsi" w:cstheme="minorHAnsi"/>
        </w:rPr>
        <w:t xml:space="preserve"> would decline</w:t>
      </w:r>
      <w:r w:rsidRPr="005B1D4C">
        <w:rPr>
          <w:rFonts w:asciiTheme="minorHAnsi" w:hAnsiTheme="minorHAnsi" w:cstheme="minorHAnsi"/>
          <w:sz w:val="16"/>
        </w:rPr>
        <w:t xml:space="preserve"> by about 20 percent for four years, and by 10 percent for a decade.” 14. A conflagration involving USA/NATO forces and those of Russian federation would </w:t>
      </w:r>
      <w:r w:rsidRPr="00BB10E5">
        <w:rPr>
          <w:rStyle w:val="StyleUnderline"/>
          <w:rFonts w:asciiTheme="minorHAnsi" w:hAnsiTheme="minorHAnsi" w:cstheme="minorHAnsi"/>
          <w:highlight w:val="cyan"/>
        </w:rPr>
        <w:t>most likely cause the deaths of</w:t>
      </w:r>
      <w:r w:rsidRPr="005B1D4C">
        <w:rPr>
          <w:rStyle w:val="StyleUnderline"/>
          <w:rFonts w:asciiTheme="minorHAnsi" w:hAnsiTheme="minorHAnsi" w:cstheme="minorHAnsi"/>
        </w:rPr>
        <w:t xml:space="preserve"> most/nearly all/</w:t>
      </w:r>
      <w:r w:rsidRPr="00BB10E5">
        <w:rPr>
          <w:rStyle w:val="Emphasis"/>
          <w:rFonts w:asciiTheme="minorHAnsi" w:hAnsiTheme="minorHAnsi" w:cstheme="minorHAnsi"/>
          <w:highlight w:val="cyan"/>
        </w:rPr>
        <w:t>all humans</w:t>
      </w:r>
      <w:r w:rsidRPr="005B1D4C">
        <w:rPr>
          <w:rStyle w:val="StyleUnderline"/>
          <w:rFonts w:asciiTheme="minorHAnsi" w:hAnsiTheme="minorHAnsi" w:cstheme="minorHAnsi"/>
        </w:rPr>
        <w:t xml:space="preserve"> (</w:t>
      </w:r>
      <w:r w:rsidRPr="00BB10E5">
        <w:rPr>
          <w:rStyle w:val="StyleUnderline"/>
          <w:rFonts w:asciiTheme="minorHAnsi" w:hAnsiTheme="minorHAnsi" w:cstheme="minorHAnsi"/>
          <w:highlight w:val="cyan"/>
        </w:rPr>
        <w:t>and</w:t>
      </w:r>
      <w:r w:rsidRPr="005B1D4C">
        <w:rPr>
          <w:rStyle w:val="StyleUnderline"/>
          <w:rFonts w:asciiTheme="minorHAnsi" w:hAnsiTheme="minorHAnsi" w:cstheme="minorHAnsi"/>
        </w:rPr>
        <w:t xml:space="preserve"> severely impact/extinguish </w:t>
      </w:r>
      <w:r w:rsidRPr="00BB10E5">
        <w:rPr>
          <w:rStyle w:val="Emphasis"/>
          <w:rFonts w:asciiTheme="minorHAnsi" w:hAnsiTheme="minorHAnsi" w:cstheme="minorHAnsi"/>
          <w:highlight w:val="cyan"/>
        </w:rPr>
        <w:t>other species</w:t>
      </w:r>
      <w:r w:rsidRPr="005B1D4C">
        <w:rPr>
          <w:rStyle w:val="StyleUnderline"/>
          <w:rFonts w:asciiTheme="minorHAnsi" w:hAnsiTheme="minorHAnsi" w:cstheme="minorHAnsi"/>
        </w:rPr>
        <w:t>) as well as destroying the delicate interwoven techno-structure on which latter-day 'civilization' has come to depend. Temperatures would drop to below those of the last ice-age for up to 30 years as a result of the lofting of up to 180 million tonnes of very black soot into the stratosphere where it would remain for decades</w:t>
      </w:r>
      <w:r w:rsidRPr="005B1D4C">
        <w:rPr>
          <w:rFonts w:asciiTheme="minorHAnsi" w:hAnsiTheme="minorHAnsi" w:cstheme="minorHAnsi"/>
          <w:sz w:val="16"/>
        </w:rPr>
        <w:t xml:space="preserve">. 15. </w:t>
      </w:r>
      <w:r w:rsidRPr="005B1D4C">
        <w:rPr>
          <w:rStyle w:val="StyleUnderline"/>
          <w:rFonts w:asciiTheme="minorHAnsi" w:hAnsiTheme="minorHAnsi" w:cstheme="minorHAnsi"/>
        </w:rPr>
        <w:t>Though human ingenuity and resilience shouldn't be underestimated, human survival itself is arguably problematic</w:t>
      </w:r>
      <w:r w:rsidRPr="005B1D4C">
        <w:rPr>
          <w:rFonts w:asciiTheme="minorHAnsi" w:hAnsiTheme="minorHAnsi" w:cstheme="minorHAnsi"/>
          <w:sz w:val="16"/>
        </w:rPr>
        <w:t xml:space="preserve">, to put it mildly, under a 2000+ warhead USA/Russian federation scenario. 16. The Joint Statement on Catastrophic Humanitarian Consequences signed October 2013 by 146 governments mentioned 'Human Survival' no less than 5 times. The most recent (December 2014) one gives it a highly prominent place. </w:t>
      </w:r>
      <w:r w:rsidRPr="005B1D4C">
        <w:rPr>
          <w:rStyle w:val="Emphasis"/>
          <w:rFonts w:asciiTheme="minorHAnsi" w:hAnsiTheme="minorHAnsi" w:cstheme="minorHAnsi"/>
        </w:rPr>
        <w:t>Gareth Evans</w:t>
      </w:r>
      <w:r w:rsidRPr="005B1D4C">
        <w:rPr>
          <w:rStyle w:val="StyleUnderline"/>
          <w:rFonts w:asciiTheme="minorHAnsi" w:hAnsiTheme="minorHAnsi" w:cstheme="minorHAnsi"/>
        </w:rPr>
        <w:t xml:space="preserve">’ ICNND (International Commission on Nuclear Non-proliferation and Disarmament) Report made it clear that it saw the threat posed by </w:t>
      </w:r>
      <w:r w:rsidRPr="00BB10E5">
        <w:rPr>
          <w:rStyle w:val="StyleUnderline"/>
          <w:rFonts w:asciiTheme="minorHAnsi" w:hAnsiTheme="minorHAnsi" w:cstheme="minorHAnsi"/>
          <w:highlight w:val="cyan"/>
        </w:rPr>
        <w:t>nuclear weapons use</w:t>
      </w:r>
      <w:r w:rsidRPr="005B1D4C">
        <w:rPr>
          <w:rStyle w:val="StyleUnderline"/>
          <w:rFonts w:asciiTheme="minorHAnsi" w:hAnsiTheme="minorHAnsi" w:cstheme="minorHAnsi"/>
        </w:rPr>
        <w:t xml:space="preserve"> as one that</w:t>
      </w:r>
      <w:r w:rsidRPr="005B1D4C">
        <w:rPr>
          <w:rFonts w:asciiTheme="minorHAnsi" w:hAnsiTheme="minorHAnsi" w:cstheme="minorHAnsi"/>
          <w:sz w:val="16"/>
        </w:rPr>
        <w:t xml:space="preserve"> at least threatens what we now call 'civilization' and that potentially </w:t>
      </w:r>
      <w:r w:rsidRPr="00BB10E5">
        <w:rPr>
          <w:rStyle w:val="Emphasis"/>
          <w:rFonts w:asciiTheme="minorHAnsi" w:hAnsiTheme="minorHAnsi" w:cstheme="minorHAnsi"/>
          <w:highlight w:val="cyan"/>
        </w:rPr>
        <w:t>threatens human survival with an immediacy that even climate change does not</w:t>
      </w:r>
      <w:r w:rsidRPr="005B1D4C">
        <w:rPr>
          <w:rFonts w:asciiTheme="minorHAnsi" w:hAnsiTheme="minorHAnsi" w:cstheme="minorHAnsi"/>
          <w:sz w:val="16"/>
        </w:rPr>
        <w:t xml:space="preserve">, though we can see the results of climate change here and now and of course the immediate post-nuclear results for Hiroshima and Nagasaki as well. </w:t>
      </w:r>
    </w:p>
    <w:p w14:paraId="017D62B5" w14:textId="77777777" w:rsidR="00F05FF2" w:rsidRPr="00F05FF2" w:rsidRDefault="00F05FF2" w:rsidP="00F05FF2"/>
    <w:p w14:paraId="6D51D4CA" w14:textId="32BA83F3" w:rsidR="006F024E" w:rsidRDefault="006F024E" w:rsidP="006F024E">
      <w:pPr>
        <w:pStyle w:val="Heading3"/>
      </w:pPr>
      <w:r>
        <w:t>1NC Drones</w:t>
      </w:r>
    </w:p>
    <w:p w14:paraId="4DA3D555" w14:textId="77777777" w:rsidR="00CE74A6" w:rsidRDefault="00CE74A6" w:rsidP="00CE74A6">
      <w:pPr>
        <w:pStyle w:val="Heading4"/>
      </w:pPr>
      <w:r>
        <w:t>Russian exports dropping now, but market share remains significant</w:t>
      </w:r>
    </w:p>
    <w:p w14:paraId="213C0462" w14:textId="77777777" w:rsidR="00CE74A6" w:rsidRDefault="00CE74A6" w:rsidP="00CE74A6">
      <w:r w:rsidRPr="0032365F">
        <w:rPr>
          <w:rStyle w:val="Style13ptBold"/>
        </w:rPr>
        <w:t>Moscow Times</w:t>
      </w:r>
      <w:r>
        <w:t xml:space="preserve"> </w:t>
      </w:r>
      <w:r w:rsidRPr="0032365F">
        <w:rPr>
          <w:rStyle w:val="Style13ptBold"/>
        </w:rPr>
        <w:t>19</w:t>
      </w:r>
      <w:r>
        <w:t>, 3-11-2019, "Russia Remains Second-Largest Arms Exporter Despite Sales Drop – Think Tank," https://www.themoscowtimes.com/2019/03/11/russia-remains-second-largest-arms-exporter-despite-sales-drop-think-tank-a64763</w:t>
      </w:r>
    </w:p>
    <w:p w14:paraId="1680E9AA" w14:textId="77777777" w:rsidR="00CE74A6" w:rsidRDefault="00CE74A6" w:rsidP="00CE74A6">
      <w:r w:rsidRPr="00BB10E5">
        <w:rPr>
          <w:rStyle w:val="StyleUnderline"/>
          <w:highlight w:val="cyan"/>
        </w:rPr>
        <w:t>Russia remains the world’s second-largest arms exporter</w:t>
      </w:r>
      <w:r w:rsidRPr="00BB10E5">
        <w:rPr>
          <w:highlight w:val="cyan"/>
        </w:rPr>
        <w:t xml:space="preserve"> </w:t>
      </w:r>
      <w:r w:rsidRPr="00BB10E5">
        <w:rPr>
          <w:rStyle w:val="StyleUnderline"/>
          <w:highlight w:val="cyan"/>
        </w:rPr>
        <w:t>after the United States despite five years of declining sales abroad</w:t>
      </w:r>
      <w:r w:rsidRPr="00BB10E5">
        <w:rPr>
          <w:highlight w:val="cyan"/>
        </w:rPr>
        <w:t>,</w:t>
      </w:r>
      <w:r>
        <w:t xml:space="preserve"> the Stockholm International Peace Research Institute (SIPRI) has said in a new report that was disputed by Russia’s state-owned arm exporter. </w:t>
      </w:r>
      <w:r w:rsidRPr="00BB10E5">
        <w:rPr>
          <w:rStyle w:val="StyleUnderline"/>
          <w:highlight w:val="cyan"/>
        </w:rPr>
        <w:t>Russia’s</w:t>
      </w:r>
      <w:r w:rsidRPr="00BB10E5">
        <w:rPr>
          <w:highlight w:val="cyan"/>
        </w:rPr>
        <w:t xml:space="preserve"> </w:t>
      </w:r>
      <w:r w:rsidRPr="00BB10E5">
        <w:rPr>
          <w:rStyle w:val="StyleUnderline"/>
          <w:highlight w:val="cyan"/>
        </w:rPr>
        <w:t>arms exports dropped 17 percen</w:t>
      </w:r>
      <w:r w:rsidRPr="008661C9">
        <w:rPr>
          <w:rStyle w:val="StyleUnderline"/>
        </w:rPr>
        <w:t>t between 2014 and 2018</w:t>
      </w:r>
      <w:r w:rsidRPr="008661C9">
        <w:t xml:space="preserve"> when </w:t>
      </w:r>
      <w:r w:rsidRPr="008661C9">
        <w:rPr>
          <w:rStyle w:val="StyleUnderline"/>
        </w:rPr>
        <w:t>compared to 2009-2013</w:t>
      </w:r>
      <w:r>
        <w:t xml:space="preserve">, contributing to a widening gap with U.S. exports, SIPRI said in the report published Monday. The Swedish think tank said </w:t>
      </w:r>
      <w:r w:rsidRPr="00BB10E5">
        <w:rPr>
          <w:rStyle w:val="StyleUnderline"/>
          <w:highlight w:val="cyan"/>
        </w:rPr>
        <w:t>declining arms purchases by India and Venezuela played a major factor</w:t>
      </w:r>
      <w:r>
        <w:t xml:space="preserve"> in Russia’s reduced exports. The </w:t>
      </w:r>
      <w:r w:rsidRPr="008661C9">
        <w:rPr>
          <w:rStyle w:val="StyleUnderline"/>
        </w:rPr>
        <w:t>state-owned Rostec</w:t>
      </w:r>
      <w:r>
        <w:t xml:space="preserve"> corporation, which includes the Rosoboronexport arms exporter in its vast portfolio, </w:t>
      </w:r>
      <w:r w:rsidRPr="008661C9">
        <w:rPr>
          <w:rStyle w:val="StyleUnderline"/>
        </w:rPr>
        <w:t>disputed the accuracy of SIPRI's calculations, saying that sales have grown throughout the past decade,</w:t>
      </w:r>
      <w:r>
        <w:t xml:space="preserve"> RIA Novosti reported Monday. “There are big questions regarding the methodology of the calculations,” Rostec’s press service said. Last year, Russia surpassed the United Kingdom to become the world’s second-largest arms producer. According to SIPRI, international arms sales increased by almost 8 percent in the latest five-year period. The five largest exporters, including France, Germany and China, accounted for three-quarters of all arms exports in 2014-18, SIPRI said. Rosoboronexport, the sole entity responsible for the supply and export of Russian arms and military equipment abroad, was established in 2000 by Vladimir Putin and has since sold over $50 billion worth of arms, Rostec CEO Sergei Chemezov has said.</w:t>
      </w:r>
    </w:p>
    <w:p w14:paraId="64519E02" w14:textId="77777777" w:rsidR="00D564C0" w:rsidRPr="009E5DBC" w:rsidRDefault="00D564C0" w:rsidP="00D564C0">
      <w:pPr>
        <w:pStyle w:val="Heading4"/>
      </w:pPr>
      <w:r>
        <w:t>Restricting US drone exports enables a new Russian foothold in the Middle East</w:t>
      </w:r>
    </w:p>
    <w:p w14:paraId="2A27B0D5" w14:textId="77777777" w:rsidR="00D564C0" w:rsidRPr="006872F7" w:rsidRDefault="00D564C0" w:rsidP="00D564C0">
      <w:r w:rsidRPr="00D73004">
        <w:t xml:space="preserve">Daniel </w:t>
      </w:r>
      <w:r w:rsidRPr="009F060E">
        <w:rPr>
          <w:rStyle w:val="Style13ptBold"/>
        </w:rPr>
        <w:t>Cebul</w:t>
      </w:r>
      <w:r w:rsidRPr="00D73004">
        <w:t xml:space="preserve"> </w:t>
      </w:r>
      <w:r w:rsidRPr="009F060E">
        <w:rPr>
          <w:rStyle w:val="Style13ptBold"/>
        </w:rPr>
        <w:t>18</w:t>
      </w:r>
      <w:r w:rsidRPr="00D73004">
        <w:t>, 8-28-2018, "Russian firm may sell a drone resembling the US Predator to a Mideast customer," Defense News, https://www.defensenews.com/unmanned/2018/08/23/russian-firm-may-sell-a-drone-resembling-the-us-predator-to-a-mideast-customer/</w:t>
      </w:r>
    </w:p>
    <w:p w14:paraId="4FB7A9C1" w14:textId="77777777" w:rsidR="00D564C0" w:rsidRDefault="00D564C0" w:rsidP="00D564C0">
      <w:r>
        <w:t xml:space="preserve">WASHINGTON — Officials from the </w:t>
      </w:r>
      <w:r w:rsidRPr="00BB10E5">
        <w:rPr>
          <w:rStyle w:val="StyleUnderline"/>
          <w:highlight w:val="cyan"/>
        </w:rPr>
        <w:t>Russia</w:t>
      </w:r>
      <w:r w:rsidRPr="00BB10E5">
        <w:rPr>
          <w:highlight w:val="cyan"/>
        </w:rPr>
        <w:t>n</w:t>
      </w:r>
      <w:r>
        <w:t xml:space="preserve"> defense firm Kronshtadt Group </w:t>
      </w:r>
      <w:r w:rsidRPr="00BB10E5">
        <w:rPr>
          <w:rStyle w:val="StyleUnderline"/>
          <w:highlight w:val="cyan"/>
        </w:rPr>
        <w:t>announced the possible sale of the company’s Orion UAV to</w:t>
      </w:r>
      <w:r>
        <w:t xml:space="preserve"> a country in </w:t>
      </w:r>
      <w:r w:rsidRPr="00BB10E5">
        <w:rPr>
          <w:rStyle w:val="StyleUnderline"/>
          <w:highlight w:val="cyan"/>
        </w:rPr>
        <w:t>the Middle East</w:t>
      </w:r>
      <w:r>
        <w:t xml:space="preserve">. But which Middle Eastern country is purchasing the platform, and what capabilities does the system bring to bear? The Orion-E (export version) is Russia’s medium-altitude, long-endurance drone with a reported range of 250 kilometers, a total flight duration of about 24 hours and a maximum altitude of 8,000 meters. While </w:t>
      </w:r>
      <w:r w:rsidRPr="009F060E">
        <w:rPr>
          <w:rStyle w:val="StyleUnderline"/>
        </w:rPr>
        <w:t>originally designed for</w:t>
      </w:r>
      <w:r>
        <w:t xml:space="preserve"> only intelligence, </w:t>
      </w:r>
      <w:r w:rsidRPr="009F060E">
        <w:rPr>
          <w:rStyle w:val="StyleUnderline"/>
        </w:rPr>
        <w:t>surveillance</w:t>
      </w:r>
      <w:r>
        <w:t xml:space="preserve"> and reconnaissance missions, </w:t>
      </w:r>
      <w:r w:rsidRPr="009F060E">
        <w:rPr>
          <w:rStyle w:val="StyleUnderline"/>
        </w:rPr>
        <w:t>Russia has announced a combat version</w:t>
      </w:r>
      <w:r>
        <w:t xml:space="preserve"> that can carry up to 200 kilograms of cargo, which will </w:t>
      </w:r>
      <w:r w:rsidRPr="009F060E">
        <w:rPr>
          <w:rStyle w:val="StyleUnderline"/>
        </w:rPr>
        <w:t>also</w:t>
      </w:r>
      <w:r>
        <w:t xml:space="preserve"> be </w:t>
      </w:r>
      <w:r w:rsidRPr="009F060E">
        <w:rPr>
          <w:rStyle w:val="StyleUnderline"/>
        </w:rPr>
        <w:t>available for export</w:t>
      </w:r>
      <w:r>
        <w:t xml:space="preserve">. The </w:t>
      </w:r>
      <w:r w:rsidRPr="009F060E">
        <w:rPr>
          <w:rStyle w:val="StyleUnderline"/>
        </w:rPr>
        <w:t>Orion “most closely resembles America’s Predator</w:t>
      </w:r>
      <w:r>
        <w:t xml:space="preserve">/Gray Eagle UAV </w:t>
      </w:r>
      <w:r w:rsidRPr="009F060E">
        <w:rPr>
          <w:rStyle w:val="StyleUnderline"/>
        </w:rPr>
        <w:t>in</w:t>
      </w:r>
      <w:r>
        <w:t xml:space="preserve"> its </w:t>
      </w:r>
      <w:r w:rsidRPr="009F060E">
        <w:rPr>
          <w:rStyle w:val="StyleUnderline"/>
        </w:rPr>
        <w:t>technical characteristics</w:t>
      </w:r>
      <w:r>
        <w:t xml:space="preserve">,” according to Samuel Bendett, an expert on Russian military robotics. The Chinese model that most resembles the Orion’s capabilities is the Wing Loong. According to Russian sources, Bendett said, “the </w:t>
      </w:r>
      <w:r w:rsidRPr="009F060E">
        <w:rPr>
          <w:rStyle w:val="StyleUnderline"/>
        </w:rPr>
        <w:t>two countries most likely to acquire</w:t>
      </w:r>
      <w:r>
        <w:t xml:space="preserve"> [the </w:t>
      </w:r>
      <w:r w:rsidRPr="009F060E">
        <w:rPr>
          <w:rStyle w:val="StyleUnderline"/>
        </w:rPr>
        <w:t>Orion] are Syria and Egypt</w:t>
      </w:r>
      <w:r w:rsidRPr="009F060E">
        <w:t>. Syria and Russia already enjoy a very close mil-to-mil relationship</w:t>
      </w:r>
      <w:r>
        <w:t xml:space="preserve">, while Egypt is diversifying its military imports from reliance on U.S. and occasional Chinese technologies.” </w:t>
      </w:r>
      <w:r w:rsidRPr="009F060E">
        <w:rPr>
          <w:rStyle w:val="StyleUnderline"/>
        </w:rPr>
        <w:t>But there are other potential buyer</w:t>
      </w:r>
      <w:r w:rsidRPr="006872F7">
        <w:t xml:space="preserve">s, Bendett notes. “[The </w:t>
      </w:r>
      <w:r w:rsidRPr="009F060E">
        <w:rPr>
          <w:rStyle w:val="StyleUnderline"/>
        </w:rPr>
        <w:t>United Arab Emirates] has imported Russian military tech</w:t>
      </w:r>
      <w:r w:rsidRPr="006872F7">
        <w:t xml:space="preserve">nology </w:t>
      </w:r>
      <w:r w:rsidRPr="009F060E">
        <w:rPr>
          <w:rStyle w:val="StyleUnderline"/>
        </w:rPr>
        <w:t>before</w:t>
      </w:r>
      <w:r w:rsidRPr="006872F7">
        <w:t xml:space="preserve">, </w:t>
      </w:r>
      <w:r w:rsidRPr="009F060E">
        <w:t>and</w:t>
      </w:r>
      <w:r w:rsidRPr="006872F7">
        <w:t xml:space="preserve"> Russia recently announced closer cooperation with Lebanon. Iraq, which has imported Chinese UAVs, has also started to import more Russian military equipment,” he said.</w:t>
      </w:r>
      <w:r>
        <w:t xml:space="preserve"> </w:t>
      </w:r>
      <w:r w:rsidRPr="00BB10E5">
        <w:rPr>
          <w:rStyle w:val="StyleUnderline"/>
          <w:highlight w:val="cyan"/>
        </w:rPr>
        <w:t>The impact the sale will have on balance of power in the region is difficult to measure</w:t>
      </w:r>
      <w:r w:rsidRPr="006872F7">
        <w:t>. “Whether Russia’s sale of the Orion will influence the balance of power in the region really depends on three things: details about the system itself that remain murky, the existing capabilities of the importer and the capabilities of their neighbors,” said Michael Horowitz, an adjunct senior fellow at the Center for a New American Security. “My best guess is that the Orion will not be game-changer for whoever acquires it, but it is hard to know,” he added.</w:t>
      </w:r>
      <w:r>
        <w:t xml:space="preserve"> Both Horowitz and Bendett agree </w:t>
      </w:r>
      <w:r w:rsidRPr="009E5DBC">
        <w:rPr>
          <w:rStyle w:val="StyleUnderline"/>
        </w:rPr>
        <w:t>Russia’s attempt to establish itself in the Middle East UAV market is not surprising</w:t>
      </w:r>
      <w:r>
        <w:t>. “</w:t>
      </w:r>
      <w:r w:rsidRPr="00BB10E5">
        <w:rPr>
          <w:rStyle w:val="StyleUnderline"/>
          <w:highlight w:val="cyan"/>
        </w:rPr>
        <w:t>Russia is keen to win new UAV markets but</w:t>
      </w:r>
      <w:r w:rsidRPr="009E5DBC">
        <w:rPr>
          <w:rStyle w:val="StyleUnderline"/>
        </w:rPr>
        <w:t xml:space="preserve"> </w:t>
      </w:r>
      <w:r w:rsidRPr="009E5DBC">
        <w:t>realizes</w:t>
      </w:r>
      <w:r w:rsidRPr="009E5DBC">
        <w:rPr>
          <w:rStyle w:val="StyleUnderline"/>
        </w:rPr>
        <w:t xml:space="preserve"> </w:t>
      </w:r>
      <w:r w:rsidRPr="00BB10E5">
        <w:rPr>
          <w:rStyle w:val="StyleUnderline"/>
          <w:highlight w:val="cyan"/>
        </w:rPr>
        <w:t>it has an uphill climb against</w:t>
      </w:r>
      <w:r w:rsidRPr="00BB10E5">
        <w:rPr>
          <w:highlight w:val="cyan"/>
        </w:rPr>
        <w:t xml:space="preserve"> </w:t>
      </w:r>
      <w:r w:rsidRPr="00BB10E5">
        <w:rPr>
          <w:rStyle w:val="StyleUnderline"/>
          <w:highlight w:val="cyan"/>
        </w:rPr>
        <w:t>American</w:t>
      </w:r>
      <w:r w:rsidRPr="00BB10E5">
        <w:rPr>
          <w:highlight w:val="cyan"/>
        </w:rPr>
        <w:t>,</w:t>
      </w:r>
      <w:r>
        <w:t xml:space="preserve"> Israeli and Chinese </w:t>
      </w:r>
      <w:r w:rsidRPr="009E5DBC">
        <w:rPr>
          <w:rStyle w:val="StyleUnderline"/>
        </w:rPr>
        <w:t>UAVs</w:t>
      </w:r>
      <w:r>
        <w:t xml:space="preserve"> in the short- to mid-range sector,” Bendett said. Horowitz concurred that </w:t>
      </w:r>
      <w:r w:rsidRPr="00BB10E5">
        <w:rPr>
          <w:rStyle w:val="StyleUnderline"/>
          <w:highlight w:val="cyan"/>
        </w:rPr>
        <w:t>UAV proliferation in the Middle East has accelerated over the last half decade</w:t>
      </w:r>
      <w:r w:rsidRPr="009E5DBC">
        <w:rPr>
          <w:rStyle w:val="StyleUnderline"/>
        </w:rPr>
        <w:t xml:space="preserve">, and </w:t>
      </w:r>
      <w:r w:rsidRPr="00BB10E5">
        <w:rPr>
          <w:rStyle w:val="StyleUnderline"/>
          <w:highlight w:val="cyan"/>
        </w:rPr>
        <w:t>Russia is</w:t>
      </w:r>
      <w:r w:rsidRPr="009E5DBC">
        <w:rPr>
          <w:rStyle w:val="StyleUnderline"/>
        </w:rPr>
        <w:t xml:space="preserve"> </w:t>
      </w:r>
      <w:r w:rsidRPr="009E5DBC">
        <w:t>now</w:t>
      </w:r>
      <w:r w:rsidRPr="009E5DBC">
        <w:rPr>
          <w:rStyle w:val="StyleUnderline"/>
        </w:rPr>
        <w:t xml:space="preserve"> </w:t>
      </w:r>
      <w:r w:rsidRPr="00BB10E5">
        <w:rPr>
          <w:rStyle w:val="StyleUnderline"/>
          <w:highlight w:val="cyan"/>
        </w:rPr>
        <w:t>starting its business</w:t>
      </w:r>
      <w:r w:rsidRPr="00BB10E5">
        <w:rPr>
          <w:highlight w:val="cyan"/>
        </w:rPr>
        <w:t xml:space="preserve"> “</w:t>
      </w:r>
      <w:r w:rsidRPr="00BB10E5">
        <w:rPr>
          <w:rStyle w:val="StyleUnderline"/>
          <w:highlight w:val="cyan"/>
        </w:rPr>
        <w:t>from a weak market position relative to China and the United State</w:t>
      </w:r>
      <w:r w:rsidRPr="009E5DBC">
        <w:rPr>
          <w:rStyle w:val="StyleUnderline"/>
        </w:rPr>
        <w:t>s.”</w:t>
      </w:r>
      <w:r>
        <w:rPr>
          <w:rStyle w:val="StyleUnderline"/>
        </w:rPr>
        <w:t xml:space="preserve"> </w:t>
      </w:r>
      <w:r>
        <w:t>China in particular is a fierce market competitor. As the U.S. Defense Department noted in its annual report to Congress on Chinese military and security developments, “the Middle East and North Africa region was China’s second largest regional arms market, probably because of the demand for armed UAVs — a niche area where China is one of the few suppliers.” “China has sold armed UAVs to several states in the Middle East and North Africa, including Iraq, Saudi Arabia, Egypt, and the United Arab Emirates. China faces little competition for sale of such systems, as most countries who produce them are restricted in selling the technology as signatories of the Missile Technology Control Regime,” among other export control agreements, the report said.</w:t>
      </w:r>
    </w:p>
    <w:p w14:paraId="018A6AA0" w14:textId="77777777" w:rsidR="001562DA" w:rsidRDefault="001562DA" w:rsidP="001562DA">
      <w:pPr>
        <w:pStyle w:val="Heading4"/>
      </w:pPr>
      <w:r>
        <w:t>Increasing Russian sales risks challenger-status</w:t>
      </w:r>
    </w:p>
    <w:p w14:paraId="36291C6C" w14:textId="77777777" w:rsidR="001562DA" w:rsidRDefault="001562DA" w:rsidP="001562DA">
      <w:r>
        <w:t xml:space="preserve">Anna </w:t>
      </w:r>
      <w:r w:rsidRPr="00A31991">
        <w:rPr>
          <w:rStyle w:val="Style13ptBold"/>
        </w:rPr>
        <w:t>Borshchevskaya 17</w:t>
      </w:r>
      <w:r>
        <w:rPr>
          <w:rStyle w:val="Style13ptBold"/>
        </w:rPr>
        <w:t xml:space="preserve"> </w:t>
      </w:r>
      <w:r>
        <w:t>“</w:t>
      </w:r>
      <w:r w:rsidRPr="00A31991">
        <w:t>The Tactical Side of Russia's Arms Sales to the Middle East</w:t>
      </w:r>
      <w:r>
        <w:t>”, The Washington Institute, Jamestown Foundation, December 2017</w:t>
      </w:r>
    </w:p>
    <w:p w14:paraId="623419B9" w14:textId="77777777" w:rsidR="001562DA" w:rsidRDefault="001562DA" w:rsidP="001562DA">
      <w:r>
        <w:t>Russia is one of the world’s top arms exporters, second only to the United States since at least 1999.1 In recent years, the Middle East and North Africa (</w:t>
      </w:r>
      <w:r w:rsidRPr="00764E97">
        <w:rPr>
          <w:rStyle w:val="StyleUnderline"/>
        </w:rPr>
        <w:t>MENA</w:t>
      </w:r>
      <w:r>
        <w:t xml:space="preserve">) region emerged </w:t>
      </w:r>
      <w:r w:rsidRPr="00764E97">
        <w:rPr>
          <w:rStyle w:val="StyleUnderline"/>
        </w:rPr>
        <w:t>as Russia’s</w:t>
      </w:r>
      <w:r>
        <w:rPr>
          <w:rStyle w:val="StyleUnderline"/>
        </w:rPr>
        <w:t xml:space="preserve"> </w:t>
      </w:r>
      <w:r w:rsidRPr="00764E97">
        <w:rPr>
          <w:rStyle w:val="StyleUnderline"/>
        </w:rPr>
        <w:t>second most important arms market after Asia</w:t>
      </w:r>
      <w:r>
        <w:t xml:space="preserve">. From 2000 to 2016, almost a fifth of Russia’s arms 2 exports went to the MENA region.2 To put this in perspective, </w:t>
      </w:r>
      <w:r w:rsidRPr="00764E97">
        <w:rPr>
          <w:rStyle w:val="StyleUnderline"/>
        </w:rPr>
        <w:t>in 2009, Moscow sold</w:t>
      </w:r>
      <w:r>
        <w:rPr>
          <w:rStyle w:val="StyleUnderline"/>
        </w:rPr>
        <w:t xml:space="preserve"> </w:t>
      </w:r>
      <w:r w:rsidRPr="00764E97">
        <w:rPr>
          <w:rStyle w:val="StyleUnderline"/>
        </w:rPr>
        <w:t>approximately $9 billion worth of arms to this region. In 2016, it sold $21.4 billion</w:t>
      </w:r>
      <w:r>
        <w:t xml:space="preserve">.3 Many of these sales are upgrades to existing packages.4 Since 2000, Moscow also diversified from traditional Soviet-era regional clients. </w:t>
      </w:r>
      <w:r w:rsidRPr="00764E97">
        <w:rPr>
          <w:rStyle w:val="StyleUnderline"/>
        </w:rPr>
        <w:t>Since</w:t>
      </w:r>
      <w:r>
        <w:t xml:space="preserve"> officially coming to power in May </w:t>
      </w:r>
      <w:r w:rsidRPr="00764E97">
        <w:rPr>
          <w:rStyle w:val="StyleUnderline"/>
        </w:rPr>
        <w:t>2000</w:t>
      </w:r>
      <w:r>
        <w:t xml:space="preserve">, if not before, Russian President Vladimir </w:t>
      </w:r>
      <w:r w:rsidRPr="00BB10E5">
        <w:rPr>
          <w:rStyle w:val="StyleUnderline"/>
          <w:highlight w:val="cyan"/>
        </w:rPr>
        <w:t>Putin sought to restore Russia’s image as a Great Power in the context of zero-sum anti-Westernism— for Russia to win, the West had to lose</w:t>
      </w:r>
      <w:r w:rsidRPr="00BB10E5">
        <w:rPr>
          <w:highlight w:val="cyan"/>
        </w:rPr>
        <w:t>.</w:t>
      </w:r>
      <w:r>
        <w:t xml:space="preserve"> </w:t>
      </w:r>
      <w:r w:rsidRPr="00BB10E5">
        <w:rPr>
          <w:rStyle w:val="StyleUnderline"/>
          <w:highlight w:val="cyan"/>
        </w:rPr>
        <w:t>His approach to the Middle East</w:t>
      </w:r>
      <w:r w:rsidRPr="00764E97">
        <w:rPr>
          <w:rStyle w:val="StyleUnderline"/>
        </w:rPr>
        <w:t xml:space="preserve"> </w:t>
      </w:r>
      <w:r w:rsidRPr="00BB10E5">
        <w:rPr>
          <w:rStyle w:val="StyleUnderline"/>
          <w:highlight w:val="cyan"/>
        </w:rPr>
        <w:t>is</w:t>
      </w:r>
      <w:r>
        <w:t xml:space="preserve"> the extension of former Russian prime minister Evgeniy Primakov’s vision of a “multipolar world,” </w:t>
      </w:r>
      <w:r w:rsidRPr="00BB10E5">
        <w:rPr>
          <w:rStyle w:val="StyleUnderline"/>
          <w:highlight w:val="cyan"/>
        </w:rPr>
        <w:t>driven by desire to prevent the West from dominating any region</w:t>
      </w:r>
      <w:r w:rsidRPr="00764E97">
        <w:rPr>
          <w:rStyle w:val="StyleUnderline"/>
        </w:rPr>
        <w:t>, and curb Western support for democratization</w:t>
      </w:r>
      <w:r>
        <w:rPr>
          <w:rStyle w:val="StyleUnderline"/>
        </w:rPr>
        <w:t xml:space="preserve"> </w:t>
      </w:r>
      <w:r>
        <w:t xml:space="preserve">efforts in other countries. </w:t>
      </w:r>
      <w:r w:rsidRPr="00764E97">
        <w:rPr>
          <w:rStyle w:val="StyleUnderline"/>
        </w:rPr>
        <w:t>For the last 17 years, Putin worked to regain political influence and raise</w:t>
      </w:r>
      <w:r>
        <w:rPr>
          <w:rStyle w:val="StyleUnderline"/>
        </w:rPr>
        <w:t xml:space="preserve"> </w:t>
      </w:r>
      <w:r w:rsidRPr="00764E97">
        <w:rPr>
          <w:rStyle w:val="StyleUnderline"/>
        </w:rPr>
        <w:t>Russia to the status of a competitor to the United States by increasing emphasis on Russia’s</w:t>
      </w:r>
      <w:r>
        <w:rPr>
          <w:rStyle w:val="StyleUnderline"/>
        </w:rPr>
        <w:t xml:space="preserve"> </w:t>
      </w:r>
      <w:r w:rsidRPr="00764E97">
        <w:rPr>
          <w:rStyle w:val="StyleUnderline"/>
        </w:rPr>
        <w:t>business interests—primarily arms, energy and high-tech goods</w:t>
      </w:r>
      <w:r w:rsidRPr="00764E97">
        <w:t xml:space="preserve"> such as nuclear reactors.5</w:t>
      </w:r>
      <w:r>
        <w:t xml:space="preserve"> Russia’s economy remains over-reliant on raw materials and natural resources, but the </w:t>
      </w:r>
      <w:r w:rsidRPr="00764E97">
        <w:t>defense</w:t>
      </w:r>
      <w:r>
        <w:t xml:space="preserve"> industry is one technology-intensive sector where Russia holds an international leadership position. Domestically, </w:t>
      </w:r>
      <w:r w:rsidRPr="00764E97">
        <w:rPr>
          <w:rStyle w:val="StyleUnderline"/>
        </w:rPr>
        <w:t>Russia’s defense industry is a major source of employment</w:t>
      </w:r>
      <w:r>
        <w:t xml:space="preserve">. Russian President Vladimir Putin renewed his emphasis on modernizing the armed forces, especially the navy, on May 7, 2012, on the same day as he took office as president for a third time.6 Internationally, the Russian defense industry is a source of important revenue. Thus, Putin lamented in February 2012 about Iraq and countries undergoing the Arab Spring, “Russian companies are losing their decades-long positions in local commercial markets and are being deprived of large commercial contracts.”7 As Sergei Chemezov, chief of the powerful state industrial holding Rostec, said in February 2015, “As for the conflict situation in the Middle East, I do not conceal it, and everyone understands this, the more conflicts there are, the more they [clients] buy weapons from us. Volumes are continuing to grow despite sanctions. Mainly, it is in Latin America and the Middle East.”8 Yet, </w:t>
      </w:r>
      <w:r w:rsidRPr="00BB10E5">
        <w:rPr>
          <w:rStyle w:val="StyleUnderline"/>
          <w:highlight w:val="cyan"/>
        </w:rPr>
        <w:t>arms sales entail far more to the Kremlin than mere financial gains</w:t>
      </w:r>
      <w:r w:rsidRPr="00BB10E5">
        <w:rPr>
          <w:highlight w:val="cyan"/>
        </w:rPr>
        <w:t xml:space="preserve">. </w:t>
      </w:r>
      <w:r w:rsidRPr="00BB10E5">
        <w:rPr>
          <w:rStyle w:val="StyleUnderline"/>
          <w:highlight w:val="cyan"/>
        </w:rPr>
        <w:t>They are</w:t>
      </w:r>
      <w:r>
        <w:t xml:space="preserve"> also </w:t>
      </w:r>
      <w:r w:rsidRPr="00BB10E5">
        <w:rPr>
          <w:rStyle w:val="StyleUnderline"/>
          <w:highlight w:val="cyan"/>
        </w:rPr>
        <w:t>Moscow’s tactical foreign policy tool for wielding political influence and changing power balance dynamics</w:t>
      </w:r>
      <w:r w:rsidRPr="00BB10E5">
        <w:rPr>
          <w:highlight w:val="cyan"/>
        </w:rPr>
        <w:t>.</w:t>
      </w:r>
      <w:r>
        <w:t xml:space="preserve"> Indeed, </w:t>
      </w:r>
      <w:r w:rsidRPr="00764E97">
        <w:rPr>
          <w:rStyle w:val="StyleUnderline"/>
        </w:rPr>
        <w:t xml:space="preserve">in July 2012, Putin said </w:t>
      </w:r>
      <w:r w:rsidRPr="00BB10E5">
        <w:rPr>
          <w:rStyle w:val="StyleUnderline"/>
          <w:highlight w:val="cyan"/>
        </w:rPr>
        <w:t>that arms exports are “an effective instrument for advancing [Moscow’s] national interests, both political and economic</w:t>
      </w:r>
      <w:r w:rsidRPr="00BB10E5">
        <w:rPr>
          <w:highlight w:val="cyan"/>
        </w:rPr>
        <w:t>.</w:t>
      </w:r>
      <w:r>
        <w:t xml:space="preserve">”9 </w:t>
      </w:r>
      <w:r w:rsidRPr="00764E97">
        <w:rPr>
          <w:rStyle w:val="StyleUnderline"/>
        </w:rPr>
        <w:t>In</w:t>
      </w:r>
      <w:r>
        <w:t xml:space="preserve"> December </w:t>
      </w:r>
      <w:r w:rsidRPr="00764E97">
        <w:rPr>
          <w:rStyle w:val="StyleUnderline"/>
        </w:rPr>
        <w:t>2013, Deputy Prime</w:t>
      </w:r>
      <w:r>
        <w:rPr>
          <w:rStyle w:val="StyleUnderline"/>
        </w:rPr>
        <w:t xml:space="preserve"> </w:t>
      </w:r>
      <w:r w:rsidRPr="00764E97">
        <w:rPr>
          <w:rStyle w:val="StyleUnderline"/>
        </w:rPr>
        <w:t>Minister</w:t>
      </w:r>
      <w:r>
        <w:t xml:space="preserve"> Dmitry </w:t>
      </w:r>
      <w:r w:rsidRPr="00764E97">
        <w:rPr>
          <w:rStyle w:val="StyleUnderline"/>
        </w:rPr>
        <w:t xml:space="preserve">Rogozin said that </w:t>
      </w:r>
      <w:r w:rsidRPr="00BB10E5">
        <w:rPr>
          <w:rStyle w:val="Emphasis"/>
          <w:highlight w:val="cyan"/>
        </w:rPr>
        <w:t>Russia’s arms sales are the most important element of Moscow’s relations with other countries</w:t>
      </w:r>
      <w:r>
        <w:t xml:space="preserve">.10 And </w:t>
      </w:r>
      <w:r w:rsidRPr="00764E97">
        <w:rPr>
          <w:rStyle w:val="StyleUnderline"/>
        </w:rPr>
        <w:t>Moscow’s chief goal—regime survival, which it</w:t>
      </w:r>
      <w:r>
        <w:rPr>
          <w:rStyle w:val="StyleUnderline"/>
        </w:rPr>
        <w:t xml:space="preserve"> </w:t>
      </w:r>
      <w:r w:rsidRPr="00764E97">
        <w:rPr>
          <w:rStyle w:val="StyleUnderline"/>
        </w:rPr>
        <w:t xml:space="preserve">hopes to achieve through reduction of Western influence—runs </w:t>
      </w:r>
      <w:r w:rsidRPr="00BB10E5">
        <w:rPr>
          <w:rStyle w:val="StyleUnderline"/>
          <w:highlight w:val="cyan"/>
        </w:rPr>
        <w:t>counter to Western interests and values</w:t>
      </w:r>
      <w:r>
        <w:t xml:space="preserve">. Thus, in the MENA region, Moscow courts virtually everyone, and competes with the West whenever an opportunity arises. </w:t>
      </w:r>
      <w:r w:rsidRPr="00764E97">
        <w:rPr>
          <w:rStyle w:val="StyleUnderline"/>
        </w:rPr>
        <w:t>Arms exports are a major component</w:t>
      </w:r>
      <w:r>
        <w:t xml:space="preserve"> of these efforts.</w:t>
      </w:r>
    </w:p>
    <w:p w14:paraId="54CB1688" w14:textId="77777777" w:rsidR="005153C4" w:rsidRPr="005B1D4C" w:rsidRDefault="005153C4" w:rsidP="005153C4">
      <w:pPr>
        <w:pStyle w:val="Heading4"/>
        <w:rPr>
          <w:rFonts w:asciiTheme="minorHAnsi" w:hAnsiTheme="minorHAnsi" w:cstheme="minorHAnsi"/>
        </w:rPr>
      </w:pPr>
      <w:r w:rsidRPr="005B1D4C">
        <w:rPr>
          <w:rFonts w:asciiTheme="minorHAnsi" w:hAnsiTheme="minorHAnsi" w:cstheme="minorHAnsi"/>
        </w:rPr>
        <w:t>Unipolarity is sustainable and creates a structural disincentive for great power war and escalation – power vacuums causes cascade prolif and extinction</w:t>
      </w:r>
    </w:p>
    <w:p w14:paraId="0E2C4DC7" w14:textId="77777777" w:rsidR="005153C4" w:rsidRPr="005B1D4C" w:rsidRDefault="005153C4" w:rsidP="005153C4">
      <w:pPr>
        <w:rPr>
          <w:rFonts w:asciiTheme="minorHAnsi" w:hAnsiTheme="minorHAnsi" w:cstheme="minorHAnsi"/>
        </w:rPr>
      </w:pPr>
      <w:r w:rsidRPr="005B1D4C">
        <w:rPr>
          <w:rFonts w:asciiTheme="minorHAnsi" w:hAnsiTheme="minorHAnsi" w:cstheme="minorHAnsi"/>
        </w:rPr>
        <w:t xml:space="preserve">Hal </w:t>
      </w:r>
      <w:r w:rsidRPr="005B1D4C">
        <w:rPr>
          <w:rStyle w:val="Style13ptBold"/>
          <w:rFonts w:asciiTheme="minorHAnsi" w:hAnsiTheme="minorHAnsi" w:cstheme="minorHAnsi"/>
        </w:rPr>
        <w:t>Brands 15</w:t>
      </w:r>
      <w:r w:rsidRPr="005B1D4C">
        <w:rPr>
          <w:rFonts w:asciiTheme="minorHAnsi" w:hAnsiTheme="minorHAnsi" w:cstheme="minorHAnsi"/>
        </w:rPr>
        <w:t>. On the faculty at the Sanford School of Public Policy at Duke University The Elliott School of International Affairs The Washington Quarterly Summer 2015 38:2 pp. 7–28</w:t>
      </w:r>
    </w:p>
    <w:p w14:paraId="54B0941F" w14:textId="77777777" w:rsidR="005153C4" w:rsidRPr="005B1D4C" w:rsidRDefault="005153C4" w:rsidP="005153C4">
      <w:pPr>
        <w:rPr>
          <w:rFonts w:asciiTheme="minorHAnsi" w:hAnsiTheme="minorHAnsi" w:cstheme="minorHAnsi"/>
          <w:sz w:val="14"/>
        </w:rPr>
      </w:pPr>
      <w:r w:rsidRPr="005B1D4C">
        <w:rPr>
          <w:rFonts w:asciiTheme="minorHAnsi" w:hAnsiTheme="minorHAnsi" w:cstheme="minorHAnsi"/>
          <w:sz w:val="14"/>
        </w:rPr>
        <w:t xml:space="preserve">The fundamental reason is that </w:t>
      </w:r>
      <w:r w:rsidRPr="005B1D4C">
        <w:rPr>
          <w:rStyle w:val="StyleUnderline"/>
          <w:rFonts w:asciiTheme="minorHAnsi" w:hAnsiTheme="minorHAnsi" w:cstheme="minorHAnsi"/>
        </w:rPr>
        <w:t xml:space="preserve">both U.S. </w:t>
      </w:r>
      <w:r w:rsidRPr="00BB10E5">
        <w:rPr>
          <w:rStyle w:val="StyleUnderline"/>
          <w:rFonts w:asciiTheme="minorHAnsi" w:hAnsiTheme="minorHAnsi" w:cstheme="minorHAnsi"/>
          <w:highlight w:val="cyan"/>
        </w:rPr>
        <w:t xml:space="preserve">influence and international stability are </w:t>
      </w:r>
      <w:r w:rsidRPr="00AB5BBF">
        <w:rPr>
          <w:rStyle w:val="Emphasis"/>
          <w:rFonts w:asciiTheme="minorHAnsi" w:hAnsiTheme="minorHAnsi" w:cstheme="minorHAnsi"/>
        </w:rPr>
        <w:t xml:space="preserve">thoroughly </w:t>
      </w:r>
      <w:r w:rsidRPr="00BB10E5">
        <w:rPr>
          <w:rStyle w:val="Emphasis"/>
          <w:rFonts w:asciiTheme="minorHAnsi" w:hAnsiTheme="minorHAnsi" w:cstheme="minorHAnsi"/>
          <w:highlight w:val="cyan"/>
        </w:rPr>
        <w:t>interwoven with a robust U.S. forward presence</w:t>
      </w:r>
      <w:r w:rsidRPr="005B1D4C">
        <w:rPr>
          <w:rStyle w:val="Emphasis"/>
          <w:rFonts w:asciiTheme="minorHAnsi" w:hAnsiTheme="minorHAnsi" w:cstheme="minorHAnsi"/>
        </w:rPr>
        <w:t>.</w:t>
      </w:r>
      <w:r w:rsidRPr="005B1D4C">
        <w:rPr>
          <w:rFonts w:asciiTheme="minorHAnsi" w:hAnsiTheme="minorHAnsi" w:cstheme="minorHAnsi"/>
          <w:sz w:val="14"/>
        </w:rPr>
        <w:t xml:space="preserve"> Regarding influence, </w:t>
      </w:r>
      <w:r w:rsidRPr="005B1D4C">
        <w:rPr>
          <w:rStyle w:val="StyleUnderline"/>
          <w:rFonts w:asciiTheme="minorHAnsi" w:hAnsiTheme="minorHAnsi" w:cstheme="minorHAnsi"/>
        </w:rPr>
        <w:t>the protection that Washington has afforded its allies has equally afforded the United States great sway over those allies’ policies</w:t>
      </w:r>
      <w:r w:rsidRPr="005B1D4C">
        <w:rPr>
          <w:rFonts w:asciiTheme="minorHAnsi" w:hAnsiTheme="minorHAnsi" w:cstheme="minorHAnsi"/>
          <w:sz w:val="14"/>
        </w:rPr>
        <w:t xml:space="preserve">.43 </w:t>
      </w:r>
      <w:r w:rsidRPr="005B1D4C">
        <w:rPr>
          <w:rStyle w:val="StyleUnderline"/>
          <w:rFonts w:asciiTheme="minorHAnsi" w:hAnsiTheme="minorHAnsi" w:cstheme="minorHAnsi"/>
        </w:rPr>
        <w:t>During the Cold War and after</w:t>
      </w:r>
      <w:r w:rsidRPr="005B1D4C">
        <w:rPr>
          <w:rFonts w:asciiTheme="minorHAnsi" w:hAnsiTheme="minorHAnsi" w:cstheme="minorHAnsi"/>
          <w:sz w:val="14"/>
        </w:rPr>
        <w:t xml:space="preserve">, for instance, </w:t>
      </w:r>
      <w:r w:rsidRPr="005B1D4C">
        <w:rPr>
          <w:rStyle w:val="StyleUnderline"/>
          <w:rFonts w:asciiTheme="minorHAnsi" w:hAnsiTheme="minorHAnsi" w:cstheme="minorHAnsi"/>
        </w:rPr>
        <w:t>the</w:t>
      </w:r>
      <w:r w:rsidRPr="005B1D4C">
        <w:rPr>
          <w:rFonts w:asciiTheme="minorHAnsi" w:hAnsiTheme="minorHAnsi" w:cstheme="minorHAnsi"/>
          <w:sz w:val="14"/>
        </w:rPr>
        <w:t xml:space="preserve"> </w:t>
      </w:r>
      <w:r w:rsidRPr="005B1D4C">
        <w:rPr>
          <w:rStyle w:val="Emphasis"/>
          <w:rFonts w:asciiTheme="minorHAnsi" w:hAnsiTheme="minorHAnsi" w:cstheme="minorHAnsi"/>
        </w:rPr>
        <w:t>U</w:t>
      </w:r>
      <w:r w:rsidRPr="005B1D4C">
        <w:rPr>
          <w:rFonts w:asciiTheme="minorHAnsi" w:hAnsiTheme="minorHAnsi" w:cstheme="minorHAnsi"/>
          <w:sz w:val="14"/>
        </w:rPr>
        <w:t xml:space="preserve">nited </w:t>
      </w:r>
      <w:r w:rsidRPr="005B1D4C">
        <w:rPr>
          <w:rStyle w:val="Emphasis"/>
          <w:rFonts w:asciiTheme="minorHAnsi" w:hAnsiTheme="minorHAnsi" w:cstheme="minorHAnsi"/>
        </w:rPr>
        <w:t>S</w:t>
      </w:r>
      <w:r w:rsidRPr="005B1D4C">
        <w:rPr>
          <w:rFonts w:asciiTheme="minorHAnsi" w:hAnsiTheme="minorHAnsi" w:cstheme="minorHAnsi"/>
          <w:sz w:val="14"/>
        </w:rPr>
        <w:t xml:space="preserve">tates </w:t>
      </w:r>
      <w:r w:rsidRPr="005B1D4C">
        <w:rPr>
          <w:rStyle w:val="StyleUnderline"/>
          <w:rFonts w:asciiTheme="minorHAnsi" w:hAnsiTheme="minorHAnsi" w:cstheme="minorHAnsi"/>
        </w:rPr>
        <w:t xml:space="preserve">has used the influence provided by its security posture to veto allies’ </w:t>
      </w:r>
      <w:r w:rsidRPr="005B1D4C">
        <w:rPr>
          <w:rStyle w:val="Emphasis"/>
          <w:rFonts w:asciiTheme="minorHAnsi" w:hAnsiTheme="minorHAnsi" w:cstheme="minorHAnsi"/>
        </w:rPr>
        <w:t>pursuit of nuclear weapons</w:t>
      </w:r>
      <w:r w:rsidRPr="005B1D4C">
        <w:rPr>
          <w:rFonts w:asciiTheme="minorHAnsi" w:hAnsiTheme="minorHAnsi" w:cstheme="minorHAnsi"/>
          <w:sz w:val="14"/>
        </w:rPr>
        <w:t xml:space="preserve">, </w:t>
      </w:r>
      <w:r w:rsidRPr="005B1D4C">
        <w:rPr>
          <w:rStyle w:val="StyleUnderline"/>
          <w:rFonts w:asciiTheme="minorHAnsi" w:hAnsiTheme="minorHAnsi" w:cstheme="minorHAnsi"/>
        </w:rPr>
        <w:t xml:space="preserve">to obtain more advantageous </w:t>
      </w:r>
      <w:r w:rsidRPr="005B1D4C">
        <w:rPr>
          <w:rStyle w:val="Emphasis"/>
          <w:rFonts w:asciiTheme="minorHAnsi" w:hAnsiTheme="minorHAnsi" w:cstheme="minorHAnsi"/>
        </w:rPr>
        <w:t>terms in financial and trade agreements</w:t>
      </w:r>
      <w:r w:rsidRPr="005B1D4C">
        <w:rPr>
          <w:rFonts w:asciiTheme="minorHAnsi" w:hAnsiTheme="minorHAnsi" w:cstheme="minorHAnsi"/>
          <w:sz w:val="14"/>
        </w:rPr>
        <w:t xml:space="preserve">, and even to affect the composition of allied nations’ governments.44 More broadly, it has used its alliances as vehicles for shaping political, security, and economic agendas in key regions and bilateral relationships, thus giving the United States an outsized voice on a range of important issues. To be clear, this influence has never been as pervasive as U.S. officials might like, or as some observers might imagine. But by any reasonable standard of comparison, it has nonetheless been remarkable. </w:t>
      </w:r>
      <w:r w:rsidRPr="005B1D4C">
        <w:rPr>
          <w:rStyle w:val="Emphasis"/>
          <w:rFonts w:asciiTheme="minorHAnsi" w:hAnsiTheme="minorHAnsi" w:cstheme="minorHAnsi"/>
        </w:rPr>
        <w:t xml:space="preserve">One can tell a similar story about </w:t>
      </w:r>
      <w:r w:rsidRPr="00BB10E5">
        <w:rPr>
          <w:rStyle w:val="Emphasis"/>
          <w:rFonts w:asciiTheme="minorHAnsi" w:hAnsiTheme="minorHAnsi" w:cstheme="minorHAnsi"/>
          <w:highlight w:val="cyan"/>
        </w:rPr>
        <w:t>the</w:t>
      </w:r>
      <w:r w:rsidRPr="005B1D4C">
        <w:rPr>
          <w:rStyle w:val="Emphasis"/>
          <w:rFonts w:asciiTheme="minorHAnsi" w:hAnsiTheme="minorHAnsi" w:cstheme="minorHAnsi"/>
        </w:rPr>
        <w:t xml:space="preserve"> relative </w:t>
      </w:r>
      <w:r w:rsidRPr="00BB10E5">
        <w:rPr>
          <w:rStyle w:val="Emphasis"/>
          <w:rFonts w:asciiTheme="minorHAnsi" w:hAnsiTheme="minorHAnsi" w:cstheme="minorHAnsi"/>
          <w:highlight w:val="cyan"/>
        </w:rPr>
        <w:t xml:space="preserve">stability of the </w:t>
      </w:r>
      <w:r w:rsidRPr="006579D4">
        <w:rPr>
          <w:rStyle w:val="Emphasis"/>
          <w:rFonts w:asciiTheme="minorHAnsi" w:hAnsiTheme="minorHAnsi" w:cstheme="minorHAnsi"/>
        </w:rPr>
        <w:t xml:space="preserve">post-war </w:t>
      </w:r>
      <w:r w:rsidRPr="00BB10E5">
        <w:rPr>
          <w:rStyle w:val="Emphasis"/>
          <w:rFonts w:asciiTheme="minorHAnsi" w:hAnsiTheme="minorHAnsi" w:cstheme="minorHAnsi"/>
          <w:highlight w:val="cyan"/>
        </w:rPr>
        <w:t>order</w:t>
      </w:r>
      <w:r w:rsidRPr="005B1D4C">
        <w:rPr>
          <w:rFonts w:asciiTheme="minorHAnsi" w:hAnsiTheme="minorHAnsi" w:cstheme="minorHAnsi"/>
          <w:sz w:val="14"/>
        </w:rPr>
        <w:t>. As even some leading offshore balancers have acknowledged</w:t>
      </w:r>
      <w:r w:rsidRPr="005B1D4C">
        <w:rPr>
          <w:rStyle w:val="StyleUnderline"/>
          <w:rFonts w:asciiTheme="minorHAnsi" w:hAnsiTheme="minorHAnsi" w:cstheme="minorHAnsi"/>
        </w:rPr>
        <w:t xml:space="preserve">, the </w:t>
      </w:r>
      <w:r w:rsidRPr="00BB10E5">
        <w:rPr>
          <w:rStyle w:val="StyleUnderline"/>
          <w:rFonts w:asciiTheme="minorHAnsi" w:hAnsiTheme="minorHAnsi" w:cstheme="minorHAnsi"/>
          <w:highlight w:val="cyan"/>
        </w:rPr>
        <w:t>lack of</w:t>
      </w:r>
      <w:r w:rsidRPr="005B1D4C">
        <w:rPr>
          <w:rStyle w:val="StyleUnderline"/>
          <w:rFonts w:asciiTheme="minorHAnsi" w:hAnsiTheme="minorHAnsi" w:cstheme="minorHAnsi"/>
        </w:rPr>
        <w:t xml:space="preserve"> </w:t>
      </w:r>
      <w:r w:rsidRPr="00BB10E5">
        <w:rPr>
          <w:rStyle w:val="StyleUnderline"/>
          <w:rFonts w:asciiTheme="minorHAnsi" w:hAnsiTheme="minorHAnsi" w:cstheme="minorHAnsi"/>
          <w:highlight w:val="cyan"/>
        </w:rPr>
        <w:t>conflict</w:t>
      </w:r>
      <w:r w:rsidRPr="005B1D4C">
        <w:rPr>
          <w:rStyle w:val="StyleUnderline"/>
          <w:rFonts w:asciiTheme="minorHAnsi" w:hAnsiTheme="minorHAnsi" w:cstheme="minorHAnsi"/>
        </w:rPr>
        <w:t xml:space="preserve"> in regions like Europe in recent decades </w:t>
      </w:r>
      <w:r w:rsidRPr="00BB10E5">
        <w:rPr>
          <w:rStyle w:val="Emphasis"/>
          <w:rFonts w:asciiTheme="minorHAnsi" w:hAnsiTheme="minorHAnsi" w:cstheme="minorHAnsi"/>
          <w:highlight w:val="cyan"/>
        </w:rPr>
        <w:t xml:space="preserve">is not something that </w:t>
      </w:r>
      <w:r w:rsidRPr="00551C6B">
        <w:rPr>
          <w:rStyle w:val="Emphasis"/>
          <w:rFonts w:asciiTheme="minorHAnsi" w:hAnsiTheme="minorHAnsi" w:cstheme="minorHAnsi"/>
        </w:rPr>
        <w:t xml:space="preserve">has </w:t>
      </w:r>
      <w:r w:rsidRPr="00BB10E5">
        <w:rPr>
          <w:rStyle w:val="Emphasis"/>
          <w:rFonts w:asciiTheme="minorHAnsi" w:hAnsiTheme="minorHAnsi" w:cstheme="minorHAnsi"/>
          <w:highlight w:val="cyan"/>
        </w:rPr>
        <w:t>occurred naturally</w:t>
      </w:r>
      <w:r w:rsidRPr="005B1D4C">
        <w:rPr>
          <w:rFonts w:asciiTheme="minorHAnsi" w:hAnsiTheme="minorHAnsi" w:cstheme="minorHAnsi"/>
          <w:sz w:val="14"/>
        </w:rPr>
        <w:t xml:space="preserve">. </w:t>
      </w:r>
      <w:r w:rsidRPr="00BB10E5">
        <w:rPr>
          <w:rStyle w:val="StyleUnderline"/>
          <w:rFonts w:asciiTheme="minorHAnsi" w:hAnsiTheme="minorHAnsi" w:cstheme="minorHAnsi"/>
          <w:highlight w:val="cyan"/>
        </w:rPr>
        <w:t xml:space="preserve">It </w:t>
      </w:r>
      <w:r w:rsidRPr="00857AAC">
        <w:rPr>
          <w:rStyle w:val="StyleUnderline"/>
          <w:rFonts w:asciiTheme="minorHAnsi" w:hAnsiTheme="minorHAnsi" w:cstheme="minorHAnsi"/>
        </w:rPr>
        <w:t xml:space="preserve">has </w:t>
      </w:r>
      <w:r w:rsidRPr="00BB10E5">
        <w:rPr>
          <w:rStyle w:val="StyleUnderline"/>
          <w:rFonts w:asciiTheme="minorHAnsi" w:hAnsiTheme="minorHAnsi" w:cstheme="minorHAnsi"/>
          <w:highlight w:val="cyan"/>
        </w:rPr>
        <w:t xml:space="preserve">occurred </w:t>
      </w:r>
      <w:r w:rsidRPr="00BB10E5">
        <w:rPr>
          <w:rStyle w:val="Emphasis"/>
          <w:rFonts w:asciiTheme="minorHAnsi" w:hAnsiTheme="minorHAnsi" w:cstheme="minorHAnsi"/>
          <w:highlight w:val="cyan"/>
        </w:rPr>
        <w:t>because the “American pacifier” has suppressed</w:t>
      </w:r>
      <w:r w:rsidRPr="005B1D4C">
        <w:rPr>
          <w:rStyle w:val="Emphasis"/>
          <w:rFonts w:asciiTheme="minorHAnsi" w:hAnsiTheme="minorHAnsi" w:cstheme="minorHAnsi"/>
        </w:rPr>
        <w:t xml:space="preserve"> precisely the </w:t>
      </w:r>
      <w:r w:rsidRPr="00BB10E5">
        <w:rPr>
          <w:rStyle w:val="Emphasis"/>
          <w:rFonts w:asciiTheme="minorHAnsi" w:hAnsiTheme="minorHAnsi" w:cstheme="minorHAnsi"/>
          <w:highlight w:val="cyan"/>
        </w:rPr>
        <w:t>dynamics that previously fostered geopolitical turmoil</w:t>
      </w:r>
      <w:r w:rsidRPr="005B1D4C">
        <w:rPr>
          <w:rFonts w:asciiTheme="minorHAnsi" w:hAnsiTheme="minorHAnsi" w:cstheme="minorHAnsi"/>
          <w:sz w:val="14"/>
        </w:rPr>
        <w:t xml:space="preserve">. </w:t>
      </w:r>
      <w:r w:rsidRPr="005B1D4C">
        <w:rPr>
          <w:rStyle w:val="StyleUnderline"/>
          <w:rFonts w:asciiTheme="minorHAnsi" w:hAnsiTheme="minorHAnsi" w:cstheme="minorHAnsi"/>
        </w:rPr>
        <w:t xml:space="preserve">That pacifier has </w:t>
      </w:r>
      <w:r w:rsidRPr="005B1D4C">
        <w:rPr>
          <w:rStyle w:val="Emphasis"/>
          <w:rFonts w:asciiTheme="minorHAnsi" w:hAnsiTheme="minorHAnsi" w:cstheme="minorHAnsi"/>
        </w:rPr>
        <w:t>limited arms races and security competitions by providing the protection that allows other countries to under-build their militaries</w:t>
      </w:r>
      <w:r w:rsidRPr="005B1D4C">
        <w:rPr>
          <w:rStyle w:val="StyleUnderline"/>
          <w:rFonts w:asciiTheme="minorHAnsi" w:hAnsiTheme="minorHAnsi" w:cstheme="minorHAnsi"/>
        </w:rPr>
        <w:t xml:space="preserve">. It has soothed historical rivalries by affording a climate of security in which powerful countries like Germany and Japan could be revived economically and </w:t>
      </w:r>
      <w:r w:rsidRPr="005B1D4C">
        <w:rPr>
          <w:rStyle w:val="Emphasis"/>
          <w:rFonts w:asciiTheme="minorHAnsi" w:hAnsiTheme="minorHAnsi" w:cstheme="minorHAnsi"/>
        </w:rPr>
        <w:t>reintegrated into</w:t>
      </w:r>
      <w:r w:rsidRPr="005B1D4C">
        <w:rPr>
          <w:rStyle w:val="StyleUnderline"/>
          <w:rFonts w:asciiTheme="minorHAnsi" w:hAnsiTheme="minorHAnsi" w:cstheme="minorHAnsi"/>
        </w:rPr>
        <w:t xml:space="preserve"> thriving and fairly cooperative </w:t>
      </w:r>
      <w:r w:rsidRPr="005B1D4C">
        <w:rPr>
          <w:rStyle w:val="Emphasis"/>
          <w:rFonts w:asciiTheme="minorHAnsi" w:hAnsiTheme="minorHAnsi" w:cstheme="minorHAnsi"/>
        </w:rPr>
        <w:t>regional orders</w:t>
      </w:r>
      <w:r w:rsidRPr="005B1D4C">
        <w:rPr>
          <w:rStyle w:val="StyleUnderline"/>
          <w:rFonts w:asciiTheme="minorHAnsi" w:hAnsiTheme="minorHAnsi" w:cstheme="minorHAnsi"/>
        </w:rPr>
        <w:t>.</w:t>
      </w:r>
      <w:r w:rsidRPr="005B1D4C">
        <w:rPr>
          <w:rFonts w:asciiTheme="minorHAnsi" w:hAnsiTheme="minorHAnsi" w:cstheme="minorHAnsi"/>
          <w:sz w:val="14"/>
        </w:rPr>
        <w:t xml:space="preserve"> </w:t>
      </w:r>
      <w:r w:rsidRPr="005B1D4C">
        <w:rPr>
          <w:rStyle w:val="StyleUnderline"/>
          <w:rFonts w:asciiTheme="minorHAnsi" w:hAnsiTheme="minorHAnsi" w:cstheme="minorHAnsi"/>
        </w:rPr>
        <w:t xml:space="preserve">It has </w:t>
      </w:r>
      <w:r w:rsidRPr="00BB10E5">
        <w:rPr>
          <w:rStyle w:val="StyleUnderline"/>
          <w:rFonts w:asciiTheme="minorHAnsi" w:hAnsiTheme="minorHAnsi" w:cstheme="minorHAnsi"/>
          <w:highlight w:val="cyan"/>
        </w:rPr>
        <w:t xml:space="preserve">induced caution in </w:t>
      </w:r>
      <w:r w:rsidRPr="00B217EE">
        <w:rPr>
          <w:rStyle w:val="StyleUnderline"/>
          <w:rFonts w:asciiTheme="minorHAnsi" w:hAnsiTheme="minorHAnsi" w:cstheme="minorHAnsi"/>
        </w:rPr>
        <w:t xml:space="preserve">the behavior of </w:t>
      </w:r>
      <w:r w:rsidRPr="00BB10E5">
        <w:rPr>
          <w:rStyle w:val="Emphasis"/>
          <w:rFonts w:asciiTheme="minorHAnsi" w:hAnsiTheme="minorHAnsi" w:cstheme="minorHAnsi"/>
          <w:highlight w:val="cyan"/>
        </w:rPr>
        <w:t xml:space="preserve">allies and adversaries </w:t>
      </w:r>
      <w:r w:rsidRPr="005B1D4C">
        <w:rPr>
          <w:rStyle w:val="Emphasis"/>
          <w:rFonts w:asciiTheme="minorHAnsi" w:hAnsiTheme="minorHAnsi" w:cstheme="minorHAnsi"/>
        </w:rPr>
        <w:t>alike</w:t>
      </w:r>
      <w:r w:rsidRPr="005B1D4C">
        <w:rPr>
          <w:rStyle w:val="StyleUnderline"/>
          <w:rFonts w:asciiTheme="minorHAnsi" w:hAnsiTheme="minorHAnsi" w:cstheme="minorHAnsi"/>
        </w:rPr>
        <w:t xml:space="preserve">, </w:t>
      </w:r>
      <w:r w:rsidRPr="00BB10E5">
        <w:rPr>
          <w:rStyle w:val="Emphasis"/>
          <w:rFonts w:asciiTheme="minorHAnsi" w:hAnsiTheme="minorHAnsi" w:cstheme="minorHAnsi"/>
          <w:highlight w:val="cyan"/>
        </w:rPr>
        <w:t xml:space="preserve">deterring aggression and dissuading </w:t>
      </w:r>
      <w:r w:rsidRPr="005B1D4C">
        <w:rPr>
          <w:rStyle w:val="Emphasis"/>
          <w:rFonts w:asciiTheme="minorHAnsi" w:hAnsiTheme="minorHAnsi" w:cstheme="minorHAnsi"/>
        </w:rPr>
        <w:t xml:space="preserve">other </w:t>
      </w:r>
      <w:r w:rsidRPr="00BB10E5">
        <w:rPr>
          <w:rStyle w:val="Emphasis"/>
          <w:rFonts w:asciiTheme="minorHAnsi" w:hAnsiTheme="minorHAnsi" w:cstheme="minorHAnsi"/>
          <w:highlight w:val="cyan"/>
        </w:rPr>
        <w:t>destabilizing behavior</w:t>
      </w:r>
      <w:r w:rsidRPr="005B1D4C">
        <w:rPr>
          <w:rFonts w:asciiTheme="minorHAnsi" w:hAnsiTheme="minorHAnsi" w:cstheme="minorHAnsi"/>
          <w:sz w:val="14"/>
        </w:rPr>
        <w:t xml:space="preserve">. As John Mearsheimer has noted, the United States “effectively acts as a night watchman,” lending order to an otherwise disorderly and anarchical environment.45 </w:t>
      </w:r>
      <w:r w:rsidRPr="005B1D4C">
        <w:rPr>
          <w:rStyle w:val="StyleUnderline"/>
          <w:rFonts w:asciiTheme="minorHAnsi" w:hAnsiTheme="minorHAnsi" w:cstheme="minorHAnsi"/>
        </w:rPr>
        <w:t xml:space="preserve">What would happen </w:t>
      </w:r>
      <w:r w:rsidRPr="00BB10E5">
        <w:rPr>
          <w:rStyle w:val="StyleUnderline"/>
          <w:rFonts w:asciiTheme="minorHAnsi" w:hAnsiTheme="minorHAnsi" w:cstheme="minorHAnsi"/>
          <w:highlight w:val="cyan"/>
        </w:rPr>
        <w:t xml:space="preserve">if Washington backed away </w:t>
      </w:r>
      <w:r w:rsidRPr="005B1D4C">
        <w:rPr>
          <w:rStyle w:val="StyleUnderline"/>
          <w:rFonts w:asciiTheme="minorHAnsi" w:hAnsiTheme="minorHAnsi" w:cstheme="minorHAnsi"/>
        </w:rPr>
        <w:t>from this role</w:t>
      </w:r>
      <w:r w:rsidRPr="005B1D4C">
        <w:rPr>
          <w:rFonts w:asciiTheme="minorHAnsi" w:hAnsiTheme="minorHAnsi" w:cstheme="minorHAnsi"/>
          <w:sz w:val="16"/>
        </w:rPr>
        <w:t xml:space="preserve">? The most logical answer is that </w:t>
      </w:r>
      <w:r w:rsidRPr="005B1D4C">
        <w:rPr>
          <w:rStyle w:val="Emphasis"/>
          <w:rFonts w:asciiTheme="minorHAnsi" w:hAnsiTheme="minorHAnsi" w:cstheme="minorHAnsi"/>
        </w:rPr>
        <w:t xml:space="preserve">both U.S. influence and </w:t>
      </w:r>
      <w:r w:rsidRPr="00BB10E5">
        <w:rPr>
          <w:rStyle w:val="Emphasis"/>
          <w:rFonts w:asciiTheme="minorHAnsi" w:hAnsiTheme="minorHAnsi" w:cstheme="minorHAnsi"/>
          <w:highlight w:val="cyan"/>
        </w:rPr>
        <w:t>global stability would suffer</w:t>
      </w:r>
      <w:r w:rsidRPr="005B1D4C">
        <w:rPr>
          <w:rFonts w:asciiTheme="minorHAnsi" w:hAnsiTheme="minorHAnsi" w:cstheme="minorHAnsi"/>
          <w:sz w:val="16"/>
        </w:rPr>
        <w:t xml:space="preserve">. </w:t>
      </w:r>
      <w:r w:rsidRPr="005B1D4C">
        <w:rPr>
          <w:rStyle w:val="StyleUnderline"/>
          <w:rFonts w:asciiTheme="minorHAnsi" w:hAnsiTheme="minorHAnsi" w:cstheme="minorHAnsi"/>
        </w:rPr>
        <w:t>With respect to influence,</w:t>
      </w:r>
      <w:r w:rsidRPr="005B1D4C">
        <w:rPr>
          <w:rFonts w:asciiTheme="minorHAnsi" w:hAnsiTheme="minorHAnsi" w:cstheme="minorHAnsi"/>
          <w:sz w:val="16"/>
        </w:rPr>
        <w:t xml:space="preserve"> </w:t>
      </w:r>
      <w:r w:rsidRPr="005B1D4C">
        <w:rPr>
          <w:rStyle w:val="StyleUnderline"/>
          <w:rFonts w:asciiTheme="minorHAnsi" w:hAnsiTheme="minorHAnsi" w:cstheme="minorHAnsi"/>
        </w:rPr>
        <w:t>the</w:t>
      </w:r>
      <w:r w:rsidRPr="005B1D4C">
        <w:rPr>
          <w:rFonts w:asciiTheme="minorHAnsi" w:hAnsiTheme="minorHAnsi" w:cstheme="minorHAnsi"/>
          <w:sz w:val="16"/>
        </w:rPr>
        <w:t xml:space="preserve"> </w:t>
      </w:r>
      <w:r w:rsidRPr="005B1D4C">
        <w:rPr>
          <w:rStyle w:val="Emphasis"/>
          <w:rFonts w:asciiTheme="minorHAnsi" w:hAnsiTheme="minorHAnsi" w:cstheme="minorHAnsi"/>
        </w:rPr>
        <w:t>U</w:t>
      </w:r>
      <w:r w:rsidRPr="005B1D4C">
        <w:rPr>
          <w:rFonts w:asciiTheme="minorHAnsi" w:hAnsiTheme="minorHAnsi" w:cstheme="minorHAnsi"/>
          <w:sz w:val="16"/>
        </w:rPr>
        <w:t xml:space="preserve">nited </w:t>
      </w:r>
      <w:r w:rsidRPr="005B1D4C">
        <w:rPr>
          <w:rStyle w:val="Emphasis"/>
          <w:rFonts w:asciiTheme="minorHAnsi" w:hAnsiTheme="minorHAnsi" w:cstheme="minorHAnsi"/>
        </w:rPr>
        <w:t>S</w:t>
      </w:r>
      <w:r w:rsidRPr="005B1D4C">
        <w:rPr>
          <w:rFonts w:asciiTheme="minorHAnsi" w:hAnsiTheme="minorHAnsi" w:cstheme="minorHAnsi"/>
          <w:sz w:val="16"/>
        </w:rPr>
        <w:t xml:space="preserve">tates </w:t>
      </w:r>
      <w:r w:rsidRPr="005B1D4C">
        <w:rPr>
          <w:rStyle w:val="StyleUnderline"/>
          <w:rFonts w:asciiTheme="minorHAnsi" w:hAnsiTheme="minorHAnsi" w:cstheme="minorHAnsi"/>
        </w:rPr>
        <w:t>would</w:t>
      </w:r>
      <w:r w:rsidRPr="005B1D4C">
        <w:rPr>
          <w:rFonts w:asciiTheme="minorHAnsi" w:hAnsiTheme="minorHAnsi" w:cstheme="minorHAnsi"/>
          <w:sz w:val="16"/>
        </w:rPr>
        <w:t xml:space="preserve"> effective</w:t>
      </w:r>
      <w:r w:rsidRPr="007A1DA7">
        <w:rPr>
          <w:rFonts w:asciiTheme="minorHAnsi" w:hAnsiTheme="minorHAnsi" w:cstheme="minorHAnsi"/>
          <w:sz w:val="16"/>
        </w:rPr>
        <w:t>ly</w:t>
      </w:r>
      <w:r w:rsidRPr="005B1D4C">
        <w:rPr>
          <w:rFonts w:asciiTheme="minorHAnsi" w:hAnsiTheme="minorHAnsi" w:cstheme="minorHAnsi"/>
          <w:sz w:val="16"/>
        </w:rPr>
        <w:t xml:space="preserve"> </w:t>
      </w:r>
      <w:r w:rsidRPr="007A1DA7">
        <w:rPr>
          <w:rStyle w:val="StyleUnderline"/>
          <w:rFonts w:asciiTheme="minorHAnsi" w:hAnsiTheme="minorHAnsi" w:cstheme="minorHAnsi"/>
        </w:rPr>
        <w:t xml:space="preserve">be </w:t>
      </w:r>
      <w:r w:rsidRPr="007A1DA7">
        <w:rPr>
          <w:rStyle w:val="Emphasis"/>
          <w:rFonts w:asciiTheme="minorHAnsi" w:hAnsiTheme="minorHAnsi" w:cstheme="minorHAnsi"/>
        </w:rPr>
        <w:t>surrendering the most powerful bargaining chip</w:t>
      </w:r>
      <w:r w:rsidRPr="007A1DA7">
        <w:rPr>
          <w:rStyle w:val="StyleUnderline"/>
          <w:rFonts w:asciiTheme="minorHAnsi" w:hAnsiTheme="minorHAnsi" w:cstheme="minorHAnsi"/>
        </w:rPr>
        <w:t xml:space="preserve"> it has</w:t>
      </w:r>
      <w:r w:rsidRPr="005B1D4C">
        <w:rPr>
          <w:rStyle w:val="StyleUnderline"/>
          <w:rFonts w:asciiTheme="minorHAnsi" w:hAnsiTheme="minorHAnsi" w:cstheme="minorHAnsi"/>
        </w:rPr>
        <w:t xml:space="preserve"> traditionally wielded in dealing with friends and allies,</w:t>
      </w:r>
      <w:r w:rsidRPr="005B1D4C">
        <w:rPr>
          <w:rFonts w:asciiTheme="minorHAnsi" w:hAnsiTheme="minorHAnsi" w:cstheme="minorHAnsi"/>
          <w:sz w:val="16"/>
        </w:rPr>
        <w:t xml:space="preserve"> </w:t>
      </w:r>
      <w:r w:rsidRPr="005B1D4C">
        <w:rPr>
          <w:rStyle w:val="StyleUnderline"/>
          <w:rFonts w:asciiTheme="minorHAnsi" w:hAnsiTheme="minorHAnsi" w:cstheme="minorHAnsi"/>
        </w:rPr>
        <w:t xml:space="preserve">and jeopardizing the position of leadership it has used to shape bilateral and regional </w:t>
      </w:r>
      <w:r w:rsidRPr="005B1D4C">
        <w:rPr>
          <w:rStyle w:val="Emphasis"/>
          <w:rFonts w:asciiTheme="minorHAnsi" w:hAnsiTheme="minorHAnsi" w:cstheme="minorHAnsi"/>
        </w:rPr>
        <w:t>agendas for decades</w:t>
      </w:r>
      <w:r w:rsidRPr="005B1D4C">
        <w:rPr>
          <w:rFonts w:asciiTheme="minorHAnsi" w:hAnsiTheme="minorHAnsi" w:cstheme="minorHAnsi"/>
          <w:sz w:val="16"/>
        </w:rPr>
        <w:t xml:space="preserve">. </w:t>
      </w:r>
      <w:r w:rsidRPr="005B1D4C">
        <w:rPr>
          <w:rStyle w:val="Emphasis"/>
          <w:rFonts w:asciiTheme="minorHAnsi" w:hAnsiTheme="minorHAnsi" w:cstheme="minorHAnsi"/>
        </w:rPr>
        <w:t>The consequences would seem no less damaging where stability is concerned</w:t>
      </w:r>
      <w:r w:rsidRPr="005B1D4C">
        <w:rPr>
          <w:rFonts w:asciiTheme="minorHAnsi" w:hAnsiTheme="minorHAnsi" w:cstheme="minorHAnsi"/>
          <w:sz w:val="16"/>
        </w:rPr>
        <w:t xml:space="preserve">. As offshore balancers have argued, it may be that U.S. retrenchment would force local powers to spend more on defense, while perhaps assuaging certain points of friction with countries that feel threatened or encircled by U.S. presence. But it equally stands to reason that </w:t>
      </w:r>
      <w:r w:rsidRPr="005B1D4C">
        <w:rPr>
          <w:rStyle w:val="StyleUnderline"/>
          <w:rFonts w:asciiTheme="minorHAnsi" w:hAnsiTheme="minorHAnsi" w:cstheme="minorHAnsi"/>
        </w:rPr>
        <w:t xml:space="preserve">removing the American pacifier would </w:t>
      </w:r>
      <w:r w:rsidRPr="005B1D4C">
        <w:rPr>
          <w:rStyle w:val="Emphasis"/>
          <w:rFonts w:asciiTheme="minorHAnsi" w:hAnsiTheme="minorHAnsi" w:cstheme="minorHAnsi"/>
        </w:rPr>
        <w:t>liberate the more destabilizing influences that U.S. policy had previously stifled</w:t>
      </w:r>
      <w:r w:rsidRPr="005B1D4C">
        <w:rPr>
          <w:rFonts w:asciiTheme="minorHAnsi" w:hAnsiTheme="minorHAnsi" w:cstheme="minorHAnsi"/>
          <w:sz w:val="16"/>
        </w:rPr>
        <w:t xml:space="preserve">. </w:t>
      </w:r>
      <w:r w:rsidRPr="005B1D4C">
        <w:rPr>
          <w:rStyle w:val="StyleUnderline"/>
          <w:rFonts w:asciiTheme="minorHAnsi" w:hAnsiTheme="minorHAnsi" w:cstheme="minorHAnsi"/>
        </w:rPr>
        <w:t xml:space="preserve">Long-dormant </w:t>
      </w:r>
      <w:r w:rsidRPr="00BB10E5">
        <w:rPr>
          <w:rStyle w:val="Emphasis"/>
          <w:rFonts w:asciiTheme="minorHAnsi" w:hAnsiTheme="minorHAnsi" w:cstheme="minorHAnsi"/>
          <w:highlight w:val="cyan"/>
        </w:rPr>
        <w:t xml:space="preserve">security competitions </w:t>
      </w:r>
      <w:r w:rsidRPr="005B1D4C">
        <w:rPr>
          <w:rStyle w:val="Emphasis"/>
          <w:rFonts w:asciiTheme="minorHAnsi" w:hAnsiTheme="minorHAnsi" w:cstheme="minorHAnsi"/>
        </w:rPr>
        <w:t xml:space="preserve">might </w:t>
      </w:r>
      <w:r w:rsidRPr="00BB10E5">
        <w:rPr>
          <w:rStyle w:val="Emphasis"/>
          <w:rFonts w:asciiTheme="minorHAnsi" w:hAnsiTheme="minorHAnsi" w:cstheme="minorHAnsi"/>
          <w:highlight w:val="cyan"/>
        </w:rPr>
        <w:t>reawaken as countries armed themselves</w:t>
      </w:r>
      <w:r w:rsidRPr="005B1D4C">
        <w:rPr>
          <w:rStyle w:val="StyleUnderline"/>
          <w:rFonts w:asciiTheme="minorHAnsi" w:hAnsiTheme="minorHAnsi" w:cstheme="minorHAnsi"/>
        </w:rPr>
        <w:t xml:space="preserve"> more vigorously</w:t>
      </w:r>
      <w:r w:rsidRPr="005B1D4C">
        <w:rPr>
          <w:rFonts w:asciiTheme="minorHAnsi" w:hAnsiTheme="minorHAnsi" w:cstheme="minorHAnsi"/>
          <w:sz w:val="16"/>
        </w:rPr>
        <w:t xml:space="preserve">; </w:t>
      </w:r>
      <w:r w:rsidRPr="005B1D4C">
        <w:rPr>
          <w:rStyle w:val="Emphasis"/>
          <w:rFonts w:asciiTheme="minorHAnsi" w:hAnsiTheme="minorHAnsi" w:cstheme="minorHAnsi"/>
        </w:rPr>
        <w:t xml:space="preserve">historical </w:t>
      </w:r>
      <w:r w:rsidRPr="00BB10E5">
        <w:rPr>
          <w:rStyle w:val="Emphasis"/>
          <w:rFonts w:asciiTheme="minorHAnsi" w:hAnsiTheme="minorHAnsi" w:cstheme="minorHAnsi"/>
          <w:highlight w:val="cyan"/>
        </w:rPr>
        <w:t>antagonisms</w:t>
      </w:r>
      <w:r w:rsidRPr="005B1D4C">
        <w:rPr>
          <w:rFonts w:asciiTheme="minorHAnsi" w:hAnsiTheme="minorHAnsi" w:cstheme="minorHAnsi"/>
          <w:sz w:val="16"/>
        </w:rPr>
        <w:t xml:space="preserve"> </w:t>
      </w:r>
      <w:r w:rsidRPr="005B1D4C">
        <w:rPr>
          <w:rStyle w:val="StyleUnderline"/>
          <w:rFonts w:asciiTheme="minorHAnsi" w:hAnsiTheme="minorHAnsi" w:cstheme="minorHAnsi"/>
        </w:rPr>
        <w:t xml:space="preserve">between old rivals might </w:t>
      </w:r>
      <w:r w:rsidRPr="00BB10E5">
        <w:rPr>
          <w:rStyle w:val="Emphasis"/>
          <w:rFonts w:asciiTheme="minorHAnsi" w:hAnsiTheme="minorHAnsi" w:cstheme="minorHAnsi"/>
          <w:highlight w:val="cyan"/>
        </w:rPr>
        <w:t xml:space="preserve">reemerge </w:t>
      </w:r>
      <w:r w:rsidRPr="007A1DA7">
        <w:rPr>
          <w:rStyle w:val="Emphasis"/>
          <w:rFonts w:asciiTheme="minorHAnsi" w:hAnsiTheme="minorHAnsi" w:cstheme="minorHAnsi"/>
        </w:rPr>
        <w:t>in the absence of a robust U.S. presence</w:t>
      </w:r>
      <w:r w:rsidRPr="007A1DA7">
        <w:rPr>
          <w:rStyle w:val="StyleUnderline"/>
          <w:rFonts w:asciiTheme="minorHAnsi" w:hAnsiTheme="minorHAnsi" w:cstheme="minorHAnsi"/>
        </w:rPr>
        <w:t xml:space="preserve"> and the</w:t>
      </w:r>
      <w:r w:rsidRPr="005B1D4C">
        <w:rPr>
          <w:rStyle w:val="StyleUnderline"/>
          <w:rFonts w:asciiTheme="minorHAnsi" w:hAnsiTheme="minorHAnsi" w:cstheme="minorHAnsi"/>
        </w:rPr>
        <w:t xml:space="preserve"> reassurance it provides</w:t>
      </w:r>
      <w:r w:rsidRPr="005B1D4C">
        <w:rPr>
          <w:rFonts w:asciiTheme="minorHAnsi" w:hAnsiTheme="minorHAnsi" w:cstheme="minorHAnsi"/>
          <w:sz w:val="16"/>
        </w:rPr>
        <w:t xml:space="preserve">. </w:t>
      </w:r>
      <w:r w:rsidRPr="007A1DA7">
        <w:rPr>
          <w:rFonts w:asciiTheme="minorHAnsi" w:hAnsiTheme="minorHAnsi" w:cstheme="minorHAnsi"/>
          <w:sz w:val="16"/>
        </w:rPr>
        <w:t xml:space="preserve">Moreover, </w:t>
      </w:r>
      <w:r w:rsidRPr="007A1DA7">
        <w:rPr>
          <w:rStyle w:val="StyleUnderline"/>
          <w:rFonts w:asciiTheme="minorHAnsi" w:hAnsiTheme="minorHAnsi" w:cstheme="minorHAnsi"/>
        </w:rPr>
        <w:t>countries that seek to revise existing regional orders in their</w:t>
      </w:r>
      <w:r w:rsidRPr="005B1D4C">
        <w:rPr>
          <w:rStyle w:val="StyleUnderline"/>
          <w:rFonts w:asciiTheme="minorHAnsi" w:hAnsiTheme="minorHAnsi" w:cstheme="minorHAnsi"/>
        </w:rPr>
        <w:t xml:space="preserve"> favor</w:t>
      </w:r>
      <w:r w:rsidRPr="005B1D4C">
        <w:rPr>
          <w:rFonts w:asciiTheme="minorHAnsi" w:hAnsiTheme="minorHAnsi" w:cstheme="minorHAnsi"/>
          <w:sz w:val="16"/>
        </w:rPr>
        <w:t xml:space="preserve">—think </w:t>
      </w:r>
      <w:r w:rsidRPr="00BB10E5">
        <w:rPr>
          <w:rStyle w:val="Emphasis"/>
          <w:rFonts w:asciiTheme="minorHAnsi" w:hAnsiTheme="minorHAnsi" w:cstheme="minorHAnsi"/>
          <w:highlight w:val="cyan"/>
        </w:rPr>
        <w:t>Russia</w:t>
      </w:r>
      <w:r w:rsidRPr="005B1D4C">
        <w:rPr>
          <w:rFonts w:asciiTheme="minorHAnsi" w:hAnsiTheme="minorHAnsi" w:cstheme="minorHAnsi"/>
          <w:sz w:val="16"/>
        </w:rPr>
        <w:t xml:space="preserve"> in </w:t>
      </w:r>
      <w:r w:rsidRPr="00BB10E5">
        <w:rPr>
          <w:rStyle w:val="Emphasis"/>
          <w:rFonts w:asciiTheme="minorHAnsi" w:hAnsiTheme="minorHAnsi" w:cstheme="minorHAnsi"/>
          <w:highlight w:val="cyan"/>
        </w:rPr>
        <w:t>Europe</w:t>
      </w:r>
      <w:r w:rsidRPr="005B1D4C">
        <w:rPr>
          <w:rFonts w:asciiTheme="minorHAnsi" w:hAnsiTheme="minorHAnsi" w:cstheme="minorHAnsi"/>
          <w:sz w:val="16"/>
        </w:rPr>
        <w:t xml:space="preserve">, or </w:t>
      </w:r>
      <w:r w:rsidRPr="00BB10E5">
        <w:rPr>
          <w:rStyle w:val="Emphasis"/>
          <w:rFonts w:asciiTheme="minorHAnsi" w:hAnsiTheme="minorHAnsi" w:cstheme="minorHAnsi"/>
          <w:highlight w:val="cyan"/>
        </w:rPr>
        <w:t>China</w:t>
      </w:r>
      <w:r w:rsidRPr="005B1D4C">
        <w:rPr>
          <w:rFonts w:asciiTheme="minorHAnsi" w:hAnsiTheme="minorHAnsi" w:cstheme="minorHAnsi"/>
          <w:sz w:val="16"/>
        </w:rPr>
        <w:t xml:space="preserve"> in Asia—might indeed </w:t>
      </w:r>
      <w:r w:rsidRPr="00BB10E5">
        <w:rPr>
          <w:rStyle w:val="StyleUnderline"/>
          <w:highlight w:val="cyan"/>
        </w:rPr>
        <w:t>applaud U.S. retrenchment</w:t>
      </w:r>
      <w:r w:rsidRPr="005B1D4C">
        <w:rPr>
          <w:rFonts w:asciiTheme="minorHAnsi" w:hAnsiTheme="minorHAnsi" w:cstheme="minorHAnsi"/>
          <w:sz w:val="16"/>
        </w:rPr>
        <w:t xml:space="preserve">, but </w:t>
      </w:r>
      <w:r w:rsidRPr="005B1D4C">
        <w:rPr>
          <w:rStyle w:val="StyleUnderline"/>
          <w:rFonts w:asciiTheme="minorHAnsi" w:hAnsiTheme="minorHAnsi" w:cstheme="minorHAnsi"/>
        </w:rPr>
        <w:t>they might just as plausibly feel empowered to more assertively press their interests</w:t>
      </w:r>
      <w:r w:rsidRPr="005B1D4C">
        <w:rPr>
          <w:rFonts w:asciiTheme="minorHAnsi" w:hAnsiTheme="minorHAnsi" w:cstheme="minorHAnsi"/>
          <w:sz w:val="16"/>
        </w:rPr>
        <w:t>. If the United States has been a kind of Leviathan in key regions, Mearsheimer acknowledges, then “</w:t>
      </w:r>
      <w:r w:rsidRPr="005B1D4C">
        <w:rPr>
          <w:rStyle w:val="Emphasis"/>
          <w:rFonts w:asciiTheme="minorHAnsi" w:hAnsiTheme="minorHAnsi" w:cstheme="minorHAnsi"/>
        </w:rPr>
        <w:t>take away that Leviathan and there is likely to be big trouble</w:t>
      </w:r>
      <w:r w:rsidRPr="005B1D4C">
        <w:rPr>
          <w:rFonts w:asciiTheme="minorHAnsi" w:hAnsiTheme="minorHAnsi" w:cstheme="minorHAnsi"/>
          <w:sz w:val="16"/>
        </w:rPr>
        <w:t xml:space="preserve">.”46 Scanning the global horizon today, </w:t>
      </w:r>
      <w:r w:rsidRPr="005B1D4C">
        <w:rPr>
          <w:rStyle w:val="Emphasis"/>
          <w:rFonts w:asciiTheme="minorHAnsi" w:hAnsiTheme="minorHAnsi" w:cstheme="minorHAnsi"/>
        </w:rPr>
        <w:t>one can easily see where such trouble might arise</w:t>
      </w:r>
      <w:r w:rsidRPr="005B1D4C">
        <w:rPr>
          <w:rFonts w:asciiTheme="minorHAnsi" w:hAnsiTheme="minorHAnsi" w:cstheme="minorHAnsi"/>
          <w:sz w:val="16"/>
        </w:rPr>
        <w:t xml:space="preserve">. </w:t>
      </w:r>
      <w:r w:rsidRPr="005B1D4C">
        <w:rPr>
          <w:rStyle w:val="StyleUnderline"/>
          <w:rFonts w:asciiTheme="minorHAnsi" w:hAnsiTheme="minorHAnsi" w:cstheme="minorHAnsi"/>
        </w:rPr>
        <w:t>In Europe,</w:t>
      </w:r>
      <w:r w:rsidRPr="005B1D4C">
        <w:rPr>
          <w:rFonts w:asciiTheme="minorHAnsi" w:hAnsiTheme="minorHAnsi" w:cstheme="minorHAnsi"/>
          <w:sz w:val="16"/>
        </w:rPr>
        <w:t xml:space="preserve"> </w:t>
      </w:r>
      <w:r w:rsidRPr="005B1D4C">
        <w:rPr>
          <w:rStyle w:val="StyleUnderline"/>
          <w:rFonts w:asciiTheme="minorHAnsi" w:hAnsiTheme="minorHAnsi" w:cstheme="minorHAnsi"/>
        </w:rPr>
        <w:t>a revisionist Russia is already destabilizing its neighbors and contesting the post-Cold War settlement in the region.</w:t>
      </w:r>
      <w:r w:rsidRPr="005B1D4C">
        <w:rPr>
          <w:rFonts w:asciiTheme="minorHAnsi" w:hAnsiTheme="minorHAnsi" w:cstheme="minorHAnsi"/>
          <w:sz w:val="16"/>
        </w:rPr>
        <w:t xml:space="preserve"> </w:t>
      </w:r>
      <w:r w:rsidRPr="005B1D4C">
        <w:rPr>
          <w:rStyle w:val="StyleUnderline"/>
          <w:rFonts w:asciiTheme="minorHAnsi" w:hAnsiTheme="minorHAnsi" w:cstheme="minorHAnsi"/>
        </w:rPr>
        <w:t xml:space="preserve">In the Gulf and broader Middle East, the threat of Iranian ascendancy has stoked region-wide tensions manifesting in </w:t>
      </w:r>
      <w:r w:rsidRPr="005B1D4C">
        <w:rPr>
          <w:rStyle w:val="Emphasis"/>
          <w:rFonts w:asciiTheme="minorHAnsi" w:hAnsiTheme="minorHAnsi" w:cstheme="minorHAnsi"/>
        </w:rPr>
        <w:t>proxy wars</w:t>
      </w:r>
      <w:r w:rsidRPr="005B1D4C">
        <w:rPr>
          <w:rStyle w:val="StyleUnderline"/>
          <w:rFonts w:asciiTheme="minorHAnsi" w:hAnsiTheme="minorHAnsi" w:cstheme="minorHAnsi"/>
        </w:rPr>
        <w:t xml:space="preserve"> and hints of an </w:t>
      </w:r>
      <w:r w:rsidRPr="005B1D4C">
        <w:rPr>
          <w:rStyle w:val="Emphasis"/>
          <w:rFonts w:asciiTheme="minorHAnsi" w:hAnsiTheme="minorHAnsi" w:cstheme="minorHAnsi"/>
        </w:rPr>
        <w:t>incipient arms race</w:t>
      </w:r>
      <w:r w:rsidRPr="005B1D4C">
        <w:rPr>
          <w:rStyle w:val="StyleUnderline"/>
          <w:rFonts w:asciiTheme="minorHAnsi" w:hAnsiTheme="minorHAnsi" w:cstheme="minorHAnsi"/>
        </w:rPr>
        <w:t xml:space="preserve">, even as that region also contends with a severe threat to its stability in the form of the Islamic State. In East Asia, </w:t>
      </w:r>
      <w:r w:rsidRPr="005B1D4C">
        <w:rPr>
          <w:rStyle w:val="Emphasis"/>
          <w:rFonts w:asciiTheme="minorHAnsi" w:hAnsiTheme="minorHAnsi" w:cstheme="minorHAnsi"/>
        </w:rPr>
        <w:t>a rising China is challenging the regional status quo</w:t>
      </w:r>
      <w:r w:rsidRPr="005B1D4C">
        <w:rPr>
          <w:rStyle w:val="StyleUnderline"/>
          <w:rFonts w:asciiTheme="minorHAnsi" w:hAnsiTheme="minorHAnsi" w:cstheme="minorHAnsi"/>
        </w:rPr>
        <w:t xml:space="preserve"> in numerous ways, sounding alarms among its neighbors—many of whom also have historical grievances against each other. </w:t>
      </w:r>
      <w:r w:rsidRPr="005B1D4C">
        <w:rPr>
          <w:rFonts w:asciiTheme="minorHAnsi" w:hAnsiTheme="minorHAnsi" w:cstheme="minorHAnsi"/>
          <w:sz w:val="16"/>
        </w:rPr>
        <w:t xml:space="preserve">In these circumstances, </w:t>
      </w:r>
      <w:r w:rsidRPr="00BB10E5">
        <w:rPr>
          <w:rStyle w:val="Emphasis"/>
          <w:rFonts w:asciiTheme="minorHAnsi" w:hAnsiTheme="minorHAnsi" w:cstheme="minorHAnsi"/>
          <w:highlight w:val="cyan"/>
        </w:rPr>
        <w:t xml:space="preserve">removing the </w:t>
      </w:r>
      <w:r w:rsidRPr="005B1D4C">
        <w:rPr>
          <w:rStyle w:val="Emphasis"/>
          <w:rFonts w:asciiTheme="minorHAnsi" w:hAnsiTheme="minorHAnsi" w:cstheme="minorHAnsi"/>
        </w:rPr>
        <w:t>American</w:t>
      </w:r>
      <w:r w:rsidRPr="00BB10E5">
        <w:rPr>
          <w:rStyle w:val="Emphasis"/>
          <w:rFonts w:asciiTheme="minorHAnsi" w:hAnsiTheme="minorHAnsi" w:cstheme="minorHAnsi"/>
          <w:highlight w:val="cyan"/>
        </w:rPr>
        <w:t xml:space="preserve"> pacifier would </w:t>
      </w:r>
      <w:r w:rsidRPr="005B1D4C">
        <w:rPr>
          <w:rStyle w:val="Emphasis"/>
          <w:rFonts w:asciiTheme="minorHAnsi" w:hAnsiTheme="minorHAnsi" w:cstheme="minorHAnsi"/>
        </w:rPr>
        <w:t xml:space="preserve">likely </w:t>
      </w:r>
      <w:r w:rsidRPr="007A1DA7">
        <w:rPr>
          <w:rStyle w:val="Emphasis"/>
          <w:rFonts w:asciiTheme="minorHAnsi" w:hAnsiTheme="minorHAnsi" w:cstheme="minorHAnsi"/>
        </w:rPr>
        <w:t>yield</w:t>
      </w:r>
      <w:r w:rsidRPr="005B1D4C">
        <w:rPr>
          <w:rStyle w:val="Emphasis"/>
          <w:rFonts w:asciiTheme="minorHAnsi" w:hAnsiTheme="minorHAnsi" w:cstheme="minorHAnsi"/>
        </w:rPr>
        <w:t xml:space="preserve"> not low-cost stability, but </w:t>
      </w:r>
      <w:r w:rsidRPr="00BB10E5">
        <w:rPr>
          <w:rStyle w:val="Emphasis"/>
          <w:rFonts w:asciiTheme="minorHAnsi" w:hAnsiTheme="minorHAnsi" w:cstheme="minorHAnsi"/>
          <w:highlight w:val="cyan"/>
        </w:rPr>
        <w:t>increase</w:t>
      </w:r>
      <w:r w:rsidRPr="007A1DA7">
        <w:rPr>
          <w:rStyle w:val="StyleUnderline"/>
        </w:rPr>
        <w:t>d</w:t>
      </w:r>
      <w:r w:rsidRPr="007A1DA7">
        <w:rPr>
          <w:rStyle w:val="Emphasis"/>
          <w:rFonts w:asciiTheme="minorHAnsi" w:hAnsiTheme="minorHAnsi" w:cstheme="minorHAnsi"/>
        </w:rPr>
        <w:t xml:space="preserve"> </w:t>
      </w:r>
      <w:r w:rsidRPr="00BB10E5">
        <w:rPr>
          <w:rStyle w:val="Emphasis"/>
          <w:rFonts w:asciiTheme="minorHAnsi" w:hAnsiTheme="minorHAnsi" w:cstheme="minorHAnsi"/>
          <w:highlight w:val="cyan"/>
        </w:rPr>
        <w:t xml:space="preserve">conflict </w:t>
      </w:r>
      <w:r w:rsidRPr="005B1D4C">
        <w:rPr>
          <w:rStyle w:val="Emphasis"/>
          <w:rFonts w:asciiTheme="minorHAnsi" w:hAnsiTheme="minorHAnsi" w:cstheme="minorHAnsi"/>
        </w:rPr>
        <w:t xml:space="preserve">and upheaval. </w:t>
      </w:r>
      <w:r w:rsidRPr="005B1D4C">
        <w:rPr>
          <w:rStyle w:val="StyleUnderline"/>
          <w:rFonts w:asciiTheme="minorHAnsi" w:hAnsiTheme="minorHAnsi" w:cstheme="minorHAnsi"/>
        </w:rPr>
        <w:t>That conflict and upheaval</w:t>
      </w:r>
      <w:r w:rsidRPr="005B1D4C">
        <w:rPr>
          <w:rFonts w:asciiTheme="minorHAnsi" w:hAnsiTheme="minorHAnsi" w:cstheme="minorHAnsi"/>
          <w:sz w:val="16"/>
        </w:rPr>
        <w:t xml:space="preserve">, in turn, </w:t>
      </w:r>
      <w:r w:rsidRPr="005B1D4C">
        <w:rPr>
          <w:rStyle w:val="Emphasis"/>
          <w:rFonts w:asciiTheme="minorHAnsi" w:hAnsiTheme="minorHAnsi" w:cstheme="minorHAnsi"/>
        </w:rPr>
        <w:t>would be quite damaging to U.S. interests</w:t>
      </w:r>
      <w:r w:rsidRPr="005B1D4C">
        <w:rPr>
          <w:rFonts w:asciiTheme="minorHAnsi" w:hAnsiTheme="minorHAnsi" w:cstheme="minorHAnsi"/>
          <w:sz w:val="16"/>
        </w:rPr>
        <w:t xml:space="preserve"> even if it did not result in the nightmare scenario of a hostile power dominating a key region. </w:t>
      </w:r>
      <w:r w:rsidRPr="005B1D4C">
        <w:rPr>
          <w:rStyle w:val="Emphasis"/>
          <w:rFonts w:asciiTheme="minorHAnsi" w:hAnsiTheme="minorHAnsi" w:cstheme="minorHAnsi"/>
        </w:rPr>
        <w:t>It is hard to imagine</w:t>
      </w:r>
      <w:r w:rsidRPr="005B1D4C">
        <w:rPr>
          <w:rFonts w:asciiTheme="minorHAnsi" w:hAnsiTheme="minorHAnsi" w:cstheme="minorHAnsi"/>
          <w:sz w:val="16"/>
        </w:rPr>
        <w:t xml:space="preserve">, for instance, </w:t>
      </w:r>
      <w:r w:rsidRPr="005B1D4C">
        <w:rPr>
          <w:rStyle w:val="Emphasis"/>
          <w:rFonts w:asciiTheme="minorHAnsi" w:hAnsiTheme="minorHAnsi" w:cstheme="minorHAnsi"/>
        </w:rPr>
        <w:t>that increased instability and acrimony would produce the robust multilateral cooperation necessary to deal with transnational threats from pandemics to piracy</w:t>
      </w:r>
      <w:r w:rsidRPr="005B1D4C">
        <w:rPr>
          <w:rFonts w:asciiTheme="minorHAnsi" w:hAnsiTheme="minorHAnsi" w:cstheme="minorHAnsi"/>
          <w:sz w:val="16"/>
        </w:rPr>
        <w:t xml:space="preserve">. </w:t>
      </w:r>
      <w:r w:rsidRPr="005B1D4C">
        <w:rPr>
          <w:rStyle w:val="Emphasis"/>
          <w:rFonts w:asciiTheme="minorHAnsi" w:hAnsiTheme="minorHAnsi" w:cstheme="minorHAnsi"/>
        </w:rPr>
        <w:t>More problematic still might be the economic consequences.</w:t>
      </w:r>
      <w:r w:rsidRPr="005B1D4C">
        <w:rPr>
          <w:rFonts w:asciiTheme="minorHAnsi" w:hAnsiTheme="minorHAnsi" w:cstheme="minorHAnsi"/>
          <w:sz w:val="16"/>
        </w:rPr>
        <w:t xml:space="preserve"> As scholars like Michael Mandelbaum have argued, </w:t>
      </w:r>
      <w:r w:rsidRPr="005B1D4C">
        <w:rPr>
          <w:rStyle w:val="StyleUnderline"/>
          <w:rFonts w:asciiTheme="minorHAnsi" w:hAnsiTheme="minorHAnsi" w:cstheme="minorHAnsi"/>
        </w:rPr>
        <w:t>the enormous progress toward global prosperity and integration that has occurred since World War II</w:t>
      </w:r>
      <w:r w:rsidRPr="005B1D4C">
        <w:rPr>
          <w:rFonts w:asciiTheme="minorHAnsi" w:hAnsiTheme="minorHAnsi" w:cstheme="minorHAnsi"/>
          <w:sz w:val="16"/>
        </w:rPr>
        <w:t xml:space="preserve"> (and now the Cold War) </w:t>
      </w:r>
      <w:r w:rsidRPr="005B1D4C">
        <w:rPr>
          <w:rStyle w:val="StyleUnderline"/>
          <w:rFonts w:asciiTheme="minorHAnsi" w:hAnsiTheme="minorHAnsi" w:cstheme="minorHAnsi"/>
        </w:rPr>
        <w:t xml:space="preserve">has come in the climate of relative stability and security provided largely by the </w:t>
      </w:r>
      <w:r w:rsidRPr="005B1D4C">
        <w:rPr>
          <w:rStyle w:val="Emphasis"/>
          <w:rFonts w:asciiTheme="minorHAnsi" w:hAnsiTheme="minorHAnsi" w:cstheme="minorHAnsi"/>
        </w:rPr>
        <w:t>U</w:t>
      </w:r>
      <w:r w:rsidRPr="005B1D4C">
        <w:rPr>
          <w:rFonts w:asciiTheme="minorHAnsi" w:hAnsiTheme="minorHAnsi" w:cstheme="minorHAnsi"/>
          <w:sz w:val="16"/>
        </w:rPr>
        <w:t xml:space="preserve">nited </w:t>
      </w:r>
      <w:r w:rsidRPr="005B1D4C">
        <w:rPr>
          <w:rStyle w:val="Emphasis"/>
          <w:rFonts w:asciiTheme="minorHAnsi" w:hAnsiTheme="minorHAnsi" w:cstheme="minorHAnsi"/>
        </w:rPr>
        <w:t>S</w:t>
      </w:r>
      <w:r w:rsidRPr="005B1D4C">
        <w:rPr>
          <w:rFonts w:asciiTheme="minorHAnsi" w:hAnsiTheme="minorHAnsi" w:cstheme="minorHAnsi"/>
          <w:sz w:val="16"/>
        </w:rPr>
        <w:t xml:space="preserve">tates.47 </w:t>
      </w:r>
      <w:r w:rsidRPr="005B1D4C">
        <w:rPr>
          <w:rStyle w:val="StyleUnderline"/>
          <w:rFonts w:asciiTheme="minorHAnsi" w:hAnsiTheme="minorHAnsi" w:cstheme="minorHAnsi"/>
        </w:rPr>
        <w:t xml:space="preserve">One simply cannot confidently predict that this </w:t>
      </w:r>
      <w:r w:rsidRPr="005B1D4C">
        <w:rPr>
          <w:rStyle w:val="Emphasis"/>
          <w:rFonts w:asciiTheme="minorHAnsi" w:hAnsiTheme="minorHAnsi" w:cstheme="minorHAnsi"/>
        </w:rPr>
        <w:t>progress would end</w:t>
      </w:r>
      <w:r w:rsidRPr="00613FDC">
        <w:rPr>
          <w:rStyle w:val="Emphasis"/>
          <w:rFonts w:asciiTheme="minorHAnsi" w:hAnsiTheme="minorHAnsi" w:cstheme="minorHAnsi"/>
        </w:rPr>
        <w:t>ure amid</w:t>
      </w:r>
      <w:r w:rsidRPr="005B1D4C">
        <w:rPr>
          <w:rStyle w:val="Emphasis"/>
          <w:rFonts w:asciiTheme="minorHAnsi" w:hAnsiTheme="minorHAnsi" w:cstheme="minorHAnsi"/>
        </w:rPr>
        <w:t xml:space="preserve"> </w:t>
      </w:r>
      <w:r w:rsidRPr="00BB10E5">
        <w:rPr>
          <w:rStyle w:val="Emphasis"/>
          <w:rFonts w:asciiTheme="minorHAnsi" w:hAnsiTheme="minorHAnsi" w:cstheme="minorHAnsi"/>
          <w:highlight w:val="cyan"/>
        </w:rPr>
        <w:t xml:space="preserve">escalating geopolitical competition </w:t>
      </w:r>
      <w:r w:rsidRPr="005B1D4C">
        <w:rPr>
          <w:rStyle w:val="Emphasis"/>
          <w:rFonts w:asciiTheme="minorHAnsi" w:hAnsiTheme="minorHAnsi" w:cstheme="minorHAnsi"/>
        </w:rPr>
        <w:t xml:space="preserve">in regions of enormous importance to the world economy. </w:t>
      </w:r>
      <w:r w:rsidRPr="005B1D4C">
        <w:rPr>
          <w:rFonts w:asciiTheme="minorHAnsi" w:hAnsiTheme="minorHAnsi" w:cstheme="minorHAnsi"/>
          <w:sz w:val="16"/>
        </w:rPr>
        <w:t xml:space="preserve">Perhaps </w:t>
      </w:r>
      <w:r w:rsidRPr="005B1D4C">
        <w:rPr>
          <w:rStyle w:val="StyleUnderline"/>
          <w:rFonts w:asciiTheme="minorHAnsi" w:hAnsiTheme="minorHAnsi" w:cstheme="minorHAnsi"/>
        </w:rPr>
        <w:t>the greatest risk that a strategy of offshore balancing would run</w:t>
      </w:r>
      <w:r w:rsidRPr="005B1D4C">
        <w:rPr>
          <w:rFonts w:asciiTheme="minorHAnsi" w:hAnsiTheme="minorHAnsi" w:cstheme="minorHAnsi"/>
          <w:sz w:val="16"/>
        </w:rPr>
        <w:t xml:space="preserve">, of course, </w:t>
      </w:r>
      <w:r w:rsidRPr="005B1D4C">
        <w:rPr>
          <w:rStyle w:val="Emphasis"/>
          <w:rFonts w:asciiTheme="minorHAnsi" w:hAnsiTheme="minorHAnsi" w:cstheme="minorHAnsi"/>
        </w:rPr>
        <w:t>is that a key region might not be able to maintain its own balance following U.S. retrenchment</w:t>
      </w:r>
      <w:r w:rsidRPr="005B1D4C">
        <w:rPr>
          <w:rFonts w:asciiTheme="minorHAnsi" w:hAnsiTheme="minorHAnsi" w:cstheme="minorHAnsi"/>
          <w:sz w:val="16"/>
        </w:rPr>
        <w:t xml:space="preserve">. That prospect might have seemed far-fetched in the early post-Cold War era, and it remains unlikely in the immediate future. But </w:t>
      </w:r>
      <w:r w:rsidRPr="005B1D4C">
        <w:rPr>
          <w:rStyle w:val="Emphasis"/>
          <w:rFonts w:asciiTheme="minorHAnsi" w:hAnsiTheme="minorHAnsi" w:cstheme="minorHAnsi"/>
        </w:rPr>
        <w:t xml:space="preserve">in East Asia </w:t>
      </w:r>
      <w:r w:rsidRPr="00613FDC">
        <w:rPr>
          <w:rStyle w:val="Emphasis"/>
          <w:rFonts w:asciiTheme="minorHAnsi" w:hAnsiTheme="minorHAnsi" w:cstheme="minorHAnsi"/>
        </w:rPr>
        <w:t xml:space="preserve">particularly, </w:t>
      </w:r>
      <w:r w:rsidRPr="00613FDC">
        <w:rPr>
          <w:rStyle w:val="StyleUnderline"/>
          <w:rFonts w:asciiTheme="minorHAnsi" w:hAnsiTheme="minorHAnsi" w:cstheme="minorHAnsi"/>
        </w:rPr>
        <w:t>the rise and growing assertiveness of China has</w:t>
      </w:r>
      <w:r w:rsidRPr="005B1D4C">
        <w:rPr>
          <w:rStyle w:val="StyleUnderline"/>
          <w:rFonts w:asciiTheme="minorHAnsi" w:hAnsiTheme="minorHAnsi" w:cstheme="minorHAnsi"/>
        </w:rPr>
        <w:t xml:space="preserve"> highlighted the medium- to long-term danger that a hostile power could in fact</w:t>
      </w:r>
      <w:r w:rsidRPr="005B1D4C">
        <w:rPr>
          <w:rStyle w:val="Emphasis"/>
          <w:rFonts w:asciiTheme="minorHAnsi" w:hAnsiTheme="minorHAnsi" w:cstheme="minorHAnsi"/>
        </w:rPr>
        <w:t xml:space="preserve"> gain regional primacy</w:t>
      </w:r>
      <w:r w:rsidRPr="005B1D4C">
        <w:rPr>
          <w:rFonts w:asciiTheme="minorHAnsi" w:hAnsiTheme="minorHAnsi" w:cstheme="minorHAnsi"/>
          <w:sz w:val="16"/>
        </w:rPr>
        <w:t xml:space="preserve">. </w:t>
      </w:r>
      <w:r w:rsidRPr="005B1D4C">
        <w:rPr>
          <w:rStyle w:val="StyleUnderline"/>
          <w:rFonts w:asciiTheme="minorHAnsi" w:hAnsiTheme="minorHAnsi" w:cstheme="minorHAnsi"/>
        </w:rPr>
        <w:t>If China’s economy continues to grow rapidly</w:t>
      </w:r>
      <w:r w:rsidRPr="005B1D4C">
        <w:rPr>
          <w:rFonts w:asciiTheme="minorHAnsi" w:hAnsiTheme="minorHAnsi" w:cstheme="minorHAnsi"/>
          <w:sz w:val="16"/>
        </w:rPr>
        <w:t xml:space="preserve">, and if Beijing continues to increase military spending by 10 percent or more each year, </w:t>
      </w:r>
      <w:r w:rsidRPr="005B1D4C">
        <w:rPr>
          <w:rStyle w:val="StyleUnderline"/>
          <w:rFonts w:asciiTheme="minorHAnsi" w:hAnsiTheme="minorHAnsi" w:cstheme="minorHAnsi"/>
        </w:rPr>
        <w:t xml:space="preserve">then its neighbors will ultimately face grave challenges in containing Chinese power </w:t>
      </w:r>
      <w:r w:rsidRPr="005B1D4C">
        <w:rPr>
          <w:rStyle w:val="Emphasis"/>
          <w:rFonts w:asciiTheme="minorHAnsi" w:hAnsiTheme="minorHAnsi" w:cstheme="minorHAnsi"/>
        </w:rPr>
        <w:t>even if they join forces in that endeavor</w:t>
      </w:r>
      <w:r w:rsidRPr="005B1D4C">
        <w:rPr>
          <w:rFonts w:asciiTheme="minorHAnsi" w:hAnsiTheme="minorHAnsi" w:cstheme="minorHAnsi"/>
          <w:sz w:val="16"/>
        </w:rPr>
        <w:t xml:space="preserve">. This possibility, ironically, is one to which leading advocates of retrenchment have been attuned. “The United States will have to play a key role in countering China,” Mearshimer writes, “because its Asian neighbors are not strong enough to do it by themselves.”48 </w:t>
      </w:r>
      <w:r w:rsidRPr="005B1D4C">
        <w:rPr>
          <w:rFonts w:asciiTheme="minorHAnsi" w:hAnsiTheme="minorHAnsi" w:cstheme="minorHAnsi"/>
          <w:sz w:val="14"/>
        </w:rPr>
        <w:t xml:space="preserve">If this is true, however, then </w:t>
      </w:r>
      <w:r w:rsidRPr="005B1D4C">
        <w:rPr>
          <w:rStyle w:val="Emphasis"/>
          <w:rFonts w:asciiTheme="minorHAnsi" w:hAnsiTheme="minorHAnsi" w:cstheme="minorHAnsi"/>
        </w:rPr>
        <w:t>offshore balancing becomes a dangerous and potentially self-defeating strategy</w:t>
      </w:r>
      <w:r w:rsidRPr="005B1D4C">
        <w:rPr>
          <w:rFonts w:asciiTheme="minorHAnsi" w:hAnsiTheme="minorHAnsi" w:cstheme="minorHAnsi"/>
          <w:sz w:val="14"/>
        </w:rPr>
        <w:t xml:space="preserve">. As mentioned above, </w:t>
      </w:r>
      <w:r w:rsidRPr="005B1D4C">
        <w:rPr>
          <w:rStyle w:val="StyleUnderline"/>
          <w:rFonts w:asciiTheme="minorHAnsi" w:hAnsiTheme="minorHAnsi" w:cstheme="minorHAnsi"/>
        </w:rPr>
        <w:t xml:space="preserve">it </w:t>
      </w:r>
      <w:r w:rsidRPr="00BB10E5">
        <w:rPr>
          <w:rStyle w:val="StyleUnderline"/>
          <w:rFonts w:asciiTheme="minorHAnsi" w:hAnsiTheme="minorHAnsi" w:cstheme="minorHAnsi"/>
          <w:highlight w:val="cyan"/>
        </w:rPr>
        <w:t>could lead</w:t>
      </w:r>
      <w:r w:rsidRPr="005B1D4C">
        <w:rPr>
          <w:rStyle w:val="StyleUnderline"/>
          <w:rFonts w:asciiTheme="minorHAnsi" w:hAnsiTheme="minorHAnsi" w:cstheme="minorHAnsi"/>
        </w:rPr>
        <w:t xml:space="preserve"> countries like </w:t>
      </w:r>
      <w:r w:rsidRPr="00BB10E5">
        <w:rPr>
          <w:rStyle w:val="StyleUnderline"/>
          <w:rFonts w:asciiTheme="minorHAnsi" w:hAnsiTheme="minorHAnsi" w:cstheme="minorHAnsi"/>
          <w:highlight w:val="cyan"/>
        </w:rPr>
        <w:t xml:space="preserve">Japan and </w:t>
      </w:r>
      <w:r w:rsidRPr="005B1D4C">
        <w:rPr>
          <w:rStyle w:val="StyleUnderline"/>
          <w:rFonts w:asciiTheme="minorHAnsi" w:hAnsiTheme="minorHAnsi" w:cstheme="minorHAnsi"/>
        </w:rPr>
        <w:t xml:space="preserve">South </w:t>
      </w:r>
      <w:r w:rsidRPr="00BB10E5">
        <w:rPr>
          <w:rStyle w:val="StyleUnderline"/>
          <w:rFonts w:asciiTheme="minorHAnsi" w:hAnsiTheme="minorHAnsi" w:cstheme="minorHAnsi"/>
          <w:highlight w:val="cyan"/>
        </w:rPr>
        <w:t xml:space="preserve">Korea to </w:t>
      </w:r>
      <w:r w:rsidRPr="00BB10E5">
        <w:rPr>
          <w:rStyle w:val="Emphasis"/>
          <w:rFonts w:asciiTheme="minorHAnsi" w:hAnsiTheme="minorHAnsi" w:cstheme="minorHAnsi"/>
          <w:highlight w:val="cyan"/>
        </w:rPr>
        <w:t>seek nuclear weapons</w:t>
      </w:r>
      <w:r w:rsidRPr="005B1D4C">
        <w:rPr>
          <w:rFonts w:asciiTheme="minorHAnsi" w:hAnsiTheme="minorHAnsi" w:cstheme="minorHAnsi"/>
          <w:sz w:val="14"/>
        </w:rPr>
        <w:t xml:space="preserve">, </w:t>
      </w:r>
      <w:r w:rsidRPr="00613FDC">
        <w:rPr>
          <w:rFonts w:asciiTheme="minorHAnsi" w:hAnsiTheme="minorHAnsi" w:cstheme="minorHAnsi"/>
          <w:sz w:val="14"/>
        </w:rPr>
        <w:t xml:space="preserve">thereby </w:t>
      </w:r>
      <w:r w:rsidRPr="00613FDC">
        <w:rPr>
          <w:rStyle w:val="StyleUnderline"/>
          <w:rFonts w:asciiTheme="minorHAnsi" w:hAnsiTheme="minorHAnsi" w:cstheme="minorHAnsi"/>
        </w:rPr>
        <w:t>stoking arms races and elevating</w:t>
      </w:r>
      <w:r w:rsidRPr="005B1D4C">
        <w:rPr>
          <w:rStyle w:val="StyleUnderline"/>
          <w:rFonts w:asciiTheme="minorHAnsi" w:hAnsiTheme="minorHAnsi" w:cstheme="minorHAnsi"/>
        </w:rPr>
        <w:t xml:space="preserve"> regional tensions</w:t>
      </w:r>
      <w:r w:rsidRPr="005B1D4C">
        <w:rPr>
          <w:rFonts w:asciiTheme="minorHAnsi" w:hAnsiTheme="minorHAnsi" w:cstheme="minorHAnsi"/>
          <w:sz w:val="14"/>
        </w:rPr>
        <w:t xml:space="preserve">. Alternatively, and perhaps more worryingly, </w:t>
      </w:r>
      <w:r w:rsidRPr="005B1D4C">
        <w:rPr>
          <w:rStyle w:val="StyleUnderline"/>
          <w:rFonts w:asciiTheme="minorHAnsi" w:hAnsiTheme="minorHAnsi" w:cstheme="minorHAnsi"/>
        </w:rPr>
        <w:t xml:space="preserve">it might encourage the scenario that offshore balancers seek to avoid, by easing China’s </w:t>
      </w:r>
      <w:r w:rsidRPr="005B1D4C">
        <w:rPr>
          <w:rStyle w:val="Emphasis"/>
          <w:rFonts w:asciiTheme="minorHAnsi" w:hAnsiTheme="minorHAnsi" w:cstheme="minorHAnsi"/>
        </w:rPr>
        <w:t>ascent to regional hegemony.</w:t>
      </w:r>
      <w:r w:rsidRPr="005B1D4C">
        <w:rPr>
          <w:rFonts w:asciiTheme="minorHAnsi" w:hAnsiTheme="minorHAnsi" w:cstheme="minorHAnsi"/>
          <w:sz w:val="14"/>
        </w:rPr>
        <w:t xml:space="preserve"> As Robert Gilpin has written, “</w:t>
      </w:r>
      <w:r w:rsidRPr="00BB10E5">
        <w:rPr>
          <w:rStyle w:val="StyleUnderline"/>
          <w:rFonts w:asciiTheme="minorHAnsi" w:hAnsiTheme="minorHAnsi" w:cstheme="minorHAnsi"/>
          <w:highlight w:val="cyan"/>
        </w:rPr>
        <w:t xml:space="preserve">Retrenchment </w:t>
      </w:r>
      <w:r w:rsidRPr="005B1D4C">
        <w:rPr>
          <w:rStyle w:val="StyleUnderline"/>
          <w:rFonts w:asciiTheme="minorHAnsi" w:hAnsiTheme="minorHAnsi" w:cstheme="minorHAnsi"/>
        </w:rPr>
        <w:t xml:space="preserve">by its very nature is </w:t>
      </w:r>
      <w:r w:rsidRPr="005B1D4C">
        <w:rPr>
          <w:rStyle w:val="Emphasis"/>
          <w:rFonts w:asciiTheme="minorHAnsi" w:hAnsiTheme="minorHAnsi" w:cstheme="minorHAnsi"/>
        </w:rPr>
        <w:t>an indication of relative weakness</w:t>
      </w:r>
      <w:r w:rsidRPr="005B1D4C">
        <w:rPr>
          <w:rStyle w:val="StyleUnderline"/>
          <w:rFonts w:asciiTheme="minorHAnsi" w:hAnsiTheme="minorHAnsi" w:cstheme="minorHAnsi"/>
        </w:rPr>
        <w:t xml:space="preserve"> and </w:t>
      </w:r>
      <w:r w:rsidRPr="005B1D4C">
        <w:rPr>
          <w:rStyle w:val="Emphasis"/>
          <w:rFonts w:asciiTheme="minorHAnsi" w:hAnsiTheme="minorHAnsi" w:cstheme="minorHAnsi"/>
        </w:rPr>
        <w:t>declining power</w:t>
      </w:r>
      <w:r w:rsidRPr="005B1D4C">
        <w:rPr>
          <w:rStyle w:val="StyleUnderline"/>
          <w:rFonts w:asciiTheme="minorHAnsi" w:hAnsiTheme="minorHAnsi" w:cstheme="minorHAnsi"/>
        </w:rPr>
        <w:t xml:space="preserve">, and thus retrenchment </w:t>
      </w:r>
      <w:r w:rsidRPr="00BB10E5">
        <w:rPr>
          <w:rStyle w:val="StyleUnderline"/>
          <w:rFonts w:asciiTheme="minorHAnsi" w:hAnsiTheme="minorHAnsi" w:cstheme="minorHAnsi"/>
          <w:highlight w:val="cyan"/>
        </w:rPr>
        <w:t xml:space="preserve">can have a </w:t>
      </w:r>
      <w:r w:rsidRPr="00BB10E5">
        <w:rPr>
          <w:rStyle w:val="Emphasis"/>
          <w:rFonts w:asciiTheme="minorHAnsi" w:hAnsiTheme="minorHAnsi" w:cstheme="minorHAnsi"/>
          <w:highlight w:val="cyan"/>
        </w:rPr>
        <w:t xml:space="preserve">deteriorating effect on relations </w:t>
      </w:r>
      <w:r w:rsidRPr="005B1D4C">
        <w:rPr>
          <w:rStyle w:val="Emphasis"/>
          <w:rFonts w:asciiTheme="minorHAnsi" w:hAnsiTheme="minorHAnsi" w:cstheme="minorHAnsi"/>
        </w:rPr>
        <w:t>with allies and rivals</w:t>
      </w:r>
      <w:r w:rsidRPr="005B1D4C">
        <w:rPr>
          <w:rFonts w:asciiTheme="minorHAnsi" w:hAnsiTheme="minorHAnsi" w:cstheme="minorHAnsi"/>
          <w:sz w:val="14"/>
        </w:rPr>
        <w:t>.”</w:t>
      </w:r>
      <w:r w:rsidRPr="005B1D4C">
        <w:rPr>
          <w:rStyle w:val="StyleUnderline"/>
          <w:rFonts w:asciiTheme="minorHAnsi" w:hAnsiTheme="minorHAnsi" w:cstheme="minorHAnsi"/>
        </w:rPr>
        <w:t xml:space="preserve">49 In East Asia today, U.S. allies rely on U.S. reassurance to navigate increasingly fraught relationships with a more assertive China precisely </w:t>
      </w:r>
      <w:r w:rsidRPr="005B1D4C">
        <w:rPr>
          <w:rStyle w:val="Emphasis"/>
          <w:rFonts w:asciiTheme="minorHAnsi" w:hAnsiTheme="minorHAnsi" w:cstheme="minorHAnsi"/>
        </w:rPr>
        <w:t>because they understand that they will have great trouble balancing Beijing on their own</w:t>
      </w:r>
      <w:r w:rsidRPr="005B1D4C">
        <w:rPr>
          <w:rFonts w:asciiTheme="minorHAnsi" w:hAnsiTheme="minorHAnsi" w:cstheme="minorHAnsi"/>
          <w:sz w:val="14"/>
        </w:rPr>
        <w:t>. A significant U.S. retrenchment might therefore tempt these countries to acquiesce to, or bandwagon with, a rising China if they felt that prospects for successful resistance were diminishing as the United States retreated.50 In the same vein, retrenchment would compromise alliance relationships, basing agreements, and other assets that might help Washington check Chinese power in the first place—and that would allow the United States to surge additional forces into theater in a crisis. In sum, if one expects that Asian countries will be unable to counter China themselves, then reducing U.S. influence and leverage in the region is a curious policy. Offshore balancing might promise to preserve a stable and advantageous environment while reducing U.S. burdens. But upon closer analysis, the probable outcomes of the strategy seem more perilous and destabilizing than its proponents acknowledge.</w:t>
      </w:r>
    </w:p>
    <w:p w14:paraId="152F5862" w14:textId="77777777" w:rsidR="005153C4" w:rsidRPr="005B1D4C" w:rsidRDefault="005153C4" w:rsidP="005153C4">
      <w:pPr>
        <w:pStyle w:val="Heading4"/>
        <w:rPr>
          <w:rFonts w:asciiTheme="minorHAnsi" w:hAnsiTheme="minorHAnsi" w:cstheme="minorHAnsi"/>
        </w:rPr>
      </w:pPr>
      <w:r>
        <w:rPr>
          <w:rFonts w:asciiTheme="minorHAnsi" w:hAnsiTheme="minorHAnsi" w:cstheme="minorHAnsi"/>
        </w:rPr>
        <w:t>x</w:t>
      </w:r>
      <w:r w:rsidRPr="005B1D4C">
        <w:rPr>
          <w:rFonts w:asciiTheme="minorHAnsi" w:hAnsiTheme="minorHAnsi" w:cstheme="minorHAnsi"/>
        </w:rPr>
        <w:t xml:space="preserve">Nuke war causes extinction. </w:t>
      </w:r>
    </w:p>
    <w:p w14:paraId="545E6963" w14:textId="77777777" w:rsidR="005153C4" w:rsidRPr="005B1D4C" w:rsidRDefault="005153C4" w:rsidP="005153C4">
      <w:pPr>
        <w:rPr>
          <w:rFonts w:asciiTheme="minorHAnsi" w:hAnsiTheme="minorHAnsi" w:cstheme="minorHAnsi"/>
        </w:rPr>
      </w:pPr>
      <w:r w:rsidRPr="003E330F">
        <w:rPr>
          <w:rStyle w:val="Style13ptBold"/>
        </w:rPr>
        <w:t>PND 16</w:t>
      </w:r>
      <w:r w:rsidRPr="005B1D4C">
        <w:rPr>
          <w:rFonts w:asciiTheme="minorHAnsi" w:hAnsiTheme="minorHAnsi" w:cstheme="minorHAnsi"/>
        </w:rPr>
        <w:t>. internally citing Zbigniew Brzezinski, Council of Foreign Relations and former national security adviser to President Carter, Toon and Robock’s 2012 study on nuclear winter in the Bulletin of Atomic Scientists, Gareth Evans’ International Commission on Nuclear Non-proliferation and Disarmament Report, Congressional EMP studies, studies on nuclear winter by Seth Baum of the Global Catastrophic Risk Institute and Martin Hellman of Stanford University, and U.S. and Russian former Defense Secretaries and former heads of nuclear missile forces, brief submitted to the United Nations General Assembly, Open-Ended Working Group on nuclear risks. A/AC.286/NGO/13. 05-03-2016. http://www.reachingcriticalwill.org/images/documents/Disarmament-fora/OEWG/2016/Documents/NGO13.pdf</w:t>
      </w:r>
    </w:p>
    <w:p w14:paraId="44FDE73C" w14:textId="77777777" w:rsidR="005153C4" w:rsidRDefault="005153C4" w:rsidP="005153C4">
      <w:pPr>
        <w:rPr>
          <w:rFonts w:asciiTheme="minorHAnsi" w:hAnsiTheme="minorHAnsi" w:cstheme="minorHAnsi"/>
          <w:sz w:val="16"/>
        </w:rPr>
      </w:pPr>
      <w:r w:rsidRPr="005B1D4C">
        <w:rPr>
          <w:rFonts w:asciiTheme="minorHAnsi" w:hAnsiTheme="minorHAnsi" w:cstheme="minorHAnsi"/>
          <w:sz w:val="16"/>
        </w:rPr>
        <w:t xml:space="preserve">Consequences human survival 12. </w:t>
      </w:r>
      <w:r w:rsidRPr="00BB10E5">
        <w:rPr>
          <w:rStyle w:val="StyleUnderline"/>
          <w:rFonts w:asciiTheme="minorHAnsi" w:hAnsiTheme="minorHAnsi" w:cstheme="minorHAnsi"/>
          <w:highlight w:val="cyan"/>
        </w:rPr>
        <w:t>Even if the 'other' side does NOT launch</w:t>
      </w:r>
      <w:r w:rsidRPr="005B1D4C">
        <w:rPr>
          <w:rStyle w:val="StyleUnderline"/>
          <w:rFonts w:asciiTheme="minorHAnsi" w:hAnsiTheme="minorHAnsi" w:cstheme="minorHAnsi"/>
        </w:rPr>
        <w:t xml:space="preserve"> in response the smoke</w:t>
      </w:r>
      <w:r w:rsidRPr="005B1D4C">
        <w:rPr>
          <w:rFonts w:asciiTheme="minorHAnsi" w:hAnsiTheme="minorHAnsi" w:cstheme="minorHAnsi"/>
          <w:sz w:val="16"/>
        </w:rPr>
        <w:t xml:space="preserve"> from 'their' burning cities (incinerated by 'us') </w:t>
      </w:r>
      <w:r w:rsidRPr="00BB10E5">
        <w:rPr>
          <w:rStyle w:val="StyleUnderline"/>
          <w:rFonts w:asciiTheme="minorHAnsi" w:hAnsiTheme="minorHAnsi" w:cstheme="minorHAnsi"/>
          <w:highlight w:val="cyan"/>
        </w:rPr>
        <w:t>will still make</w:t>
      </w:r>
      <w:r w:rsidRPr="005B1D4C">
        <w:rPr>
          <w:rFonts w:asciiTheme="minorHAnsi" w:hAnsiTheme="minorHAnsi" w:cstheme="minorHAnsi"/>
          <w:sz w:val="16"/>
        </w:rPr>
        <w:t xml:space="preserve"> 'our' country (and </w:t>
      </w:r>
      <w:r w:rsidRPr="005B1D4C">
        <w:rPr>
          <w:rStyle w:val="StyleUnderline"/>
          <w:rFonts w:asciiTheme="minorHAnsi" w:hAnsiTheme="minorHAnsi" w:cstheme="minorHAnsi"/>
        </w:rPr>
        <w:t xml:space="preserve">the rest of </w:t>
      </w:r>
      <w:r w:rsidRPr="00BB10E5">
        <w:rPr>
          <w:rStyle w:val="StyleUnderline"/>
          <w:rFonts w:asciiTheme="minorHAnsi" w:hAnsiTheme="minorHAnsi" w:cstheme="minorHAnsi"/>
          <w:highlight w:val="cyan"/>
        </w:rPr>
        <w:t>the world</w:t>
      </w:r>
      <w:r w:rsidRPr="005B1D4C">
        <w:rPr>
          <w:rFonts w:asciiTheme="minorHAnsi" w:hAnsiTheme="minorHAnsi" w:cstheme="minorHAnsi"/>
          <w:sz w:val="16"/>
        </w:rPr>
        <w:t xml:space="preserve">) </w:t>
      </w:r>
      <w:r w:rsidRPr="00BB10E5">
        <w:rPr>
          <w:rStyle w:val="Emphasis"/>
          <w:rFonts w:asciiTheme="minorHAnsi" w:hAnsiTheme="minorHAnsi" w:cstheme="minorHAnsi"/>
          <w:highlight w:val="cyan"/>
        </w:rPr>
        <w:t>uninhabitable</w:t>
      </w:r>
      <w:r w:rsidRPr="005B1D4C">
        <w:rPr>
          <w:rFonts w:asciiTheme="minorHAnsi" w:hAnsiTheme="minorHAnsi" w:cstheme="minorHAnsi"/>
          <w:sz w:val="16"/>
        </w:rPr>
        <w:t xml:space="preserve">, potentially </w:t>
      </w:r>
      <w:r w:rsidRPr="00BB10E5">
        <w:rPr>
          <w:rStyle w:val="StyleUnderline"/>
          <w:rFonts w:asciiTheme="minorHAnsi" w:hAnsiTheme="minorHAnsi" w:cstheme="minorHAnsi"/>
          <w:highlight w:val="cyan"/>
        </w:rPr>
        <w:t>inducing global famine lasting</w:t>
      </w:r>
      <w:r w:rsidRPr="005B1D4C">
        <w:rPr>
          <w:rFonts w:asciiTheme="minorHAnsi" w:hAnsiTheme="minorHAnsi" w:cstheme="minorHAnsi"/>
          <w:sz w:val="16"/>
        </w:rPr>
        <w:t xml:space="preserve"> up to </w:t>
      </w:r>
      <w:r w:rsidRPr="00BB10E5">
        <w:rPr>
          <w:rStyle w:val="Emphasis"/>
          <w:rFonts w:asciiTheme="minorHAnsi" w:hAnsiTheme="minorHAnsi" w:cstheme="minorHAnsi"/>
          <w:highlight w:val="cyan"/>
        </w:rPr>
        <w:t>decades</w:t>
      </w:r>
      <w:r w:rsidRPr="005B1D4C">
        <w:rPr>
          <w:rFonts w:asciiTheme="minorHAnsi" w:hAnsiTheme="minorHAnsi" w:cstheme="minorHAnsi"/>
          <w:sz w:val="16"/>
        </w:rPr>
        <w:t xml:space="preserve">. </w:t>
      </w:r>
      <w:r w:rsidRPr="005B1D4C">
        <w:rPr>
          <w:rStyle w:val="Emphasis"/>
          <w:rFonts w:asciiTheme="minorHAnsi" w:hAnsiTheme="minorHAnsi" w:cstheme="minorHAnsi"/>
        </w:rPr>
        <w:t>Toon and Robock</w:t>
      </w:r>
      <w:r w:rsidRPr="005B1D4C">
        <w:rPr>
          <w:rStyle w:val="StyleUnderline"/>
          <w:rFonts w:asciiTheme="minorHAnsi" w:hAnsiTheme="minorHAnsi" w:cstheme="minorHAnsi"/>
        </w:rPr>
        <w:t xml:space="preserve"> note</w:t>
      </w:r>
      <w:r w:rsidRPr="005B1D4C">
        <w:rPr>
          <w:rFonts w:asciiTheme="minorHAnsi" w:hAnsiTheme="minorHAnsi" w:cstheme="minorHAnsi"/>
          <w:sz w:val="16"/>
        </w:rPr>
        <w:t xml:space="preserve"> in ‘Self Assured Destruction’, in the Bulletin of Atomic Scientists 68/5, 2012, that: 13. “A nuclear war between Russia and the United States, even after the arsenal reductions planned under New START, could produce a nuclear winter. Hence, an attack by either side could be suicidal, </w:t>
      </w:r>
      <w:r w:rsidRPr="00BB10E5">
        <w:rPr>
          <w:rStyle w:val="StyleUnderline"/>
          <w:rFonts w:asciiTheme="minorHAnsi" w:hAnsiTheme="minorHAnsi" w:cstheme="minorHAnsi"/>
          <w:highlight w:val="cyan"/>
        </w:rPr>
        <w:t xml:space="preserve">resulting in </w:t>
      </w:r>
      <w:r w:rsidRPr="00BB10E5">
        <w:rPr>
          <w:rStyle w:val="Emphasis"/>
          <w:rFonts w:asciiTheme="minorHAnsi" w:hAnsiTheme="minorHAnsi" w:cstheme="minorHAnsi"/>
          <w:highlight w:val="cyan"/>
        </w:rPr>
        <w:t>self assured destruction</w:t>
      </w:r>
      <w:r w:rsidRPr="00BB10E5">
        <w:rPr>
          <w:rStyle w:val="StyleUnderline"/>
          <w:rFonts w:asciiTheme="minorHAnsi" w:hAnsiTheme="minorHAnsi" w:cstheme="minorHAnsi"/>
          <w:highlight w:val="cyan"/>
        </w:rPr>
        <w:t xml:space="preserve">. Even a 'small' nuclear war </w:t>
      </w:r>
      <w:r w:rsidRPr="005322B8">
        <w:rPr>
          <w:rStyle w:val="StyleUnderline"/>
          <w:rFonts w:asciiTheme="minorHAnsi" w:hAnsiTheme="minorHAnsi" w:cstheme="minorHAnsi"/>
        </w:rPr>
        <w:t xml:space="preserve">between </w:t>
      </w:r>
      <w:r w:rsidRPr="005322B8">
        <w:rPr>
          <w:rStyle w:val="Emphasis"/>
          <w:rFonts w:asciiTheme="minorHAnsi" w:hAnsiTheme="minorHAnsi" w:cstheme="minorHAnsi"/>
        </w:rPr>
        <w:t>India</w:t>
      </w:r>
      <w:r w:rsidRPr="005322B8">
        <w:rPr>
          <w:rStyle w:val="StyleUnderline"/>
          <w:rFonts w:asciiTheme="minorHAnsi" w:hAnsiTheme="minorHAnsi" w:cstheme="minorHAnsi"/>
        </w:rPr>
        <w:t xml:space="preserve"> and </w:t>
      </w:r>
      <w:r w:rsidRPr="005322B8">
        <w:rPr>
          <w:rStyle w:val="Emphasis"/>
          <w:rFonts w:asciiTheme="minorHAnsi" w:hAnsiTheme="minorHAnsi" w:cstheme="minorHAnsi"/>
        </w:rPr>
        <w:t>Pakistan</w:t>
      </w:r>
      <w:r w:rsidRPr="005322B8">
        <w:rPr>
          <w:rFonts w:asciiTheme="minorHAnsi" w:hAnsiTheme="minorHAnsi" w:cstheme="minorHAnsi"/>
          <w:sz w:val="16"/>
        </w:rPr>
        <w:t>, with</w:t>
      </w:r>
      <w:r w:rsidRPr="005B1D4C">
        <w:rPr>
          <w:rFonts w:asciiTheme="minorHAnsi" w:hAnsiTheme="minorHAnsi" w:cstheme="minorHAnsi"/>
          <w:sz w:val="16"/>
        </w:rPr>
        <w:t xml:space="preserve"> each country detonating 50 Hiroshima-size atom bombs--only about 0.03 percent of the global nuclear arsenal's explosive power--as air bursts in urban areas, </w:t>
      </w:r>
      <w:r w:rsidRPr="005B1D4C">
        <w:rPr>
          <w:rStyle w:val="StyleUnderline"/>
          <w:rFonts w:asciiTheme="minorHAnsi" w:hAnsiTheme="minorHAnsi" w:cstheme="minorHAnsi"/>
        </w:rPr>
        <w:t xml:space="preserve">could </w:t>
      </w:r>
      <w:r w:rsidRPr="00BB10E5">
        <w:rPr>
          <w:rStyle w:val="StyleUnderline"/>
          <w:rFonts w:asciiTheme="minorHAnsi" w:hAnsiTheme="minorHAnsi" w:cstheme="minorHAnsi"/>
          <w:highlight w:val="cyan"/>
        </w:rPr>
        <w:t>produce</w:t>
      </w:r>
      <w:r w:rsidRPr="005B1D4C">
        <w:rPr>
          <w:rStyle w:val="StyleUnderline"/>
          <w:rFonts w:asciiTheme="minorHAnsi" w:hAnsiTheme="minorHAnsi" w:cstheme="minorHAnsi"/>
        </w:rPr>
        <w:t xml:space="preserve"> so much </w:t>
      </w:r>
      <w:r w:rsidRPr="00BB10E5">
        <w:rPr>
          <w:rStyle w:val="StyleUnderline"/>
          <w:rFonts w:asciiTheme="minorHAnsi" w:hAnsiTheme="minorHAnsi" w:cstheme="minorHAnsi"/>
          <w:highlight w:val="cyan"/>
        </w:rPr>
        <w:t>smoke</w:t>
      </w:r>
      <w:r w:rsidRPr="005B1D4C">
        <w:rPr>
          <w:rStyle w:val="StyleUnderline"/>
          <w:rFonts w:asciiTheme="minorHAnsi" w:hAnsiTheme="minorHAnsi" w:cstheme="minorHAnsi"/>
        </w:rPr>
        <w:t xml:space="preserve"> that temperatures would fall below those of the Little Ice Age</w:t>
      </w:r>
      <w:r w:rsidRPr="005B1D4C">
        <w:rPr>
          <w:rFonts w:asciiTheme="minorHAnsi" w:hAnsiTheme="minorHAnsi" w:cstheme="minorHAnsi"/>
          <w:sz w:val="16"/>
        </w:rPr>
        <w:t xml:space="preserve"> of the fourteenth to nineteenth centuries, </w:t>
      </w:r>
      <w:r w:rsidRPr="005B1D4C">
        <w:rPr>
          <w:rStyle w:val="StyleUnderline"/>
          <w:rFonts w:asciiTheme="minorHAnsi" w:hAnsiTheme="minorHAnsi" w:cstheme="minorHAnsi"/>
        </w:rPr>
        <w:t xml:space="preserve">shortening the growing season around the world </w:t>
      </w:r>
      <w:r w:rsidRPr="00BB10E5">
        <w:rPr>
          <w:rStyle w:val="StyleUnderline"/>
          <w:rFonts w:asciiTheme="minorHAnsi" w:hAnsiTheme="minorHAnsi" w:cstheme="minorHAnsi"/>
          <w:highlight w:val="cyan"/>
        </w:rPr>
        <w:t>and</w:t>
      </w:r>
      <w:r w:rsidRPr="005B1D4C">
        <w:rPr>
          <w:rStyle w:val="StyleUnderline"/>
          <w:rFonts w:asciiTheme="minorHAnsi" w:hAnsiTheme="minorHAnsi" w:cstheme="minorHAnsi"/>
        </w:rPr>
        <w:t xml:space="preserve"> threatening the global food supply</w:t>
      </w:r>
      <w:r w:rsidRPr="005B1D4C">
        <w:rPr>
          <w:rFonts w:asciiTheme="minorHAnsi" w:hAnsiTheme="minorHAnsi" w:cstheme="minorHAnsi"/>
          <w:sz w:val="16"/>
        </w:rPr>
        <w:t xml:space="preserve">. Furthermore, there would be </w:t>
      </w:r>
      <w:r w:rsidRPr="005B1D4C">
        <w:rPr>
          <w:rStyle w:val="StyleUnderline"/>
          <w:rFonts w:asciiTheme="minorHAnsi" w:hAnsiTheme="minorHAnsi" w:cstheme="minorHAnsi"/>
        </w:rPr>
        <w:t xml:space="preserve">massive ozone depletion, allowing more </w:t>
      </w:r>
      <w:r w:rsidRPr="00BB10E5">
        <w:rPr>
          <w:rStyle w:val="Emphasis"/>
          <w:rFonts w:asciiTheme="minorHAnsi" w:hAnsiTheme="minorHAnsi" w:cstheme="minorHAnsi"/>
          <w:highlight w:val="cyan"/>
        </w:rPr>
        <w:t>ultraviolet</w:t>
      </w:r>
      <w:r w:rsidRPr="005B1D4C">
        <w:rPr>
          <w:rStyle w:val="StyleUnderline"/>
          <w:rFonts w:asciiTheme="minorHAnsi" w:hAnsiTheme="minorHAnsi" w:cstheme="minorHAnsi"/>
        </w:rPr>
        <w:t xml:space="preserve"> </w:t>
      </w:r>
      <w:r w:rsidRPr="00BB10E5">
        <w:rPr>
          <w:rStyle w:val="StyleUnderline"/>
          <w:rFonts w:asciiTheme="minorHAnsi" w:hAnsiTheme="minorHAnsi" w:cstheme="minorHAnsi"/>
          <w:highlight w:val="cyan"/>
        </w:rPr>
        <w:t>radiation</w:t>
      </w:r>
      <w:r w:rsidRPr="005B1D4C">
        <w:rPr>
          <w:rFonts w:asciiTheme="minorHAnsi" w:hAnsiTheme="minorHAnsi" w:cstheme="minorHAnsi"/>
          <w:sz w:val="16"/>
        </w:rPr>
        <w:t xml:space="preserve"> to reach Earth's surface. </w:t>
      </w:r>
      <w:r w:rsidRPr="005B1D4C">
        <w:rPr>
          <w:rStyle w:val="Emphasis"/>
          <w:rFonts w:asciiTheme="minorHAnsi" w:hAnsiTheme="minorHAnsi" w:cstheme="minorHAnsi"/>
        </w:rPr>
        <w:t>Recent studies</w:t>
      </w:r>
      <w:r w:rsidRPr="005B1D4C">
        <w:rPr>
          <w:rStyle w:val="StyleUnderline"/>
          <w:rFonts w:asciiTheme="minorHAnsi" w:hAnsiTheme="minorHAnsi" w:cstheme="minorHAnsi"/>
        </w:rPr>
        <w:t xml:space="preserve"> predict that agricultural production in parts of the </w:t>
      </w:r>
      <w:r w:rsidRPr="005B1D4C">
        <w:rPr>
          <w:rStyle w:val="Emphasis"/>
          <w:rFonts w:asciiTheme="minorHAnsi" w:hAnsiTheme="minorHAnsi" w:cstheme="minorHAnsi"/>
        </w:rPr>
        <w:t>U</w:t>
      </w:r>
      <w:r w:rsidRPr="005B1D4C">
        <w:rPr>
          <w:rFonts w:asciiTheme="minorHAnsi" w:hAnsiTheme="minorHAnsi" w:cstheme="minorHAnsi"/>
          <w:sz w:val="16"/>
        </w:rPr>
        <w:t xml:space="preserve">nited </w:t>
      </w:r>
      <w:r w:rsidRPr="005B1D4C">
        <w:rPr>
          <w:rStyle w:val="Emphasis"/>
          <w:rFonts w:asciiTheme="minorHAnsi" w:hAnsiTheme="minorHAnsi" w:cstheme="minorHAnsi"/>
        </w:rPr>
        <w:t>S</w:t>
      </w:r>
      <w:r w:rsidRPr="005B1D4C">
        <w:rPr>
          <w:rFonts w:asciiTheme="minorHAnsi" w:hAnsiTheme="minorHAnsi" w:cstheme="minorHAnsi"/>
          <w:sz w:val="16"/>
        </w:rPr>
        <w:t xml:space="preserve">tates </w:t>
      </w:r>
      <w:r w:rsidRPr="005B1D4C">
        <w:rPr>
          <w:rStyle w:val="StyleUnderline"/>
          <w:rFonts w:asciiTheme="minorHAnsi" w:hAnsiTheme="minorHAnsi" w:cstheme="minorHAnsi"/>
        </w:rPr>
        <w:t xml:space="preserve">and </w:t>
      </w:r>
      <w:r w:rsidRPr="005B1D4C">
        <w:rPr>
          <w:rStyle w:val="Emphasis"/>
          <w:rFonts w:asciiTheme="minorHAnsi" w:hAnsiTheme="minorHAnsi" w:cstheme="minorHAnsi"/>
        </w:rPr>
        <w:t>China</w:t>
      </w:r>
      <w:r w:rsidRPr="005B1D4C">
        <w:rPr>
          <w:rStyle w:val="StyleUnderline"/>
          <w:rFonts w:asciiTheme="minorHAnsi" w:hAnsiTheme="minorHAnsi" w:cstheme="minorHAnsi"/>
        </w:rPr>
        <w:t xml:space="preserve"> would decline</w:t>
      </w:r>
      <w:r w:rsidRPr="005B1D4C">
        <w:rPr>
          <w:rFonts w:asciiTheme="minorHAnsi" w:hAnsiTheme="minorHAnsi" w:cstheme="minorHAnsi"/>
          <w:sz w:val="16"/>
        </w:rPr>
        <w:t xml:space="preserve"> by about 20 percent for four years, and by 10 percent for a decade.” 14. A conflagration involving USA/NATO forces and those of Russian federation would </w:t>
      </w:r>
      <w:r w:rsidRPr="00BB10E5">
        <w:rPr>
          <w:rStyle w:val="StyleUnderline"/>
          <w:rFonts w:asciiTheme="minorHAnsi" w:hAnsiTheme="minorHAnsi" w:cstheme="minorHAnsi"/>
          <w:highlight w:val="cyan"/>
        </w:rPr>
        <w:t>most likely cause the deaths of</w:t>
      </w:r>
      <w:r w:rsidRPr="005B1D4C">
        <w:rPr>
          <w:rStyle w:val="StyleUnderline"/>
          <w:rFonts w:asciiTheme="minorHAnsi" w:hAnsiTheme="minorHAnsi" w:cstheme="minorHAnsi"/>
        </w:rPr>
        <w:t xml:space="preserve"> most/nearly all/</w:t>
      </w:r>
      <w:r w:rsidRPr="00BB10E5">
        <w:rPr>
          <w:rStyle w:val="Emphasis"/>
          <w:rFonts w:asciiTheme="minorHAnsi" w:hAnsiTheme="minorHAnsi" w:cstheme="minorHAnsi"/>
          <w:highlight w:val="cyan"/>
        </w:rPr>
        <w:t>all humans</w:t>
      </w:r>
      <w:r w:rsidRPr="005B1D4C">
        <w:rPr>
          <w:rStyle w:val="StyleUnderline"/>
          <w:rFonts w:asciiTheme="minorHAnsi" w:hAnsiTheme="minorHAnsi" w:cstheme="minorHAnsi"/>
        </w:rPr>
        <w:t xml:space="preserve"> (</w:t>
      </w:r>
      <w:r w:rsidRPr="00BB10E5">
        <w:rPr>
          <w:rStyle w:val="StyleUnderline"/>
          <w:rFonts w:asciiTheme="minorHAnsi" w:hAnsiTheme="minorHAnsi" w:cstheme="minorHAnsi"/>
          <w:highlight w:val="cyan"/>
        </w:rPr>
        <w:t>and</w:t>
      </w:r>
      <w:r w:rsidRPr="005B1D4C">
        <w:rPr>
          <w:rStyle w:val="StyleUnderline"/>
          <w:rFonts w:asciiTheme="minorHAnsi" w:hAnsiTheme="minorHAnsi" w:cstheme="minorHAnsi"/>
        </w:rPr>
        <w:t xml:space="preserve"> severely impact/extinguish </w:t>
      </w:r>
      <w:r w:rsidRPr="00BB10E5">
        <w:rPr>
          <w:rStyle w:val="Emphasis"/>
          <w:rFonts w:asciiTheme="minorHAnsi" w:hAnsiTheme="minorHAnsi" w:cstheme="minorHAnsi"/>
          <w:highlight w:val="cyan"/>
        </w:rPr>
        <w:t>other species</w:t>
      </w:r>
      <w:r w:rsidRPr="005B1D4C">
        <w:rPr>
          <w:rStyle w:val="StyleUnderline"/>
          <w:rFonts w:asciiTheme="minorHAnsi" w:hAnsiTheme="minorHAnsi" w:cstheme="minorHAnsi"/>
        </w:rPr>
        <w:t>) as well as destroying the delicate interwoven techno-structure on which latter-day 'civilization' has come to depend. Temperatures would drop to below those of the last ice-age for up to 30 years as a result of the lofting of up to 180 million tonnes of very black soot into the stratosphere where it would remain for decades</w:t>
      </w:r>
      <w:r w:rsidRPr="005B1D4C">
        <w:rPr>
          <w:rFonts w:asciiTheme="minorHAnsi" w:hAnsiTheme="minorHAnsi" w:cstheme="minorHAnsi"/>
          <w:sz w:val="16"/>
        </w:rPr>
        <w:t xml:space="preserve">. 15. </w:t>
      </w:r>
      <w:r w:rsidRPr="005B1D4C">
        <w:rPr>
          <w:rStyle w:val="StyleUnderline"/>
          <w:rFonts w:asciiTheme="minorHAnsi" w:hAnsiTheme="minorHAnsi" w:cstheme="minorHAnsi"/>
        </w:rPr>
        <w:t>Though human ingenuity and resilience shouldn't be underestimated, human survival itself is arguably problematic</w:t>
      </w:r>
      <w:r w:rsidRPr="005B1D4C">
        <w:rPr>
          <w:rFonts w:asciiTheme="minorHAnsi" w:hAnsiTheme="minorHAnsi" w:cstheme="minorHAnsi"/>
          <w:sz w:val="16"/>
        </w:rPr>
        <w:t xml:space="preserve">, to put it mildly, under a 2000+ warhead USA/Russian federation scenario. 16. The Joint Statement on Catastrophic Humanitarian Consequences signed October 2013 by 146 governments mentioned 'Human Survival' no less than 5 times. The most recent (December 2014) one gives it a highly prominent place. </w:t>
      </w:r>
      <w:r w:rsidRPr="005B1D4C">
        <w:rPr>
          <w:rStyle w:val="Emphasis"/>
          <w:rFonts w:asciiTheme="minorHAnsi" w:hAnsiTheme="minorHAnsi" w:cstheme="minorHAnsi"/>
        </w:rPr>
        <w:t>Gareth Evans</w:t>
      </w:r>
      <w:r w:rsidRPr="005B1D4C">
        <w:rPr>
          <w:rStyle w:val="StyleUnderline"/>
          <w:rFonts w:asciiTheme="minorHAnsi" w:hAnsiTheme="minorHAnsi" w:cstheme="minorHAnsi"/>
        </w:rPr>
        <w:t xml:space="preserve">’ ICNND (International Commission on Nuclear Non-proliferation and Disarmament) Report made it clear that it saw the threat posed by </w:t>
      </w:r>
      <w:r w:rsidRPr="00BB10E5">
        <w:rPr>
          <w:rStyle w:val="StyleUnderline"/>
          <w:rFonts w:asciiTheme="minorHAnsi" w:hAnsiTheme="minorHAnsi" w:cstheme="minorHAnsi"/>
          <w:highlight w:val="cyan"/>
        </w:rPr>
        <w:t>nuclear weapons use</w:t>
      </w:r>
      <w:r w:rsidRPr="005B1D4C">
        <w:rPr>
          <w:rStyle w:val="StyleUnderline"/>
          <w:rFonts w:asciiTheme="minorHAnsi" w:hAnsiTheme="minorHAnsi" w:cstheme="minorHAnsi"/>
        </w:rPr>
        <w:t xml:space="preserve"> as one that</w:t>
      </w:r>
      <w:r w:rsidRPr="005B1D4C">
        <w:rPr>
          <w:rFonts w:asciiTheme="minorHAnsi" w:hAnsiTheme="minorHAnsi" w:cstheme="minorHAnsi"/>
          <w:sz w:val="16"/>
        </w:rPr>
        <w:t xml:space="preserve"> at least threatens what we now call 'civilization' and that potentially </w:t>
      </w:r>
      <w:r w:rsidRPr="00BB10E5">
        <w:rPr>
          <w:rStyle w:val="Emphasis"/>
          <w:rFonts w:asciiTheme="minorHAnsi" w:hAnsiTheme="minorHAnsi" w:cstheme="minorHAnsi"/>
          <w:highlight w:val="cyan"/>
        </w:rPr>
        <w:t>threatens human survival with an immediacy that even climate change does not</w:t>
      </w:r>
      <w:r w:rsidRPr="005B1D4C">
        <w:rPr>
          <w:rFonts w:asciiTheme="minorHAnsi" w:hAnsiTheme="minorHAnsi" w:cstheme="minorHAnsi"/>
          <w:sz w:val="16"/>
        </w:rPr>
        <w:t xml:space="preserve">, though we can see the results of climate change here and now and of course the immediate post-nuclear results for Hiroshima and Nagasaki as well. </w:t>
      </w:r>
    </w:p>
    <w:p w14:paraId="3864D14D" w14:textId="77777777" w:rsidR="002D115A" w:rsidRPr="002D115A" w:rsidRDefault="002D115A" w:rsidP="002D115A"/>
    <w:p w14:paraId="794F43AD" w14:textId="0E5867DE" w:rsidR="00281F84" w:rsidRDefault="00281F84" w:rsidP="00281F84">
      <w:pPr>
        <w:pStyle w:val="Heading3"/>
      </w:pPr>
      <w:r>
        <w:t>1NC India</w:t>
      </w:r>
    </w:p>
    <w:p w14:paraId="6A90CBDD" w14:textId="77777777" w:rsidR="00CE74A6" w:rsidRDefault="00CE74A6" w:rsidP="00CE74A6">
      <w:pPr>
        <w:pStyle w:val="Heading4"/>
      </w:pPr>
      <w:r>
        <w:t>Russian exports dropping now, but market share remains significant</w:t>
      </w:r>
    </w:p>
    <w:p w14:paraId="4FE9C476" w14:textId="77777777" w:rsidR="00CE74A6" w:rsidRDefault="00CE74A6" w:rsidP="00CE74A6">
      <w:r w:rsidRPr="0032365F">
        <w:rPr>
          <w:rStyle w:val="Style13ptBold"/>
        </w:rPr>
        <w:t>Moscow Times</w:t>
      </w:r>
      <w:r>
        <w:t xml:space="preserve"> </w:t>
      </w:r>
      <w:r w:rsidRPr="0032365F">
        <w:rPr>
          <w:rStyle w:val="Style13ptBold"/>
        </w:rPr>
        <w:t>19</w:t>
      </w:r>
      <w:r>
        <w:t>, 3-11-2019, "Russia Remains Second-Largest Arms Exporter Despite Sales Drop – Think Tank," https://www.themoscowtimes.com/2019/03/11/russia-remains-second-largest-arms-exporter-despite-sales-drop-think-tank-a64763</w:t>
      </w:r>
    </w:p>
    <w:p w14:paraId="5622C147" w14:textId="77777777" w:rsidR="00CE74A6" w:rsidRDefault="00CE74A6" w:rsidP="00CE74A6">
      <w:r w:rsidRPr="00BB10E5">
        <w:rPr>
          <w:rStyle w:val="StyleUnderline"/>
          <w:highlight w:val="cyan"/>
        </w:rPr>
        <w:t>Russia remains the world’s second-largest arms exporter</w:t>
      </w:r>
      <w:r w:rsidRPr="00BB10E5">
        <w:rPr>
          <w:highlight w:val="cyan"/>
        </w:rPr>
        <w:t xml:space="preserve"> </w:t>
      </w:r>
      <w:r w:rsidRPr="00BB10E5">
        <w:rPr>
          <w:rStyle w:val="StyleUnderline"/>
          <w:highlight w:val="cyan"/>
        </w:rPr>
        <w:t>after the United States despite five years of declining sales abroad</w:t>
      </w:r>
      <w:r w:rsidRPr="00BB10E5">
        <w:rPr>
          <w:highlight w:val="cyan"/>
        </w:rPr>
        <w:t>,</w:t>
      </w:r>
      <w:r>
        <w:t xml:space="preserve"> the Stockholm International Peace Research Institute (SIPRI) has said in a new report that was disputed by Russia’s state-owned arm exporter. </w:t>
      </w:r>
      <w:r w:rsidRPr="00BB10E5">
        <w:rPr>
          <w:rStyle w:val="StyleUnderline"/>
          <w:highlight w:val="cyan"/>
        </w:rPr>
        <w:t>Russia’s</w:t>
      </w:r>
      <w:r w:rsidRPr="00BB10E5">
        <w:rPr>
          <w:highlight w:val="cyan"/>
        </w:rPr>
        <w:t xml:space="preserve"> </w:t>
      </w:r>
      <w:r w:rsidRPr="00BB10E5">
        <w:rPr>
          <w:rStyle w:val="StyleUnderline"/>
          <w:highlight w:val="cyan"/>
        </w:rPr>
        <w:t>arms exports dropped 17 percen</w:t>
      </w:r>
      <w:r w:rsidRPr="008661C9">
        <w:rPr>
          <w:rStyle w:val="StyleUnderline"/>
        </w:rPr>
        <w:t>t between 2014 and 2018</w:t>
      </w:r>
      <w:r w:rsidRPr="008661C9">
        <w:t xml:space="preserve"> when </w:t>
      </w:r>
      <w:r w:rsidRPr="008661C9">
        <w:rPr>
          <w:rStyle w:val="StyleUnderline"/>
        </w:rPr>
        <w:t>compared to 2009-2013</w:t>
      </w:r>
      <w:r>
        <w:t xml:space="preserve">, contributing to a widening gap with U.S. exports, SIPRI said in the report published Monday. The Swedish think tank said </w:t>
      </w:r>
      <w:r w:rsidRPr="00BB10E5">
        <w:rPr>
          <w:rStyle w:val="StyleUnderline"/>
          <w:highlight w:val="cyan"/>
        </w:rPr>
        <w:t>declining arms purchases by India and Venezuela played a major factor</w:t>
      </w:r>
      <w:r>
        <w:t xml:space="preserve"> in Russia’s reduced exports. The </w:t>
      </w:r>
      <w:r w:rsidRPr="008661C9">
        <w:rPr>
          <w:rStyle w:val="StyleUnderline"/>
        </w:rPr>
        <w:t>state-owned Rostec</w:t>
      </w:r>
      <w:r>
        <w:t xml:space="preserve"> corporation, which includes the Rosoboronexport arms exporter in its vast portfolio, </w:t>
      </w:r>
      <w:r w:rsidRPr="008661C9">
        <w:rPr>
          <w:rStyle w:val="StyleUnderline"/>
        </w:rPr>
        <w:t>disputed the accuracy of SIPRI's calculations, saying that sales have grown throughout the past decade,</w:t>
      </w:r>
      <w:r>
        <w:t xml:space="preserve"> RIA Novosti reported Monday. “There are big questions regarding the methodology of the calculations,” Rostec’s press service said. Last year, Russia surpassed the United Kingdom to become the world’s second-largest arms producer. According to SIPRI, international arms sales increased by almost 8 percent in the latest five-year period. The five largest exporters, including France, Germany and China, accounted for three-quarters of all arms exports in 2014-18, SIPRI said. Rosoboronexport, the sole entity responsible for the supply and export of Russian arms and military equipment abroad, was established in 2000 by Vladimir Putin and has since sold over $50 billion worth of arms, Rostec CEO Sergei Chemezov has said.</w:t>
      </w:r>
    </w:p>
    <w:p w14:paraId="7095745B" w14:textId="77777777" w:rsidR="0044348E" w:rsidRPr="0044348E" w:rsidRDefault="0044348E" w:rsidP="0044348E"/>
    <w:p w14:paraId="79A86DDA" w14:textId="77777777" w:rsidR="003A16EE" w:rsidRPr="00DA6C35" w:rsidRDefault="003A16EE" w:rsidP="003A16EE">
      <w:pPr>
        <w:pStyle w:val="Heading4"/>
      </w:pPr>
      <w:r>
        <w:t>Russia is actively trying to supplant US buyers in South/Southeast Asia now – decreasing US sales causes shift to Moscow</w:t>
      </w:r>
    </w:p>
    <w:p w14:paraId="4D8B4E4A" w14:textId="77777777" w:rsidR="003A16EE" w:rsidRDefault="003A16EE" w:rsidP="003A16EE">
      <w:r>
        <w:t xml:space="preserve">Tomoyo </w:t>
      </w:r>
      <w:r w:rsidRPr="00FA1F3F">
        <w:rPr>
          <w:rStyle w:val="Style13ptBold"/>
        </w:rPr>
        <w:t>Ogawa 19</w:t>
      </w:r>
      <w:r>
        <w:t>, 2-3-2019, "Russia vies with US as it steps up arms exports to Southeast Asia," Nikkei Asian Review, https://asia.nikkei.com/Politics/Russia-vies-with-US-as-it-steps-up-arms-exports-to-Southeast-Asia</w:t>
      </w:r>
    </w:p>
    <w:p w14:paraId="74473DBA" w14:textId="77777777" w:rsidR="003A16EE" w:rsidRDefault="003A16EE" w:rsidP="003A16EE">
      <w:r>
        <w:t xml:space="preserve">MOSCOW -- </w:t>
      </w:r>
      <w:r w:rsidRPr="00BB10E5">
        <w:rPr>
          <w:rStyle w:val="StyleUnderline"/>
          <w:highlight w:val="cyan"/>
        </w:rPr>
        <w:t>Russia is ramping up</w:t>
      </w:r>
      <w:r>
        <w:t xml:space="preserve"> its </w:t>
      </w:r>
      <w:r w:rsidRPr="00BB10E5">
        <w:rPr>
          <w:rStyle w:val="StyleUnderline"/>
          <w:highlight w:val="cyan"/>
        </w:rPr>
        <w:t>weapons sales to Southeast and South Asia</w:t>
      </w:r>
      <w:r>
        <w:t xml:space="preserve">, with Moscow </w:t>
      </w:r>
      <w:r w:rsidRPr="00BB10E5">
        <w:rPr>
          <w:rStyle w:val="StyleUnderline"/>
          <w:highlight w:val="cyan"/>
        </w:rPr>
        <w:t>overtaking Britain as the world's second-largest exporter</w:t>
      </w:r>
      <w:r>
        <w:t xml:space="preserve">. </w:t>
      </w:r>
      <w:r w:rsidRPr="00BB10E5">
        <w:rPr>
          <w:rStyle w:val="StyleUnderline"/>
          <w:highlight w:val="cyan"/>
        </w:rPr>
        <w:t>The Kremlin's aggressive sales campaign has raised fears of an arms race</w:t>
      </w:r>
      <w:r w:rsidRPr="003017A7">
        <w:rPr>
          <w:rStyle w:val="StyleUnderline"/>
        </w:rPr>
        <w:t xml:space="preserve"> </w:t>
      </w:r>
      <w:r w:rsidRPr="003017A7">
        <w:t>in</w:t>
      </w:r>
      <w:r>
        <w:t xml:space="preserve"> Canberra and </w:t>
      </w:r>
      <w:r w:rsidRPr="00BB10E5">
        <w:rPr>
          <w:rStyle w:val="StyleUnderline"/>
          <w:highlight w:val="cyan"/>
        </w:rPr>
        <w:t>Washington</w:t>
      </w:r>
      <w:r>
        <w:t xml:space="preserve">, </w:t>
      </w:r>
      <w:r w:rsidRPr="003017A7">
        <w:t>where the Trump administration</w:t>
      </w:r>
      <w:r w:rsidRPr="003017A7">
        <w:rPr>
          <w:rStyle w:val="StyleUnderline"/>
        </w:rPr>
        <w:t xml:space="preserve"> has unveiled its own "buy American" effort to sell more U.S. weapons systems worldwide.</w:t>
      </w:r>
      <w:r>
        <w:rPr>
          <w:rStyle w:val="StyleUnderline"/>
        </w:rPr>
        <w:t xml:space="preserve"> </w:t>
      </w:r>
      <w:r w:rsidRPr="00BB10E5">
        <w:rPr>
          <w:rStyle w:val="StyleUnderline"/>
          <w:highlight w:val="cyan"/>
        </w:rPr>
        <w:t>The Asia-Pacific is a theater of intensifying rivalry between the two military superpowers</w:t>
      </w:r>
      <w:r w:rsidRPr="00BB10E5">
        <w:rPr>
          <w:highlight w:val="cyan"/>
        </w:rPr>
        <w:t xml:space="preserve">, </w:t>
      </w:r>
      <w:r w:rsidRPr="00BB10E5">
        <w:rPr>
          <w:rStyle w:val="StyleUnderline"/>
          <w:highlight w:val="cyan"/>
        </w:rPr>
        <w:t>partly fueled by countries buying arms to counter security threats from Chinese naval expansion</w:t>
      </w:r>
      <w:r w:rsidRPr="003017A7">
        <w:rPr>
          <w:rStyle w:val="StyleUnderline"/>
        </w:rPr>
        <w:t xml:space="preserve"> </w:t>
      </w:r>
      <w:r>
        <w:t xml:space="preserve">in the South China Sea </w:t>
      </w:r>
      <w:r w:rsidRPr="00BB10E5">
        <w:rPr>
          <w:rStyle w:val="StyleUnderline"/>
          <w:highlight w:val="cyan"/>
        </w:rPr>
        <w:t>but also from international terrorist groups</w:t>
      </w:r>
      <w:r w:rsidRPr="00BB10E5">
        <w:rPr>
          <w:highlight w:val="cyan"/>
        </w:rPr>
        <w:t>.</w:t>
      </w:r>
      <w:r>
        <w:t xml:space="preserve"> </w:t>
      </w:r>
      <w:r w:rsidRPr="00BB10E5">
        <w:rPr>
          <w:rStyle w:val="StyleUnderline"/>
          <w:highlight w:val="cyan"/>
        </w:rPr>
        <w:t>Russia</w:t>
      </w:r>
      <w:r w:rsidRPr="003017A7">
        <w:rPr>
          <w:rStyle w:val="StyleUnderline"/>
        </w:rPr>
        <w:t xml:space="preserve"> -- the largest arms exporter to the region -- </w:t>
      </w:r>
      <w:r w:rsidRPr="00BB10E5">
        <w:rPr>
          <w:rStyle w:val="StyleUnderline"/>
          <w:highlight w:val="cyan"/>
        </w:rPr>
        <w:t>is supplying missile defense systems, tanks and fighter jets to</w:t>
      </w:r>
      <w:r>
        <w:t xml:space="preserve"> countries ranging from </w:t>
      </w:r>
      <w:r w:rsidRPr="00BB10E5">
        <w:rPr>
          <w:rStyle w:val="StyleUnderline"/>
          <w:highlight w:val="cyan"/>
        </w:rPr>
        <w:t>India</w:t>
      </w:r>
      <w:r>
        <w:t xml:space="preserve"> to Laos and Vietnam. </w:t>
      </w:r>
      <w:r w:rsidRPr="003017A7">
        <w:rPr>
          <w:rStyle w:val="StyleUnderline"/>
        </w:rPr>
        <w:t>Russia was the largest supplier of arms for the region from 2013 to 2017</w:t>
      </w:r>
      <w:r>
        <w:t xml:space="preserve">, according to the Stockholm International Peace Research Institute. In January, Russia delivered four Yak-130 fighter jets to Laos based on a contract signed in 2017. In addition, Laos is being supplied with tanks, lightly armored vehicles and other types of weapons, the Russian defense ministry said. Russia was home to 10 of the world's 100 largest weapons manufacturers in terms of sales in 2017, according to data released in December by SIPRI. Moscow's combined sales amounted to $37.7 billion, an 8.5% rise from the previous year and representing 9.5% of overall global arms sales, which totaled $398.2 billion. Russia's weapons shipments surpassed Britain's $35.7 billion, making it the second-largest arms seller, after the U.S. Russia sold $19 billion worth of weapons in 2018, according to Sergey Chemezov, CEO of Rostec, the government-owned industrial group that includes Russia's monopoly arms exporter in its vast portfolio. "Today Russia confidently holds second place in the world by volume of military and technical cooperation," Chemezov was quoted by Russia's Tass news agency as saying. He said that in 2018 the country sold nearly 25% more in arms than the year before. Russian military experts say the country's weapons carry lower price tags than those from their Western counterparts. It is believed that Russia's military intervention in the civil war in Syria was partly motivated by Moscow's desire to test and demonstrate the performance of Russian arms. Even after international economic sanctions were imposed on Russia in response to its invasion of Ukraine in 2014, arms exports have remained a steady revenue source for Moscow. </w:t>
      </w:r>
      <w:r w:rsidRPr="00BB10E5">
        <w:rPr>
          <w:rStyle w:val="StyleUnderline"/>
          <w:highlight w:val="cyan"/>
        </w:rPr>
        <w:t>Russia is prioritizing Asia in its arms export expansion drive</w:t>
      </w:r>
      <w:r>
        <w:t>. The region absorbs over 60% of Russia's arms shipments, with most of them going to Southeast Asia.</w:t>
      </w:r>
      <w:r>
        <w:rPr>
          <w:rStyle w:val="StyleUnderline"/>
        </w:rPr>
        <w:t xml:space="preserve"> </w:t>
      </w:r>
      <w:r>
        <w:t xml:space="preserve">Nguyen Phu Trong, the general secretary of Vietnam's Communist Party, visited Russia in September and struck a $1 billion arms deal with Moscow. President Vladimir </w:t>
      </w:r>
      <w:r w:rsidRPr="00BB10E5">
        <w:rPr>
          <w:rStyle w:val="StyleUnderline"/>
          <w:highlight w:val="cyan"/>
        </w:rPr>
        <w:t>Putin met with</w:t>
      </w:r>
      <w:r>
        <w:t xml:space="preserve"> Indian Prime Minister Narendra </w:t>
      </w:r>
      <w:r w:rsidRPr="00BB10E5">
        <w:rPr>
          <w:rStyle w:val="StyleUnderline"/>
          <w:highlight w:val="cyan"/>
        </w:rPr>
        <w:t>Modi in India</w:t>
      </w:r>
      <w:r>
        <w:t xml:space="preserve"> in October </w:t>
      </w:r>
      <w:r w:rsidRPr="00BB10E5">
        <w:rPr>
          <w:rStyle w:val="StyleUnderline"/>
          <w:highlight w:val="cyan"/>
        </w:rPr>
        <w:t>and agreed to</w:t>
      </w:r>
      <w:r w:rsidRPr="003017A7">
        <w:rPr>
          <w:rStyle w:val="StyleUnderline"/>
        </w:rPr>
        <w:t xml:space="preserve"> </w:t>
      </w:r>
      <w:r w:rsidRPr="00BB10E5">
        <w:rPr>
          <w:rStyle w:val="StyleUnderline"/>
          <w:highlight w:val="cyan"/>
        </w:rPr>
        <w:t>sell</w:t>
      </w:r>
      <w:r w:rsidRPr="00BB10E5">
        <w:rPr>
          <w:highlight w:val="cyan"/>
        </w:rPr>
        <w:t xml:space="preserve"> </w:t>
      </w:r>
      <w:r w:rsidRPr="00BB10E5">
        <w:rPr>
          <w:rStyle w:val="StyleUnderline"/>
          <w:highlight w:val="cyan"/>
        </w:rPr>
        <w:t>the</w:t>
      </w:r>
      <w:r>
        <w:t xml:space="preserve"> s</w:t>
      </w:r>
      <w:r w:rsidRPr="003017A7">
        <w:rPr>
          <w:rStyle w:val="StyleUnderline"/>
        </w:rPr>
        <w:t xml:space="preserve">ophisticated S-400 </w:t>
      </w:r>
      <w:r w:rsidRPr="00BB10E5">
        <w:rPr>
          <w:rStyle w:val="StyleUnderline"/>
          <w:highlight w:val="cyan"/>
        </w:rPr>
        <w:t>surface-to-air missile defense system</w:t>
      </w:r>
      <w:r w:rsidRPr="003017A7">
        <w:rPr>
          <w:rStyle w:val="StyleUnderline"/>
        </w:rPr>
        <w:t xml:space="preserve"> to</w:t>
      </w:r>
      <w:r>
        <w:t xml:space="preserve"> the South Asian country in a deal worth $5 billion.</w:t>
      </w:r>
    </w:p>
    <w:p w14:paraId="4A74BDAD" w14:textId="77777777" w:rsidR="00384FDC" w:rsidRDefault="00384FDC" w:rsidP="00384FDC">
      <w:pPr>
        <w:pStyle w:val="Heading4"/>
      </w:pPr>
      <w:r>
        <w:t>New Russian arms sales to Asia reinvigorate global security competition against the West</w:t>
      </w:r>
    </w:p>
    <w:p w14:paraId="7B9D7CB9" w14:textId="77777777" w:rsidR="00384FDC" w:rsidRPr="00E65B18" w:rsidRDefault="00384FDC" w:rsidP="00384FDC">
      <w:r>
        <w:t xml:space="preserve">Paul </w:t>
      </w:r>
      <w:r w:rsidRPr="004E48B7">
        <w:rPr>
          <w:rStyle w:val="Style13ptBold"/>
        </w:rPr>
        <w:t>Stronski</w:t>
      </w:r>
      <w:r>
        <w:t xml:space="preserve"> </w:t>
      </w:r>
      <w:r w:rsidRPr="004E48B7">
        <w:rPr>
          <w:rStyle w:val="Style13ptBold"/>
        </w:rPr>
        <w:t>&amp;</w:t>
      </w:r>
      <w:r>
        <w:t xml:space="preserve"> Richard </w:t>
      </w:r>
      <w:r w:rsidRPr="004E48B7">
        <w:rPr>
          <w:rStyle w:val="Style13ptBold"/>
        </w:rPr>
        <w:t>Sokolsky</w:t>
      </w:r>
      <w:r>
        <w:t xml:space="preserve"> </w:t>
      </w:r>
      <w:r w:rsidRPr="004E48B7">
        <w:rPr>
          <w:rStyle w:val="Style13ptBold"/>
        </w:rPr>
        <w:t>17</w:t>
      </w:r>
      <w:r>
        <w:t>, 12-14-2017, "The Return of Global Russia: An Analytical Framework," Carnegie Endowment for International Peace, https://carnegieendowment.org/2017/12/14/return-of-global-russia-analytical-framework-pub-75003</w:t>
      </w:r>
    </w:p>
    <w:p w14:paraId="63C6AE1B" w14:textId="77777777" w:rsidR="00384FDC" w:rsidRDefault="00384FDC" w:rsidP="00384FDC">
      <w:r>
        <w:t xml:space="preserve">Meanwhile, </w:t>
      </w:r>
      <w:r w:rsidRPr="00BB10E5">
        <w:rPr>
          <w:rStyle w:val="StyleUnderline"/>
          <w:highlight w:val="cyan"/>
        </w:rPr>
        <w:t>Russia’s prospects for expanding its web of relationships</w:t>
      </w:r>
      <w:r w:rsidRPr="008D2EB2">
        <w:rPr>
          <w:rStyle w:val="StyleUnderline"/>
        </w:rPr>
        <w:t xml:space="preserve"> </w:t>
      </w:r>
      <w:r w:rsidRPr="00BB10E5">
        <w:rPr>
          <w:rStyle w:val="StyleUnderline"/>
          <w:highlight w:val="cyan"/>
        </w:rPr>
        <w:t>in</w:t>
      </w:r>
      <w:r w:rsidRPr="008D2EB2">
        <w:rPr>
          <w:rStyle w:val="StyleUnderline"/>
        </w:rPr>
        <w:t xml:space="preserve"> </w:t>
      </w:r>
      <w:r w:rsidRPr="00BB10E5">
        <w:rPr>
          <w:highlight w:val="cyan"/>
        </w:rPr>
        <w:t>Southeast</w:t>
      </w:r>
      <w:r w:rsidRPr="00BB10E5">
        <w:rPr>
          <w:rStyle w:val="StyleUnderline"/>
          <w:highlight w:val="cyan"/>
        </w:rPr>
        <w:t xml:space="preserve"> Asia remain uncertain at best and seem to depend more on U.S. and Chinese moves in the region than on its own actions</w:t>
      </w:r>
      <w:r>
        <w:t xml:space="preserve">. </w:t>
      </w:r>
      <w:r w:rsidRPr="008D2EB2">
        <w:rPr>
          <w:rStyle w:val="StyleUnderline"/>
        </w:rPr>
        <w:t>If Washington continues to disengage, as it has by abandoning the Trans-Pacific Partnership (TPP), Moscow may be presented with new opportunities for engagement</w:t>
      </w:r>
      <w:r>
        <w:t xml:space="preserve">, though it will have to compete with a more powerful Beijing in this neighborhood and will want to constrain its activism to avoid a confrontation with China. It certainly did not go unnoticed that while Philippine President Duterte responded favorably to Russia’s openings, he also traveled to Beijing and was rewarded with over $20 billion worth of financing and investment pledges—a feat that Russia would have a hard time matching.76 Elsewhere in Southeast Asia, Moscow’s relationships may be complicated by its embrace of China.77 Several countries in the region, particularly the Philippines and Vietnam, are wary of China and its posture in the South China Sea, where Russia conducted joint naval exercises with China in September 2016, shortly after an arbitration court in The Hague ruled in favor of the Philippines’ claim against China. This sent a signal to the region whose side Moscow was on.78 Putin’s overt support for China’s position also had an anti-U.S. dimension, for it </w:t>
      </w:r>
      <w:r w:rsidRPr="008D2EB2">
        <w:t>was framed as an argument that regional neighbors should resolve territorial disputes without involving outside powers.79 Ironically, this stance could further limit Russia’s reach in Southeast Asia. If the process of U.S. disengagement from the region continues, Southeast Asia will likely have little choice but to seek greater accommodation with China, and Russia may be the odd man</w:t>
      </w:r>
      <w:r>
        <w:t xml:space="preserve"> out. In some </w:t>
      </w:r>
      <w:r w:rsidRPr="008D2EB2">
        <w:t>instances, Russian activities have more symbolic than real meaning for its global aspirations, and they can easily be exploited by governments it is courting to extract diplomatic or economic concessions from Moscow. For example, the Kremlin’s outreach to the Philippines</w:t>
      </w:r>
      <w:r>
        <w:t xml:space="preserve"> and Serbia, both of which wish to maintain and strengthen their ties with the West, could very well end up in that category. Nor is Russia immune from overreaching or incurring blowback, particularly when it comes to the ways that the United States and Europe have responded to Russian efforts to divide them. To be sure, Russia has succeeded in trying to limit Ukraine’s Western integration and domestic reform efforts. It also has exacerbated strains in transatlantic unity and highlighted the lack of coherence in U.S. and European policies toward Eurasia. But, at the same time, Russian aggression in Ukraine and threats to other European states have triggered a real debate in NATO—for the first time in a generation—about the need to muster military capabilities to defend its eastern flank. Russia’s annexation of Crimea and instigation of armed conflict in eastern Ukraine have even unnerved many of Russia’s closest allies and damaged Russian soft power in Eurasia. Lastly, Russia’s aggression against Ukraine has cemented the latter’s Western orientation and driven a stake through the heart of Moscow’s dreams of integrating Ukraine into the EEU. Similarly, Russia’s intervention in the 2016 U.S. presidential election certainly fueled political dysfunction, but it also backfired by creating a political firestorm that has weakened Trump’s ability to reset relations with Moscow and strengthened, rather than removed, sanctions against Russia. The Russian-engineered political debacle in the United States helped firm up European resilience to and awareness of Moscow’s tactics and growing economic power in several EU or NATO countries. In light of this blowback, </w:t>
      </w:r>
      <w:r w:rsidRPr="00BB10E5">
        <w:rPr>
          <w:rStyle w:val="StyleUnderline"/>
          <w:highlight w:val="cyan"/>
        </w:rPr>
        <w:t>it is an open question whether Moscow will be able to sustain an effective foreign policy with the necessary material wherewithal and vision to present its leadership as an alternative to the U.S.-led international order</w:t>
      </w:r>
      <w:r>
        <w:t xml:space="preserve">. </w:t>
      </w:r>
      <w:r w:rsidRPr="008D2EB2">
        <w:t>Previous Russian efforts to show global or regional leadership—through BRICS, the CSTO, and the EEU—have all floundered. Based on this track record, Russian efforts to push the EEU beyond the borders of Eurasia—through free trade agreements (FTAs) or</w:t>
      </w:r>
      <w:r>
        <w:t xml:space="preserve"> discussions about potential membership bids by Iran, Turkey, and others—appear highly likely to meet the same fate. In fact, the recent diplomatic spat between Kazakhstan and Kyrgyzstan, in which Astana closed the border and denied access to Kazakh markets of some Kyrgyz food products for “phytosanitary reasons,” highlights the EEU’s dysfunction and poor track record of promoting Eurasian integration.80 Theoretically, </w:t>
      </w:r>
      <w:r w:rsidRPr="008D2EB2">
        <w:rPr>
          <w:rStyle w:val="StyleUnderline"/>
        </w:rPr>
        <w:t>Washington’s backtracking</w:t>
      </w:r>
      <w:r>
        <w:t xml:space="preserve"> on free trade has </w:t>
      </w:r>
      <w:r w:rsidRPr="008D2EB2">
        <w:rPr>
          <w:rStyle w:val="StyleUnderline"/>
        </w:rPr>
        <w:t>given Moscow an opening</w:t>
      </w:r>
      <w:r>
        <w:t xml:space="preserve"> </w:t>
      </w:r>
      <w:r w:rsidRPr="008D2EB2">
        <w:rPr>
          <w:rStyle w:val="StyleUnderline"/>
        </w:rPr>
        <w:t>vis-à-vis traditional U.S. trading partners</w:t>
      </w:r>
      <w:r>
        <w:t xml:space="preserve"> to present itself as a champion of free trade principles. Moscow is publicly pushing, for example, FTAs between the EEU and India, Indonesia, Israel, Mongolia, Singapore, and South Korea.81 However, without China’s economic heft, Moscow may find that its attempts to position itself as a champion of free trade border on irrelevance. Such initiatives may stoke unease in Washington or Brussels that Moscow could be successful in cultivating ties with these countries. But such an outcome appears highly unlikely given Moscow’s lackluster economic performance and the modest size of its economy. Most of these countries are far more likely to orient their trade policies toward China or conclude agreements with each other or other neighbors. All of that said, </w:t>
      </w:r>
      <w:r w:rsidRPr="008D2EB2">
        <w:rPr>
          <w:rStyle w:val="StyleUnderline"/>
        </w:rPr>
        <w:t>it would be wrong to conclude that Russia lacks a strategy or the resolve to expand its global reach</w:t>
      </w:r>
      <w:r>
        <w:t xml:space="preserve">. </w:t>
      </w:r>
      <w:r w:rsidRPr="00BB10E5">
        <w:rPr>
          <w:rStyle w:val="StyleUnderline"/>
          <w:highlight w:val="cyan"/>
        </w:rPr>
        <w:t>Russia aims to increase its clout, refurbish its image, and assert itself on key international issues where retreating Western power has created vacuums</w:t>
      </w:r>
      <w:r w:rsidRPr="00BB10E5">
        <w:rPr>
          <w:highlight w:val="cyan"/>
        </w:rPr>
        <w:t>.</w:t>
      </w:r>
      <w:r>
        <w:t xml:space="preserve"> </w:t>
      </w:r>
      <w:r w:rsidRPr="008D2EB2">
        <w:rPr>
          <w:rStyle w:val="StyleUnderline"/>
        </w:rPr>
        <w:t>Moscow aspires to challenge the Western political, economic, and security institutions—around which much of the current international system is based—that it claims pose threats to Russia’s own interests</w:t>
      </w:r>
      <w:r>
        <w:t xml:space="preserve">. </w:t>
      </w:r>
      <w:r w:rsidRPr="008D2EB2">
        <w:rPr>
          <w:rStyle w:val="StyleUnderline"/>
        </w:rPr>
        <w:t xml:space="preserve">The Kremlin is determined to exploit opportune targets, </w:t>
      </w:r>
      <w:r w:rsidRPr="008D2EB2">
        <w:t>and it has considerable resources that it can deploy in an agile, decisive manner when opportunities arise. The dire state of Russia’s relations with the West means that Moscow has less to lose internationally by making bold foreign policy moves; such actions are</w:t>
      </w:r>
      <w:r>
        <w:t xml:space="preserve"> popular at home and broadly supported by Russia’s national security establishment. Moreover, Moscow so far has avoided overextending itself militarily, economically, or politically. It has cast its diplomatic net far and wide, displaying a clear propensity to take advantage of opportunities left behind by the West. To many observers, Russia seems almost indiscriminate in its choice of partners. Perhaps, most importantly</w:t>
      </w:r>
      <w:r w:rsidRPr="00BB10E5">
        <w:rPr>
          <w:highlight w:val="cyan"/>
        </w:rPr>
        <w:t xml:space="preserve">, </w:t>
      </w:r>
      <w:r w:rsidRPr="00BB10E5">
        <w:rPr>
          <w:rStyle w:val="StyleUnderline"/>
          <w:highlight w:val="cyan"/>
        </w:rPr>
        <w:t>Moscow is animated by an aspiration that has guided it for some two decades: a multipolar world presided over by a constellation of major powers that includes Russia</w:t>
      </w:r>
      <w:r>
        <w:t>. This vision is the exact opposite of the unipolar world that the Kremlin has charged Washington with trying to build and sustain since the end of the Cold War. Successive Russian governments over the past quarter century have pursued this vision with considerable skill and determination. There is no indication that this will change in the foreseeable future.</w:t>
      </w:r>
    </w:p>
    <w:p w14:paraId="5B9CD4B1" w14:textId="77777777" w:rsidR="005153C4" w:rsidRPr="005B1D4C" w:rsidRDefault="005153C4" w:rsidP="005153C4">
      <w:pPr>
        <w:pStyle w:val="Heading4"/>
        <w:rPr>
          <w:rFonts w:asciiTheme="minorHAnsi" w:hAnsiTheme="minorHAnsi" w:cstheme="minorHAnsi"/>
        </w:rPr>
      </w:pPr>
      <w:r w:rsidRPr="005B1D4C">
        <w:rPr>
          <w:rFonts w:asciiTheme="minorHAnsi" w:hAnsiTheme="minorHAnsi" w:cstheme="minorHAnsi"/>
        </w:rPr>
        <w:t>Unipolarity is sustainable and creates a structural disincentive for great power war and escalation – power vacuums causes cascade prolif and extinction</w:t>
      </w:r>
    </w:p>
    <w:p w14:paraId="2A9879B9" w14:textId="77777777" w:rsidR="005153C4" w:rsidRPr="005B1D4C" w:rsidRDefault="005153C4" w:rsidP="005153C4">
      <w:pPr>
        <w:rPr>
          <w:rFonts w:asciiTheme="minorHAnsi" w:hAnsiTheme="minorHAnsi" w:cstheme="minorHAnsi"/>
        </w:rPr>
      </w:pPr>
      <w:r w:rsidRPr="005B1D4C">
        <w:rPr>
          <w:rFonts w:asciiTheme="minorHAnsi" w:hAnsiTheme="minorHAnsi" w:cstheme="minorHAnsi"/>
        </w:rPr>
        <w:t xml:space="preserve">Hal </w:t>
      </w:r>
      <w:r w:rsidRPr="005B1D4C">
        <w:rPr>
          <w:rStyle w:val="Style13ptBold"/>
          <w:rFonts w:asciiTheme="minorHAnsi" w:hAnsiTheme="minorHAnsi" w:cstheme="minorHAnsi"/>
        </w:rPr>
        <w:t>Brands 15</w:t>
      </w:r>
      <w:r w:rsidRPr="005B1D4C">
        <w:rPr>
          <w:rFonts w:asciiTheme="minorHAnsi" w:hAnsiTheme="minorHAnsi" w:cstheme="minorHAnsi"/>
        </w:rPr>
        <w:t>. On the faculty at the Sanford School of Public Policy at Duke University The Elliott School of International Affairs The Washington Quarterly Summer 2015 38:2 pp. 7–28</w:t>
      </w:r>
    </w:p>
    <w:p w14:paraId="36826581" w14:textId="77777777" w:rsidR="005153C4" w:rsidRPr="005B1D4C" w:rsidRDefault="005153C4" w:rsidP="005153C4">
      <w:pPr>
        <w:rPr>
          <w:rFonts w:asciiTheme="minorHAnsi" w:hAnsiTheme="minorHAnsi" w:cstheme="minorHAnsi"/>
          <w:sz w:val="14"/>
        </w:rPr>
      </w:pPr>
      <w:r w:rsidRPr="005B1D4C">
        <w:rPr>
          <w:rFonts w:asciiTheme="minorHAnsi" w:hAnsiTheme="minorHAnsi" w:cstheme="minorHAnsi"/>
          <w:sz w:val="14"/>
        </w:rPr>
        <w:t xml:space="preserve">The fundamental reason is that </w:t>
      </w:r>
      <w:r w:rsidRPr="005B1D4C">
        <w:rPr>
          <w:rStyle w:val="StyleUnderline"/>
          <w:rFonts w:asciiTheme="minorHAnsi" w:hAnsiTheme="minorHAnsi" w:cstheme="minorHAnsi"/>
        </w:rPr>
        <w:t xml:space="preserve">both U.S. </w:t>
      </w:r>
      <w:r w:rsidRPr="00BB10E5">
        <w:rPr>
          <w:rStyle w:val="StyleUnderline"/>
          <w:rFonts w:asciiTheme="minorHAnsi" w:hAnsiTheme="minorHAnsi" w:cstheme="minorHAnsi"/>
          <w:highlight w:val="cyan"/>
        </w:rPr>
        <w:t xml:space="preserve">influence and international stability are </w:t>
      </w:r>
      <w:r w:rsidRPr="00AB5BBF">
        <w:rPr>
          <w:rStyle w:val="Emphasis"/>
          <w:rFonts w:asciiTheme="minorHAnsi" w:hAnsiTheme="minorHAnsi" w:cstheme="minorHAnsi"/>
        </w:rPr>
        <w:t xml:space="preserve">thoroughly </w:t>
      </w:r>
      <w:r w:rsidRPr="00BB10E5">
        <w:rPr>
          <w:rStyle w:val="Emphasis"/>
          <w:rFonts w:asciiTheme="minorHAnsi" w:hAnsiTheme="minorHAnsi" w:cstheme="minorHAnsi"/>
          <w:highlight w:val="cyan"/>
        </w:rPr>
        <w:t>interwoven with a robust U.S. forward presence</w:t>
      </w:r>
      <w:r w:rsidRPr="005B1D4C">
        <w:rPr>
          <w:rStyle w:val="Emphasis"/>
          <w:rFonts w:asciiTheme="minorHAnsi" w:hAnsiTheme="minorHAnsi" w:cstheme="minorHAnsi"/>
        </w:rPr>
        <w:t>.</w:t>
      </w:r>
      <w:r w:rsidRPr="005B1D4C">
        <w:rPr>
          <w:rFonts w:asciiTheme="minorHAnsi" w:hAnsiTheme="minorHAnsi" w:cstheme="minorHAnsi"/>
          <w:sz w:val="14"/>
        </w:rPr>
        <w:t xml:space="preserve"> Regarding influence, </w:t>
      </w:r>
      <w:r w:rsidRPr="005B1D4C">
        <w:rPr>
          <w:rStyle w:val="StyleUnderline"/>
          <w:rFonts w:asciiTheme="minorHAnsi" w:hAnsiTheme="minorHAnsi" w:cstheme="minorHAnsi"/>
        </w:rPr>
        <w:t>the protection that Washington has afforded its allies has equally afforded the United States great sway over those allies’ policies</w:t>
      </w:r>
      <w:r w:rsidRPr="005B1D4C">
        <w:rPr>
          <w:rFonts w:asciiTheme="minorHAnsi" w:hAnsiTheme="minorHAnsi" w:cstheme="minorHAnsi"/>
          <w:sz w:val="14"/>
        </w:rPr>
        <w:t xml:space="preserve">.43 </w:t>
      </w:r>
      <w:r w:rsidRPr="005B1D4C">
        <w:rPr>
          <w:rStyle w:val="StyleUnderline"/>
          <w:rFonts w:asciiTheme="minorHAnsi" w:hAnsiTheme="minorHAnsi" w:cstheme="minorHAnsi"/>
        </w:rPr>
        <w:t>During the Cold War and after</w:t>
      </w:r>
      <w:r w:rsidRPr="005B1D4C">
        <w:rPr>
          <w:rFonts w:asciiTheme="minorHAnsi" w:hAnsiTheme="minorHAnsi" w:cstheme="minorHAnsi"/>
          <w:sz w:val="14"/>
        </w:rPr>
        <w:t xml:space="preserve">, for instance, </w:t>
      </w:r>
      <w:r w:rsidRPr="005B1D4C">
        <w:rPr>
          <w:rStyle w:val="StyleUnderline"/>
          <w:rFonts w:asciiTheme="minorHAnsi" w:hAnsiTheme="minorHAnsi" w:cstheme="minorHAnsi"/>
        </w:rPr>
        <w:t>the</w:t>
      </w:r>
      <w:r w:rsidRPr="005B1D4C">
        <w:rPr>
          <w:rFonts w:asciiTheme="minorHAnsi" w:hAnsiTheme="minorHAnsi" w:cstheme="minorHAnsi"/>
          <w:sz w:val="14"/>
        </w:rPr>
        <w:t xml:space="preserve"> </w:t>
      </w:r>
      <w:r w:rsidRPr="005B1D4C">
        <w:rPr>
          <w:rStyle w:val="Emphasis"/>
          <w:rFonts w:asciiTheme="minorHAnsi" w:hAnsiTheme="minorHAnsi" w:cstheme="minorHAnsi"/>
        </w:rPr>
        <w:t>U</w:t>
      </w:r>
      <w:r w:rsidRPr="005B1D4C">
        <w:rPr>
          <w:rFonts w:asciiTheme="minorHAnsi" w:hAnsiTheme="minorHAnsi" w:cstheme="minorHAnsi"/>
          <w:sz w:val="14"/>
        </w:rPr>
        <w:t xml:space="preserve">nited </w:t>
      </w:r>
      <w:r w:rsidRPr="005B1D4C">
        <w:rPr>
          <w:rStyle w:val="Emphasis"/>
          <w:rFonts w:asciiTheme="minorHAnsi" w:hAnsiTheme="minorHAnsi" w:cstheme="minorHAnsi"/>
        </w:rPr>
        <w:t>S</w:t>
      </w:r>
      <w:r w:rsidRPr="005B1D4C">
        <w:rPr>
          <w:rFonts w:asciiTheme="minorHAnsi" w:hAnsiTheme="minorHAnsi" w:cstheme="minorHAnsi"/>
          <w:sz w:val="14"/>
        </w:rPr>
        <w:t xml:space="preserve">tates </w:t>
      </w:r>
      <w:r w:rsidRPr="005B1D4C">
        <w:rPr>
          <w:rStyle w:val="StyleUnderline"/>
          <w:rFonts w:asciiTheme="minorHAnsi" w:hAnsiTheme="minorHAnsi" w:cstheme="minorHAnsi"/>
        </w:rPr>
        <w:t xml:space="preserve">has used the influence provided by its security posture to veto allies’ </w:t>
      </w:r>
      <w:r w:rsidRPr="005B1D4C">
        <w:rPr>
          <w:rStyle w:val="Emphasis"/>
          <w:rFonts w:asciiTheme="minorHAnsi" w:hAnsiTheme="minorHAnsi" w:cstheme="minorHAnsi"/>
        </w:rPr>
        <w:t>pursuit of nuclear weapons</w:t>
      </w:r>
      <w:r w:rsidRPr="005B1D4C">
        <w:rPr>
          <w:rFonts w:asciiTheme="minorHAnsi" w:hAnsiTheme="minorHAnsi" w:cstheme="minorHAnsi"/>
          <w:sz w:val="14"/>
        </w:rPr>
        <w:t xml:space="preserve">, </w:t>
      </w:r>
      <w:r w:rsidRPr="005B1D4C">
        <w:rPr>
          <w:rStyle w:val="StyleUnderline"/>
          <w:rFonts w:asciiTheme="minorHAnsi" w:hAnsiTheme="minorHAnsi" w:cstheme="minorHAnsi"/>
        </w:rPr>
        <w:t xml:space="preserve">to obtain more advantageous </w:t>
      </w:r>
      <w:r w:rsidRPr="005B1D4C">
        <w:rPr>
          <w:rStyle w:val="Emphasis"/>
          <w:rFonts w:asciiTheme="minorHAnsi" w:hAnsiTheme="minorHAnsi" w:cstheme="minorHAnsi"/>
        </w:rPr>
        <w:t>terms in financial and trade agreements</w:t>
      </w:r>
      <w:r w:rsidRPr="005B1D4C">
        <w:rPr>
          <w:rFonts w:asciiTheme="minorHAnsi" w:hAnsiTheme="minorHAnsi" w:cstheme="minorHAnsi"/>
          <w:sz w:val="14"/>
        </w:rPr>
        <w:t xml:space="preserve">, and even to affect the composition of allied nations’ governments.44 More broadly, it has used its alliances as vehicles for shaping political, security, and economic agendas in key regions and bilateral relationships, thus giving the United States an outsized voice on a range of important issues. To be clear, this influence has never been as pervasive as U.S. officials might like, or as some observers might imagine. But by any reasonable standard of comparison, it has nonetheless been remarkable. </w:t>
      </w:r>
      <w:r w:rsidRPr="005B1D4C">
        <w:rPr>
          <w:rStyle w:val="Emphasis"/>
          <w:rFonts w:asciiTheme="minorHAnsi" w:hAnsiTheme="minorHAnsi" w:cstheme="minorHAnsi"/>
        </w:rPr>
        <w:t xml:space="preserve">One can tell a similar story about </w:t>
      </w:r>
      <w:r w:rsidRPr="00BB10E5">
        <w:rPr>
          <w:rStyle w:val="Emphasis"/>
          <w:rFonts w:asciiTheme="minorHAnsi" w:hAnsiTheme="minorHAnsi" w:cstheme="minorHAnsi"/>
          <w:highlight w:val="cyan"/>
        </w:rPr>
        <w:t>the</w:t>
      </w:r>
      <w:r w:rsidRPr="005B1D4C">
        <w:rPr>
          <w:rStyle w:val="Emphasis"/>
          <w:rFonts w:asciiTheme="minorHAnsi" w:hAnsiTheme="minorHAnsi" w:cstheme="minorHAnsi"/>
        </w:rPr>
        <w:t xml:space="preserve"> relative </w:t>
      </w:r>
      <w:r w:rsidRPr="00BB10E5">
        <w:rPr>
          <w:rStyle w:val="Emphasis"/>
          <w:rFonts w:asciiTheme="minorHAnsi" w:hAnsiTheme="minorHAnsi" w:cstheme="minorHAnsi"/>
          <w:highlight w:val="cyan"/>
        </w:rPr>
        <w:t xml:space="preserve">stability of the </w:t>
      </w:r>
      <w:r w:rsidRPr="006579D4">
        <w:rPr>
          <w:rStyle w:val="Emphasis"/>
          <w:rFonts w:asciiTheme="minorHAnsi" w:hAnsiTheme="minorHAnsi" w:cstheme="minorHAnsi"/>
        </w:rPr>
        <w:t xml:space="preserve">post-war </w:t>
      </w:r>
      <w:r w:rsidRPr="00BB10E5">
        <w:rPr>
          <w:rStyle w:val="Emphasis"/>
          <w:rFonts w:asciiTheme="minorHAnsi" w:hAnsiTheme="minorHAnsi" w:cstheme="minorHAnsi"/>
          <w:highlight w:val="cyan"/>
        </w:rPr>
        <w:t>order</w:t>
      </w:r>
      <w:r w:rsidRPr="005B1D4C">
        <w:rPr>
          <w:rFonts w:asciiTheme="minorHAnsi" w:hAnsiTheme="minorHAnsi" w:cstheme="minorHAnsi"/>
          <w:sz w:val="14"/>
        </w:rPr>
        <w:t>. As even some leading offshore balancers have acknowledged</w:t>
      </w:r>
      <w:r w:rsidRPr="005B1D4C">
        <w:rPr>
          <w:rStyle w:val="StyleUnderline"/>
          <w:rFonts w:asciiTheme="minorHAnsi" w:hAnsiTheme="minorHAnsi" w:cstheme="minorHAnsi"/>
        </w:rPr>
        <w:t xml:space="preserve">, the </w:t>
      </w:r>
      <w:r w:rsidRPr="00BB10E5">
        <w:rPr>
          <w:rStyle w:val="StyleUnderline"/>
          <w:rFonts w:asciiTheme="minorHAnsi" w:hAnsiTheme="minorHAnsi" w:cstheme="minorHAnsi"/>
          <w:highlight w:val="cyan"/>
        </w:rPr>
        <w:t>lack of</w:t>
      </w:r>
      <w:r w:rsidRPr="005B1D4C">
        <w:rPr>
          <w:rStyle w:val="StyleUnderline"/>
          <w:rFonts w:asciiTheme="minorHAnsi" w:hAnsiTheme="minorHAnsi" w:cstheme="minorHAnsi"/>
        </w:rPr>
        <w:t xml:space="preserve"> </w:t>
      </w:r>
      <w:r w:rsidRPr="00BB10E5">
        <w:rPr>
          <w:rStyle w:val="StyleUnderline"/>
          <w:rFonts w:asciiTheme="minorHAnsi" w:hAnsiTheme="minorHAnsi" w:cstheme="minorHAnsi"/>
          <w:highlight w:val="cyan"/>
        </w:rPr>
        <w:t>conflict</w:t>
      </w:r>
      <w:r w:rsidRPr="005B1D4C">
        <w:rPr>
          <w:rStyle w:val="StyleUnderline"/>
          <w:rFonts w:asciiTheme="minorHAnsi" w:hAnsiTheme="minorHAnsi" w:cstheme="minorHAnsi"/>
        </w:rPr>
        <w:t xml:space="preserve"> in regions like Europe in recent decades </w:t>
      </w:r>
      <w:r w:rsidRPr="00BB10E5">
        <w:rPr>
          <w:rStyle w:val="Emphasis"/>
          <w:rFonts w:asciiTheme="minorHAnsi" w:hAnsiTheme="minorHAnsi" w:cstheme="minorHAnsi"/>
          <w:highlight w:val="cyan"/>
        </w:rPr>
        <w:t xml:space="preserve">is not something that </w:t>
      </w:r>
      <w:r w:rsidRPr="00551C6B">
        <w:rPr>
          <w:rStyle w:val="Emphasis"/>
          <w:rFonts w:asciiTheme="minorHAnsi" w:hAnsiTheme="minorHAnsi" w:cstheme="minorHAnsi"/>
        </w:rPr>
        <w:t xml:space="preserve">has </w:t>
      </w:r>
      <w:r w:rsidRPr="00BB10E5">
        <w:rPr>
          <w:rStyle w:val="Emphasis"/>
          <w:rFonts w:asciiTheme="minorHAnsi" w:hAnsiTheme="minorHAnsi" w:cstheme="minorHAnsi"/>
          <w:highlight w:val="cyan"/>
        </w:rPr>
        <w:t>occurred naturally</w:t>
      </w:r>
      <w:r w:rsidRPr="005B1D4C">
        <w:rPr>
          <w:rFonts w:asciiTheme="minorHAnsi" w:hAnsiTheme="minorHAnsi" w:cstheme="minorHAnsi"/>
          <w:sz w:val="14"/>
        </w:rPr>
        <w:t xml:space="preserve">. </w:t>
      </w:r>
      <w:r w:rsidRPr="00BB10E5">
        <w:rPr>
          <w:rStyle w:val="StyleUnderline"/>
          <w:rFonts w:asciiTheme="minorHAnsi" w:hAnsiTheme="minorHAnsi" w:cstheme="minorHAnsi"/>
          <w:highlight w:val="cyan"/>
        </w:rPr>
        <w:t xml:space="preserve">It </w:t>
      </w:r>
      <w:r w:rsidRPr="00857AAC">
        <w:rPr>
          <w:rStyle w:val="StyleUnderline"/>
          <w:rFonts w:asciiTheme="minorHAnsi" w:hAnsiTheme="minorHAnsi" w:cstheme="minorHAnsi"/>
        </w:rPr>
        <w:t xml:space="preserve">has </w:t>
      </w:r>
      <w:r w:rsidRPr="00BB10E5">
        <w:rPr>
          <w:rStyle w:val="StyleUnderline"/>
          <w:rFonts w:asciiTheme="minorHAnsi" w:hAnsiTheme="minorHAnsi" w:cstheme="minorHAnsi"/>
          <w:highlight w:val="cyan"/>
        </w:rPr>
        <w:t xml:space="preserve">occurred </w:t>
      </w:r>
      <w:r w:rsidRPr="00BB10E5">
        <w:rPr>
          <w:rStyle w:val="Emphasis"/>
          <w:rFonts w:asciiTheme="minorHAnsi" w:hAnsiTheme="minorHAnsi" w:cstheme="minorHAnsi"/>
          <w:highlight w:val="cyan"/>
        </w:rPr>
        <w:t>because the “American pacifier” has suppressed</w:t>
      </w:r>
      <w:r w:rsidRPr="005B1D4C">
        <w:rPr>
          <w:rStyle w:val="Emphasis"/>
          <w:rFonts w:asciiTheme="minorHAnsi" w:hAnsiTheme="minorHAnsi" w:cstheme="minorHAnsi"/>
        </w:rPr>
        <w:t xml:space="preserve"> precisely the </w:t>
      </w:r>
      <w:r w:rsidRPr="00BB10E5">
        <w:rPr>
          <w:rStyle w:val="Emphasis"/>
          <w:rFonts w:asciiTheme="minorHAnsi" w:hAnsiTheme="minorHAnsi" w:cstheme="minorHAnsi"/>
          <w:highlight w:val="cyan"/>
        </w:rPr>
        <w:t>dynamics that previously fostered geopolitical turmoil</w:t>
      </w:r>
      <w:r w:rsidRPr="005B1D4C">
        <w:rPr>
          <w:rFonts w:asciiTheme="minorHAnsi" w:hAnsiTheme="minorHAnsi" w:cstheme="minorHAnsi"/>
          <w:sz w:val="14"/>
        </w:rPr>
        <w:t xml:space="preserve">. </w:t>
      </w:r>
      <w:r w:rsidRPr="005B1D4C">
        <w:rPr>
          <w:rStyle w:val="StyleUnderline"/>
          <w:rFonts w:asciiTheme="minorHAnsi" w:hAnsiTheme="minorHAnsi" w:cstheme="minorHAnsi"/>
        </w:rPr>
        <w:t xml:space="preserve">That pacifier has </w:t>
      </w:r>
      <w:r w:rsidRPr="005B1D4C">
        <w:rPr>
          <w:rStyle w:val="Emphasis"/>
          <w:rFonts w:asciiTheme="minorHAnsi" w:hAnsiTheme="minorHAnsi" w:cstheme="minorHAnsi"/>
        </w:rPr>
        <w:t>limited arms races and security competitions by providing the protection that allows other countries to under-build their militaries</w:t>
      </w:r>
      <w:r w:rsidRPr="005B1D4C">
        <w:rPr>
          <w:rStyle w:val="StyleUnderline"/>
          <w:rFonts w:asciiTheme="minorHAnsi" w:hAnsiTheme="minorHAnsi" w:cstheme="minorHAnsi"/>
        </w:rPr>
        <w:t xml:space="preserve">. It has soothed historical rivalries by affording a climate of security in which powerful countries like Germany and Japan could be revived economically and </w:t>
      </w:r>
      <w:r w:rsidRPr="005B1D4C">
        <w:rPr>
          <w:rStyle w:val="Emphasis"/>
          <w:rFonts w:asciiTheme="minorHAnsi" w:hAnsiTheme="minorHAnsi" w:cstheme="minorHAnsi"/>
        </w:rPr>
        <w:t>reintegrated into</w:t>
      </w:r>
      <w:r w:rsidRPr="005B1D4C">
        <w:rPr>
          <w:rStyle w:val="StyleUnderline"/>
          <w:rFonts w:asciiTheme="minorHAnsi" w:hAnsiTheme="minorHAnsi" w:cstheme="minorHAnsi"/>
        </w:rPr>
        <w:t xml:space="preserve"> thriving and fairly cooperative </w:t>
      </w:r>
      <w:r w:rsidRPr="005B1D4C">
        <w:rPr>
          <w:rStyle w:val="Emphasis"/>
          <w:rFonts w:asciiTheme="minorHAnsi" w:hAnsiTheme="minorHAnsi" w:cstheme="minorHAnsi"/>
        </w:rPr>
        <w:t>regional orders</w:t>
      </w:r>
      <w:r w:rsidRPr="005B1D4C">
        <w:rPr>
          <w:rStyle w:val="StyleUnderline"/>
          <w:rFonts w:asciiTheme="minorHAnsi" w:hAnsiTheme="minorHAnsi" w:cstheme="minorHAnsi"/>
        </w:rPr>
        <w:t>.</w:t>
      </w:r>
      <w:r w:rsidRPr="005B1D4C">
        <w:rPr>
          <w:rFonts w:asciiTheme="minorHAnsi" w:hAnsiTheme="minorHAnsi" w:cstheme="minorHAnsi"/>
          <w:sz w:val="14"/>
        </w:rPr>
        <w:t xml:space="preserve"> </w:t>
      </w:r>
      <w:r w:rsidRPr="005B1D4C">
        <w:rPr>
          <w:rStyle w:val="StyleUnderline"/>
          <w:rFonts w:asciiTheme="minorHAnsi" w:hAnsiTheme="minorHAnsi" w:cstheme="minorHAnsi"/>
        </w:rPr>
        <w:t xml:space="preserve">It has </w:t>
      </w:r>
      <w:r w:rsidRPr="00BB10E5">
        <w:rPr>
          <w:rStyle w:val="StyleUnderline"/>
          <w:rFonts w:asciiTheme="minorHAnsi" w:hAnsiTheme="minorHAnsi" w:cstheme="minorHAnsi"/>
          <w:highlight w:val="cyan"/>
        </w:rPr>
        <w:t xml:space="preserve">induced caution in </w:t>
      </w:r>
      <w:r w:rsidRPr="00B217EE">
        <w:rPr>
          <w:rStyle w:val="StyleUnderline"/>
          <w:rFonts w:asciiTheme="minorHAnsi" w:hAnsiTheme="minorHAnsi" w:cstheme="minorHAnsi"/>
        </w:rPr>
        <w:t xml:space="preserve">the behavior of </w:t>
      </w:r>
      <w:r w:rsidRPr="00BB10E5">
        <w:rPr>
          <w:rStyle w:val="Emphasis"/>
          <w:rFonts w:asciiTheme="minorHAnsi" w:hAnsiTheme="minorHAnsi" w:cstheme="minorHAnsi"/>
          <w:highlight w:val="cyan"/>
        </w:rPr>
        <w:t xml:space="preserve">allies and adversaries </w:t>
      </w:r>
      <w:r w:rsidRPr="005B1D4C">
        <w:rPr>
          <w:rStyle w:val="Emphasis"/>
          <w:rFonts w:asciiTheme="minorHAnsi" w:hAnsiTheme="minorHAnsi" w:cstheme="minorHAnsi"/>
        </w:rPr>
        <w:t>alike</w:t>
      </w:r>
      <w:r w:rsidRPr="005B1D4C">
        <w:rPr>
          <w:rStyle w:val="StyleUnderline"/>
          <w:rFonts w:asciiTheme="minorHAnsi" w:hAnsiTheme="minorHAnsi" w:cstheme="minorHAnsi"/>
        </w:rPr>
        <w:t xml:space="preserve">, </w:t>
      </w:r>
      <w:r w:rsidRPr="00BB10E5">
        <w:rPr>
          <w:rStyle w:val="Emphasis"/>
          <w:rFonts w:asciiTheme="minorHAnsi" w:hAnsiTheme="minorHAnsi" w:cstheme="minorHAnsi"/>
          <w:highlight w:val="cyan"/>
        </w:rPr>
        <w:t xml:space="preserve">deterring aggression and dissuading </w:t>
      </w:r>
      <w:r w:rsidRPr="005B1D4C">
        <w:rPr>
          <w:rStyle w:val="Emphasis"/>
          <w:rFonts w:asciiTheme="minorHAnsi" w:hAnsiTheme="minorHAnsi" w:cstheme="minorHAnsi"/>
        </w:rPr>
        <w:t xml:space="preserve">other </w:t>
      </w:r>
      <w:r w:rsidRPr="00BB10E5">
        <w:rPr>
          <w:rStyle w:val="Emphasis"/>
          <w:rFonts w:asciiTheme="minorHAnsi" w:hAnsiTheme="minorHAnsi" w:cstheme="minorHAnsi"/>
          <w:highlight w:val="cyan"/>
        </w:rPr>
        <w:t>destabilizing behavior</w:t>
      </w:r>
      <w:r w:rsidRPr="005B1D4C">
        <w:rPr>
          <w:rFonts w:asciiTheme="minorHAnsi" w:hAnsiTheme="minorHAnsi" w:cstheme="minorHAnsi"/>
          <w:sz w:val="14"/>
        </w:rPr>
        <w:t xml:space="preserve">. As John Mearsheimer has noted, the United States “effectively acts as a night watchman,” lending order to an otherwise disorderly and anarchical environment.45 </w:t>
      </w:r>
      <w:r w:rsidRPr="005B1D4C">
        <w:rPr>
          <w:rStyle w:val="StyleUnderline"/>
          <w:rFonts w:asciiTheme="minorHAnsi" w:hAnsiTheme="minorHAnsi" w:cstheme="minorHAnsi"/>
        </w:rPr>
        <w:t xml:space="preserve">What would happen </w:t>
      </w:r>
      <w:r w:rsidRPr="00BB10E5">
        <w:rPr>
          <w:rStyle w:val="StyleUnderline"/>
          <w:rFonts w:asciiTheme="minorHAnsi" w:hAnsiTheme="minorHAnsi" w:cstheme="minorHAnsi"/>
          <w:highlight w:val="cyan"/>
        </w:rPr>
        <w:t xml:space="preserve">if Washington backed away </w:t>
      </w:r>
      <w:r w:rsidRPr="005B1D4C">
        <w:rPr>
          <w:rStyle w:val="StyleUnderline"/>
          <w:rFonts w:asciiTheme="minorHAnsi" w:hAnsiTheme="minorHAnsi" w:cstheme="minorHAnsi"/>
        </w:rPr>
        <w:t>from this role</w:t>
      </w:r>
      <w:r w:rsidRPr="005B1D4C">
        <w:rPr>
          <w:rFonts w:asciiTheme="minorHAnsi" w:hAnsiTheme="minorHAnsi" w:cstheme="minorHAnsi"/>
          <w:sz w:val="16"/>
        </w:rPr>
        <w:t xml:space="preserve">? The most logical answer is that </w:t>
      </w:r>
      <w:r w:rsidRPr="005B1D4C">
        <w:rPr>
          <w:rStyle w:val="Emphasis"/>
          <w:rFonts w:asciiTheme="minorHAnsi" w:hAnsiTheme="minorHAnsi" w:cstheme="minorHAnsi"/>
        </w:rPr>
        <w:t xml:space="preserve">both U.S. influence and </w:t>
      </w:r>
      <w:r w:rsidRPr="00BB10E5">
        <w:rPr>
          <w:rStyle w:val="Emphasis"/>
          <w:rFonts w:asciiTheme="minorHAnsi" w:hAnsiTheme="minorHAnsi" w:cstheme="minorHAnsi"/>
          <w:highlight w:val="cyan"/>
        </w:rPr>
        <w:t>global stability would suffer</w:t>
      </w:r>
      <w:r w:rsidRPr="005B1D4C">
        <w:rPr>
          <w:rFonts w:asciiTheme="minorHAnsi" w:hAnsiTheme="minorHAnsi" w:cstheme="minorHAnsi"/>
          <w:sz w:val="16"/>
        </w:rPr>
        <w:t xml:space="preserve">. </w:t>
      </w:r>
      <w:r w:rsidRPr="005B1D4C">
        <w:rPr>
          <w:rStyle w:val="StyleUnderline"/>
          <w:rFonts w:asciiTheme="minorHAnsi" w:hAnsiTheme="minorHAnsi" w:cstheme="minorHAnsi"/>
        </w:rPr>
        <w:t>With respect to influence,</w:t>
      </w:r>
      <w:r w:rsidRPr="005B1D4C">
        <w:rPr>
          <w:rFonts w:asciiTheme="minorHAnsi" w:hAnsiTheme="minorHAnsi" w:cstheme="minorHAnsi"/>
          <w:sz w:val="16"/>
        </w:rPr>
        <w:t xml:space="preserve"> </w:t>
      </w:r>
      <w:r w:rsidRPr="005B1D4C">
        <w:rPr>
          <w:rStyle w:val="StyleUnderline"/>
          <w:rFonts w:asciiTheme="minorHAnsi" w:hAnsiTheme="minorHAnsi" w:cstheme="minorHAnsi"/>
        </w:rPr>
        <w:t>the</w:t>
      </w:r>
      <w:r w:rsidRPr="005B1D4C">
        <w:rPr>
          <w:rFonts w:asciiTheme="minorHAnsi" w:hAnsiTheme="minorHAnsi" w:cstheme="minorHAnsi"/>
          <w:sz w:val="16"/>
        </w:rPr>
        <w:t xml:space="preserve"> </w:t>
      </w:r>
      <w:r w:rsidRPr="005B1D4C">
        <w:rPr>
          <w:rStyle w:val="Emphasis"/>
          <w:rFonts w:asciiTheme="minorHAnsi" w:hAnsiTheme="minorHAnsi" w:cstheme="minorHAnsi"/>
        </w:rPr>
        <w:t>U</w:t>
      </w:r>
      <w:r w:rsidRPr="005B1D4C">
        <w:rPr>
          <w:rFonts w:asciiTheme="minorHAnsi" w:hAnsiTheme="minorHAnsi" w:cstheme="minorHAnsi"/>
          <w:sz w:val="16"/>
        </w:rPr>
        <w:t xml:space="preserve">nited </w:t>
      </w:r>
      <w:r w:rsidRPr="005B1D4C">
        <w:rPr>
          <w:rStyle w:val="Emphasis"/>
          <w:rFonts w:asciiTheme="minorHAnsi" w:hAnsiTheme="minorHAnsi" w:cstheme="minorHAnsi"/>
        </w:rPr>
        <w:t>S</w:t>
      </w:r>
      <w:r w:rsidRPr="005B1D4C">
        <w:rPr>
          <w:rFonts w:asciiTheme="minorHAnsi" w:hAnsiTheme="minorHAnsi" w:cstheme="minorHAnsi"/>
          <w:sz w:val="16"/>
        </w:rPr>
        <w:t xml:space="preserve">tates </w:t>
      </w:r>
      <w:r w:rsidRPr="005B1D4C">
        <w:rPr>
          <w:rStyle w:val="StyleUnderline"/>
          <w:rFonts w:asciiTheme="minorHAnsi" w:hAnsiTheme="minorHAnsi" w:cstheme="minorHAnsi"/>
        </w:rPr>
        <w:t>would</w:t>
      </w:r>
      <w:r w:rsidRPr="005B1D4C">
        <w:rPr>
          <w:rFonts w:asciiTheme="minorHAnsi" w:hAnsiTheme="minorHAnsi" w:cstheme="minorHAnsi"/>
          <w:sz w:val="16"/>
        </w:rPr>
        <w:t xml:space="preserve"> effective</w:t>
      </w:r>
      <w:r w:rsidRPr="007A1DA7">
        <w:rPr>
          <w:rFonts w:asciiTheme="minorHAnsi" w:hAnsiTheme="minorHAnsi" w:cstheme="minorHAnsi"/>
          <w:sz w:val="16"/>
        </w:rPr>
        <w:t>ly</w:t>
      </w:r>
      <w:r w:rsidRPr="005B1D4C">
        <w:rPr>
          <w:rFonts w:asciiTheme="minorHAnsi" w:hAnsiTheme="minorHAnsi" w:cstheme="minorHAnsi"/>
          <w:sz w:val="16"/>
        </w:rPr>
        <w:t xml:space="preserve"> </w:t>
      </w:r>
      <w:r w:rsidRPr="007A1DA7">
        <w:rPr>
          <w:rStyle w:val="StyleUnderline"/>
          <w:rFonts w:asciiTheme="minorHAnsi" w:hAnsiTheme="minorHAnsi" w:cstheme="minorHAnsi"/>
        </w:rPr>
        <w:t xml:space="preserve">be </w:t>
      </w:r>
      <w:r w:rsidRPr="007A1DA7">
        <w:rPr>
          <w:rStyle w:val="Emphasis"/>
          <w:rFonts w:asciiTheme="minorHAnsi" w:hAnsiTheme="minorHAnsi" w:cstheme="minorHAnsi"/>
        </w:rPr>
        <w:t>surrendering the most powerful bargaining chip</w:t>
      </w:r>
      <w:r w:rsidRPr="007A1DA7">
        <w:rPr>
          <w:rStyle w:val="StyleUnderline"/>
          <w:rFonts w:asciiTheme="minorHAnsi" w:hAnsiTheme="minorHAnsi" w:cstheme="minorHAnsi"/>
        </w:rPr>
        <w:t xml:space="preserve"> it has</w:t>
      </w:r>
      <w:r w:rsidRPr="005B1D4C">
        <w:rPr>
          <w:rStyle w:val="StyleUnderline"/>
          <w:rFonts w:asciiTheme="minorHAnsi" w:hAnsiTheme="minorHAnsi" w:cstheme="minorHAnsi"/>
        </w:rPr>
        <w:t xml:space="preserve"> traditionally wielded in dealing with friends and allies,</w:t>
      </w:r>
      <w:r w:rsidRPr="005B1D4C">
        <w:rPr>
          <w:rFonts w:asciiTheme="minorHAnsi" w:hAnsiTheme="minorHAnsi" w:cstheme="minorHAnsi"/>
          <w:sz w:val="16"/>
        </w:rPr>
        <w:t xml:space="preserve"> </w:t>
      </w:r>
      <w:r w:rsidRPr="005B1D4C">
        <w:rPr>
          <w:rStyle w:val="StyleUnderline"/>
          <w:rFonts w:asciiTheme="minorHAnsi" w:hAnsiTheme="minorHAnsi" w:cstheme="minorHAnsi"/>
        </w:rPr>
        <w:t xml:space="preserve">and jeopardizing the position of leadership it has used to shape bilateral and regional </w:t>
      </w:r>
      <w:r w:rsidRPr="005B1D4C">
        <w:rPr>
          <w:rStyle w:val="Emphasis"/>
          <w:rFonts w:asciiTheme="minorHAnsi" w:hAnsiTheme="minorHAnsi" w:cstheme="minorHAnsi"/>
        </w:rPr>
        <w:t>agendas for decades</w:t>
      </w:r>
      <w:r w:rsidRPr="005B1D4C">
        <w:rPr>
          <w:rFonts w:asciiTheme="minorHAnsi" w:hAnsiTheme="minorHAnsi" w:cstheme="minorHAnsi"/>
          <w:sz w:val="16"/>
        </w:rPr>
        <w:t xml:space="preserve">. </w:t>
      </w:r>
      <w:r w:rsidRPr="005B1D4C">
        <w:rPr>
          <w:rStyle w:val="Emphasis"/>
          <w:rFonts w:asciiTheme="minorHAnsi" w:hAnsiTheme="minorHAnsi" w:cstheme="minorHAnsi"/>
        </w:rPr>
        <w:t>The consequences would seem no less damaging where stability is concerned</w:t>
      </w:r>
      <w:r w:rsidRPr="005B1D4C">
        <w:rPr>
          <w:rFonts w:asciiTheme="minorHAnsi" w:hAnsiTheme="minorHAnsi" w:cstheme="minorHAnsi"/>
          <w:sz w:val="16"/>
        </w:rPr>
        <w:t xml:space="preserve">. As offshore balancers have argued, it may be that U.S. retrenchment would force local powers to spend more on defense, while perhaps assuaging certain points of friction with countries that feel threatened or encircled by U.S. presence. But it equally stands to reason that </w:t>
      </w:r>
      <w:r w:rsidRPr="005B1D4C">
        <w:rPr>
          <w:rStyle w:val="StyleUnderline"/>
          <w:rFonts w:asciiTheme="minorHAnsi" w:hAnsiTheme="minorHAnsi" w:cstheme="minorHAnsi"/>
        </w:rPr>
        <w:t xml:space="preserve">removing the American pacifier would </w:t>
      </w:r>
      <w:r w:rsidRPr="005B1D4C">
        <w:rPr>
          <w:rStyle w:val="Emphasis"/>
          <w:rFonts w:asciiTheme="minorHAnsi" w:hAnsiTheme="minorHAnsi" w:cstheme="minorHAnsi"/>
        </w:rPr>
        <w:t>liberate the more destabilizing influences that U.S. policy had previously stifled</w:t>
      </w:r>
      <w:r w:rsidRPr="005B1D4C">
        <w:rPr>
          <w:rFonts w:asciiTheme="minorHAnsi" w:hAnsiTheme="minorHAnsi" w:cstheme="minorHAnsi"/>
          <w:sz w:val="16"/>
        </w:rPr>
        <w:t xml:space="preserve">. </w:t>
      </w:r>
      <w:r w:rsidRPr="005B1D4C">
        <w:rPr>
          <w:rStyle w:val="StyleUnderline"/>
          <w:rFonts w:asciiTheme="minorHAnsi" w:hAnsiTheme="minorHAnsi" w:cstheme="minorHAnsi"/>
        </w:rPr>
        <w:t xml:space="preserve">Long-dormant </w:t>
      </w:r>
      <w:r w:rsidRPr="00BB10E5">
        <w:rPr>
          <w:rStyle w:val="Emphasis"/>
          <w:rFonts w:asciiTheme="minorHAnsi" w:hAnsiTheme="minorHAnsi" w:cstheme="minorHAnsi"/>
          <w:highlight w:val="cyan"/>
        </w:rPr>
        <w:t xml:space="preserve">security competitions </w:t>
      </w:r>
      <w:r w:rsidRPr="005B1D4C">
        <w:rPr>
          <w:rStyle w:val="Emphasis"/>
          <w:rFonts w:asciiTheme="minorHAnsi" w:hAnsiTheme="minorHAnsi" w:cstheme="minorHAnsi"/>
        </w:rPr>
        <w:t xml:space="preserve">might </w:t>
      </w:r>
      <w:r w:rsidRPr="00BB10E5">
        <w:rPr>
          <w:rStyle w:val="Emphasis"/>
          <w:rFonts w:asciiTheme="minorHAnsi" w:hAnsiTheme="minorHAnsi" w:cstheme="minorHAnsi"/>
          <w:highlight w:val="cyan"/>
        </w:rPr>
        <w:t>reawaken as countries armed themselves</w:t>
      </w:r>
      <w:r w:rsidRPr="005B1D4C">
        <w:rPr>
          <w:rStyle w:val="StyleUnderline"/>
          <w:rFonts w:asciiTheme="minorHAnsi" w:hAnsiTheme="minorHAnsi" w:cstheme="minorHAnsi"/>
        </w:rPr>
        <w:t xml:space="preserve"> more vigorously</w:t>
      </w:r>
      <w:r w:rsidRPr="005B1D4C">
        <w:rPr>
          <w:rFonts w:asciiTheme="minorHAnsi" w:hAnsiTheme="minorHAnsi" w:cstheme="minorHAnsi"/>
          <w:sz w:val="16"/>
        </w:rPr>
        <w:t xml:space="preserve">; </w:t>
      </w:r>
      <w:r w:rsidRPr="005B1D4C">
        <w:rPr>
          <w:rStyle w:val="Emphasis"/>
          <w:rFonts w:asciiTheme="minorHAnsi" w:hAnsiTheme="minorHAnsi" w:cstheme="minorHAnsi"/>
        </w:rPr>
        <w:t xml:space="preserve">historical </w:t>
      </w:r>
      <w:r w:rsidRPr="00BB10E5">
        <w:rPr>
          <w:rStyle w:val="Emphasis"/>
          <w:rFonts w:asciiTheme="minorHAnsi" w:hAnsiTheme="minorHAnsi" w:cstheme="minorHAnsi"/>
          <w:highlight w:val="cyan"/>
        </w:rPr>
        <w:t>antagonisms</w:t>
      </w:r>
      <w:r w:rsidRPr="005B1D4C">
        <w:rPr>
          <w:rFonts w:asciiTheme="minorHAnsi" w:hAnsiTheme="minorHAnsi" w:cstheme="minorHAnsi"/>
          <w:sz w:val="16"/>
        </w:rPr>
        <w:t xml:space="preserve"> </w:t>
      </w:r>
      <w:r w:rsidRPr="005B1D4C">
        <w:rPr>
          <w:rStyle w:val="StyleUnderline"/>
          <w:rFonts w:asciiTheme="minorHAnsi" w:hAnsiTheme="minorHAnsi" w:cstheme="minorHAnsi"/>
        </w:rPr>
        <w:t xml:space="preserve">between old rivals might </w:t>
      </w:r>
      <w:r w:rsidRPr="00BB10E5">
        <w:rPr>
          <w:rStyle w:val="Emphasis"/>
          <w:rFonts w:asciiTheme="minorHAnsi" w:hAnsiTheme="minorHAnsi" w:cstheme="minorHAnsi"/>
          <w:highlight w:val="cyan"/>
        </w:rPr>
        <w:t xml:space="preserve">reemerge </w:t>
      </w:r>
      <w:r w:rsidRPr="007A1DA7">
        <w:rPr>
          <w:rStyle w:val="Emphasis"/>
          <w:rFonts w:asciiTheme="minorHAnsi" w:hAnsiTheme="minorHAnsi" w:cstheme="minorHAnsi"/>
        </w:rPr>
        <w:t>in the absence of a robust U.S. presence</w:t>
      </w:r>
      <w:r w:rsidRPr="007A1DA7">
        <w:rPr>
          <w:rStyle w:val="StyleUnderline"/>
          <w:rFonts w:asciiTheme="minorHAnsi" w:hAnsiTheme="minorHAnsi" w:cstheme="minorHAnsi"/>
        </w:rPr>
        <w:t xml:space="preserve"> and the</w:t>
      </w:r>
      <w:r w:rsidRPr="005B1D4C">
        <w:rPr>
          <w:rStyle w:val="StyleUnderline"/>
          <w:rFonts w:asciiTheme="minorHAnsi" w:hAnsiTheme="minorHAnsi" w:cstheme="minorHAnsi"/>
        </w:rPr>
        <w:t xml:space="preserve"> reassurance it provides</w:t>
      </w:r>
      <w:r w:rsidRPr="005B1D4C">
        <w:rPr>
          <w:rFonts w:asciiTheme="minorHAnsi" w:hAnsiTheme="minorHAnsi" w:cstheme="minorHAnsi"/>
          <w:sz w:val="16"/>
        </w:rPr>
        <w:t xml:space="preserve">. </w:t>
      </w:r>
      <w:r w:rsidRPr="007A1DA7">
        <w:rPr>
          <w:rFonts w:asciiTheme="minorHAnsi" w:hAnsiTheme="minorHAnsi" w:cstheme="minorHAnsi"/>
          <w:sz w:val="16"/>
        </w:rPr>
        <w:t xml:space="preserve">Moreover, </w:t>
      </w:r>
      <w:r w:rsidRPr="007A1DA7">
        <w:rPr>
          <w:rStyle w:val="StyleUnderline"/>
          <w:rFonts w:asciiTheme="minorHAnsi" w:hAnsiTheme="minorHAnsi" w:cstheme="minorHAnsi"/>
        </w:rPr>
        <w:t>countries that seek to revise existing regional orders in their</w:t>
      </w:r>
      <w:r w:rsidRPr="005B1D4C">
        <w:rPr>
          <w:rStyle w:val="StyleUnderline"/>
          <w:rFonts w:asciiTheme="minorHAnsi" w:hAnsiTheme="minorHAnsi" w:cstheme="minorHAnsi"/>
        </w:rPr>
        <w:t xml:space="preserve"> favor</w:t>
      </w:r>
      <w:r w:rsidRPr="005B1D4C">
        <w:rPr>
          <w:rFonts w:asciiTheme="minorHAnsi" w:hAnsiTheme="minorHAnsi" w:cstheme="minorHAnsi"/>
          <w:sz w:val="16"/>
        </w:rPr>
        <w:t xml:space="preserve">—think </w:t>
      </w:r>
      <w:r w:rsidRPr="00BB10E5">
        <w:rPr>
          <w:rStyle w:val="Emphasis"/>
          <w:rFonts w:asciiTheme="minorHAnsi" w:hAnsiTheme="minorHAnsi" w:cstheme="minorHAnsi"/>
          <w:highlight w:val="cyan"/>
        </w:rPr>
        <w:t>Russia</w:t>
      </w:r>
      <w:r w:rsidRPr="005B1D4C">
        <w:rPr>
          <w:rFonts w:asciiTheme="minorHAnsi" w:hAnsiTheme="minorHAnsi" w:cstheme="minorHAnsi"/>
          <w:sz w:val="16"/>
        </w:rPr>
        <w:t xml:space="preserve"> in </w:t>
      </w:r>
      <w:r w:rsidRPr="00BB10E5">
        <w:rPr>
          <w:rStyle w:val="Emphasis"/>
          <w:rFonts w:asciiTheme="minorHAnsi" w:hAnsiTheme="minorHAnsi" w:cstheme="minorHAnsi"/>
          <w:highlight w:val="cyan"/>
        </w:rPr>
        <w:t>Europe</w:t>
      </w:r>
      <w:r w:rsidRPr="005B1D4C">
        <w:rPr>
          <w:rFonts w:asciiTheme="minorHAnsi" w:hAnsiTheme="minorHAnsi" w:cstheme="minorHAnsi"/>
          <w:sz w:val="16"/>
        </w:rPr>
        <w:t xml:space="preserve">, or </w:t>
      </w:r>
      <w:r w:rsidRPr="00BB10E5">
        <w:rPr>
          <w:rStyle w:val="Emphasis"/>
          <w:rFonts w:asciiTheme="minorHAnsi" w:hAnsiTheme="minorHAnsi" w:cstheme="minorHAnsi"/>
          <w:highlight w:val="cyan"/>
        </w:rPr>
        <w:t>China</w:t>
      </w:r>
      <w:r w:rsidRPr="005B1D4C">
        <w:rPr>
          <w:rFonts w:asciiTheme="minorHAnsi" w:hAnsiTheme="minorHAnsi" w:cstheme="minorHAnsi"/>
          <w:sz w:val="16"/>
        </w:rPr>
        <w:t xml:space="preserve"> in Asia—might indeed </w:t>
      </w:r>
      <w:r w:rsidRPr="00BB10E5">
        <w:rPr>
          <w:rStyle w:val="StyleUnderline"/>
          <w:highlight w:val="cyan"/>
        </w:rPr>
        <w:t>applaud U.S. retrenchment</w:t>
      </w:r>
      <w:r w:rsidRPr="005B1D4C">
        <w:rPr>
          <w:rFonts w:asciiTheme="minorHAnsi" w:hAnsiTheme="minorHAnsi" w:cstheme="minorHAnsi"/>
          <w:sz w:val="16"/>
        </w:rPr>
        <w:t xml:space="preserve">, but </w:t>
      </w:r>
      <w:r w:rsidRPr="005B1D4C">
        <w:rPr>
          <w:rStyle w:val="StyleUnderline"/>
          <w:rFonts w:asciiTheme="minorHAnsi" w:hAnsiTheme="minorHAnsi" w:cstheme="minorHAnsi"/>
        </w:rPr>
        <w:t>they might just as plausibly feel empowered to more assertively press their interests</w:t>
      </w:r>
      <w:r w:rsidRPr="005B1D4C">
        <w:rPr>
          <w:rFonts w:asciiTheme="minorHAnsi" w:hAnsiTheme="minorHAnsi" w:cstheme="minorHAnsi"/>
          <w:sz w:val="16"/>
        </w:rPr>
        <w:t>. If the United States has been a kind of Leviathan in key regions, Mearsheimer acknowledges, then “</w:t>
      </w:r>
      <w:r w:rsidRPr="005B1D4C">
        <w:rPr>
          <w:rStyle w:val="Emphasis"/>
          <w:rFonts w:asciiTheme="minorHAnsi" w:hAnsiTheme="minorHAnsi" w:cstheme="minorHAnsi"/>
        </w:rPr>
        <w:t>take away that Leviathan and there is likely to be big trouble</w:t>
      </w:r>
      <w:r w:rsidRPr="005B1D4C">
        <w:rPr>
          <w:rFonts w:asciiTheme="minorHAnsi" w:hAnsiTheme="minorHAnsi" w:cstheme="minorHAnsi"/>
          <w:sz w:val="16"/>
        </w:rPr>
        <w:t xml:space="preserve">.”46 Scanning the global horizon today, </w:t>
      </w:r>
      <w:r w:rsidRPr="005B1D4C">
        <w:rPr>
          <w:rStyle w:val="Emphasis"/>
          <w:rFonts w:asciiTheme="minorHAnsi" w:hAnsiTheme="minorHAnsi" w:cstheme="minorHAnsi"/>
        </w:rPr>
        <w:t>one can easily see where such trouble might arise</w:t>
      </w:r>
      <w:r w:rsidRPr="005B1D4C">
        <w:rPr>
          <w:rFonts w:asciiTheme="minorHAnsi" w:hAnsiTheme="minorHAnsi" w:cstheme="minorHAnsi"/>
          <w:sz w:val="16"/>
        </w:rPr>
        <w:t xml:space="preserve">. </w:t>
      </w:r>
      <w:r w:rsidRPr="005B1D4C">
        <w:rPr>
          <w:rStyle w:val="StyleUnderline"/>
          <w:rFonts w:asciiTheme="minorHAnsi" w:hAnsiTheme="minorHAnsi" w:cstheme="minorHAnsi"/>
        </w:rPr>
        <w:t>In Europe,</w:t>
      </w:r>
      <w:r w:rsidRPr="005B1D4C">
        <w:rPr>
          <w:rFonts w:asciiTheme="minorHAnsi" w:hAnsiTheme="minorHAnsi" w:cstheme="minorHAnsi"/>
          <w:sz w:val="16"/>
        </w:rPr>
        <w:t xml:space="preserve"> </w:t>
      </w:r>
      <w:r w:rsidRPr="005B1D4C">
        <w:rPr>
          <w:rStyle w:val="StyleUnderline"/>
          <w:rFonts w:asciiTheme="minorHAnsi" w:hAnsiTheme="minorHAnsi" w:cstheme="minorHAnsi"/>
        </w:rPr>
        <w:t>a revisionist Russia is already destabilizing its neighbors and contesting the post-Cold War settlement in the region.</w:t>
      </w:r>
      <w:r w:rsidRPr="005B1D4C">
        <w:rPr>
          <w:rFonts w:asciiTheme="minorHAnsi" w:hAnsiTheme="minorHAnsi" w:cstheme="minorHAnsi"/>
          <w:sz w:val="16"/>
        </w:rPr>
        <w:t xml:space="preserve"> </w:t>
      </w:r>
      <w:r w:rsidRPr="005B1D4C">
        <w:rPr>
          <w:rStyle w:val="StyleUnderline"/>
          <w:rFonts w:asciiTheme="minorHAnsi" w:hAnsiTheme="minorHAnsi" w:cstheme="minorHAnsi"/>
        </w:rPr>
        <w:t xml:space="preserve">In the Gulf and broader Middle East, the threat of Iranian ascendancy has stoked region-wide tensions manifesting in </w:t>
      </w:r>
      <w:r w:rsidRPr="005B1D4C">
        <w:rPr>
          <w:rStyle w:val="Emphasis"/>
          <w:rFonts w:asciiTheme="minorHAnsi" w:hAnsiTheme="minorHAnsi" w:cstheme="minorHAnsi"/>
        </w:rPr>
        <w:t>proxy wars</w:t>
      </w:r>
      <w:r w:rsidRPr="005B1D4C">
        <w:rPr>
          <w:rStyle w:val="StyleUnderline"/>
          <w:rFonts w:asciiTheme="minorHAnsi" w:hAnsiTheme="minorHAnsi" w:cstheme="minorHAnsi"/>
        </w:rPr>
        <w:t xml:space="preserve"> and hints of an </w:t>
      </w:r>
      <w:r w:rsidRPr="005B1D4C">
        <w:rPr>
          <w:rStyle w:val="Emphasis"/>
          <w:rFonts w:asciiTheme="minorHAnsi" w:hAnsiTheme="minorHAnsi" w:cstheme="minorHAnsi"/>
        </w:rPr>
        <w:t>incipient arms race</w:t>
      </w:r>
      <w:r w:rsidRPr="005B1D4C">
        <w:rPr>
          <w:rStyle w:val="StyleUnderline"/>
          <w:rFonts w:asciiTheme="minorHAnsi" w:hAnsiTheme="minorHAnsi" w:cstheme="minorHAnsi"/>
        </w:rPr>
        <w:t xml:space="preserve">, even as that region also contends with a severe threat to its stability in the form of the Islamic State. In East Asia, </w:t>
      </w:r>
      <w:r w:rsidRPr="005B1D4C">
        <w:rPr>
          <w:rStyle w:val="Emphasis"/>
          <w:rFonts w:asciiTheme="minorHAnsi" w:hAnsiTheme="minorHAnsi" w:cstheme="minorHAnsi"/>
        </w:rPr>
        <w:t>a rising China is challenging the regional status quo</w:t>
      </w:r>
      <w:r w:rsidRPr="005B1D4C">
        <w:rPr>
          <w:rStyle w:val="StyleUnderline"/>
          <w:rFonts w:asciiTheme="minorHAnsi" w:hAnsiTheme="minorHAnsi" w:cstheme="minorHAnsi"/>
        </w:rPr>
        <w:t xml:space="preserve"> in numerous ways, sounding alarms among its neighbors—many of whom also have historical grievances against each other. </w:t>
      </w:r>
      <w:r w:rsidRPr="005B1D4C">
        <w:rPr>
          <w:rFonts w:asciiTheme="minorHAnsi" w:hAnsiTheme="minorHAnsi" w:cstheme="minorHAnsi"/>
          <w:sz w:val="16"/>
        </w:rPr>
        <w:t xml:space="preserve">In these circumstances, </w:t>
      </w:r>
      <w:r w:rsidRPr="00BB10E5">
        <w:rPr>
          <w:rStyle w:val="Emphasis"/>
          <w:rFonts w:asciiTheme="minorHAnsi" w:hAnsiTheme="minorHAnsi" w:cstheme="minorHAnsi"/>
          <w:highlight w:val="cyan"/>
        </w:rPr>
        <w:t xml:space="preserve">removing the </w:t>
      </w:r>
      <w:r w:rsidRPr="005B1D4C">
        <w:rPr>
          <w:rStyle w:val="Emphasis"/>
          <w:rFonts w:asciiTheme="minorHAnsi" w:hAnsiTheme="minorHAnsi" w:cstheme="minorHAnsi"/>
        </w:rPr>
        <w:t>American</w:t>
      </w:r>
      <w:r w:rsidRPr="00BB10E5">
        <w:rPr>
          <w:rStyle w:val="Emphasis"/>
          <w:rFonts w:asciiTheme="minorHAnsi" w:hAnsiTheme="minorHAnsi" w:cstheme="minorHAnsi"/>
          <w:highlight w:val="cyan"/>
        </w:rPr>
        <w:t xml:space="preserve"> pacifier would </w:t>
      </w:r>
      <w:r w:rsidRPr="005B1D4C">
        <w:rPr>
          <w:rStyle w:val="Emphasis"/>
          <w:rFonts w:asciiTheme="minorHAnsi" w:hAnsiTheme="minorHAnsi" w:cstheme="minorHAnsi"/>
        </w:rPr>
        <w:t xml:space="preserve">likely </w:t>
      </w:r>
      <w:r w:rsidRPr="007A1DA7">
        <w:rPr>
          <w:rStyle w:val="Emphasis"/>
          <w:rFonts w:asciiTheme="minorHAnsi" w:hAnsiTheme="minorHAnsi" w:cstheme="minorHAnsi"/>
        </w:rPr>
        <w:t>yield</w:t>
      </w:r>
      <w:r w:rsidRPr="005B1D4C">
        <w:rPr>
          <w:rStyle w:val="Emphasis"/>
          <w:rFonts w:asciiTheme="minorHAnsi" w:hAnsiTheme="minorHAnsi" w:cstheme="minorHAnsi"/>
        </w:rPr>
        <w:t xml:space="preserve"> not low-cost stability, but </w:t>
      </w:r>
      <w:r w:rsidRPr="00BB10E5">
        <w:rPr>
          <w:rStyle w:val="Emphasis"/>
          <w:rFonts w:asciiTheme="minorHAnsi" w:hAnsiTheme="minorHAnsi" w:cstheme="minorHAnsi"/>
          <w:highlight w:val="cyan"/>
        </w:rPr>
        <w:t>increase</w:t>
      </w:r>
      <w:r w:rsidRPr="007A1DA7">
        <w:rPr>
          <w:rStyle w:val="StyleUnderline"/>
        </w:rPr>
        <w:t>d</w:t>
      </w:r>
      <w:r w:rsidRPr="007A1DA7">
        <w:rPr>
          <w:rStyle w:val="Emphasis"/>
          <w:rFonts w:asciiTheme="minorHAnsi" w:hAnsiTheme="minorHAnsi" w:cstheme="minorHAnsi"/>
        </w:rPr>
        <w:t xml:space="preserve"> </w:t>
      </w:r>
      <w:r w:rsidRPr="00BB10E5">
        <w:rPr>
          <w:rStyle w:val="Emphasis"/>
          <w:rFonts w:asciiTheme="minorHAnsi" w:hAnsiTheme="minorHAnsi" w:cstheme="minorHAnsi"/>
          <w:highlight w:val="cyan"/>
        </w:rPr>
        <w:t xml:space="preserve">conflict </w:t>
      </w:r>
      <w:r w:rsidRPr="005B1D4C">
        <w:rPr>
          <w:rStyle w:val="Emphasis"/>
          <w:rFonts w:asciiTheme="minorHAnsi" w:hAnsiTheme="minorHAnsi" w:cstheme="minorHAnsi"/>
        </w:rPr>
        <w:t xml:space="preserve">and upheaval. </w:t>
      </w:r>
      <w:r w:rsidRPr="005B1D4C">
        <w:rPr>
          <w:rStyle w:val="StyleUnderline"/>
          <w:rFonts w:asciiTheme="minorHAnsi" w:hAnsiTheme="minorHAnsi" w:cstheme="minorHAnsi"/>
        </w:rPr>
        <w:t>That conflict and upheaval</w:t>
      </w:r>
      <w:r w:rsidRPr="005B1D4C">
        <w:rPr>
          <w:rFonts w:asciiTheme="minorHAnsi" w:hAnsiTheme="minorHAnsi" w:cstheme="minorHAnsi"/>
          <w:sz w:val="16"/>
        </w:rPr>
        <w:t xml:space="preserve">, in turn, </w:t>
      </w:r>
      <w:r w:rsidRPr="005B1D4C">
        <w:rPr>
          <w:rStyle w:val="Emphasis"/>
          <w:rFonts w:asciiTheme="minorHAnsi" w:hAnsiTheme="minorHAnsi" w:cstheme="minorHAnsi"/>
        </w:rPr>
        <w:t>would be quite damaging to U.S. interests</w:t>
      </w:r>
      <w:r w:rsidRPr="005B1D4C">
        <w:rPr>
          <w:rFonts w:asciiTheme="minorHAnsi" w:hAnsiTheme="minorHAnsi" w:cstheme="minorHAnsi"/>
          <w:sz w:val="16"/>
        </w:rPr>
        <w:t xml:space="preserve"> even if it did not result in the nightmare scenario of a hostile power dominating a key region. </w:t>
      </w:r>
      <w:r w:rsidRPr="005B1D4C">
        <w:rPr>
          <w:rStyle w:val="Emphasis"/>
          <w:rFonts w:asciiTheme="minorHAnsi" w:hAnsiTheme="minorHAnsi" w:cstheme="minorHAnsi"/>
        </w:rPr>
        <w:t>It is hard to imagine</w:t>
      </w:r>
      <w:r w:rsidRPr="005B1D4C">
        <w:rPr>
          <w:rFonts w:asciiTheme="minorHAnsi" w:hAnsiTheme="minorHAnsi" w:cstheme="minorHAnsi"/>
          <w:sz w:val="16"/>
        </w:rPr>
        <w:t xml:space="preserve">, for instance, </w:t>
      </w:r>
      <w:r w:rsidRPr="005B1D4C">
        <w:rPr>
          <w:rStyle w:val="Emphasis"/>
          <w:rFonts w:asciiTheme="minorHAnsi" w:hAnsiTheme="minorHAnsi" w:cstheme="minorHAnsi"/>
        </w:rPr>
        <w:t>that increased instability and acrimony would produce the robust multilateral cooperation necessary to deal with transnational threats from pandemics to piracy</w:t>
      </w:r>
      <w:r w:rsidRPr="005B1D4C">
        <w:rPr>
          <w:rFonts w:asciiTheme="minorHAnsi" w:hAnsiTheme="minorHAnsi" w:cstheme="minorHAnsi"/>
          <w:sz w:val="16"/>
        </w:rPr>
        <w:t xml:space="preserve">. </w:t>
      </w:r>
      <w:r w:rsidRPr="005B1D4C">
        <w:rPr>
          <w:rStyle w:val="Emphasis"/>
          <w:rFonts w:asciiTheme="minorHAnsi" w:hAnsiTheme="minorHAnsi" w:cstheme="minorHAnsi"/>
        </w:rPr>
        <w:t>More problematic still might be the economic consequences.</w:t>
      </w:r>
      <w:r w:rsidRPr="005B1D4C">
        <w:rPr>
          <w:rFonts w:asciiTheme="minorHAnsi" w:hAnsiTheme="minorHAnsi" w:cstheme="minorHAnsi"/>
          <w:sz w:val="16"/>
        </w:rPr>
        <w:t xml:space="preserve"> As scholars like Michael Mandelbaum have argued, </w:t>
      </w:r>
      <w:r w:rsidRPr="005B1D4C">
        <w:rPr>
          <w:rStyle w:val="StyleUnderline"/>
          <w:rFonts w:asciiTheme="minorHAnsi" w:hAnsiTheme="minorHAnsi" w:cstheme="minorHAnsi"/>
        </w:rPr>
        <w:t>the enormous progress toward global prosperity and integration that has occurred since World War II</w:t>
      </w:r>
      <w:r w:rsidRPr="005B1D4C">
        <w:rPr>
          <w:rFonts w:asciiTheme="minorHAnsi" w:hAnsiTheme="minorHAnsi" w:cstheme="minorHAnsi"/>
          <w:sz w:val="16"/>
        </w:rPr>
        <w:t xml:space="preserve"> (and now the Cold War) </w:t>
      </w:r>
      <w:r w:rsidRPr="005B1D4C">
        <w:rPr>
          <w:rStyle w:val="StyleUnderline"/>
          <w:rFonts w:asciiTheme="minorHAnsi" w:hAnsiTheme="minorHAnsi" w:cstheme="minorHAnsi"/>
        </w:rPr>
        <w:t xml:space="preserve">has come in the climate of relative stability and security provided largely by the </w:t>
      </w:r>
      <w:r w:rsidRPr="005B1D4C">
        <w:rPr>
          <w:rStyle w:val="Emphasis"/>
          <w:rFonts w:asciiTheme="minorHAnsi" w:hAnsiTheme="minorHAnsi" w:cstheme="minorHAnsi"/>
        </w:rPr>
        <w:t>U</w:t>
      </w:r>
      <w:r w:rsidRPr="005B1D4C">
        <w:rPr>
          <w:rFonts w:asciiTheme="minorHAnsi" w:hAnsiTheme="minorHAnsi" w:cstheme="minorHAnsi"/>
          <w:sz w:val="16"/>
        </w:rPr>
        <w:t xml:space="preserve">nited </w:t>
      </w:r>
      <w:r w:rsidRPr="005B1D4C">
        <w:rPr>
          <w:rStyle w:val="Emphasis"/>
          <w:rFonts w:asciiTheme="minorHAnsi" w:hAnsiTheme="minorHAnsi" w:cstheme="minorHAnsi"/>
        </w:rPr>
        <w:t>S</w:t>
      </w:r>
      <w:r w:rsidRPr="005B1D4C">
        <w:rPr>
          <w:rFonts w:asciiTheme="minorHAnsi" w:hAnsiTheme="minorHAnsi" w:cstheme="minorHAnsi"/>
          <w:sz w:val="16"/>
        </w:rPr>
        <w:t xml:space="preserve">tates.47 </w:t>
      </w:r>
      <w:r w:rsidRPr="005B1D4C">
        <w:rPr>
          <w:rStyle w:val="StyleUnderline"/>
          <w:rFonts w:asciiTheme="minorHAnsi" w:hAnsiTheme="minorHAnsi" w:cstheme="minorHAnsi"/>
        </w:rPr>
        <w:t xml:space="preserve">One simply cannot confidently predict that this </w:t>
      </w:r>
      <w:r w:rsidRPr="005B1D4C">
        <w:rPr>
          <w:rStyle w:val="Emphasis"/>
          <w:rFonts w:asciiTheme="minorHAnsi" w:hAnsiTheme="minorHAnsi" w:cstheme="minorHAnsi"/>
        </w:rPr>
        <w:t>progress would end</w:t>
      </w:r>
      <w:r w:rsidRPr="00613FDC">
        <w:rPr>
          <w:rStyle w:val="Emphasis"/>
          <w:rFonts w:asciiTheme="minorHAnsi" w:hAnsiTheme="minorHAnsi" w:cstheme="minorHAnsi"/>
        </w:rPr>
        <w:t>ure amid</w:t>
      </w:r>
      <w:r w:rsidRPr="005B1D4C">
        <w:rPr>
          <w:rStyle w:val="Emphasis"/>
          <w:rFonts w:asciiTheme="minorHAnsi" w:hAnsiTheme="minorHAnsi" w:cstheme="minorHAnsi"/>
        </w:rPr>
        <w:t xml:space="preserve"> </w:t>
      </w:r>
      <w:r w:rsidRPr="00BB10E5">
        <w:rPr>
          <w:rStyle w:val="Emphasis"/>
          <w:rFonts w:asciiTheme="minorHAnsi" w:hAnsiTheme="minorHAnsi" w:cstheme="minorHAnsi"/>
          <w:highlight w:val="cyan"/>
        </w:rPr>
        <w:t xml:space="preserve">escalating geopolitical competition </w:t>
      </w:r>
      <w:r w:rsidRPr="005B1D4C">
        <w:rPr>
          <w:rStyle w:val="Emphasis"/>
          <w:rFonts w:asciiTheme="minorHAnsi" w:hAnsiTheme="minorHAnsi" w:cstheme="minorHAnsi"/>
        </w:rPr>
        <w:t xml:space="preserve">in regions of enormous importance to the world economy. </w:t>
      </w:r>
      <w:r w:rsidRPr="005B1D4C">
        <w:rPr>
          <w:rFonts w:asciiTheme="minorHAnsi" w:hAnsiTheme="minorHAnsi" w:cstheme="minorHAnsi"/>
          <w:sz w:val="16"/>
        </w:rPr>
        <w:t xml:space="preserve">Perhaps </w:t>
      </w:r>
      <w:r w:rsidRPr="005B1D4C">
        <w:rPr>
          <w:rStyle w:val="StyleUnderline"/>
          <w:rFonts w:asciiTheme="minorHAnsi" w:hAnsiTheme="minorHAnsi" w:cstheme="minorHAnsi"/>
        </w:rPr>
        <w:t>the greatest risk that a strategy of offshore balancing would run</w:t>
      </w:r>
      <w:r w:rsidRPr="005B1D4C">
        <w:rPr>
          <w:rFonts w:asciiTheme="minorHAnsi" w:hAnsiTheme="minorHAnsi" w:cstheme="minorHAnsi"/>
          <w:sz w:val="16"/>
        </w:rPr>
        <w:t xml:space="preserve">, of course, </w:t>
      </w:r>
      <w:r w:rsidRPr="005B1D4C">
        <w:rPr>
          <w:rStyle w:val="Emphasis"/>
          <w:rFonts w:asciiTheme="minorHAnsi" w:hAnsiTheme="minorHAnsi" w:cstheme="minorHAnsi"/>
        </w:rPr>
        <w:t>is that a key region might not be able to maintain its own balance following U.S. retrenchment</w:t>
      </w:r>
      <w:r w:rsidRPr="005B1D4C">
        <w:rPr>
          <w:rFonts w:asciiTheme="minorHAnsi" w:hAnsiTheme="minorHAnsi" w:cstheme="minorHAnsi"/>
          <w:sz w:val="16"/>
        </w:rPr>
        <w:t xml:space="preserve">. That prospect might have seemed far-fetched in the early post-Cold War era, and it remains unlikely in the immediate future. But </w:t>
      </w:r>
      <w:r w:rsidRPr="005B1D4C">
        <w:rPr>
          <w:rStyle w:val="Emphasis"/>
          <w:rFonts w:asciiTheme="minorHAnsi" w:hAnsiTheme="minorHAnsi" w:cstheme="minorHAnsi"/>
        </w:rPr>
        <w:t xml:space="preserve">in East Asia </w:t>
      </w:r>
      <w:r w:rsidRPr="00613FDC">
        <w:rPr>
          <w:rStyle w:val="Emphasis"/>
          <w:rFonts w:asciiTheme="minorHAnsi" w:hAnsiTheme="minorHAnsi" w:cstheme="minorHAnsi"/>
        </w:rPr>
        <w:t xml:space="preserve">particularly, </w:t>
      </w:r>
      <w:r w:rsidRPr="00613FDC">
        <w:rPr>
          <w:rStyle w:val="StyleUnderline"/>
          <w:rFonts w:asciiTheme="minorHAnsi" w:hAnsiTheme="minorHAnsi" w:cstheme="minorHAnsi"/>
        </w:rPr>
        <w:t>the rise and growing assertiveness of China has</w:t>
      </w:r>
      <w:r w:rsidRPr="005B1D4C">
        <w:rPr>
          <w:rStyle w:val="StyleUnderline"/>
          <w:rFonts w:asciiTheme="minorHAnsi" w:hAnsiTheme="minorHAnsi" w:cstheme="minorHAnsi"/>
        </w:rPr>
        <w:t xml:space="preserve"> highlighted the medium- to long-term danger that a hostile power could in fact</w:t>
      </w:r>
      <w:r w:rsidRPr="005B1D4C">
        <w:rPr>
          <w:rStyle w:val="Emphasis"/>
          <w:rFonts w:asciiTheme="minorHAnsi" w:hAnsiTheme="minorHAnsi" w:cstheme="minorHAnsi"/>
        </w:rPr>
        <w:t xml:space="preserve"> gain regional primacy</w:t>
      </w:r>
      <w:r w:rsidRPr="005B1D4C">
        <w:rPr>
          <w:rFonts w:asciiTheme="minorHAnsi" w:hAnsiTheme="minorHAnsi" w:cstheme="minorHAnsi"/>
          <w:sz w:val="16"/>
        </w:rPr>
        <w:t xml:space="preserve">. </w:t>
      </w:r>
      <w:r w:rsidRPr="005B1D4C">
        <w:rPr>
          <w:rStyle w:val="StyleUnderline"/>
          <w:rFonts w:asciiTheme="minorHAnsi" w:hAnsiTheme="minorHAnsi" w:cstheme="minorHAnsi"/>
        </w:rPr>
        <w:t>If China’s economy continues to grow rapidly</w:t>
      </w:r>
      <w:r w:rsidRPr="005B1D4C">
        <w:rPr>
          <w:rFonts w:asciiTheme="minorHAnsi" w:hAnsiTheme="minorHAnsi" w:cstheme="minorHAnsi"/>
          <w:sz w:val="16"/>
        </w:rPr>
        <w:t xml:space="preserve">, and if Beijing continues to increase military spending by 10 percent or more each year, </w:t>
      </w:r>
      <w:r w:rsidRPr="005B1D4C">
        <w:rPr>
          <w:rStyle w:val="StyleUnderline"/>
          <w:rFonts w:asciiTheme="minorHAnsi" w:hAnsiTheme="minorHAnsi" w:cstheme="minorHAnsi"/>
        </w:rPr>
        <w:t xml:space="preserve">then its neighbors will ultimately face grave challenges in containing Chinese power </w:t>
      </w:r>
      <w:r w:rsidRPr="005B1D4C">
        <w:rPr>
          <w:rStyle w:val="Emphasis"/>
          <w:rFonts w:asciiTheme="minorHAnsi" w:hAnsiTheme="minorHAnsi" w:cstheme="minorHAnsi"/>
        </w:rPr>
        <w:t>even if they join forces in that endeavor</w:t>
      </w:r>
      <w:r w:rsidRPr="005B1D4C">
        <w:rPr>
          <w:rFonts w:asciiTheme="minorHAnsi" w:hAnsiTheme="minorHAnsi" w:cstheme="minorHAnsi"/>
          <w:sz w:val="16"/>
        </w:rPr>
        <w:t xml:space="preserve">. This possibility, ironically, is one to which leading advocates of retrenchment have been attuned. “The United States will have to play a key role in countering China,” Mearshimer writes, “because its Asian neighbors are not strong enough to do it by themselves.”48 </w:t>
      </w:r>
      <w:r w:rsidRPr="005B1D4C">
        <w:rPr>
          <w:rFonts w:asciiTheme="minorHAnsi" w:hAnsiTheme="minorHAnsi" w:cstheme="minorHAnsi"/>
          <w:sz w:val="14"/>
        </w:rPr>
        <w:t xml:space="preserve">If this is true, however, then </w:t>
      </w:r>
      <w:r w:rsidRPr="005B1D4C">
        <w:rPr>
          <w:rStyle w:val="Emphasis"/>
          <w:rFonts w:asciiTheme="minorHAnsi" w:hAnsiTheme="minorHAnsi" w:cstheme="minorHAnsi"/>
        </w:rPr>
        <w:t>offshore balancing becomes a dangerous and potentially self-defeating strategy</w:t>
      </w:r>
      <w:r w:rsidRPr="005B1D4C">
        <w:rPr>
          <w:rFonts w:asciiTheme="minorHAnsi" w:hAnsiTheme="minorHAnsi" w:cstheme="minorHAnsi"/>
          <w:sz w:val="14"/>
        </w:rPr>
        <w:t xml:space="preserve">. As mentioned above, </w:t>
      </w:r>
      <w:r w:rsidRPr="005B1D4C">
        <w:rPr>
          <w:rStyle w:val="StyleUnderline"/>
          <w:rFonts w:asciiTheme="minorHAnsi" w:hAnsiTheme="minorHAnsi" w:cstheme="minorHAnsi"/>
        </w:rPr>
        <w:t xml:space="preserve">it </w:t>
      </w:r>
      <w:r w:rsidRPr="00BB10E5">
        <w:rPr>
          <w:rStyle w:val="StyleUnderline"/>
          <w:rFonts w:asciiTheme="minorHAnsi" w:hAnsiTheme="minorHAnsi" w:cstheme="minorHAnsi"/>
          <w:highlight w:val="cyan"/>
        </w:rPr>
        <w:t>could lead</w:t>
      </w:r>
      <w:r w:rsidRPr="005B1D4C">
        <w:rPr>
          <w:rStyle w:val="StyleUnderline"/>
          <w:rFonts w:asciiTheme="minorHAnsi" w:hAnsiTheme="minorHAnsi" w:cstheme="minorHAnsi"/>
        </w:rPr>
        <w:t xml:space="preserve"> countries like </w:t>
      </w:r>
      <w:r w:rsidRPr="00BB10E5">
        <w:rPr>
          <w:rStyle w:val="StyleUnderline"/>
          <w:rFonts w:asciiTheme="minorHAnsi" w:hAnsiTheme="minorHAnsi" w:cstheme="minorHAnsi"/>
          <w:highlight w:val="cyan"/>
        </w:rPr>
        <w:t xml:space="preserve">Japan and </w:t>
      </w:r>
      <w:r w:rsidRPr="005B1D4C">
        <w:rPr>
          <w:rStyle w:val="StyleUnderline"/>
          <w:rFonts w:asciiTheme="minorHAnsi" w:hAnsiTheme="minorHAnsi" w:cstheme="minorHAnsi"/>
        </w:rPr>
        <w:t xml:space="preserve">South </w:t>
      </w:r>
      <w:r w:rsidRPr="00BB10E5">
        <w:rPr>
          <w:rStyle w:val="StyleUnderline"/>
          <w:rFonts w:asciiTheme="minorHAnsi" w:hAnsiTheme="minorHAnsi" w:cstheme="minorHAnsi"/>
          <w:highlight w:val="cyan"/>
        </w:rPr>
        <w:t xml:space="preserve">Korea to </w:t>
      </w:r>
      <w:r w:rsidRPr="00BB10E5">
        <w:rPr>
          <w:rStyle w:val="Emphasis"/>
          <w:rFonts w:asciiTheme="minorHAnsi" w:hAnsiTheme="minorHAnsi" w:cstheme="minorHAnsi"/>
          <w:highlight w:val="cyan"/>
        </w:rPr>
        <w:t>seek nuclear weapons</w:t>
      </w:r>
      <w:r w:rsidRPr="005B1D4C">
        <w:rPr>
          <w:rFonts w:asciiTheme="minorHAnsi" w:hAnsiTheme="minorHAnsi" w:cstheme="minorHAnsi"/>
          <w:sz w:val="14"/>
        </w:rPr>
        <w:t xml:space="preserve">, </w:t>
      </w:r>
      <w:r w:rsidRPr="00613FDC">
        <w:rPr>
          <w:rFonts w:asciiTheme="minorHAnsi" w:hAnsiTheme="minorHAnsi" w:cstheme="minorHAnsi"/>
          <w:sz w:val="14"/>
        </w:rPr>
        <w:t xml:space="preserve">thereby </w:t>
      </w:r>
      <w:r w:rsidRPr="00613FDC">
        <w:rPr>
          <w:rStyle w:val="StyleUnderline"/>
          <w:rFonts w:asciiTheme="minorHAnsi" w:hAnsiTheme="minorHAnsi" w:cstheme="minorHAnsi"/>
        </w:rPr>
        <w:t>stoking arms races and elevating</w:t>
      </w:r>
      <w:r w:rsidRPr="005B1D4C">
        <w:rPr>
          <w:rStyle w:val="StyleUnderline"/>
          <w:rFonts w:asciiTheme="minorHAnsi" w:hAnsiTheme="minorHAnsi" w:cstheme="minorHAnsi"/>
        </w:rPr>
        <w:t xml:space="preserve"> regional tensions</w:t>
      </w:r>
      <w:r w:rsidRPr="005B1D4C">
        <w:rPr>
          <w:rFonts w:asciiTheme="minorHAnsi" w:hAnsiTheme="minorHAnsi" w:cstheme="minorHAnsi"/>
          <w:sz w:val="14"/>
        </w:rPr>
        <w:t xml:space="preserve">. Alternatively, and perhaps more worryingly, </w:t>
      </w:r>
      <w:r w:rsidRPr="005B1D4C">
        <w:rPr>
          <w:rStyle w:val="StyleUnderline"/>
          <w:rFonts w:asciiTheme="minorHAnsi" w:hAnsiTheme="minorHAnsi" w:cstheme="minorHAnsi"/>
        </w:rPr>
        <w:t xml:space="preserve">it might encourage the scenario that offshore balancers seek to avoid, by easing China’s </w:t>
      </w:r>
      <w:r w:rsidRPr="005B1D4C">
        <w:rPr>
          <w:rStyle w:val="Emphasis"/>
          <w:rFonts w:asciiTheme="minorHAnsi" w:hAnsiTheme="minorHAnsi" w:cstheme="minorHAnsi"/>
        </w:rPr>
        <w:t>ascent to regional hegemony.</w:t>
      </w:r>
      <w:r w:rsidRPr="005B1D4C">
        <w:rPr>
          <w:rFonts w:asciiTheme="minorHAnsi" w:hAnsiTheme="minorHAnsi" w:cstheme="minorHAnsi"/>
          <w:sz w:val="14"/>
        </w:rPr>
        <w:t xml:space="preserve"> As Robert Gilpin has written, “</w:t>
      </w:r>
      <w:r w:rsidRPr="00BB10E5">
        <w:rPr>
          <w:rStyle w:val="StyleUnderline"/>
          <w:rFonts w:asciiTheme="minorHAnsi" w:hAnsiTheme="minorHAnsi" w:cstheme="minorHAnsi"/>
          <w:highlight w:val="cyan"/>
        </w:rPr>
        <w:t xml:space="preserve">Retrenchment </w:t>
      </w:r>
      <w:r w:rsidRPr="005B1D4C">
        <w:rPr>
          <w:rStyle w:val="StyleUnderline"/>
          <w:rFonts w:asciiTheme="minorHAnsi" w:hAnsiTheme="minorHAnsi" w:cstheme="minorHAnsi"/>
        </w:rPr>
        <w:t xml:space="preserve">by its very nature is </w:t>
      </w:r>
      <w:r w:rsidRPr="005B1D4C">
        <w:rPr>
          <w:rStyle w:val="Emphasis"/>
          <w:rFonts w:asciiTheme="minorHAnsi" w:hAnsiTheme="minorHAnsi" w:cstheme="minorHAnsi"/>
        </w:rPr>
        <w:t>an indication of relative weakness</w:t>
      </w:r>
      <w:r w:rsidRPr="005B1D4C">
        <w:rPr>
          <w:rStyle w:val="StyleUnderline"/>
          <w:rFonts w:asciiTheme="minorHAnsi" w:hAnsiTheme="minorHAnsi" w:cstheme="minorHAnsi"/>
        </w:rPr>
        <w:t xml:space="preserve"> and </w:t>
      </w:r>
      <w:r w:rsidRPr="005B1D4C">
        <w:rPr>
          <w:rStyle w:val="Emphasis"/>
          <w:rFonts w:asciiTheme="minorHAnsi" w:hAnsiTheme="minorHAnsi" w:cstheme="minorHAnsi"/>
        </w:rPr>
        <w:t>declining power</w:t>
      </w:r>
      <w:r w:rsidRPr="005B1D4C">
        <w:rPr>
          <w:rStyle w:val="StyleUnderline"/>
          <w:rFonts w:asciiTheme="minorHAnsi" w:hAnsiTheme="minorHAnsi" w:cstheme="minorHAnsi"/>
        </w:rPr>
        <w:t xml:space="preserve">, and thus retrenchment </w:t>
      </w:r>
      <w:r w:rsidRPr="00BB10E5">
        <w:rPr>
          <w:rStyle w:val="StyleUnderline"/>
          <w:rFonts w:asciiTheme="minorHAnsi" w:hAnsiTheme="minorHAnsi" w:cstheme="minorHAnsi"/>
          <w:highlight w:val="cyan"/>
        </w:rPr>
        <w:t xml:space="preserve">can have a </w:t>
      </w:r>
      <w:r w:rsidRPr="00BB10E5">
        <w:rPr>
          <w:rStyle w:val="Emphasis"/>
          <w:rFonts w:asciiTheme="minorHAnsi" w:hAnsiTheme="minorHAnsi" w:cstheme="minorHAnsi"/>
          <w:highlight w:val="cyan"/>
        </w:rPr>
        <w:t xml:space="preserve">deteriorating effect on relations </w:t>
      </w:r>
      <w:r w:rsidRPr="005B1D4C">
        <w:rPr>
          <w:rStyle w:val="Emphasis"/>
          <w:rFonts w:asciiTheme="minorHAnsi" w:hAnsiTheme="minorHAnsi" w:cstheme="minorHAnsi"/>
        </w:rPr>
        <w:t>with allies and rivals</w:t>
      </w:r>
      <w:r w:rsidRPr="005B1D4C">
        <w:rPr>
          <w:rFonts w:asciiTheme="minorHAnsi" w:hAnsiTheme="minorHAnsi" w:cstheme="minorHAnsi"/>
          <w:sz w:val="14"/>
        </w:rPr>
        <w:t>.”</w:t>
      </w:r>
      <w:r w:rsidRPr="005B1D4C">
        <w:rPr>
          <w:rStyle w:val="StyleUnderline"/>
          <w:rFonts w:asciiTheme="minorHAnsi" w:hAnsiTheme="minorHAnsi" w:cstheme="minorHAnsi"/>
        </w:rPr>
        <w:t xml:space="preserve">49 In East Asia today, U.S. allies rely on U.S. reassurance to navigate increasingly fraught relationships with a more assertive China precisely </w:t>
      </w:r>
      <w:r w:rsidRPr="005B1D4C">
        <w:rPr>
          <w:rStyle w:val="Emphasis"/>
          <w:rFonts w:asciiTheme="minorHAnsi" w:hAnsiTheme="minorHAnsi" w:cstheme="minorHAnsi"/>
        </w:rPr>
        <w:t>because they understand that they will have great trouble balancing Beijing on their own</w:t>
      </w:r>
      <w:r w:rsidRPr="005B1D4C">
        <w:rPr>
          <w:rFonts w:asciiTheme="minorHAnsi" w:hAnsiTheme="minorHAnsi" w:cstheme="minorHAnsi"/>
          <w:sz w:val="14"/>
        </w:rPr>
        <w:t>. A significant U.S. retrenchment might therefore tempt these countries to acquiesce to, or bandwagon with, a rising China if they felt that prospects for successful resistance were diminishing as the United States retreated.50 In the same vein, retrenchment would compromise alliance relationships, basing agreements, and other assets that might help Washington check Chinese power in the first place—and that would allow the United States to surge additional forces into theater in a crisis. In sum, if one expects that Asian countries will be unable to counter China themselves, then reducing U.S. influence and leverage in the region is a curious policy. Offshore balancing might promise to preserve a stable and advantageous environment while reducing U.S. burdens. But upon closer analysis, the probable outcomes of the strategy seem more perilous and destabilizing than its proponents acknowledge.</w:t>
      </w:r>
    </w:p>
    <w:p w14:paraId="437CE1A7" w14:textId="77777777" w:rsidR="005153C4" w:rsidRPr="005B1D4C" w:rsidRDefault="005153C4" w:rsidP="005153C4">
      <w:pPr>
        <w:pStyle w:val="Heading4"/>
        <w:rPr>
          <w:rFonts w:asciiTheme="minorHAnsi" w:hAnsiTheme="minorHAnsi" w:cstheme="minorHAnsi"/>
        </w:rPr>
      </w:pPr>
      <w:r>
        <w:rPr>
          <w:rFonts w:asciiTheme="minorHAnsi" w:hAnsiTheme="minorHAnsi" w:cstheme="minorHAnsi"/>
        </w:rPr>
        <w:t>x</w:t>
      </w:r>
      <w:r w:rsidRPr="005B1D4C">
        <w:rPr>
          <w:rFonts w:asciiTheme="minorHAnsi" w:hAnsiTheme="minorHAnsi" w:cstheme="minorHAnsi"/>
        </w:rPr>
        <w:t xml:space="preserve">Nuke war causes extinction. </w:t>
      </w:r>
    </w:p>
    <w:p w14:paraId="28E98AB4" w14:textId="77777777" w:rsidR="005153C4" w:rsidRPr="005B1D4C" w:rsidRDefault="005153C4" w:rsidP="005153C4">
      <w:pPr>
        <w:rPr>
          <w:rFonts w:asciiTheme="minorHAnsi" w:hAnsiTheme="minorHAnsi" w:cstheme="minorHAnsi"/>
        </w:rPr>
      </w:pPr>
      <w:r w:rsidRPr="003E330F">
        <w:rPr>
          <w:rStyle w:val="Style13ptBold"/>
        </w:rPr>
        <w:t>PND 16</w:t>
      </w:r>
      <w:r w:rsidRPr="005B1D4C">
        <w:rPr>
          <w:rFonts w:asciiTheme="minorHAnsi" w:hAnsiTheme="minorHAnsi" w:cstheme="minorHAnsi"/>
        </w:rPr>
        <w:t>. internally citing Zbigniew Brzezinski, Council of Foreign Relations and former national security adviser to President Carter, Toon and Robock’s 2012 study on nuclear winter in the Bulletin of Atomic Scientists, Gareth Evans’ International Commission on Nuclear Non-proliferation and Disarmament Report, Congressional EMP studies, studies on nuclear winter by Seth Baum of the Global Catastrophic Risk Institute and Martin Hellman of Stanford University, and U.S. and Russian former Defense Secretaries and former heads of nuclear missile forces, brief submitted to the United Nations General Assembly, Open-Ended Working Group on nuclear risks. A/AC.286/NGO/13. 05-03-2016. http://www.reachingcriticalwill.org/images/documents/Disarmament-fora/OEWG/2016/Documents/NGO13.pdf</w:t>
      </w:r>
    </w:p>
    <w:p w14:paraId="227AD65C" w14:textId="77777777" w:rsidR="005153C4" w:rsidRDefault="005153C4" w:rsidP="005153C4">
      <w:pPr>
        <w:rPr>
          <w:rFonts w:asciiTheme="minorHAnsi" w:hAnsiTheme="minorHAnsi" w:cstheme="minorHAnsi"/>
          <w:sz w:val="16"/>
        </w:rPr>
      </w:pPr>
      <w:r w:rsidRPr="005B1D4C">
        <w:rPr>
          <w:rFonts w:asciiTheme="minorHAnsi" w:hAnsiTheme="minorHAnsi" w:cstheme="minorHAnsi"/>
          <w:sz w:val="16"/>
        </w:rPr>
        <w:t xml:space="preserve">Consequences human survival 12. </w:t>
      </w:r>
      <w:r w:rsidRPr="00BB10E5">
        <w:rPr>
          <w:rStyle w:val="StyleUnderline"/>
          <w:rFonts w:asciiTheme="minorHAnsi" w:hAnsiTheme="minorHAnsi" w:cstheme="minorHAnsi"/>
          <w:highlight w:val="cyan"/>
        </w:rPr>
        <w:t>Even if the 'other' side does NOT launch</w:t>
      </w:r>
      <w:r w:rsidRPr="005B1D4C">
        <w:rPr>
          <w:rStyle w:val="StyleUnderline"/>
          <w:rFonts w:asciiTheme="minorHAnsi" w:hAnsiTheme="minorHAnsi" w:cstheme="minorHAnsi"/>
        </w:rPr>
        <w:t xml:space="preserve"> in response the smoke</w:t>
      </w:r>
      <w:r w:rsidRPr="005B1D4C">
        <w:rPr>
          <w:rFonts w:asciiTheme="minorHAnsi" w:hAnsiTheme="minorHAnsi" w:cstheme="minorHAnsi"/>
          <w:sz w:val="16"/>
        </w:rPr>
        <w:t xml:space="preserve"> from 'their' burning cities (incinerated by 'us') </w:t>
      </w:r>
      <w:r w:rsidRPr="00BB10E5">
        <w:rPr>
          <w:rStyle w:val="StyleUnderline"/>
          <w:rFonts w:asciiTheme="minorHAnsi" w:hAnsiTheme="minorHAnsi" w:cstheme="minorHAnsi"/>
          <w:highlight w:val="cyan"/>
        </w:rPr>
        <w:t>will still make</w:t>
      </w:r>
      <w:r w:rsidRPr="005B1D4C">
        <w:rPr>
          <w:rFonts w:asciiTheme="minorHAnsi" w:hAnsiTheme="minorHAnsi" w:cstheme="minorHAnsi"/>
          <w:sz w:val="16"/>
        </w:rPr>
        <w:t xml:space="preserve"> 'our' country (and </w:t>
      </w:r>
      <w:r w:rsidRPr="005B1D4C">
        <w:rPr>
          <w:rStyle w:val="StyleUnderline"/>
          <w:rFonts w:asciiTheme="minorHAnsi" w:hAnsiTheme="minorHAnsi" w:cstheme="minorHAnsi"/>
        </w:rPr>
        <w:t xml:space="preserve">the rest of </w:t>
      </w:r>
      <w:r w:rsidRPr="00BB10E5">
        <w:rPr>
          <w:rStyle w:val="StyleUnderline"/>
          <w:rFonts w:asciiTheme="minorHAnsi" w:hAnsiTheme="minorHAnsi" w:cstheme="minorHAnsi"/>
          <w:highlight w:val="cyan"/>
        </w:rPr>
        <w:t>the world</w:t>
      </w:r>
      <w:r w:rsidRPr="005B1D4C">
        <w:rPr>
          <w:rFonts w:asciiTheme="minorHAnsi" w:hAnsiTheme="minorHAnsi" w:cstheme="minorHAnsi"/>
          <w:sz w:val="16"/>
        </w:rPr>
        <w:t xml:space="preserve">) </w:t>
      </w:r>
      <w:r w:rsidRPr="00BB10E5">
        <w:rPr>
          <w:rStyle w:val="Emphasis"/>
          <w:rFonts w:asciiTheme="minorHAnsi" w:hAnsiTheme="minorHAnsi" w:cstheme="minorHAnsi"/>
          <w:highlight w:val="cyan"/>
        </w:rPr>
        <w:t>uninhabitable</w:t>
      </w:r>
      <w:r w:rsidRPr="005B1D4C">
        <w:rPr>
          <w:rFonts w:asciiTheme="minorHAnsi" w:hAnsiTheme="minorHAnsi" w:cstheme="minorHAnsi"/>
          <w:sz w:val="16"/>
        </w:rPr>
        <w:t xml:space="preserve">, potentially </w:t>
      </w:r>
      <w:r w:rsidRPr="00BB10E5">
        <w:rPr>
          <w:rStyle w:val="StyleUnderline"/>
          <w:rFonts w:asciiTheme="minorHAnsi" w:hAnsiTheme="minorHAnsi" w:cstheme="minorHAnsi"/>
          <w:highlight w:val="cyan"/>
        </w:rPr>
        <w:t>inducing global famine lasting</w:t>
      </w:r>
      <w:r w:rsidRPr="005B1D4C">
        <w:rPr>
          <w:rFonts w:asciiTheme="minorHAnsi" w:hAnsiTheme="minorHAnsi" w:cstheme="minorHAnsi"/>
          <w:sz w:val="16"/>
        </w:rPr>
        <w:t xml:space="preserve"> up to </w:t>
      </w:r>
      <w:r w:rsidRPr="00BB10E5">
        <w:rPr>
          <w:rStyle w:val="Emphasis"/>
          <w:rFonts w:asciiTheme="minorHAnsi" w:hAnsiTheme="minorHAnsi" w:cstheme="minorHAnsi"/>
          <w:highlight w:val="cyan"/>
        </w:rPr>
        <w:t>decades</w:t>
      </w:r>
      <w:r w:rsidRPr="005B1D4C">
        <w:rPr>
          <w:rFonts w:asciiTheme="minorHAnsi" w:hAnsiTheme="minorHAnsi" w:cstheme="minorHAnsi"/>
          <w:sz w:val="16"/>
        </w:rPr>
        <w:t xml:space="preserve">. </w:t>
      </w:r>
      <w:r w:rsidRPr="005B1D4C">
        <w:rPr>
          <w:rStyle w:val="Emphasis"/>
          <w:rFonts w:asciiTheme="minorHAnsi" w:hAnsiTheme="minorHAnsi" w:cstheme="minorHAnsi"/>
        </w:rPr>
        <w:t>Toon and Robock</w:t>
      </w:r>
      <w:r w:rsidRPr="005B1D4C">
        <w:rPr>
          <w:rStyle w:val="StyleUnderline"/>
          <w:rFonts w:asciiTheme="minorHAnsi" w:hAnsiTheme="minorHAnsi" w:cstheme="minorHAnsi"/>
        </w:rPr>
        <w:t xml:space="preserve"> note</w:t>
      </w:r>
      <w:r w:rsidRPr="005B1D4C">
        <w:rPr>
          <w:rFonts w:asciiTheme="minorHAnsi" w:hAnsiTheme="minorHAnsi" w:cstheme="minorHAnsi"/>
          <w:sz w:val="16"/>
        </w:rPr>
        <w:t xml:space="preserve"> in ‘Self Assured Destruction’, in the Bulletin of Atomic Scientists 68/5, 2012, that: 13. “A nuclear war between Russia and the United States, even after the arsenal reductions planned under New START, could produce a nuclear winter. Hence, an attack by either side could be suicidal, </w:t>
      </w:r>
      <w:r w:rsidRPr="00BB10E5">
        <w:rPr>
          <w:rStyle w:val="StyleUnderline"/>
          <w:rFonts w:asciiTheme="minorHAnsi" w:hAnsiTheme="minorHAnsi" w:cstheme="minorHAnsi"/>
          <w:highlight w:val="cyan"/>
        </w:rPr>
        <w:t xml:space="preserve">resulting in </w:t>
      </w:r>
      <w:r w:rsidRPr="00BB10E5">
        <w:rPr>
          <w:rStyle w:val="Emphasis"/>
          <w:rFonts w:asciiTheme="minorHAnsi" w:hAnsiTheme="minorHAnsi" w:cstheme="minorHAnsi"/>
          <w:highlight w:val="cyan"/>
        </w:rPr>
        <w:t>self assured destruction</w:t>
      </w:r>
      <w:r w:rsidRPr="00BB10E5">
        <w:rPr>
          <w:rStyle w:val="StyleUnderline"/>
          <w:rFonts w:asciiTheme="minorHAnsi" w:hAnsiTheme="minorHAnsi" w:cstheme="minorHAnsi"/>
          <w:highlight w:val="cyan"/>
        </w:rPr>
        <w:t xml:space="preserve">. Even a 'small' nuclear war </w:t>
      </w:r>
      <w:r w:rsidRPr="005322B8">
        <w:rPr>
          <w:rStyle w:val="StyleUnderline"/>
          <w:rFonts w:asciiTheme="minorHAnsi" w:hAnsiTheme="minorHAnsi" w:cstheme="minorHAnsi"/>
        </w:rPr>
        <w:t xml:space="preserve">between </w:t>
      </w:r>
      <w:r w:rsidRPr="005322B8">
        <w:rPr>
          <w:rStyle w:val="Emphasis"/>
          <w:rFonts w:asciiTheme="minorHAnsi" w:hAnsiTheme="minorHAnsi" w:cstheme="minorHAnsi"/>
        </w:rPr>
        <w:t>India</w:t>
      </w:r>
      <w:r w:rsidRPr="005322B8">
        <w:rPr>
          <w:rStyle w:val="StyleUnderline"/>
          <w:rFonts w:asciiTheme="minorHAnsi" w:hAnsiTheme="minorHAnsi" w:cstheme="minorHAnsi"/>
        </w:rPr>
        <w:t xml:space="preserve"> and </w:t>
      </w:r>
      <w:r w:rsidRPr="005322B8">
        <w:rPr>
          <w:rStyle w:val="Emphasis"/>
          <w:rFonts w:asciiTheme="minorHAnsi" w:hAnsiTheme="minorHAnsi" w:cstheme="minorHAnsi"/>
        </w:rPr>
        <w:t>Pakistan</w:t>
      </w:r>
      <w:r w:rsidRPr="005322B8">
        <w:rPr>
          <w:rFonts w:asciiTheme="minorHAnsi" w:hAnsiTheme="minorHAnsi" w:cstheme="minorHAnsi"/>
          <w:sz w:val="16"/>
        </w:rPr>
        <w:t>, with</w:t>
      </w:r>
      <w:r w:rsidRPr="005B1D4C">
        <w:rPr>
          <w:rFonts w:asciiTheme="minorHAnsi" w:hAnsiTheme="minorHAnsi" w:cstheme="minorHAnsi"/>
          <w:sz w:val="16"/>
        </w:rPr>
        <w:t xml:space="preserve"> each country detonating 50 Hiroshima-size atom bombs--only about 0.03 percent of the global nuclear arsenal's explosive power--as air bursts in urban areas, </w:t>
      </w:r>
      <w:r w:rsidRPr="005B1D4C">
        <w:rPr>
          <w:rStyle w:val="StyleUnderline"/>
          <w:rFonts w:asciiTheme="minorHAnsi" w:hAnsiTheme="minorHAnsi" w:cstheme="minorHAnsi"/>
        </w:rPr>
        <w:t xml:space="preserve">could </w:t>
      </w:r>
      <w:r w:rsidRPr="00BB10E5">
        <w:rPr>
          <w:rStyle w:val="StyleUnderline"/>
          <w:rFonts w:asciiTheme="minorHAnsi" w:hAnsiTheme="minorHAnsi" w:cstheme="minorHAnsi"/>
          <w:highlight w:val="cyan"/>
        </w:rPr>
        <w:t>produce</w:t>
      </w:r>
      <w:r w:rsidRPr="005B1D4C">
        <w:rPr>
          <w:rStyle w:val="StyleUnderline"/>
          <w:rFonts w:asciiTheme="minorHAnsi" w:hAnsiTheme="minorHAnsi" w:cstheme="minorHAnsi"/>
        </w:rPr>
        <w:t xml:space="preserve"> so much </w:t>
      </w:r>
      <w:r w:rsidRPr="00BB10E5">
        <w:rPr>
          <w:rStyle w:val="StyleUnderline"/>
          <w:rFonts w:asciiTheme="minorHAnsi" w:hAnsiTheme="minorHAnsi" w:cstheme="minorHAnsi"/>
          <w:highlight w:val="cyan"/>
        </w:rPr>
        <w:t>smoke</w:t>
      </w:r>
      <w:r w:rsidRPr="005B1D4C">
        <w:rPr>
          <w:rStyle w:val="StyleUnderline"/>
          <w:rFonts w:asciiTheme="minorHAnsi" w:hAnsiTheme="minorHAnsi" w:cstheme="minorHAnsi"/>
        </w:rPr>
        <w:t xml:space="preserve"> that temperatures would fall below those of the Little Ice Age</w:t>
      </w:r>
      <w:r w:rsidRPr="005B1D4C">
        <w:rPr>
          <w:rFonts w:asciiTheme="minorHAnsi" w:hAnsiTheme="minorHAnsi" w:cstheme="minorHAnsi"/>
          <w:sz w:val="16"/>
        </w:rPr>
        <w:t xml:space="preserve"> of the fourteenth to nineteenth centuries, </w:t>
      </w:r>
      <w:r w:rsidRPr="005B1D4C">
        <w:rPr>
          <w:rStyle w:val="StyleUnderline"/>
          <w:rFonts w:asciiTheme="minorHAnsi" w:hAnsiTheme="minorHAnsi" w:cstheme="minorHAnsi"/>
        </w:rPr>
        <w:t xml:space="preserve">shortening the growing season around the world </w:t>
      </w:r>
      <w:r w:rsidRPr="00BB10E5">
        <w:rPr>
          <w:rStyle w:val="StyleUnderline"/>
          <w:rFonts w:asciiTheme="minorHAnsi" w:hAnsiTheme="minorHAnsi" w:cstheme="minorHAnsi"/>
          <w:highlight w:val="cyan"/>
        </w:rPr>
        <w:t>and</w:t>
      </w:r>
      <w:r w:rsidRPr="005B1D4C">
        <w:rPr>
          <w:rStyle w:val="StyleUnderline"/>
          <w:rFonts w:asciiTheme="minorHAnsi" w:hAnsiTheme="minorHAnsi" w:cstheme="minorHAnsi"/>
        </w:rPr>
        <w:t xml:space="preserve"> threatening the global food supply</w:t>
      </w:r>
      <w:r w:rsidRPr="005B1D4C">
        <w:rPr>
          <w:rFonts w:asciiTheme="minorHAnsi" w:hAnsiTheme="minorHAnsi" w:cstheme="minorHAnsi"/>
          <w:sz w:val="16"/>
        </w:rPr>
        <w:t xml:space="preserve">. Furthermore, there would be </w:t>
      </w:r>
      <w:r w:rsidRPr="005B1D4C">
        <w:rPr>
          <w:rStyle w:val="StyleUnderline"/>
          <w:rFonts w:asciiTheme="minorHAnsi" w:hAnsiTheme="minorHAnsi" w:cstheme="minorHAnsi"/>
        </w:rPr>
        <w:t xml:space="preserve">massive ozone depletion, allowing more </w:t>
      </w:r>
      <w:r w:rsidRPr="00BB10E5">
        <w:rPr>
          <w:rStyle w:val="Emphasis"/>
          <w:rFonts w:asciiTheme="minorHAnsi" w:hAnsiTheme="minorHAnsi" w:cstheme="minorHAnsi"/>
          <w:highlight w:val="cyan"/>
        </w:rPr>
        <w:t>ultraviolet</w:t>
      </w:r>
      <w:r w:rsidRPr="005B1D4C">
        <w:rPr>
          <w:rStyle w:val="StyleUnderline"/>
          <w:rFonts w:asciiTheme="minorHAnsi" w:hAnsiTheme="minorHAnsi" w:cstheme="minorHAnsi"/>
        </w:rPr>
        <w:t xml:space="preserve"> </w:t>
      </w:r>
      <w:r w:rsidRPr="00BB10E5">
        <w:rPr>
          <w:rStyle w:val="StyleUnderline"/>
          <w:rFonts w:asciiTheme="minorHAnsi" w:hAnsiTheme="minorHAnsi" w:cstheme="minorHAnsi"/>
          <w:highlight w:val="cyan"/>
        </w:rPr>
        <w:t>radiation</w:t>
      </w:r>
      <w:r w:rsidRPr="005B1D4C">
        <w:rPr>
          <w:rFonts w:asciiTheme="minorHAnsi" w:hAnsiTheme="minorHAnsi" w:cstheme="minorHAnsi"/>
          <w:sz w:val="16"/>
        </w:rPr>
        <w:t xml:space="preserve"> to reach Earth's surface. </w:t>
      </w:r>
      <w:r w:rsidRPr="005B1D4C">
        <w:rPr>
          <w:rStyle w:val="Emphasis"/>
          <w:rFonts w:asciiTheme="minorHAnsi" w:hAnsiTheme="minorHAnsi" w:cstheme="minorHAnsi"/>
        </w:rPr>
        <w:t>Recent studies</w:t>
      </w:r>
      <w:r w:rsidRPr="005B1D4C">
        <w:rPr>
          <w:rStyle w:val="StyleUnderline"/>
          <w:rFonts w:asciiTheme="minorHAnsi" w:hAnsiTheme="minorHAnsi" w:cstheme="minorHAnsi"/>
        </w:rPr>
        <w:t xml:space="preserve"> predict that agricultural production in parts of the </w:t>
      </w:r>
      <w:r w:rsidRPr="005B1D4C">
        <w:rPr>
          <w:rStyle w:val="Emphasis"/>
          <w:rFonts w:asciiTheme="minorHAnsi" w:hAnsiTheme="minorHAnsi" w:cstheme="minorHAnsi"/>
        </w:rPr>
        <w:t>U</w:t>
      </w:r>
      <w:r w:rsidRPr="005B1D4C">
        <w:rPr>
          <w:rFonts w:asciiTheme="minorHAnsi" w:hAnsiTheme="minorHAnsi" w:cstheme="minorHAnsi"/>
          <w:sz w:val="16"/>
        </w:rPr>
        <w:t xml:space="preserve">nited </w:t>
      </w:r>
      <w:r w:rsidRPr="005B1D4C">
        <w:rPr>
          <w:rStyle w:val="Emphasis"/>
          <w:rFonts w:asciiTheme="minorHAnsi" w:hAnsiTheme="minorHAnsi" w:cstheme="minorHAnsi"/>
        </w:rPr>
        <w:t>S</w:t>
      </w:r>
      <w:r w:rsidRPr="005B1D4C">
        <w:rPr>
          <w:rFonts w:asciiTheme="minorHAnsi" w:hAnsiTheme="minorHAnsi" w:cstheme="minorHAnsi"/>
          <w:sz w:val="16"/>
        </w:rPr>
        <w:t xml:space="preserve">tates </w:t>
      </w:r>
      <w:r w:rsidRPr="005B1D4C">
        <w:rPr>
          <w:rStyle w:val="StyleUnderline"/>
          <w:rFonts w:asciiTheme="minorHAnsi" w:hAnsiTheme="minorHAnsi" w:cstheme="minorHAnsi"/>
        </w:rPr>
        <w:t xml:space="preserve">and </w:t>
      </w:r>
      <w:r w:rsidRPr="005B1D4C">
        <w:rPr>
          <w:rStyle w:val="Emphasis"/>
          <w:rFonts w:asciiTheme="minorHAnsi" w:hAnsiTheme="minorHAnsi" w:cstheme="minorHAnsi"/>
        </w:rPr>
        <w:t>China</w:t>
      </w:r>
      <w:r w:rsidRPr="005B1D4C">
        <w:rPr>
          <w:rStyle w:val="StyleUnderline"/>
          <w:rFonts w:asciiTheme="minorHAnsi" w:hAnsiTheme="minorHAnsi" w:cstheme="minorHAnsi"/>
        </w:rPr>
        <w:t xml:space="preserve"> would decline</w:t>
      </w:r>
      <w:r w:rsidRPr="005B1D4C">
        <w:rPr>
          <w:rFonts w:asciiTheme="minorHAnsi" w:hAnsiTheme="minorHAnsi" w:cstheme="minorHAnsi"/>
          <w:sz w:val="16"/>
        </w:rPr>
        <w:t xml:space="preserve"> by about 20 percent for four years, and by 10 percent for a decade.” 14. A conflagration involving USA/NATO forces and those of Russian federation would </w:t>
      </w:r>
      <w:r w:rsidRPr="00BB10E5">
        <w:rPr>
          <w:rStyle w:val="StyleUnderline"/>
          <w:rFonts w:asciiTheme="minorHAnsi" w:hAnsiTheme="minorHAnsi" w:cstheme="minorHAnsi"/>
          <w:highlight w:val="cyan"/>
        </w:rPr>
        <w:t>most likely cause the deaths of</w:t>
      </w:r>
      <w:r w:rsidRPr="005B1D4C">
        <w:rPr>
          <w:rStyle w:val="StyleUnderline"/>
          <w:rFonts w:asciiTheme="minorHAnsi" w:hAnsiTheme="minorHAnsi" w:cstheme="minorHAnsi"/>
        </w:rPr>
        <w:t xml:space="preserve"> most/nearly all/</w:t>
      </w:r>
      <w:r w:rsidRPr="00BB10E5">
        <w:rPr>
          <w:rStyle w:val="Emphasis"/>
          <w:rFonts w:asciiTheme="minorHAnsi" w:hAnsiTheme="minorHAnsi" w:cstheme="minorHAnsi"/>
          <w:highlight w:val="cyan"/>
        </w:rPr>
        <w:t>all humans</w:t>
      </w:r>
      <w:r w:rsidRPr="005B1D4C">
        <w:rPr>
          <w:rStyle w:val="StyleUnderline"/>
          <w:rFonts w:asciiTheme="minorHAnsi" w:hAnsiTheme="minorHAnsi" w:cstheme="minorHAnsi"/>
        </w:rPr>
        <w:t xml:space="preserve"> (</w:t>
      </w:r>
      <w:r w:rsidRPr="00BB10E5">
        <w:rPr>
          <w:rStyle w:val="StyleUnderline"/>
          <w:rFonts w:asciiTheme="minorHAnsi" w:hAnsiTheme="minorHAnsi" w:cstheme="minorHAnsi"/>
          <w:highlight w:val="cyan"/>
        </w:rPr>
        <w:t>and</w:t>
      </w:r>
      <w:r w:rsidRPr="005B1D4C">
        <w:rPr>
          <w:rStyle w:val="StyleUnderline"/>
          <w:rFonts w:asciiTheme="minorHAnsi" w:hAnsiTheme="minorHAnsi" w:cstheme="minorHAnsi"/>
        </w:rPr>
        <w:t xml:space="preserve"> severely impact/extinguish </w:t>
      </w:r>
      <w:r w:rsidRPr="00BB10E5">
        <w:rPr>
          <w:rStyle w:val="Emphasis"/>
          <w:rFonts w:asciiTheme="minorHAnsi" w:hAnsiTheme="minorHAnsi" w:cstheme="minorHAnsi"/>
          <w:highlight w:val="cyan"/>
        </w:rPr>
        <w:t>other species</w:t>
      </w:r>
      <w:r w:rsidRPr="005B1D4C">
        <w:rPr>
          <w:rStyle w:val="StyleUnderline"/>
          <w:rFonts w:asciiTheme="minorHAnsi" w:hAnsiTheme="minorHAnsi" w:cstheme="minorHAnsi"/>
        </w:rPr>
        <w:t>) as well as destroying the delicate interwoven techno-structure on which latter-day 'civilization' has come to depend. Temperatures would drop to below those of the last ice-age for up to 30 years as a result of the lofting of up to 180 million tonnes of very black soot into the stratosphere where it would remain for decades</w:t>
      </w:r>
      <w:r w:rsidRPr="005B1D4C">
        <w:rPr>
          <w:rFonts w:asciiTheme="minorHAnsi" w:hAnsiTheme="minorHAnsi" w:cstheme="minorHAnsi"/>
          <w:sz w:val="16"/>
        </w:rPr>
        <w:t xml:space="preserve">. 15. </w:t>
      </w:r>
      <w:r w:rsidRPr="005B1D4C">
        <w:rPr>
          <w:rStyle w:val="StyleUnderline"/>
          <w:rFonts w:asciiTheme="minorHAnsi" w:hAnsiTheme="minorHAnsi" w:cstheme="minorHAnsi"/>
        </w:rPr>
        <w:t>Though human ingenuity and resilience shouldn't be underestimated, human survival itself is arguably problematic</w:t>
      </w:r>
      <w:r w:rsidRPr="005B1D4C">
        <w:rPr>
          <w:rFonts w:asciiTheme="minorHAnsi" w:hAnsiTheme="minorHAnsi" w:cstheme="minorHAnsi"/>
          <w:sz w:val="16"/>
        </w:rPr>
        <w:t xml:space="preserve">, to put it mildly, under a 2000+ warhead USA/Russian federation scenario. 16. The Joint Statement on Catastrophic Humanitarian Consequences signed October 2013 by 146 governments mentioned 'Human Survival' no less than 5 times. The most recent (December 2014) one gives it a highly prominent place. </w:t>
      </w:r>
      <w:r w:rsidRPr="005B1D4C">
        <w:rPr>
          <w:rStyle w:val="Emphasis"/>
          <w:rFonts w:asciiTheme="minorHAnsi" w:hAnsiTheme="minorHAnsi" w:cstheme="minorHAnsi"/>
        </w:rPr>
        <w:t>Gareth Evans</w:t>
      </w:r>
      <w:r w:rsidRPr="005B1D4C">
        <w:rPr>
          <w:rStyle w:val="StyleUnderline"/>
          <w:rFonts w:asciiTheme="minorHAnsi" w:hAnsiTheme="minorHAnsi" w:cstheme="minorHAnsi"/>
        </w:rPr>
        <w:t xml:space="preserve">’ ICNND (International Commission on Nuclear Non-proliferation and Disarmament) Report made it clear that it saw the threat posed by </w:t>
      </w:r>
      <w:r w:rsidRPr="00BB10E5">
        <w:rPr>
          <w:rStyle w:val="StyleUnderline"/>
          <w:rFonts w:asciiTheme="minorHAnsi" w:hAnsiTheme="minorHAnsi" w:cstheme="minorHAnsi"/>
          <w:highlight w:val="cyan"/>
        </w:rPr>
        <w:t>nuclear weapons use</w:t>
      </w:r>
      <w:r w:rsidRPr="005B1D4C">
        <w:rPr>
          <w:rStyle w:val="StyleUnderline"/>
          <w:rFonts w:asciiTheme="minorHAnsi" w:hAnsiTheme="minorHAnsi" w:cstheme="minorHAnsi"/>
        </w:rPr>
        <w:t xml:space="preserve"> as one that</w:t>
      </w:r>
      <w:r w:rsidRPr="005B1D4C">
        <w:rPr>
          <w:rFonts w:asciiTheme="minorHAnsi" w:hAnsiTheme="minorHAnsi" w:cstheme="minorHAnsi"/>
          <w:sz w:val="16"/>
        </w:rPr>
        <w:t xml:space="preserve"> at least threatens what we now call 'civilization' and that potentially </w:t>
      </w:r>
      <w:r w:rsidRPr="00BB10E5">
        <w:rPr>
          <w:rStyle w:val="Emphasis"/>
          <w:rFonts w:asciiTheme="minorHAnsi" w:hAnsiTheme="minorHAnsi" w:cstheme="minorHAnsi"/>
          <w:highlight w:val="cyan"/>
        </w:rPr>
        <w:t>threatens human survival with an immediacy that even climate change does not</w:t>
      </w:r>
      <w:r w:rsidRPr="005B1D4C">
        <w:rPr>
          <w:rFonts w:asciiTheme="minorHAnsi" w:hAnsiTheme="minorHAnsi" w:cstheme="minorHAnsi"/>
          <w:sz w:val="16"/>
        </w:rPr>
        <w:t xml:space="preserve">, though we can see the results of climate change here and now and of course the immediate post-nuclear results for Hiroshima and Nagasaki as well. </w:t>
      </w:r>
    </w:p>
    <w:p w14:paraId="1F44CAD1" w14:textId="77777777" w:rsidR="002D115A" w:rsidRPr="002D115A" w:rsidRDefault="002D115A" w:rsidP="002D115A"/>
    <w:p w14:paraId="25855BF4" w14:textId="47AAB7DC" w:rsidR="00281F84" w:rsidRDefault="00281F84" w:rsidP="00281F84">
      <w:pPr>
        <w:pStyle w:val="Heading3"/>
      </w:pPr>
      <w:r>
        <w:t>1NC Saudi</w:t>
      </w:r>
    </w:p>
    <w:p w14:paraId="0E5D958A" w14:textId="77777777" w:rsidR="00CE74A6" w:rsidRDefault="00CE74A6" w:rsidP="00CE74A6">
      <w:pPr>
        <w:pStyle w:val="Heading4"/>
      </w:pPr>
      <w:r>
        <w:t>Russian exports dropping now, but market share remains significant</w:t>
      </w:r>
    </w:p>
    <w:p w14:paraId="373E9352" w14:textId="77777777" w:rsidR="00CE74A6" w:rsidRDefault="00CE74A6" w:rsidP="00CE74A6">
      <w:r w:rsidRPr="0032365F">
        <w:rPr>
          <w:rStyle w:val="Style13ptBold"/>
        </w:rPr>
        <w:t>Moscow Times</w:t>
      </w:r>
      <w:r>
        <w:t xml:space="preserve"> </w:t>
      </w:r>
      <w:r w:rsidRPr="0032365F">
        <w:rPr>
          <w:rStyle w:val="Style13ptBold"/>
        </w:rPr>
        <w:t>19</w:t>
      </w:r>
      <w:r>
        <w:t>, 3-11-2019, "Russia Remains Second-Largest Arms Exporter Despite Sales Drop – Think Tank," https://www.themoscowtimes.com/2019/03/11/russia-remains-second-largest-arms-exporter-despite-sales-drop-think-tank-a64763</w:t>
      </w:r>
    </w:p>
    <w:p w14:paraId="76A66F80" w14:textId="77777777" w:rsidR="00CE74A6" w:rsidRDefault="00CE74A6" w:rsidP="00CE74A6">
      <w:r w:rsidRPr="00BB10E5">
        <w:rPr>
          <w:rStyle w:val="StyleUnderline"/>
          <w:highlight w:val="cyan"/>
        </w:rPr>
        <w:t>Russia remains the world’s second-largest arms exporter</w:t>
      </w:r>
      <w:r w:rsidRPr="00BB10E5">
        <w:rPr>
          <w:highlight w:val="cyan"/>
        </w:rPr>
        <w:t xml:space="preserve"> </w:t>
      </w:r>
      <w:r w:rsidRPr="00BB10E5">
        <w:rPr>
          <w:rStyle w:val="StyleUnderline"/>
          <w:highlight w:val="cyan"/>
        </w:rPr>
        <w:t>after the United States despite five years of declining sales abroad</w:t>
      </w:r>
      <w:r w:rsidRPr="00BB10E5">
        <w:rPr>
          <w:highlight w:val="cyan"/>
        </w:rPr>
        <w:t>,</w:t>
      </w:r>
      <w:r>
        <w:t xml:space="preserve"> the Stockholm International Peace Research Institute (SIPRI) has said in a new report that was disputed by Russia’s state-owned arm exporter. </w:t>
      </w:r>
      <w:r w:rsidRPr="00BB10E5">
        <w:rPr>
          <w:rStyle w:val="StyleUnderline"/>
          <w:highlight w:val="cyan"/>
        </w:rPr>
        <w:t>Russia’s</w:t>
      </w:r>
      <w:r w:rsidRPr="00BB10E5">
        <w:rPr>
          <w:highlight w:val="cyan"/>
        </w:rPr>
        <w:t xml:space="preserve"> </w:t>
      </w:r>
      <w:r w:rsidRPr="00BB10E5">
        <w:rPr>
          <w:rStyle w:val="StyleUnderline"/>
          <w:highlight w:val="cyan"/>
        </w:rPr>
        <w:t>arms exports dropped 17 percen</w:t>
      </w:r>
      <w:r w:rsidRPr="008661C9">
        <w:rPr>
          <w:rStyle w:val="StyleUnderline"/>
        </w:rPr>
        <w:t>t between 2014 and 2018</w:t>
      </w:r>
      <w:r w:rsidRPr="008661C9">
        <w:t xml:space="preserve"> when </w:t>
      </w:r>
      <w:r w:rsidRPr="008661C9">
        <w:rPr>
          <w:rStyle w:val="StyleUnderline"/>
        </w:rPr>
        <w:t>compared to 2009-2013</w:t>
      </w:r>
      <w:r>
        <w:t xml:space="preserve">, contributing to a widening gap with U.S. exports, SIPRI said in the report published Monday. The Swedish think tank said </w:t>
      </w:r>
      <w:r w:rsidRPr="00BB10E5">
        <w:rPr>
          <w:rStyle w:val="StyleUnderline"/>
          <w:highlight w:val="cyan"/>
        </w:rPr>
        <w:t>declining arms purchases by India and Venezuela played a major factor</w:t>
      </w:r>
      <w:r>
        <w:t xml:space="preserve"> in Russia’s reduced exports. The </w:t>
      </w:r>
      <w:r w:rsidRPr="008661C9">
        <w:rPr>
          <w:rStyle w:val="StyleUnderline"/>
        </w:rPr>
        <w:t>state-owned Rostec</w:t>
      </w:r>
      <w:r>
        <w:t xml:space="preserve"> corporation, which includes the Rosoboronexport arms exporter in its vast portfolio, </w:t>
      </w:r>
      <w:r w:rsidRPr="008661C9">
        <w:rPr>
          <w:rStyle w:val="StyleUnderline"/>
        </w:rPr>
        <w:t>disputed the accuracy of SIPRI's calculations, saying that sales have grown throughout the past decade,</w:t>
      </w:r>
      <w:r>
        <w:t xml:space="preserve"> RIA Novosti reported Monday. “There are big questions regarding the methodology of the calculations,” Rostec’s press service said. Last year, Russia surpassed the United Kingdom to become the world’s second-largest arms producer. According to SIPRI, international arms sales increased by almost 8 percent in the latest five-year period. The five largest exporters, including France, Germany and China, accounted for three-quarters of all arms exports in 2014-18, SIPRI said. Rosoboronexport, the sole entity responsible for the supply and export of Russian arms and military equipment abroad, was established in 2000 by Vladimir Putin and has since sold over $50 billion worth of arms, Rostec CEO Sergei Chemezov has said.</w:t>
      </w:r>
    </w:p>
    <w:p w14:paraId="7B5C53CD" w14:textId="77777777" w:rsidR="002D115A" w:rsidRPr="002D115A" w:rsidRDefault="002D115A" w:rsidP="002D115A"/>
    <w:p w14:paraId="2FDE1D6E" w14:textId="77777777" w:rsidR="003B61A8" w:rsidRDefault="003B61A8" w:rsidP="003B61A8">
      <w:pPr>
        <w:pStyle w:val="Heading4"/>
      </w:pPr>
      <w:r>
        <w:t>Plan causes Saudi shift to Russian arms – higher costs won’t prevent</w:t>
      </w:r>
    </w:p>
    <w:p w14:paraId="771BCC11" w14:textId="77777777" w:rsidR="003B61A8" w:rsidRPr="001614D7" w:rsidRDefault="003B61A8" w:rsidP="003B61A8">
      <w:r w:rsidRPr="00820F4F">
        <w:t xml:space="preserve">Ray </w:t>
      </w:r>
      <w:r w:rsidRPr="00820F4F">
        <w:rPr>
          <w:rStyle w:val="Style13ptBold"/>
        </w:rPr>
        <w:t>Rounds 19</w:t>
      </w:r>
      <w:r w:rsidRPr="00820F4F">
        <w:t xml:space="preserve">, 4-16-2019, </w:t>
      </w:r>
      <w:r>
        <w:t>(</w:t>
      </w:r>
      <w:r w:rsidRPr="00217885">
        <w:t>U.S. Air Force F-15E pilot and a Ph.D. candidate at Georgetown University in International Relations. He is a U.S. Air Force School of Advanced Air and Space Studies graduate and a former Mirage 2000 exchange pilot with the French Air Force.</w:t>
      </w:r>
      <w:r>
        <w:t xml:space="preserve">) </w:t>
      </w:r>
      <w:r w:rsidRPr="00820F4F">
        <w:t>"The Case Against Arms Embargos, Even for Saudi Arabia," War on the Rocks, https://warontherocks.com/2019/04/the-case-against-arms-embargos-even-for-saudi-arabia/</w:t>
      </w:r>
    </w:p>
    <w:p w14:paraId="0070907B" w14:textId="77777777" w:rsidR="003B61A8" w:rsidRDefault="003B61A8" w:rsidP="003B61A8">
      <w:r>
        <w:t xml:space="preserve">What About Saudi Arabia? In sum, more restrictive arms sales, delivery suspensions, or outright embargos are unlikely to succeed in policy coercion. While </w:t>
      </w:r>
      <w:r w:rsidRPr="00BB10E5">
        <w:rPr>
          <w:rStyle w:val="StyleUnderline"/>
          <w:highlight w:val="cyan"/>
        </w:rPr>
        <w:t>arms transfers provide an avenue of influence, embargos often lead to diversification, not desired policy changes</w:t>
      </w:r>
      <w:r>
        <w:t xml:space="preserve">. </w:t>
      </w:r>
      <w:r w:rsidRPr="00495867">
        <w:rPr>
          <w:rStyle w:val="StyleUnderline"/>
        </w:rPr>
        <w:t>Additionally, fears of technology transfer and direct offsets creating a competitor out of every client are generally unfounded</w:t>
      </w:r>
      <w:r>
        <w:t xml:space="preserve"> in the high-end market in which the United States generally deals. Finally, while the large domestic market provides the United States the luxury of sacrificing financial gains for political influence, sometimes economics do matter, particularly when it comes to saving a production line for future flexibility. </w:t>
      </w:r>
      <w:r w:rsidRPr="00BB10E5">
        <w:rPr>
          <w:rStyle w:val="StyleUnderline"/>
          <w:highlight w:val="cyan"/>
        </w:rPr>
        <w:t>These conclusions should therefore inform U.S. policy on Saudi Arabia</w:t>
      </w:r>
      <w:r>
        <w:t xml:space="preserve">. The intent here is not to argue the moral or ethical responsibility of U.S. leaders in responding to Saudi Arabia’s execution of journalists or tactics in the war in Yemen. </w:t>
      </w:r>
      <w:r w:rsidRPr="00495867">
        <w:rPr>
          <w:rStyle w:val="StyleUnderline"/>
        </w:rPr>
        <w:t>It is natural to see the horror wrought in Yemen and want to take any actions necessary to stop it</w:t>
      </w:r>
      <w:r>
        <w:t xml:space="preserve">. </w:t>
      </w:r>
      <w:r w:rsidRPr="00495867">
        <w:rPr>
          <w:rStyle w:val="StyleUnderline"/>
        </w:rPr>
        <w:t>However</w:t>
      </w:r>
      <w:r>
        <w:t xml:space="preserve">, I ultimately argue against </w:t>
      </w:r>
      <w:r w:rsidRPr="00BB10E5">
        <w:rPr>
          <w:rStyle w:val="StyleUnderline"/>
          <w:highlight w:val="cyan"/>
        </w:rPr>
        <w:t>a Saudi embarg</w:t>
      </w:r>
      <w:r w:rsidRPr="00495867">
        <w:rPr>
          <w:rStyle w:val="StyleUnderline"/>
        </w:rPr>
        <w:t>o</w:t>
      </w:r>
      <w:r>
        <w:t xml:space="preserve">. This is not because, as the president has argued, it might cost a few billion dollars and some hundreds of defense industry jobs. As others have pointed out, the economic impact of Saudi arms purchases on the U.S. defense industry is relatively small. Rather, embargoing Saudi Arabia </w:t>
      </w:r>
      <w:r w:rsidRPr="00BB10E5">
        <w:rPr>
          <w:rStyle w:val="StyleUnderline"/>
          <w:highlight w:val="cyan"/>
        </w:rPr>
        <w:t>is unlikely to fundamentally alter Saudi policies, but likely to further damage U.S. ties with Riyadh. In the near-term, Saudi Arabia can substitute other weapons</w:t>
      </w:r>
      <w:r>
        <w:t xml:space="preserve">, such as the Eurofighter and Tornado, and “dumb bombs” instead of U.S.-built “smart weapons.” </w:t>
      </w:r>
      <w:r w:rsidRPr="00495867">
        <w:rPr>
          <w:rStyle w:val="StyleUnderline"/>
        </w:rPr>
        <w:t>The Saudis can also rely more heavily on their Emirati and Egyptian partners using non-U.S. produced arms. In the medium to long term, such an embargo is likely to push the Kingdom to greater arms diversification</w:t>
      </w:r>
      <w:r w:rsidRPr="004D2540">
        <w:rPr>
          <w:rStyle w:val="StyleUnderline"/>
        </w:rPr>
        <w:t>. If history is any guide, the United States will eventually lift any potential arms embargo with little change in Saudi behavior</w:t>
      </w:r>
      <w:r>
        <w:t xml:space="preserve">, </w:t>
      </w:r>
      <w:r w:rsidRPr="00BB10E5">
        <w:rPr>
          <w:rStyle w:val="StyleUnderline"/>
          <w:highlight w:val="cyan"/>
        </w:rPr>
        <w:t>but only after having provided an opportunity for adversary states such as Russia</w:t>
      </w:r>
      <w:r>
        <w:t xml:space="preserve"> and </w:t>
      </w:r>
      <w:r w:rsidRPr="00BB10E5">
        <w:rPr>
          <w:highlight w:val="cyan"/>
        </w:rPr>
        <w:t xml:space="preserve">China </w:t>
      </w:r>
      <w:r w:rsidRPr="00BB10E5">
        <w:rPr>
          <w:rStyle w:val="StyleUnderline"/>
          <w:highlight w:val="cyan"/>
        </w:rPr>
        <w:t>to gain a strategic foothold</w:t>
      </w:r>
      <w:r w:rsidRPr="004D2540">
        <w:rPr>
          <w:rStyle w:val="StyleUnderline"/>
        </w:rPr>
        <w:t xml:space="preserve"> in Riyadh</w:t>
      </w:r>
      <w:r>
        <w:t xml:space="preserve">. </w:t>
      </w:r>
      <w:r w:rsidRPr="004D2540">
        <w:rPr>
          <w:rStyle w:val="StyleUnderline"/>
        </w:rPr>
        <w:t>Some might counter that it would be extremely difficult and costly</w:t>
      </w:r>
      <w:r>
        <w:t xml:space="preserve">, in both time and money, </w:t>
      </w:r>
      <w:r w:rsidRPr="004D2540">
        <w:rPr>
          <w:rStyle w:val="StyleUnderline"/>
        </w:rPr>
        <w:t>for</w:t>
      </w:r>
      <w:r>
        <w:t xml:space="preserve"> the </w:t>
      </w:r>
      <w:r w:rsidRPr="004D2540">
        <w:rPr>
          <w:rStyle w:val="StyleUnderline"/>
        </w:rPr>
        <w:t>Saudis to significantly diversify</w:t>
      </w:r>
      <w:r>
        <w:t xml:space="preserve"> their arms acquisitions away from the United States. This is absolutely the case. </w:t>
      </w:r>
      <w:r w:rsidRPr="004D2540">
        <w:rPr>
          <w:rStyle w:val="StyleUnderline"/>
        </w:rPr>
        <w:t>However, costly does not mean impossible. Less wealthy states have already done it</w:t>
      </w:r>
      <w:r>
        <w:t xml:space="preserve">. </w:t>
      </w:r>
      <w:r w:rsidRPr="004D2540">
        <w:rPr>
          <w:rStyle w:val="StyleUnderline"/>
        </w:rPr>
        <w:t xml:space="preserve">Egypt is one </w:t>
      </w:r>
      <w:r w:rsidRPr="004D2540">
        <w:t>example</w:t>
      </w:r>
      <w:r w:rsidRPr="004D2540">
        <w:rPr>
          <w:rStyle w:val="StyleUnderline"/>
        </w:rPr>
        <w:t xml:space="preserve"> </w:t>
      </w:r>
      <w:r w:rsidRPr="004D2540">
        <w:t>above</w:t>
      </w:r>
      <w:r>
        <w:t xml:space="preserve">; but others such as </w:t>
      </w:r>
      <w:r w:rsidRPr="004D2540">
        <w:rPr>
          <w:rStyle w:val="StyleUnderline"/>
        </w:rPr>
        <w:t>Venezuela and even tiny Kuwait</w:t>
      </w:r>
      <w:r>
        <w:t xml:space="preserve"> — </w:t>
      </w:r>
      <w:r w:rsidRPr="004D2540">
        <w:rPr>
          <w:rStyle w:val="StyleUnderline"/>
        </w:rPr>
        <w:t>frustrated at</w:t>
      </w:r>
      <w:r>
        <w:t xml:space="preserve"> years of </w:t>
      </w:r>
      <w:r w:rsidRPr="004D2540">
        <w:rPr>
          <w:rStyle w:val="StyleUnderline"/>
        </w:rPr>
        <w:t>U.S</w:t>
      </w:r>
      <w:r>
        <w:t xml:space="preserve">. </w:t>
      </w:r>
      <w:r w:rsidRPr="004D2540">
        <w:rPr>
          <w:rStyle w:val="StyleUnderline"/>
        </w:rPr>
        <w:t>approval delays</w:t>
      </w:r>
      <w:r>
        <w:t xml:space="preserve"> — </w:t>
      </w:r>
      <w:r w:rsidRPr="004D2540">
        <w:rPr>
          <w:rStyle w:val="StyleUnderline"/>
        </w:rPr>
        <w:t>have significantly diversified</w:t>
      </w:r>
      <w:r>
        <w:t xml:space="preserve"> their arms acquisitions. In other words, with the money and options available to Saudi Arabia, and few other producers showing a stomach for a full embargo, it is not unreasonable to believe that the Saudis might significantly diversify their arms acquisitions over time in response to a U.S. embargo. Thus, while a U.S. embargo might be morally compelling and emotionally satisfying, it is unlikely to create meaningful change for those most at risk or be strategically beneficial to the United States. In the absence of a compelling, evidence-based case that an arms embargo on Saudi Arabia might produce desired changes in behavior, policymakers should look elsewhere for solutions to their Saudi problems.</w:t>
      </w:r>
    </w:p>
    <w:p w14:paraId="2829B75F" w14:textId="77777777" w:rsidR="008854D8" w:rsidRDefault="008854D8" w:rsidP="008854D8">
      <w:pPr>
        <w:pStyle w:val="Heading4"/>
      </w:pPr>
      <w:r>
        <w:t>New Russian arms sales to the Middle East reinvigorate global security competition against the West</w:t>
      </w:r>
    </w:p>
    <w:p w14:paraId="636C9159" w14:textId="77777777" w:rsidR="008854D8" w:rsidRPr="00E65B18" w:rsidRDefault="008854D8" w:rsidP="008854D8">
      <w:r>
        <w:t xml:space="preserve">Paul </w:t>
      </w:r>
      <w:r w:rsidRPr="004E48B7">
        <w:rPr>
          <w:rStyle w:val="Style13ptBold"/>
        </w:rPr>
        <w:t>Stronski</w:t>
      </w:r>
      <w:r>
        <w:t xml:space="preserve"> </w:t>
      </w:r>
      <w:r w:rsidRPr="004E48B7">
        <w:rPr>
          <w:rStyle w:val="Style13ptBold"/>
        </w:rPr>
        <w:t>&amp;</w:t>
      </w:r>
      <w:r>
        <w:t xml:space="preserve"> Richard </w:t>
      </w:r>
      <w:r w:rsidRPr="004E48B7">
        <w:rPr>
          <w:rStyle w:val="Style13ptBold"/>
        </w:rPr>
        <w:t>Sokolsky</w:t>
      </w:r>
      <w:r>
        <w:t xml:space="preserve"> </w:t>
      </w:r>
      <w:r w:rsidRPr="004E48B7">
        <w:rPr>
          <w:rStyle w:val="Style13ptBold"/>
        </w:rPr>
        <w:t>17</w:t>
      </w:r>
      <w:r>
        <w:t>, 12-14-2017, "The Return of Global Russia: An Analytical Framework," Carnegie Endowment for International Peace, https://carnegieendowment.org/2017/12/14/return-of-global-russia-analytical-framework-pub-75003</w:t>
      </w:r>
    </w:p>
    <w:p w14:paraId="5710FB5E" w14:textId="77777777" w:rsidR="008854D8" w:rsidRDefault="008854D8" w:rsidP="008854D8">
      <w:r w:rsidRPr="00BB10E5">
        <w:rPr>
          <w:rStyle w:val="StyleUnderline"/>
          <w:highlight w:val="cyan"/>
        </w:rPr>
        <w:t>In the Middle East</w:t>
      </w:r>
      <w:r>
        <w:t xml:space="preserve"> and North Africa, </w:t>
      </w:r>
      <w:r w:rsidRPr="00BB10E5">
        <w:rPr>
          <w:rStyle w:val="StyleUnderline"/>
          <w:highlight w:val="cyan"/>
        </w:rPr>
        <w:t xml:space="preserve">there is no doubt that Russia has improved its geopolitical position, </w:t>
      </w:r>
      <w:r w:rsidRPr="00BB10E5">
        <w:rPr>
          <w:rStyle w:val="Emphasis"/>
          <w:highlight w:val="cyan"/>
        </w:rPr>
        <w:t>but</w:t>
      </w:r>
      <w:r w:rsidRPr="00E65B18">
        <w:rPr>
          <w:rStyle w:val="Emphasis"/>
        </w:rPr>
        <w:t xml:space="preserve"> </w:t>
      </w:r>
      <w:r w:rsidRPr="00E65B18">
        <w:t>the</w:t>
      </w:r>
      <w:r w:rsidRPr="00E65B18">
        <w:rPr>
          <w:rStyle w:val="Emphasis"/>
        </w:rPr>
        <w:t xml:space="preserve"> </w:t>
      </w:r>
      <w:r w:rsidRPr="00BB10E5">
        <w:rPr>
          <w:rStyle w:val="Emphasis"/>
          <w:highlight w:val="cyan"/>
        </w:rPr>
        <w:t>sustainability</w:t>
      </w:r>
      <w:r w:rsidRPr="00E65B18">
        <w:rPr>
          <w:rStyle w:val="Emphasis"/>
        </w:rPr>
        <w:t xml:space="preserve"> </w:t>
      </w:r>
      <w:r w:rsidRPr="00E65B18">
        <w:t>of its approach</w:t>
      </w:r>
      <w:r w:rsidRPr="00E65B18">
        <w:rPr>
          <w:rStyle w:val="Emphasis"/>
        </w:rPr>
        <w:t xml:space="preserve"> </w:t>
      </w:r>
      <w:r w:rsidRPr="00BB10E5">
        <w:rPr>
          <w:rStyle w:val="Emphasis"/>
          <w:highlight w:val="cyan"/>
        </w:rPr>
        <w:t>remains an open question</w:t>
      </w:r>
      <w:r w:rsidRPr="00BB10E5">
        <w:rPr>
          <w:rStyle w:val="StyleUnderline"/>
          <w:highlight w:val="cyan"/>
        </w:rPr>
        <w:t>.</w:t>
      </w:r>
      <w:r w:rsidRPr="00BB10E5">
        <w:rPr>
          <w:highlight w:val="cyan"/>
        </w:rPr>
        <w:t xml:space="preserve"> </w:t>
      </w:r>
      <w:r w:rsidRPr="00BB10E5">
        <w:rPr>
          <w:rStyle w:val="StyleUnderline"/>
          <w:highlight w:val="cyan"/>
        </w:rPr>
        <w:t>Moscow has been successful</w:t>
      </w:r>
      <w:r>
        <w:t xml:space="preserve">, most notably, </w:t>
      </w:r>
      <w:r w:rsidRPr="00E65B18">
        <w:rPr>
          <w:rStyle w:val="StyleUnderline"/>
        </w:rPr>
        <w:t>in</w:t>
      </w:r>
      <w:r>
        <w:t xml:space="preserve"> preventing the collapse of the Assad regime and putting itself (along with Iran) in the driver’s seat for determining the ultimate outcome of the </w:t>
      </w:r>
      <w:r w:rsidRPr="00E65B18">
        <w:rPr>
          <w:rStyle w:val="StyleUnderline"/>
        </w:rPr>
        <w:t>Syria</w:t>
      </w:r>
      <w:r>
        <w:t xml:space="preserve">n civil war. At the same time, </w:t>
      </w:r>
      <w:r w:rsidRPr="00BB10E5">
        <w:rPr>
          <w:rStyle w:val="StyleUnderline"/>
          <w:highlight w:val="cyan"/>
        </w:rPr>
        <w:t>however</w:t>
      </w:r>
      <w:r w:rsidRPr="00BB10E5">
        <w:rPr>
          <w:highlight w:val="cyan"/>
        </w:rPr>
        <w:t xml:space="preserve">, </w:t>
      </w:r>
      <w:r w:rsidRPr="00BB10E5">
        <w:rPr>
          <w:rStyle w:val="StyleUnderline"/>
          <w:highlight w:val="cyan"/>
        </w:rPr>
        <w:t>Russia’s ability to help stabilize</w:t>
      </w:r>
      <w:r w:rsidRPr="00E65B18">
        <w:rPr>
          <w:rStyle w:val="StyleUnderline"/>
        </w:rPr>
        <w:t xml:space="preserve"> </w:t>
      </w:r>
      <w:r>
        <w:t xml:space="preserve">and reconstruct </w:t>
      </w:r>
      <w:r w:rsidRPr="00E65B18">
        <w:rPr>
          <w:rStyle w:val="StyleUnderline"/>
        </w:rPr>
        <w:t>the country</w:t>
      </w:r>
      <w:r>
        <w:t xml:space="preserve"> </w:t>
      </w:r>
      <w:r w:rsidRPr="00BB10E5">
        <w:rPr>
          <w:rStyle w:val="StyleUnderline"/>
          <w:highlight w:val="cyan"/>
        </w:rPr>
        <w:t>is limited</w:t>
      </w:r>
      <w:r>
        <w:t xml:space="preserve">, </w:t>
      </w:r>
      <w:r w:rsidRPr="00E65B18">
        <w:rPr>
          <w:rStyle w:val="StyleUnderline"/>
        </w:rPr>
        <w:t>and there is no assurance that large-scale fighting will not resume</w:t>
      </w:r>
      <w:r>
        <w:t xml:space="preserve"> in the future. </w:t>
      </w:r>
      <w:r w:rsidRPr="00E65B18">
        <w:rPr>
          <w:rStyle w:val="StyleUnderline"/>
        </w:rPr>
        <w:t>Its prospects to</w:t>
      </w:r>
      <w:r>
        <w:t xml:space="preserve"> bring an </w:t>
      </w:r>
      <w:r w:rsidRPr="00E65B18">
        <w:rPr>
          <w:rStyle w:val="StyleUnderline"/>
        </w:rPr>
        <w:t>end</w:t>
      </w:r>
      <w:r>
        <w:t xml:space="preserve"> to the </w:t>
      </w:r>
      <w:r w:rsidRPr="00E65B18">
        <w:rPr>
          <w:rStyle w:val="StyleUnderline"/>
        </w:rPr>
        <w:t>violence and restore stability and security in Libya or Afghanistan are equally doubtful</w:t>
      </w:r>
      <w:r>
        <w:t xml:space="preserve">. </w:t>
      </w:r>
      <w:r w:rsidRPr="00E65B18">
        <w:rPr>
          <w:rStyle w:val="StyleUnderline"/>
        </w:rPr>
        <w:t>In these war-torn countries, Russia’s approach is neither a factor for stability nor sustainable development.</w:t>
      </w:r>
      <w:r>
        <w:rPr>
          <w:rStyle w:val="StyleUnderline"/>
        </w:rPr>
        <w:t xml:space="preserve"> </w:t>
      </w:r>
      <w:r w:rsidRPr="008D2EB2">
        <w:t>And while Russia may have raised its diplomatic profile and expanded its arms sales, economic engagement, and energy opportunities in the Middle East, it is hardly on the cusp of supplanting U.S. dominance in the region. Moscow’s support for Assad constrains its ability to strengthen relations with the Sunni Arab monarchies of the Persian Gulf, although some Gulf states have come to the realization that the Syrian opposition has been defeated and now speak of an inclusive peace process.74 Moscow’s desire to protect and advance its important equities with Iran also will hamper Russian influence in the region, although that did not stop Saudi King Salman from visiting Russia and allegedly trying to bridge differences over Iran.75 That visit indicates that the Saudis now recognize they need to deal with Russia on regional issues, even if a Riyadh-Moscow partnership is unlikely to blossom anytime soon.</w:t>
      </w:r>
      <w:r>
        <w:t xml:space="preserve"> </w:t>
      </w:r>
      <w:r w:rsidRPr="008D2EB2">
        <w:t>Meanwhile, Russia’s prospects for expanding its web of relationships in Southeast Asia remain uncertain at best and seem to depend more on U.S. and Chinese moves in the region than on its own actions.</w:t>
      </w:r>
      <w:r>
        <w:t xml:space="preserve"> </w:t>
      </w:r>
      <w:r w:rsidRPr="008D2EB2">
        <w:rPr>
          <w:rStyle w:val="StyleUnderline"/>
        </w:rPr>
        <w:t xml:space="preserve">If Washington continues to disengage, </w:t>
      </w:r>
      <w:r w:rsidRPr="008D2EB2">
        <w:t xml:space="preserve">as it has by abandoning the Trans-Pacific Partnership (TPP), </w:t>
      </w:r>
      <w:r w:rsidRPr="008D2EB2">
        <w:rPr>
          <w:rStyle w:val="StyleUnderline"/>
        </w:rPr>
        <w:t>Moscow</w:t>
      </w:r>
      <w:r w:rsidRPr="008D2EB2">
        <w:t xml:space="preserve"> </w:t>
      </w:r>
      <w:r w:rsidRPr="008D2EB2">
        <w:rPr>
          <w:rStyle w:val="StyleUnderline"/>
        </w:rPr>
        <w:t>may be presented with new opportunities for engagement</w:t>
      </w:r>
      <w:r>
        <w:t xml:space="preserve">, though it will have to compete with a more powerful Beijing in this neighborhood and will want to constrain its activism to avoid a confrontation with China. It certainly did not go unnoticed that while Philippine President Duterte responded favorably to Russia’s openings, he also traveled to Beijing and was rewarded with over $20 billion worth of financing and investment pledges—a feat that Russia would have a hard time matching.76 Elsewhere in Southeast Asia, Moscow’s relationships may be complicated by its embrace of China.77 Several countries in the region, particularly the Philippines and Vietnam, are wary of China and its posture in the South China Sea, where Russia conducted joint naval exercises with China in September 2016, shortly after an arbitration court in The Hague ruled in favor of the Philippines’ claim against China. This sent a signal to the region whose side Moscow was on.78 Putin’s overt support for China’s position also had an anti-U.S. dimension, for it </w:t>
      </w:r>
      <w:r w:rsidRPr="008D2EB2">
        <w:t>was framed as an argument that regional neighbors should resolve territorial disputes without involving outside powers.79 Ironically, this stance could further limit Russia’s reach in Southeast Asia. If the process of U.S. disengagement from the region continues, Southeast Asia will likely have little choice but to seek greater accommodation with China, and Russia may be the odd man</w:t>
      </w:r>
      <w:r>
        <w:t xml:space="preserve"> out. In some </w:t>
      </w:r>
      <w:r w:rsidRPr="008D2EB2">
        <w:t>instances, Russian activities have more symbolic than real meaning for its global aspirations, and they can easily be exploited by governments it is courting to extract diplomatic or economic concessions from Moscow. For example, the Kremlin’s outreach to the Philippines</w:t>
      </w:r>
      <w:r>
        <w:t xml:space="preserve"> and Serbia, both of which wish to maintain and strengthen their ties with the West, could very well end up in that category. Nor is Russia immune from overreaching or incurring blowback, particularly when it comes to the ways that the United States and Europe have responded to Russian efforts to divide them. To be sure, Russia has succeeded in trying to limit Ukraine’s Western integration and domestic reform efforts. It also has exacerbated strains in transatlantic unity and highlighted the lack of coherence in U.S. and European policies toward Eurasia. But, at the same time, Russian aggression in Ukraine and threats to other European states have triggered a real debate in NATO—for the first time in a generation—about the need to muster military capabilities to defend its eastern flank. Russia’s annexation of Crimea and instigation of armed conflict in eastern Ukraine have even unnerved many of Russia’s closest allies and damaged Russian soft power in Eurasia. Lastly, Russia’s aggression against Ukraine has cemented the latter’s Western orientation and driven a stake through the heart of Moscow’s dreams of integrating Ukraine into the EEU. Similarly, Russia’s intervention in the 2016 U.S. presidential election certainly fueled political dysfunction, but it also backfired by creating a political firestorm that has weakened Trump’s ability to reset relations with Moscow and strengthened, rather than removed, sanctions against Russia. The Russian-engineered political debacle in the United States helped firm up European resilience to and awareness of Moscow’s tactics and growing economic power in several EU or NATO countries. In light of this blowback, </w:t>
      </w:r>
      <w:r w:rsidRPr="00BB10E5">
        <w:rPr>
          <w:rStyle w:val="StyleUnderline"/>
          <w:highlight w:val="cyan"/>
        </w:rPr>
        <w:t>it is an open question whether Moscow will be able to sustain an effective foreign policy with the necessary material wherewithal and vision to present its leadership as an alternative to the U.S.-led international</w:t>
      </w:r>
      <w:r w:rsidRPr="008D2EB2">
        <w:rPr>
          <w:rStyle w:val="StyleUnderline"/>
        </w:rPr>
        <w:t xml:space="preserve"> </w:t>
      </w:r>
      <w:r w:rsidRPr="00BB10E5">
        <w:rPr>
          <w:rStyle w:val="StyleUnderline"/>
          <w:highlight w:val="cyan"/>
        </w:rPr>
        <w:t>order</w:t>
      </w:r>
      <w:r>
        <w:t xml:space="preserve">. </w:t>
      </w:r>
      <w:r w:rsidRPr="008D2EB2">
        <w:t>Previous Russian efforts to show global or regional leadership—through BRICS, the CSTO, and the EEU—have all floundered. Based on this track record, Russian efforts to push the EEU beyond the borders of Eurasia—through free trade agreements (FTAs) or</w:t>
      </w:r>
      <w:r>
        <w:t xml:space="preserve"> discussions about potential membership bids by Iran, Turkey, and others—appear highly likely to meet the same fate. In fact, the recent diplomatic spat between Kazakhstan and Kyrgyzstan, in which Astana closed the border and denied access to Kazakh markets of some Kyrgyz food products for “phytosanitary reasons,” highlights the EEU’s dysfunction and poor track record of promoting Eurasian integration.80 Theoretically, </w:t>
      </w:r>
      <w:r w:rsidRPr="008D2EB2">
        <w:rPr>
          <w:rStyle w:val="StyleUnderline"/>
        </w:rPr>
        <w:t>Washington’s backtracking</w:t>
      </w:r>
      <w:r>
        <w:t xml:space="preserve"> on free trade has </w:t>
      </w:r>
      <w:r w:rsidRPr="008D2EB2">
        <w:rPr>
          <w:rStyle w:val="StyleUnderline"/>
        </w:rPr>
        <w:t>given Moscow an opening</w:t>
      </w:r>
      <w:r>
        <w:t xml:space="preserve"> </w:t>
      </w:r>
      <w:r w:rsidRPr="008D2EB2">
        <w:rPr>
          <w:rStyle w:val="StyleUnderline"/>
        </w:rPr>
        <w:t>vis-à-vis traditional U.S. trading partners</w:t>
      </w:r>
      <w:r>
        <w:t xml:space="preserve"> to present itself as a champion of free trade principles. Moscow is publicly pushing, for example, FTAs between the EEU and India, Indonesia, Israel, Mongolia, Singapore, and South Korea.81 However, without China’s economic heft, Moscow may find that its attempts to position itself as a champion of free trade border on irrelevance. Such initiatives may stoke unease in Washington or Brussels that Moscow could be successful in cultivating ties with these countries. But such an outcome appears highly unlikely given Moscow’s lackluster economic performance and the modest size of its economy. Most of these countries are far more likely to orient their trade policies toward China or conclude agreements with each other or other neighbors. All of that said, </w:t>
      </w:r>
      <w:r w:rsidRPr="00BB10E5">
        <w:rPr>
          <w:rStyle w:val="StyleUnderline"/>
          <w:highlight w:val="cyan"/>
        </w:rPr>
        <w:t>it would be wrong to conclude that Russia lacks a strategy or the resolve to expand its global reach</w:t>
      </w:r>
      <w:r w:rsidRPr="00BB10E5">
        <w:rPr>
          <w:highlight w:val="cyan"/>
        </w:rPr>
        <w:t xml:space="preserve">. </w:t>
      </w:r>
      <w:r w:rsidRPr="00BB10E5">
        <w:rPr>
          <w:rStyle w:val="StyleUnderline"/>
          <w:highlight w:val="cyan"/>
        </w:rPr>
        <w:t>Russia aims to increase its clout, refurbish its image, and assert itself on key international issues where retreating Western power has created vacuums</w:t>
      </w:r>
      <w:r>
        <w:t xml:space="preserve">. </w:t>
      </w:r>
      <w:r w:rsidRPr="008D2EB2">
        <w:rPr>
          <w:rStyle w:val="StyleUnderline"/>
        </w:rPr>
        <w:t>Moscow aspires to challenge the Western political, economic, and security institutions—around which much of the current international system is based—that it claims pose threats to Russia’s own interests</w:t>
      </w:r>
      <w:r>
        <w:t xml:space="preserve">. </w:t>
      </w:r>
      <w:r w:rsidRPr="008D2EB2">
        <w:rPr>
          <w:rStyle w:val="StyleUnderline"/>
        </w:rPr>
        <w:t xml:space="preserve">The Kremlin is determined to exploit opportune targets, </w:t>
      </w:r>
      <w:r w:rsidRPr="008D2EB2">
        <w:t>and it has considerable resources that it can deploy in an agile, decisive manner when opportunities arise. The dire state of Russia’s relations with the West means that Moscow has less to lose internationally by making bold foreign policy moves; such actions are</w:t>
      </w:r>
      <w:r>
        <w:t xml:space="preserve"> popular at home and broadly supported by Russia’s national security establishment. Moreover, Moscow so far has avoided overextending itself militarily, economically, or politically. It has cast its diplomatic net far and wide, displaying a clear propensity to take advantage of opportunities left behind by the West. To many observers, Russia seems almost indiscriminate in its choice of partners. Perhaps, most importantly, </w:t>
      </w:r>
      <w:r w:rsidRPr="00BB10E5">
        <w:rPr>
          <w:rStyle w:val="StyleUnderline"/>
          <w:highlight w:val="cyan"/>
        </w:rPr>
        <w:t>Moscow is animated by an aspiration that has guided it for some two decades: a multipolar world presided over by a constellation of major powers that includes Russia</w:t>
      </w:r>
      <w:r w:rsidRPr="00BB10E5">
        <w:rPr>
          <w:highlight w:val="cyan"/>
        </w:rPr>
        <w:t>.</w:t>
      </w:r>
      <w:r>
        <w:t xml:space="preserve"> This vision is the exact opposite of the unipolar world that the Kremlin has charged Washington with trying to build and sustain since the end of the Cold War. Successive Russian governments over the past quarter century have pursued this vision with considerable skill and determination. There is no indication that this will change in the foreseeable future.</w:t>
      </w:r>
    </w:p>
    <w:p w14:paraId="5D7E5F63" w14:textId="77777777" w:rsidR="005153C4" w:rsidRPr="005B1D4C" w:rsidRDefault="005153C4" w:rsidP="005153C4">
      <w:pPr>
        <w:pStyle w:val="Heading4"/>
        <w:rPr>
          <w:rFonts w:asciiTheme="minorHAnsi" w:hAnsiTheme="minorHAnsi" w:cstheme="minorHAnsi"/>
        </w:rPr>
      </w:pPr>
      <w:r w:rsidRPr="005B1D4C">
        <w:rPr>
          <w:rFonts w:asciiTheme="minorHAnsi" w:hAnsiTheme="minorHAnsi" w:cstheme="minorHAnsi"/>
        </w:rPr>
        <w:t>Unipolarity is sustainable and creates a structural disincentive for great power war and escalation – power vacuums causes cascade prolif and extinction</w:t>
      </w:r>
    </w:p>
    <w:p w14:paraId="541E3C3E" w14:textId="77777777" w:rsidR="005153C4" w:rsidRPr="005B1D4C" w:rsidRDefault="005153C4" w:rsidP="005153C4">
      <w:pPr>
        <w:rPr>
          <w:rFonts w:asciiTheme="minorHAnsi" w:hAnsiTheme="minorHAnsi" w:cstheme="minorHAnsi"/>
        </w:rPr>
      </w:pPr>
      <w:r w:rsidRPr="005B1D4C">
        <w:rPr>
          <w:rFonts w:asciiTheme="minorHAnsi" w:hAnsiTheme="minorHAnsi" w:cstheme="minorHAnsi"/>
        </w:rPr>
        <w:t xml:space="preserve">Hal </w:t>
      </w:r>
      <w:r w:rsidRPr="005B1D4C">
        <w:rPr>
          <w:rStyle w:val="Style13ptBold"/>
          <w:rFonts w:asciiTheme="minorHAnsi" w:hAnsiTheme="minorHAnsi" w:cstheme="minorHAnsi"/>
        </w:rPr>
        <w:t>Brands 15</w:t>
      </w:r>
      <w:r w:rsidRPr="005B1D4C">
        <w:rPr>
          <w:rFonts w:asciiTheme="minorHAnsi" w:hAnsiTheme="minorHAnsi" w:cstheme="minorHAnsi"/>
        </w:rPr>
        <w:t>. On the faculty at the Sanford School of Public Policy at Duke University The Elliott School of International Affairs The Washington Quarterly Summer 2015 38:2 pp. 7–28</w:t>
      </w:r>
    </w:p>
    <w:p w14:paraId="26FA0A37" w14:textId="77777777" w:rsidR="005153C4" w:rsidRPr="005B1D4C" w:rsidRDefault="005153C4" w:rsidP="005153C4">
      <w:pPr>
        <w:rPr>
          <w:rFonts w:asciiTheme="minorHAnsi" w:hAnsiTheme="minorHAnsi" w:cstheme="minorHAnsi"/>
          <w:sz w:val="14"/>
        </w:rPr>
      </w:pPr>
      <w:r w:rsidRPr="005B1D4C">
        <w:rPr>
          <w:rFonts w:asciiTheme="minorHAnsi" w:hAnsiTheme="minorHAnsi" w:cstheme="minorHAnsi"/>
          <w:sz w:val="14"/>
        </w:rPr>
        <w:t xml:space="preserve">The fundamental reason is that </w:t>
      </w:r>
      <w:r w:rsidRPr="005B1D4C">
        <w:rPr>
          <w:rStyle w:val="StyleUnderline"/>
          <w:rFonts w:asciiTheme="minorHAnsi" w:hAnsiTheme="minorHAnsi" w:cstheme="minorHAnsi"/>
        </w:rPr>
        <w:t xml:space="preserve">both U.S. </w:t>
      </w:r>
      <w:r w:rsidRPr="00BB10E5">
        <w:rPr>
          <w:rStyle w:val="StyleUnderline"/>
          <w:rFonts w:asciiTheme="minorHAnsi" w:hAnsiTheme="minorHAnsi" w:cstheme="minorHAnsi"/>
          <w:highlight w:val="cyan"/>
        </w:rPr>
        <w:t xml:space="preserve">influence and international stability are </w:t>
      </w:r>
      <w:r w:rsidRPr="00AB5BBF">
        <w:rPr>
          <w:rStyle w:val="Emphasis"/>
          <w:rFonts w:asciiTheme="minorHAnsi" w:hAnsiTheme="minorHAnsi" w:cstheme="minorHAnsi"/>
        </w:rPr>
        <w:t xml:space="preserve">thoroughly </w:t>
      </w:r>
      <w:r w:rsidRPr="00BB10E5">
        <w:rPr>
          <w:rStyle w:val="Emphasis"/>
          <w:rFonts w:asciiTheme="minorHAnsi" w:hAnsiTheme="minorHAnsi" w:cstheme="minorHAnsi"/>
          <w:highlight w:val="cyan"/>
        </w:rPr>
        <w:t>interwoven with a robust U.S. forward presence</w:t>
      </w:r>
      <w:r w:rsidRPr="005B1D4C">
        <w:rPr>
          <w:rStyle w:val="Emphasis"/>
          <w:rFonts w:asciiTheme="minorHAnsi" w:hAnsiTheme="minorHAnsi" w:cstheme="minorHAnsi"/>
        </w:rPr>
        <w:t>.</w:t>
      </w:r>
      <w:r w:rsidRPr="005B1D4C">
        <w:rPr>
          <w:rFonts w:asciiTheme="minorHAnsi" w:hAnsiTheme="minorHAnsi" w:cstheme="minorHAnsi"/>
          <w:sz w:val="14"/>
        </w:rPr>
        <w:t xml:space="preserve"> Regarding influence, </w:t>
      </w:r>
      <w:r w:rsidRPr="005B1D4C">
        <w:rPr>
          <w:rStyle w:val="StyleUnderline"/>
          <w:rFonts w:asciiTheme="minorHAnsi" w:hAnsiTheme="minorHAnsi" w:cstheme="minorHAnsi"/>
        </w:rPr>
        <w:t>the protection that Washington has afforded its allies has equally afforded the United States great sway over those allies’ policies</w:t>
      </w:r>
      <w:r w:rsidRPr="005B1D4C">
        <w:rPr>
          <w:rFonts w:asciiTheme="minorHAnsi" w:hAnsiTheme="minorHAnsi" w:cstheme="minorHAnsi"/>
          <w:sz w:val="14"/>
        </w:rPr>
        <w:t xml:space="preserve">.43 </w:t>
      </w:r>
      <w:r w:rsidRPr="005B1D4C">
        <w:rPr>
          <w:rStyle w:val="StyleUnderline"/>
          <w:rFonts w:asciiTheme="minorHAnsi" w:hAnsiTheme="minorHAnsi" w:cstheme="minorHAnsi"/>
        </w:rPr>
        <w:t>During the Cold War and after</w:t>
      </w:r>
      <w:r w:rsidRPr="005B1D4C">
        <w:rPr>
          <w:rFonts w:asciiTheme="minorHAnsi" w:hAnsiTheme="minorHAnsi" w:cstheme="minorHAnsi"/>
          <w:sz w:val="14"/>
        </w:rPr>
        <w:t xml:space="preserve">, for instance, </w:t>
      </w:r>
      <w:r w:rsidRPr="005B1D4C">
        <w:rPr>
          <w:rStyle w:val="StyleUnderline"/>
          <w:rFonts w:asciiTheme="minorHAnsi" w:hAnsiTheme="minorHAnsi" w:cstheme="minorHAnsi"/>
        </w:rPr>
        <w:t>the</w:t>
      </w:r>
      <w:r w:rsidRPr="005B1D4C">
        <w:rPr>
          <w:rFonts w:asciiTheme="minorHAnsi" w:hAnsiTheme="minorHAnsi" w:cstheme="minorHAnsi"/>
          <w:sz w:val="14"/>
        </w:rPr>
        <w:t xml:space="preserve"> </w:t>
      </w:r>
      <w:r w:rsidRPr="005B1D4C">
        <w:rPr>
          <w:rStyle w:val="Emphasis"/>
          <w:rFonts w:asciiTheme="minorHAnsi" w:hAnsiTheme="minorHAnsi" w:cstheme="minorHAnsi"/>
        </w:rPr>
        <w:t>U</w:t>
      </w:r>
      <w:r w:rsidRPr="005B1D4C">
        <w:rPr>
          <w:rFonts w:asciiTheme="minorHAnsi" w:hAnsiTheme="minorHAnsi" w:cstheme="minorHAnsi"/>
          <w:sz w:val="14"/>
        </w:rPr>
        <w:t xml:space="preserve">nited </w:t>
      </w:r>
      <w:r w:rsidRPr="005B1D4C">
        <w:rPr>
          <w:rStyle w:val="Emphasis"/>
          <w:rFonts w:asciiTheme="minorHAnsi" w:hAnsiTheme="minorHAnsi" w:cstheme="minorHAnsi"/>
        </w:rPr>
        <w:t>S</w:t>
      </w:r>
      <w:r w:rsidRPr="005B1D4C">
        <w:rPr>
          <w:rFonts w:asciiTheme="minorHAnsi" w:hAnsiTheme="minorHAnsi" w:cstheme="minorHAnsi"/>
          <w:sz w:val="14"/>
        </w:rPr>
        <w:t xml:space="preserve">tates </w:t>
      </w:r>
      <w:r w:rsidRPr="005B1D4C">
        <w:rPr>
          <w:rStyle w:val="StyleUnderline"/>
          <w:rFonts w:asciiTheme="minorHAnsi" w:hAnsiTheme="minorHAnsi" w:cstheme="minorHAnsi"/>
        </w:rPr>
        <w:t xml:space="preserve">has used the influence provided by its security posture to veto allies’ </w:t>
      </w:r>
      <w:r w:rsidRPr="005B1D4C">
        <w:rPr>
          <w:rStyle w:val="Emphasis"/>
          <w:rFonts w:asciiTheme="minorHAnsi" w:hAnsiTheme="minorHAnsi" w:cstheme="minorHAnsi"/>
        </w:rPr>
        <w:t>pursuit of nuclear weapons</w:t>
      </w:r>
      <w:r w:rsidRPr="005B1D4C">
        <w:rPr>
          <w:rFonts w:asciiTheme="minorHAnsi" w:hAnsiTheme="minorHAnsi" w:cstheme="minorHAnsi"/>
          <w:sz w:val="14"/>
        </w:rPr>
        <w:t xml:space="preserve">, </w:t>
      </w:r>
      <w:r w:rsidRPr="005B1D4C">
        <w:rPr>
          <w:rStyle w:val="StyleUnderline"/>
          <w:rFonts w:asciiTheme="minorHAnsi" w:hAnsiTheme="minorHAnsi" w:cstheme="minorHAnsi"/>
        </w:rPr>
        <w:t xml:space="preserve">to obtain more advantageous </w:t>
      </w:r>
      <w:r w:rsidRPr="005B1D4C">
        <w:rPr>
          <w:rStyle w:val="Emphasis"/>
          <w:rFonts w:asciiTheme="minorHAnsi" w:hAnsiTheme="minorHAnsi" w:cstheme="minorHAnsi"/>
        </w:rPr>
        <w:t>terms in financial and trade agreements</w:t>
      </w:r>
      <w:r w:rsidRPr="005B1D4C">
        <w:rPr>
          <w:rFonts w:asciiTheme="minorHAnsi" w:hAnsiTheme="minorHAnsi" w:cstheme="minorHAnsi"/>
          <w:sz w:val="14"/>
        </w:rPr>
        <w:t xml:space="preserve">, and even to affect the composition of allied nations’ governments.44 More broadly, it has used its alliances as vehicles for shaping political, security, and economic agendas in key regions and bilateral relationships, thus giving the United States an outsized voice on a range of important issues. To be clear, this influence has never been as pervasive as U.S. officials might like, or as some observers might imagine. But by any reasonable standard of comparison, it has nonetheless been remarkable. </w:t>
      </w:r>
      <w:r w:rsidRPr="005B1D4C">
        <w:rPr>
          <w:rStyle w:val="Emphasis"/>
          <w:rFonts w:asciiTheme="minorHAnsi" w:hAnsiTheme="minorHAnsi" w:cstheme="minorHAnsi"/>
        </w:rPr>
        <w:t xml:space="preserve">One can tell a similar story about </w:t>
      </w:r>
      <w:r w:rsidRPr="00BB10E5">
        <w:rPr>
          <w:rStyle w:val="Emphasis"/>
          <w:rFonts w:asciiTheme="minorHAnsi" w:hAnsiTheme="minorHAnsi" w:cstheme="minorHAnsi"/>
          <w:highlight w:val="cyan"/>
        </w:rPr>
        <w:t>the</w:t>
      </w:r>
      <w:r w:rsidRPr="005B1D4C">
        <w:rPr>
          <w:rStyle w:val="Emphasis"/>
          <w:rFonts w:asciiTheme="minorHAnsi" w:hAnsiTheme="minorHAnsi" w:cstheme="minorHAnsi"/>
        </w:rPr>
        <w:t xml:space="preserve"> relative </w:t>
      </w:r>
      <w:r w:rsidRPr="00BB10E5">
        <w:rPr>
          <w:rStyle w:val="Emphasis"/>
          <w:rFonts w:asciiTheme="minorHAnsi" w:hAnsiTheme="minorHAnsi" w:cstheme="minorHAnsi"/>
          <w:highlight w:val="cyan"/>
        </w:rPr>
        <w:t xml:space="preserve">stability of the </w:t>
      </w:r>
      <w:r w:rsidRPr="006579D4">
        <w:rPr>
          <w:rStyle w:val="Emphasis"/>
          <w:rFonts w:asciiTheme="minorHAnsi" w:hAnsiTheme="minorHAnsi" w:cstheme="minorHAnsi"/>
        </w:rPr>
        <w:t xml:space="preserve">post-war </w:t>
      </w:r>
      <w:r w:rsidRPr="00BB10E5">
        <w:rPr>
          <w:rStyle w:val="Emphasis"/>
          <w:rFonts w:asciiTheme="minorHAnsi" w:hAnsiTheme="minorHAnsi" w:cstheme="minorHAnsi"/>
          <w:highlight w:val="cyan"/>
        </w:rPr>
        <w:t>order</w:t>
      </w:r>
      <w:r w:rsidRPr="005B1D4C">
        <w:rPr>
          <w:rFonts w:asciiTheme="minorHAnsi" w:hAnsiTheme="minorHAnsi" w:cstheme="minorHAnsi"/>
          <w:sz w:val="14"/>
        </w:rPr>
        <w:t>. As even some leading offshore balancers have acknowledged</w:t>
      </w:r>
      <w:r w:rsidRPr="005B1D4C">
        <w:rPr>
          <w:rStyle w:val="StyleUnderline"/>
          <w:rFonts w:asciiTheme="minorHAnsi" w:hAnsiTheme="minorHAnsi" w:cstheme="minorHAnsi"/>
        </w:rPr>
        <w:t xml:space="preserve">, the </w:t>
      </w:r>
      <w:r w:rsidRPr="00BB10E5">
        <w:rPr>
          <w:rStyle w:val="StyleUnderline"/>
          <w:rFonts w:asciiTheme="minorHAnsi" w:hAnsiTheme="minorHAnsi" w:cstheme="minorHAnsi"/>
          <w:highlight w:val="cyan"/>
        </w:rPr>
        <w:t>lack of</w:t>
      </w:r>
      <w:r w:rsidRPr="005B1D4C">
        <w:rPr>
          <w:rStyle w:val="StyleUnderline"/>
          <w:rFonts w:asciiTheme="minorHAnsi" w:hAnsiTheme="minorHAnsi" w:cstheme="minorHAnsi"/>
        </w:rPr>
        <w:t xml:space="preserve"> </w:t>
      </w:r>
      <w:r w:rsidRPr="00BB10E5">
        <w:rPr>
          <w:rStyle w:val="StyleUnderline"/>
          <w:rFonts w:asciiTheme="minorHAnsi" w:hAnsiTheme="minorHAnsi" w:cstheme="minorHAnsi"/>
          <w:highlight w:val="cyan"/>
        </w:rPr>
        <w:t>conflict</w:t>
      </w:r>
      <w:r w:rsidRPr="005B1D4C">
        <w:rPr>
          <w:rStyle w:val="StyleUnderline"/>
          <w:rFonts w:asciiTheme="minorHAnsi" w:hAnsiTheme="minorHAnsi" w:cstheme="minorHAnsi"/>
        </w:rPr>
        <w:t xml:space="preserve"> in regions like Europe in recent decades </w:t>
      </w:r>
      <w:r w:rsidRPr="00BB10E5">
        <w:rPr>
          <w:rStyle w:val="Emphasis"/>
          <w:rFonts w:asciiTheme="minorHAnsi" w:hAnsiTheme="minorHAnsi" w:cstheme="minorHAnsi"/>
          <w:highlight w:val="cyan"/>
        </w:rPr>
        <w:t xml:space="preserve">is not something that </w:t>
      </w:r>
      <w:r w:rsidRPr="00551C6B">
        <w:rPr>
          <w:rStyle w:val="Emphasis"/>
          <w:rFonts w:asciiTheme="minorHAnsi" w:hAnsiTheme="minorHAnsi" w:cstheme="minorHAnsi"/>
        </w:rPr>
        <w:t xml:space="preserve">has </w:t>
      </w:r>
      <w:r w:rsidRPr="00BB10E5">
        <w:rPr>
          <w:rStyle w:val="Emphasis"/>
          <w:rFonts w:asciiTheme="minorHAnsi" w:hAnsiTheme="minorHAnsi" w:cstheme="minorHAnsi"/>
          <w:highlight w:val="cyan"/>
        </w:rPr>
        <w:t>occurred naturally</w:t>
      </w:r>
      <w:r w:rsidRPr="005B1D4C">
        <w:rPr>
          <w:rFonts w:asciiTheme="minorHAnsi" w:hAnsiTheme="minorHAnsi" w:cstheme="minorHAnsi"/>
          <w:sz w:val="14"/>
        </w:rPr>
        <w:t xml:space="preserve">. </w:t>
      </w:r>
      <w:r w:rsidRPr="00BB10E5">
        <w:rPr>
          <w:rStyle w:val="StyleUnderline"/>
          <w:rFonts w:asciiTheme="minorHAnsi" w:hAnsiTheme="minorHAnsi" w:cstheme="minorHAnsi"/>
          <w:highlight w:val="cyan"/>
        </w:rPr>
        <w:t xml:space="preserve">It </w:t>
      </w:r>
      <w:r w:rsidRPr="00857AAC">
        <w:rPr>
          <w:rStyle w:val="StyleUnderline"/>
          <w:rFonts w:asciiTheme="minorHAnsi" w:hAnsiTheme="minorHAnsi" w:cstheme="minorHAnsi"/>
        </w:rPr>
        <w:t xml:space="preserve">has </w:t>
      </w:r>
      <w:r w:rsidRPr="00BB10E5">
        <w:rPr>
          <w:rStyle w:val="StyleUnderline"/>
          <w:rFonts w:asciiTheme="minorHAnsi" w:hAnsiTheme="minorHAnsi" w:cstheme="minorHAnsi"/>
          <w:highlight w:val="cyan"/>
        </w:rPr>
        <w:t xml:space="preserve">occurred </w:t>
      </w:r>
      <w:r w:rsidRPr="00BB10E5">
        <w:rPr>
          <w:rStyle w:val="Emphasis"/>
          <w:rFonts w:asciiTheme="minorHAnsi" w:hAnsiTheme="minorHAnsi" w:cstheme="minorHAnsi"/>
          <w:highlight w:val="cyan"/>
        </w:rPr>
        <w:t>because the “American pacifier” has suppressed</w:t>
      </w:r>
      <w:r w:rsidRPr="005B1D4C">
        <w:rPr>
          <w:rStyle w:val="Emphasis"/>
          <w:rFonts w:asciiTheme="minorHAnsi" w:hAnsiTheme="minorHAnsi" w:cstheme="minorHAnsi"/>
        </w:rPr>
        <w:t xml:space="preserve"> precisely the </w:t>
      </w:r>
      <w:r w:rsidRPr="00BB10E5">
        <w:rPr>
          <w:rStyle w:val="Emphasis"/>
          <w:rFonts w:asciiTheme="minorHAnsi" w:hAnsiTheme="minorHAnsi" w:cstheme="minorHAnsi"/>
          <w:highlight w:val="cyan"/>
        </w:rPr>
        <w:t>dynamics that previously fostered geopolitical turmoil</w:t>
      </w:r>
      <w:r w:rsidRPr="005B1D4C">
        <w:rPr>
          <w:rFonts w:asciiTheme="minorHAnsi" w:hAnsiTheme="minorHAnsi" w:cstheme="minorHAnsi"/>
          <w:sz w:val="14"/>
        </w:rPr>
        <w:t xml:space="preserve">. </w:t>
      </w:r>
      <w:r w:rsidRPr="005B1D4C">
        <w:rPr>
          <w:rStyle w:val="StyleUnderline"/>
          <w:rFonts w:asciiTheme="minorHAnsi" w:hAnsiTheme="minorHAnsi" w:cstheme="minorHAnsi"/>
        </w:rPr>
        <w:t xml:space="preserve">That pacifier has </w:t>
      </w:r>
      <w:r w:rsidRPr="005B1D4C">
        <w:rPr>
          <w:rStyle w:val="Emphasis"/>
          <w:rFonts w:asciiTheme="minorHAnsi" w:hAnsiTheme="minorHAnsi" w:cstheme="minorHAnsi"/>
        </w:rPr>
        <w:t>limited arms races and security competitions by providing the protection that allows other countries to under-build their militaries</w:t>
      </w:r>
      <w:r w:rsidRPr="005B1D4C">
        <w:rPr>
          <w:rStyle w:val="StyleUnderline"/>
          <w:rFonts w:asciiTheme="minorHAnsi" w:hAnsiTheme="minorHAnsi" w:cstheme="minorHAnsi"/>
        </w:rPr>
        <w:t xml:space="preserve">. It has soothed historical rivalries by affording a climate of security in which powerful countries like Germany and Japan could be revived economically and </w:t>
      </w:r>
      <w:r w:rsidRPr="005B1D4C">
        <w:rPr>
          <w:rStyle w:val="Emphasis"/>
          <w:rFonts w:asciiTheme="minorHAnsi" w:hAnsiTheme="minorHAnsi" w:cstheme="minorHAnsi"/>
        </w:rPr>
        <w:t>reintegrated into</w:t>
      </w:r>
      <w:r w:rsidRPr="005B1D4C">
        <w:rPr>
          <w:rStyle w:val="StyleUnderline"/>
          <w:rFonts w:asciiTheme="minorHAnsi" w:hAnsiTheme="minorHAnsi" w:cstheme="minorHAnsi"/>
        </w:rPr>
        <w:t xml:space="preserve"> thriving and fairly cooperative </w:t>
      </w:r>
      <w:r w:rsidRPr="005B1D4C">
        <w:rPr>
          <w:rStyle w:val="Emphasis"/>
          <w:rFonts w:asciiTheme="minorHAnsi" w:hAnsiTheme="minorHAnsi" w:cstheme="minorHAnsi"/>
        </w:rPr>
        <w:t>regional orders</w:t>
      </w:r>
      <w:r w:rsidRPr="005B1D4C">
        <w:rPr>
          <w:rStyle w:val="StyleUnderline"/>
          <w:rFonts w:asciiTheme="minorHAnsi" w:hAnsiTheme="minorHAnsi" w:cstheme="minorHAnsi"/>
        </w:rPr>
        <w:t>.</w:t>
      </w:r>
      <w:r w:rsidRPr="005B1D4C">
        <w:rPr>
          <w:rFonts w:asciiTheme="minorHAnsi" w:hAnsiTheme="minorHAnsi" w:cstheme="minorHAnsi"/>
          <w:sz w:val="14"/>
        </w:rPr>
        <w:t xml:space="preserve"> </w:t>
      </w:r>
      <w:r w:rsidRPr="005B1D4C">
        <w:rPr>
          <w:rStyle w:val="StyleUnderline"/>
          <w:rFonts w:asciiTheme="minorHAnsi" w:hAnsiTheme="minorHAnsi" w:cstheme="minorHAnsi"/>
        </w:rPr>
        <w:t xml:space="preserve">It has </w:t>
      </w:r>
      <w:r w:rsidRPr="00BB10E5">
        <w:rPr>
          <w:rStyle w:val="StyleUnderline"/>
          <w:rFonts w:asciiTheme="minorHAnsi" w:hAnsiTheme="minorHAnsi" w:cstheme="minorHAnsi"/>
          <w:highlight w:val="cyan"/>
        </w:rPr>
        <w:t xml:space="preserve">induced caution in </w:t>
      </w:r>
      <w:r w:rsidRPr="00B217EE">
        <w:rPr>
          <w:rStyle w:val="StyleUnderline"/>
          <w:rFonts w:asciiTheme="minorHAnsi" w:hAnsiTheme="minorHAnsi" w:cstheme="minorHAnsi"/>
        </w:rPr>
        <w:t xml:space="preserve">the behavior of </w:t>
      </w:r>
      <w:r w:rsidRPr="00BB10E5">
        <w:rPr>
          <w:rStyle w:val="Emphasis"/>
          <w:rFonts w:asciiTheme="minorHAnsi" w:hAnsiTheme="minorHAnsi" w:cstheme="minorHAnsi"/>
          <w:highlight w:val="cyan"/>
        </w:rPr>
        <w:t xml:space="preserve">allies and adversaries </w:t>
      </w:r>
      <w:r w:rsidRPr="005B1D4C">
        <w:rPr>
          <w:rStyle w:val="Emphasis"/>
          <w:rFonts w:asciiTheme="minorHAnsi" w:hAnsiTheme="minorHAnsi" w:cstheme="minorHAnsi"/>
        </w:rPr>
        <w:t>alike</w:t>
      </w:r>
      <w:r w:rsidRPr="005B1D4C">
        <w:rPr>
          <w:rStyle w:val="StyleUnderline"/>
          <w:rFonts w:asciiTheme="minorHAnsi" w:hAnsiTheme="minorHAnsi" w:cstheme="minorHAnsi"/>
        </w:rPr>
        <w:t xml:space="preserve">, </w:t>
      </w:r>
      <w:r w:rsidRPr="00BB10E5">
        <w:rPr>
          <w:rStyle w:val="Emphasis"/>
          <w:rFonts w:asciiTheme="minorHAnsi" w:hAnsiTheme="minorHAnsi" w:cstheme="minorHAnsi"/>
          <w:highlight w:val="cyan"/>
        </w:rPr>
        <w:t xml:space="preserve">deterring aggression and dissuading </w:t>
      </w:r>
      <w:r w:rsidRPr="005B1D4C">
        <w:rPr>
          <w:rStyle w:val="Emphasis"/>
          <w:rFonts w:asciiTheme="minorHAnsi" w:hAnsiTheme="minorHAnsi" w:cstheme="minorHAnsi"/>
        </w:rPr>
        <w:t xml:space="preserve">other </w:t>
      </w:r>
      <w:r w:rsidRPr="00BB10E5">
        <w:rPr>
          <w:rStyle w:val="Emphasis"/>
          <w:rFonts w:asciiTheme="minorHAnsi" w:hAnsiTheme="minorHAnsi" w:cstheme="minorHAnsi"/>
          <w:highlight w:val="cyan"/>
        </w:rPr>
        <w:t>destabilizing behavior</w:t>
      </w:r>
      <w:r w:rsidRPr="005B1D4C">
        <w:rPr>
          <w:rFonts w:asciiTheme="minorHAnsi" w:hAnsiTheme="minorHAnsi" w:cstheme="minorHAnsi"/>
          <w:sz w:val="14"/>
        </w:rPr>
        <w:t xml:space="preserve">. As John Mearsheimer has noted, the United States “effectively acts as a night watchman,” lending order to an otherwise disorderly and anarchical environment.45 </w:t>
      </w:r>
      <w:r w:rsidRPr="005B1D4C">
        <w:rPr>
          <w:rStyle w:val="StyleUnderline"/>
          <w:rFonts w:asciiTheme="minorHAnsi" w:hAnsiTheme="minorHAnsi" w:cstheme="minorHAnsi"/>
        </w:rPr>
        <w:t xml:space="preserve">What would happen </w:t>
      </w:r>
      <w:r w:rsidRPr="00BB10E5">
        <w:rPr>
          <w:rStyle w:val="StyleUnderline"/>
          <w:rFonts w:asciiTheme="minorHAnsi" w:hAnsiTheme="minorHAnsi" w:cstheme="minorHAnsi"/>
          <w:highlight w:val="cyan"/>
        </w:rPr>
        <w:t xml:space="preserve">if Washington backed away </w:t>
      </w:r>
      <w:r w:rsidRPr="005B1D4C">
        <w:rPr>
          <w:rStyle w:val="StyleUnderline"/>
          <w:rFonts w:asciiTheme="minorHAnsi" w:hAnsiTheme="minorHAnsi" w:cstheme="minorHAnsi"/>
        </w:rPr>
        <w:t>from this role</w:t>
      </w:r>
      <w:r w:rsidRPr="005B1D4C">
        <w:rPr>
          <w:rFonts w:asciiTheme="minorHAnsi" w:hAnsiTheme="minorHAnsi" w:cstheme="minorHAnsi"/>
          <w:sz w:val="16"/>
        </w:rPr>
        <w:t xml:space="preserve">? The most logical answer is that </w:t>
      </w:r>
      <w:r w:rsidRPr="005B1D4C">
        <w:rPr>
          <w:rStyle w:val="Emphasis"/>
          <w:rFonts w:asciiTheme="minorHAnsi" w:hAnsiTheme="minorHAnsi" w:cstheme="minorHAnsi"/>
        </w:rPr>
        <w:t xml:space="preserve">both U.S. influence and </w:t>
      </w:r>
      <w:r w:rsidRPr="00BB10E5">
        <w:rPr>
          <w:rStyle w:val="Emphasis"/>
          <w:rFonts w:asciiTheme="minorHAnsi" w:hAnsiTheme="minorHAnsi" w:cstheme="minorHAnsi"/>
          <w:highlight w:val="cyan"/>
        </w:rPr>
        <w:t>global stability would suffer</w:t>
      </w:r>
      <w:r w:rsidRPr="005B1D4C">
        <w:rPr>
          <w:rFonts w:asciiTheme="minorHAnsi" w:hAnsiTheme="minorHAnsi" w:cstheme="minorHAnsi"/>
          <w:sz w:val="16"/>
        </w:rPr>
        <w:t xml:space="preserve">. </w:t>
      </w:r>
      <w:r w:rsidRPr="005B1D4C">
        <w:rPr>
          <w:rStyle w:val="StyleUnderline"/>
          <w:rFonts w:asciiTheme="minorHAnsi" w:hAnsiTheme="minorHAnsi" w:cstheme="minorHAnsi"/>
        </w:rPr>
        <w:t>With respect to influence,</w:t>
      </w:r>
      <w:r w:rsidRPr="005B1D4C">
        <w:rPr>
          <w:rFonts w:asciiTheme="minorHAnsi" w:hAnsiTheme="minorHAnsi" w:cstheme="minorHAnsi"/>
          <w:sz w:val="16"/>
        </w:rPr>
        <w:t xml:space="preserve"> </w:t>
      </w:r>
      <w:r w:rsidRPr="005B1D4C">
        <w:rPr>
          <w:rStyle w:val="StyleUnderline"/>
          <w:rFonts w:asciiTheme="minorHAnsi" w:hAnsiTheme="minorHAnsi" w:cstheme="minorHAnsi"/>
        </w:rPr>
        <w:t>the</w:t>
      </w:r>
      <w:r w:rsidRPr="005B1D4C">
        <w:rPr>
          <w:rFonts w:asciiTheme="minorHAnsi" w:hAnsiTheme="minorHAnsi" w:cstheme="minorHAnsi"/>
          <w:sz w:val="16"/>
        </w:rPr>
        <w:t xml:space="preserve"> </w:t>
      </w:r>
      <w:r w:rsidRPr="005B1D4C">
        <w:rPr>
          <w:rStyle w:val="Emphasis"/>
          <w:rFonts w:asciiTheme="minorHAnsi" w:hAnsiTheme="minorHAnsi" w:cstheme="minorHAnsi"/>
        </w:rPr>
        <w:t>U</w:t>
      </w:r>
      <w:r w:rsidRPr="005B1D4C">
        <w:rPr>
          <w:rFonts w:asciiTheme="minorHAnsi" w:hAnsiTheme="minorHAnsi" w:cstheme="minorHAnsi"/>
          <w:sz w:val="16"/>
        </w:rPr>
        <w:t xml:space="preserve">nited </w:t>
      </w:r>
      <w:r w:rsidRPr="005B1D4C">
        <w:rPr>
          <w:rStyle w:val="Emphasis"/>
          <w:rFonts w:asciiTheme="minorHAnsi" w:hAnsiTheme="minorHAnsi" w:cstheme="minorHAnsi"/>
        </w:rPr>
        <w:t>S</w:t>
      </w:r>
      <w:r w:rsidRPr="005B1D4C">
        <w:rPr>
          <w:rFonts w:asciiTheme="minorHAnsi" w:hAnsiTheme="minorHAnsi" w:cstheme="minorHAnsi"/>
          <w:sz w:val="16"/>
        </w:rPr>
        <w:t xml:space="preserve">tates </w:t>
      </w:r>
      <w:r w:rsidRPr="005B1D4C">
        <w:rPr>
          <w:rStyle w:val="StyleUnderline"/>
          <w:rFonts w:asciiTheme="minorHAnsi" w:hAnsiTheme="minorHAnsi" w:cstheme="minorHAnsi"/>
        </w:rPr>
        <w:t>would</w:t>
      </w:r>
      <w:r w:rsidRPr="005B1D4C">
        <w:rPr>
          <w:rFonts w:asciiTheme="minorHAnsi" w:hAnsiTheme="minorHAnsi" w:cstheme="minorHAnsi"/>
          <w:sz w:val="16"/>
        </w:rPr>
        <w:t xml:space="preserve"> effective</w:t>
      </w:r>
      <w:r w:rsidRPr="007A1DA7">
        <w:rPr>
          <w:rFonts w:asciiTheme="minorHAnsi" w:hAnsiTheme="minorHAnsi" w:cstheme="minorHAnsi"/>
          <w:sz w:val="16"/>
        </w:rPr>
        <w:t>ly</w:t>
      </w:r>
      <w:r w:rsidRPr="005B1D4C">
        <w:rPr>
          <w:rFonts w:asciiTheme="minorHAnsi" w:hAnsiTheme="minorHAnsi" w:cstheme="minorHAnsi"/>
          <w:sz w:val="16"/>
        </w:rPr>
        <w:t xml:space="preserve"> </w:t>
      </w:r>
      <w:r w:rsidRPr="007A1DA7">
        <w:rPr>
          <w:rStyle w:val="StyleUnderline"/>
          <w:rFonts w:asciiTheme="minorHAnsi" w:hAnsiTheme="minorHAnsi" w:cstheme="minorHAnsi"/>
        </w:rPr>
        <w:t xml:space="preserve">be </w:t>
      </w:r>
      <w:r w:rsidRPr="007A1DA7">
        <w:rPr>
          <w:rStyle w:val="Emphasis"/>
          <w:rFonts w:asciiTheme="minorHAnsi" w:hAnsiTheme="minorHAnsi" w:cstheme="minorHAnsi"/>
        </w:rPr>
        <w:t>surrendering the most powerful bargaining chip</w:t>
      </w:r>
      <w:r w:rsidRPr="007A1DA7">
        <w:rPr>
          <w:rStyle w:val="StyleUnderline"/>
          <w:rFonts w:asciiTheme="minorHAnsi" w:hAnsiTheme="minorHAnsi" w:cstheme="minorHAnsi"/>
        </w:rPr>
        <w:t xml:space="preserve"> it has</w:t>
      </w:r>
      <w:r w:rsidRPr="005B1D4C">
        <w:rPr>
          <w:rStyle w:val="StyleUnderline"/>
          <w:rFonts w:asciiTheme="minorHAnsi" w:hAnsiTheme="minorHAnsi" w:cstheme="minorHAnsi"/>
        </w:rPr>
        <w:t xml:space="preserve"> traditionally wielded in dealing with friends and allies,</w:t>
      </w:r>
      <w:r w:rsidRPr="005B1D4C">
        <w:rPr>
          <w:rFonts w:asciiTheme="minorHAnsi" w:hAnsiTheme="minorHAnsi" w:cstheme="minorHAnsi"/>
          <w:sz w:val="16"/>
        </w:rPr>
        <w:t xml:space="preserve"> </w:t>
      </w:r>
      <w:r w:rsidRPr="005B1D4C">
        <w:rPr>
          <w:rStyle w:val="StyleUnderline"/>
          <w:rFonts w:asciiTheme="minorHAnsi" w:hAnsiTheme="minorHAnsi" w:cstheme="minorHAnsi"/>
        </w:rPr>
        <w:t xml:space="preserve">and jeopardizing the position of leadership it has used to shape bilateral and regional </w:t>
      </w:r>
      <w:r w:rsidRPr="005B1D4C">
        <w:rPr>
          <w:rStyle w:val="Emphasis"/>
          <w:rFonts w:asciiTheme="minorHAnsi" w:hAnsiTheme="minorHAnsi" w:cstheme="minorHAnsi"/>
        </w:rPr>
        <w:t>agendas for decades</w:t>
      </w:r>
      <w:r w:rsidRPr="005B1D4C">
        <w:rPr>
          <w:rFonts w:asciiTheme="minorHAnsi" w:hAnsiTheme="minorHAnsi" w:cstheme="minorHAnsi"/>
          <w:sz w:val="16"/>
        </w:rPr>
        <w:t xml:space="preserve">. </w:t>
      </w:r>
      <w:r w:rsidRPr="005B1D4C">
        <w:rPr>
          <w:rStyle w:val="Emphasis"/>
          <w:rFonts w:asciiTheme="minorHAnsi" w:hAnsiTheme="minorHAnsi" w:cstheme="minorHAnsi"/>
        </w:rPr>
        <w:t>The consequences would seem no less damaging where stability is concerned</w:t>
      </w:r>
      <w:r w:rsidRPr="005B1D4C">
        <w:rPr>
          <w:rFonts w:asciiTheme="minorHAnsi" w:hAnsiTheme="minorHAnsi" w:cstheme="minorHAnsi"/>
          <w:sz w:val="16"/>
        </w:rPr>
        <w:t xml:space="preserve">. As offshore balancers have argued, it may be that U.S. retrenchment would force local powers to spend more on defense, while perhaps assuaging certain points of friction with countries that feel threatened or encircled by U.S. presence. But it equally stands to reason that </w:t>
      </w:r>
      <w:r w:rsidRPr="005B1D4C">
        <w:rPr>
          <w:rStyle w:val="StyleUnderline"/>
          <w:rFonts w:asciiTheme="minorHAnsi" w:hAnsiTheme="minorHAnsi" w:cstheme="minorHAnsi"/>
        </w:rPr>
        <w:t xml:space="preserve">removing the American pacifier would </w:t>
      </w:r>
      <w:r w:rsidRPr="005B1D4C">
        <w:rPr>
          <w:rStyle w:val="Emphasis"/>
          <w:rFonts w:asciiTheme="minorHAnsi" w:hAnsiTheme="minorHAnsi" w:cstheme="minorHAnsi"/>
        </w:rPr>
        <w:t>liberate the more destabilizing influences that U.S. policy had previously stifled</w:t>
      </w:r>
      <w:r w:rsidRPr="005B1D4C">
        <w:rPr>
          <w:rFonts w:asciiTheme="minorHAnsi" w:hAnsiTheme="minorHAnsi" w:cstheme="minorHAnsi"/>
          <w:sz w:val="16"/>
        </w:rPr>
        <w:t xml:space="preserve">. </w:t>
      </w:r>
      <w:r w:rsidRPr="005B1D4C">
        <w:rPr>
          <w:rStyle w:val="StyleUnderline"/>
          <w:rFonts w:asciiTheme="minorHAnsi" w:hAnsiTheme="minorHAnsi" w:cstheme="minorHAnsi"/>
        </w:rPr>
        <w:t xml:space="preserve">Long-dormant </w:t>
      </w:r>
      <w:r w:rsidRPr="00BB10E5">
        <w:rPr>
          <w:rStyle w:val="Emphasis"/>
          <w:rFonts w:asciiTheme="minorHAnsi" w:hAnsiTheme="minorHAnsi" w:cstheme="minorHAnsi"/>
          <w:highlight w:val="cyan"/>
        </w:rPr>
        <w:t xml:space="preserve">security competitions </w:t>
      </w:r>
      <w:r w:rsidRPr="005B1D4C">
        <w:rPr>
          <w:rStyle w:val="Emphasis"/>
          <w:rFonts w:asciiTheme="minorHAnsi" w:hAnsiTheme="minorHAnsi" w:cstheme="minorHAnsi"/>
        </w:rPr>
        <w:t xml:space="preserve">might </w:t>
      </w:r>
      <w:r w:rsidRPr="00BB10E5">
        <w:rPr>
          <w:rStyle w:val="Emphasis"/>
          <w:rFonts w:asciiTheme="minorHAnsi" w:hAnsiTheme="minorHAnsi" w:cstheme="minorHAnsi"/>
          <w:highlight w:val="cyan"/>
        </w:rPr>
        <w:t>reawaken as countries armed themselves</w:t>
      </w:r>
      <w:r w:rsidRPr="005B1D4C">
        <w:rPr>
          <w:rStyle w:val="StyleUnderline"/>
          <w:rFonts w:asciiTheme="minorHAnsi" w:hAnsiTheme="minorHAnsi" w:cstheme="minorHAnsi"/>
        </w:rPr>
        <w:t xml:space="preserve"> more vigorously</w:t>
      </w:r>
      <w:r w:rsidRPr="005B1D4C">
        <w:rPr>
          <w:rFonts w:asciiTheme="minorHAnsi" w:hAnsiTheme="minorHAnsi" w:cstheme="minorHAnsi"/>
          <w:sz w:val="16"/>
        </w:rPr>
        <w:t xml:space="preserve">; </w:t>
      </w:r>
      <w:r w:rsidRPr="005B1D4C">
        <w:rPr>
          <w:rStyle w:val="Emphasis"/>
          <w:rFonts w:asciiTheme="minorHAnsi" w:hAnsiTheme="minorHAnsi" w:cstheme="minorHAnsi"/>
        </w:rPr>
        <w:t xml:space="preserve">historical </w:t>
      </w:r>
      <w:r w:rsidRPr="00BB10E5">
        <w:rPr>
          <w:rStyle w:val="Emphasis"/>
          <w:rFonts w:asciiTheme="minorHAnsi" w:hAnsiTheme="minorHAnsi" w:cstheme="minorHAnsi"/>
          <w:highlight w:val="cyan"/>
        </w:rPr>
        <w:t>antagonisms</w:t>
      </w:r>
      <w:r w:rsidRPr="005B1D4C">
        <w:rPr>
          <w:rFonts w:asciiTheme="minorHAnsi" w:hAnsiTheme="minorHAnsi" w:cstheme="minorHAnsi"/>
          <w:sz w:val="16"/>
        </w:rPr>
        <w:t xml:space="preserve"> </w:t>
      </w:r>
      <w:r w:rsidRPr="005B1D4C">
        <w:rPr>
          <w:rStyle w:val="StyleUnderline"/>
          <w:rFonts w:asciiTheme="minorHAnsi" w:hAnsiTheme="minorHAnsi" w:cstheme="minorHAnsi"/>
        </w:rPr>
        <w:t xml:space="preserve">between old rivals might </w:t>
      </w:r>
      <w:r w:rsidRPr="00BB10E5">
        <w:rPr>
          <w:rStyle w:val="Emphasis"/>
          <w:rFonts w:asciiTheme="minorHAnsi" w:hAnsiTheme="minorHAnsi" w:cstheme="minorHAnsi"/>
          <w:highlight w:val="cyan"/>
        </w:rPr>
        <w:t xml:space="preserve">reemerge </w:t>
      </w:r>
      <w:r w:rsidRPr="007A1DA7">
        <w:rPr>
          <w:rStyle w:val="Emphasis"/>
          <w:rFonts w:asciiTheme="minorHAnsi" w:hAnsiTheme="minorHAnsi" w:cstheme="minorHAnsi"/>
        </w:rPr>
        <w:t>in the absence of a robust U.S. presence</w:t>
      </w:r>
      <w:r w:rsidRPr="007A1DA7">
        <w:rPr>
          <w:rStyle w:val="StyleUnderline"/>
          <w:rFonts w:asciiTheme="minorHAnsi" w:hAnsiTheme="minorHAnsi" w:cstheme="minorHAnsi"/>
        </w:rPr>
        <w:t xml:space="preserve"> and the</w:t>
      </w:r>
      <w:r w:rsidRPr="005B1D4C">
        <w:rPr>
          <w:rStyle w:val="StyleUnderline"/>
          <w:rFonts w:asciiTheme="minorHAnsi" w:hAnsiTheme="minorHAnsi" w:cstheme="minorHAnsi"/>
        </w:rPr>
        <w:t xml:space="preserve"> reassurance it provides</w:t>
      </w:r>
      <w:r w:rsidRPr="005B1D4C">
        <w:rPr>
          <w:rFonts w:asciiTheme="minorHAnsi" w:hAnsiTheme="minorHAnsi" w:cstheme="minorHAnsi"/>
          <w:sz w:val="16"/>
        </w:rPr>
        <w:t xml:space="preserve">. </w:t>
      </w:r>
      <w:r w:rsidRPr="007A1DA7">
        <w:rPr>
          <w:rFonts w:asciiTheme="minorHAnsi" w:hAnsiTheme="minorHAnsi" w:cstheme="minorHAnsi"/>
          <w:sz w:val="16"/>
        </w:rPr>
        <w:t xml:space="preserve">Moreover, </w:t>
      </w:r>
      <w:r w:rsidRPr="007A1DA7">
        <w:rPr>
          <w:rStyle w:val="StyleUnderline"/>
          <w:rFonts w:asciiTheme="minorHAnsi" w:hAnsiTheme="minorHAnsi" w:cstheme="minorHAnsi"/>
        </w:rPr>
        <w:t>countries that seek to revise existing regional orders in their</w:t>
      </w:r>
      <w:r w:rsidRPr="005B1D4C">
        <w:rPr>
          <w:rStyle w:val="StyleUnderline"/>
          <w:rFonts w:asciiTheme="minorHAnsi" w:hAnsiTheme="minorHAnsi" w:cstheme="minorHAnsi"/>
        </w:rPr>
        <w:t xml:space="preserve"> favor</w:t>
      </w:r>
      <w:r w:rsidRPr="005B1D4C">
        <w:rPr>
          <w:rFonts w:asciiTheme="minorHAnsi" w:hAnsiTheme="minorHAnsi" w:cstheme="minorHAnsi"/>
          <w:sz w:val="16"/>
        </w:rPr>
        <w:t xml:space="preserve">—think </w:t>
      </w:r>
      <w:r w:rsidRPr="00BB10E5">
        <w:rPr>
          <w:rStyle w:val="Emphasis"/>
          <w:rFonts w:asciiTheme="minorHAnsi" w:hAnsiTheme="minorHAnsi" w:cstheme="minorHAnsi"/>
          <w:highlight w:val="cyan"/>
        </w:rPr>
        <w:t>Russia</w:t>
      </w:r>
      <w:r w:rsidRPr="005B1D4C">
        <w:rPr>
          <w:rFonts w:asciiTheme="minorHAnsi" w:hAnsiTheme="minorHAnsi" w:cstheme="minorHAnsi"/>
          <w:sz w:val="16"/>
        </w:rPr>
        <w:t xml:space="preserve"> in </w:t>
      </w:r>
      <w:r w:rsidRPr="00BB10E5">
        <w:rPr>
          <w:rStyle w:val="Emphasis"/>
          <w:rFonts w:asciiTheme="minorHAnsi" w:hAnsiTheme="minorHAnsi" w:cstheme="minorHAnsi"/>
          <w:highlight w:val="cyan"/>
        </w:rPr>
        <w:t>Europe</w:t>
      </w:r>
      <w:r w:rsidRPr="005B1D4C">
        <w:rPr>
          <w:rFonts w:asciiTheme="minorHAnsi" w:hAnsiTheme="minorHAnsi" w:cstheme="minorHAnsi"/>
          <w:sz w:val="16"/>
        </w:rPr>
        <w:t xml:space="preserve">, or </w:t>
      </w:r>
      <w:r w:rsidRPr="00BB10E5">
        <w:rPr>
          <w:rStyle w:val="Emphasis"/>
          <w:rFonts w:asciiTheme="minorHAnsi" w:hAnsiTheme="minorHAnsi" w:cstheme="minorHAnsi"/>
          <w:highlight w:val="cyan"/>
        </w:rPr>
        <w:t>China</w:t>
      </w:r>
      <w:r w:rsidRPr="005B1D4C">
        <w:rPr>
          <w:rFonts w:asciiTheme="minorHAnsi" w:hAnsiTheme="minorHAnsi" w:cstheme="minorHAnsi"/>
          <w:sz w:val="16"/>
        </w:rPr>
        <w:t xml:space="preserve"> in Asia—might indeed </w:t>
      </w:r>
      <w:r w:rsidRPr="00BB10E5">
        <w:rPr>
          <w:rStyle w:val="StyleUnderline"/>
          <w:highlight w:val="cyan"/>
        </w:rPr>
        <w:t>applaud U.S. retrenchment</w:t>
      </w:r>
      <w:r w:rsidRPr="005B1D4C">
        <w:rPr>
          <w:rFonts w:asciiTheme="minorHAnsi" w:hAnsiTheme="minorHAnsi" w:cstheme="minorHAnsi"/>
          <w:sz w:val="16"/>
        </w:rPr>
        <w:t xml:space="preserve">, but </w:t>
      </w:r>
      <w:r w:rsidRPr="005B1D4C">
        <w:rPr>
          <w:rStyle w:val="StyleUnderline"/>
          <w:rFonts w:asciiTheme="minorHAnsi" w:hAnsiTheme="minorHAnsi" w:cstheme="minorHAnsi"/>
        </w:rPr>
        <w:t>they might just as plausibly feel empowered to more assertively press their interests</w:t>
      </w:r>
      <w:r w:rsidRPr="005B1D4C">
        <w:rPr>
          <w:rFonts w:asciiTheme="minorHAnsi" w:hAnsiTheme="minorHAnsi" w:cstheme="minorHAnsi"/>
          <w:sz w:val="16"/>
        </w:rPr>
        <w:t>. If the United States has been a kind of Leviathan in key regions, Mearsheimer acknowledges, then “</w:t>
      </w:r>
      <w:r w:rsidRPr="005B1D4C">
        <w:rPr>
          <w:rStyle w:val="Emphasis"/>
          <w:rFonts w:asciiTheme="minorHAnsi" w:hAnsiTheme="minorHAnsi" w:cstheme="minorHAnsi"/>
        </w:rPr>
        <w:t>take away that Leviathan and there is likely to be big trouble</w:t>
      </w:r>
      <w:r w:rsidRPr="005B1D4C">
        <w:rPr>
          <w:rFonts w:asciiTheme="minorHAnsi" w:hAnsiTheme="minorHAnsi" w:cstheme="minorHAnsi"/>
          <w:sz w:val="16"/>
        </w:rPr>
        <w:t xml:space="preserve">.”46 Scanning the global horizon today, </w:t>
      </w:r>
      <w:r w:rsidRPr="005B1D4C">
        <w:rPr>
          <w:rStyle w:val="Emphasis"/>
          <w:rFonts w:asciiTheme="minorHAnsi" w:hAnsiTheme="minorHAnsi" w:cstheme="minorHAnsi"/>
        </w:rPr>
        <w:t>one can easily see where such trouble might arise</w:t>
      </w:r>
      <w:r w:rsidRPr="005B1D4C">
        <w:rPr>
          <w:rFonts w:asciiTheme="minorHAnsi" w:hAnsiTheme="minorHAnsi" w:cstheme="minorHAnsi"/>
          <w:sz w:val="16"/>
        </w:rPr>
        <w:t xml:space="preserve">. </w:t>
      </w:r>
      <w:r w:rsidRPr="005B1D4C">
        <w:rPr>
          <w:rStyle w:val="StyleUnderline"/>
          <w:rFonts w:asciiTheme="minorHAnsi" w:hAnsiTheme="minorHAnsi" w:cstheme="minorHAnsi"/>
        </w:rPr>
        <w:t>In Europe,</w:t>
      </w:r>
      <w:r w:rsidRPr="005B1D4C">
        <w:rPr>
          <w:rFonts w:asciiTheme="minorHAnsi" w:hAnsiTheme="minorHAnsi" w:cstheme="minorHAnsi"/>
          <w:sz w:val="16"/>
        </w:rPr>
        <w:t xml:space="preserve"> </w:t>
      </w:r>
      <w:r w:rsidRPr="005B1D4C">
        <w:rPr>
          <w:rStyle w:val="StyleUnderline"/>
          <w:rFonts w:asciiTheme="minorHAnsi" w:hAnsiTheme="minorHAnsi" w:cstheme="minorHAnsi"/>
        </w:rPr>
        <w:t>a revisionist Russia is already destabilizing its neighbors and contesting the post-Cold War settlement in the region.</w:t>
      </w:r>
      <w:r w:rsidRPr="005B1D4C">
        <w:rPr>
          <w:rFonts w:asciiTheme="minorHAnsi" w:hAnsiTheme="minorHAnsi" w:cstheme="minorHAnsi"/>
          <w:sz w:val="16"/>
        </w:rPr>
        <w:t xml:space="preserve"> </w:t>
      </w:r>
      <w:r w:rsidRPr="005B1D4C">
        <w:rPr>
          <w:rStyle w:val="StyleUnderline"/>
          <w:rFonts w:asciiTheme="minorHAnsi" w:hAnsiTheme="minorHAnsi" w:cstheme="minorHAnsi"/>
        </w:rPr>
        <w:t xml:space="preserve">In the Gulf and broader Middle East, the threat of Iranian ascendancy has stoked region-wide tensions manifesting in </w:t>
      </w:r>
      <w:r w:rsidRPr="005B1D4C">
        <w:rPr>
          <w:rStyle w:val="Emphasis"/>
          <w:rFonts w:asciiTheme="minorHAnsi" w:hAnsiTheme="minorHAnsi" w:cstheme="minorHAnsi"/>
        </w:rPr>
        <w:t>proxy wars</w:t>
      </w:r>
      <w:r w:rsidRPr="005B1D4C">
        <w:rPr>
          <w:rStyle w:val="StyleUnderline"/>
          <w:rFonts w:asciiTheme="minorHAnsi" w:hAnsiTheme="minorHAnsi" w:cstheme="minorHAnsi"/>
        </w:rPr>
        <w:t xml:space="preserve"> and hints of an </w:t>
      </w:r>
      <w:r w:rsidRPr="005B1D4C">
        <w:rPr>
          <w:rStyle w:val="Emphasis"/>
          <w:rFonts w:asciiTheme="minorHAnsi" w:hAnsiTheme="minorHAnsi" w:cstheme="minorHAnsi"/>
        </w:rPr>
        <w:t>incipient arms race</w:t>
      </w:r>
      <w:r w:rsidRPr="005B1D4C">
        <w:rPr>
          <w:rStyle w:val="StyleUnderline"/>
          <w:rFonts w:asciiTheme="minorHAnsi" w:hAnsiTheme="minorHAnsi" w:cstheme="minorHAnsi"/>
        </w:rPr>
        <w:t xml:space="preserve">, even as that region also contends with a severe threat to its stability in the form of the Islamic State. In East Asia, </w:t>
      </w:r>
      <w:r w:rsidRPr="005B1D4C">
        <w:rPr>
          <w:rStyle w:val="Emphasis"/>
          <w:rFonts w:asciiTheme="minorHAnsi" w:hAnsiTheme="minorHAnsi" w:cstheme="minorHAnsi"/>
        </w:rPr>
        <w:t>a rising China is challenging the regional status quo</w:t>
      </w:r>
      <w:r w:rsidRPr="005B1D4C">
        <w:rPr>
          <w:rStyle w:val="StyleUnderline"/>
          <w:rFonts w:asciiTheme="minorHAnsi" w:hAnsiTheme="minorHAnsi" w:cstheme="minorHAnsi"/>
        </w:rPr>
        <w:t xml:space="preserve"> in numerous ways, sounding alarms among its neighbors—many of whom also have historical grievances against each other. </w:t>
      </w:r>
      <w:r w:rsidRPr="005B1D4C">
        <w:rPr>
          <w:rFonts w:asciiTheme="minorHAnsi" w:hAnsiTheme="minorHAnsi" w:cstheme="minorHAnsi"/>
          <w:sz w:val="16"/>
        </w:rPr>
        <w:t xml:space="preserve">In these circumstances, </w:t>
      </w:r>
      <w:r w:rsidRPr="00BB10E5">
        <w:rPr>
          <w:rStyle w:val="Emphasis"/>
          <w:rFonts w:asciiTheme="minorHAnsi" w:hAnsiTheme="minorHAnsi" w:cstheme="minorHAnsi"/>
          <w:highlight w:val="cyan"/>
        </w:rPr>
        <w:t xml:space="preserve">removing the </w:t>
      </w:r>
      <w:r w:rsidRPr="005B1D4C">
        <w:rPr>
          <w:rStyle w:val="Emphasis"/>
          <w:rFonts w:asciiTheme="minorHAnsi" w:hAnsiTheme="minorHAnsi" w:cstheme="minorHAnsi"/>
        </w:rPr>
        <w:t>American</w:t>
      </w:r>
      <w:r w:rsidRPr="00BB10E5">
        <w:rPr>
          <w:rStyle w:val="Emphasis"/>
          <w:rFonts w:asciiTheme="minorHAnsi" w:hAnsiTheme="minorHAnsi" w:cstheme="minorHAnsi"/>
          <w:highlight w:val="cyan"/>
        </w:rPr>
        <w:t xml:space="preserve"> pacifier would </w:t>
      </w:r>
      <w:r w:rsidRPr="005B1D4C">
        <w:rPr>
          <w:rStyle w:val="Emphasis"/>
          <w:rFonts w:asciiTheme="minorHAnsi" w:hAnsiTheme="minorHAnsi" w:cstheme="minorHAnsi"/>
        </w:rPr>
        <w:t xml:space="preserve">likely </w:t>
      </w:r>
      <w:r w:rsidRPr="007A1DA7">
        <w:rPr>
          <w:rStyle w:val="Emphasis"/>
          <w:rFonts w:asciiTheme="minorHAnsi" w:hAnsiTheme="minorHAnsi" w:cstheme="minorHAnsi"/>
        </w:rPr>
        <w:t>yield</w:t>
      </w:r>
      <w:r w:rsidRPr="005B1D4C">
        <w:rPr>
          <w:rStyle w:val="Emphasis"/>
          <w:rFonts w:asciiTheme="minorHAnsi" w:hAnsiTheme="minorHAnsi" w:cstheme="minorHAnsi"/>
        </w:rPr>
        <w:t xml:space="preserve"> not low-cost stability, but </w:t>
      </w:r>
      <w:r w:rsidRPr="00BB10E5">
        <w:rPr>
          <w:rStyle w:val="Emphasis"/>
          <w:rFonts w:asciiTheme="minorHAnsi" w:hAnsiTheme="minorHAnsi" w:cstheme="minorHAnsi"/>
          <w:highlight w:val="cyan"/>
        </w:rPr>
        <w:t>increase</w:t>
      </w:r>
      <w:r w:rsidRPr="007A1DA7">
        <w:rPr>
          <w:rStyle w:val="StyleUnderline"/>
        </w:rPr>
        <w:t>d</w:t>
      </w:r>
      <w:r w:rsidRPr="007A1DA7">
        <w:rPr>
          <w:rStyle w:val="Emphasis"/>
          <w:rFonts w:asciiTheme="minorHAnsi" w:hAnsiTheme="minorHAnsi" w:cstheme="minorHAnsi"/>
        </w:rPr>
        <w:t xml:space="preserve"> </w:t>
      </w:r>
      <w:r w:rsidRPr="00BB10E5">
        <w:rPr>
          <w:rStyle w:val="Emphasis"/>
          <w:rFonts w:asciiTheme="minorHAnsi" w:hAnsiTheme="minorHAnsi" w:cstheme="minorHAnsi"/>
          <w:highlight w:val="cyan"/>
        </w:rPr>
        <w:t xml:space="preserve">conflict </w:t>
      </w:r>
      <w:r w:rsidRPr="005B1D4C">
        <w:rPr>
          <w:rStyle w:val="Emphasis"/>
          <w:rFonts w:asciiTheme="minorHAnsi" w:hAnsiTheme="minorHAnsi" w:cstheme="minorHAnsi"/>
        </w:rPr>
        <w:t xml:space="preserve">and upheaval. </w:t>
      </w:r>
      <w:r w:rsidRPr="005B1D4C">
        <w:rPr>
          <w:rStyle w:val="StyleUnderline"/>
          <w:rFonts w:asciiTheme="minorHAnsi" w:hAnsiTheme="minorHAnsi" w:cstheme="minorHAnsi"/>
        </w:rPr>
        <w:t>That conflict and upheaval</w:t>
      </w:r>
      <w:r w:rsidRPr="005B1D4C">
        <w:rPr>
          <w:rFonts w:asciiTheme="minorHAnsi" w:hAnsiTheme="minorHAnsi" w:cstheme="minorHAnsi"/>
          <w:sz w:val="16"/>
        </w:rPr>
        <w:t xml:space="preserve">, in turn, </w:t>
      </w:r>
      <w:r w:rsidRPr="005B1D4C">
        <w:rPr>
          <w:rStyle w:val="Emphasis"/>
          <w:rFonts w:asciiTheme="minorHAnsi" w:hAnsiTheme="minorHAnsi" w:cstheme="minorHAnsi"/>
        </w:rPr>
        <w:t>would be quite damaging to U.S. interests</w:t>
      </w:r>
      <w:r w:rsidRPr="005B1D4C">
        <w:rPr>
          <w:rFonts w:asciiTheme="minorHAnsi" w:hAnsiTheme="minorHAnsi" w:cstheme="minorHAnsi"/>
          <w:sz w:val="16"/>
        </w:rPr>
        <w:t xml:space="preserve"> even if it did not result in the nightmare scenario of a hostile power dominating a key region. </w:t>
      </w:r>
      <w:r w:rsidRPr="005B1D4C">
        <w:rPr>
          <w:rStyle w:val="Emphasis"/>
          <w:rFonts w:asciiTheme="minorHAnsi" w:hAnsiTheme="minorHAnsi" w:cstheme="minorHAnsi"/>
        </w:rPr>
        <w:t>It is hard to imagine</w:t>
      </w:r>
      <w:r w:rsidRPr="005B1D4C">
        <w:rPr>
          <w:rFonts w:asciiTheme="minorHAnsi" w:hAnsiTheme="minorHAnsi" w:cstheme="minorHAnsi"/>
          <w:sz w:val="16"/>
        </w:rPr>
        <w:t xml:space="preserve">, for instance, </w:t>
      </w:r>
      <w:r w:rsidRPr="005B1D4C">
        <w:rPr>
          <w:rStyle w:val="Emphasis"/>
          <w:rFonts w:asciiTheme="minorHAnsi" w:hAnsiTheme="minorHAnsi" w:cstheme="minorHAnsi"/>
        </w:rPr>
        <w:t>that increased instability and acrimony would produce the robust multilateral cooperation necessary to deal with transnational threats from pandemics to piracy</w:t>
      </w:r>
      <w:r w:rsidRPr="005B1D4C">
        <w:rPr>
          <w:rFonts w:asciiTheme="minorHAnsi" w:hAnsiTheme="minorHAnsi" w:cstheme="minorHAnsi"/>
          <w:sz w:val="16"/>
        </w:rPr>
        <w:t xml:space="preserve">. </w:t>
      </w:r>
      <w:r w:rsidRPr="005B1D4C">
        <w:rPr>
          <w:rStyle w:val="Emphasis"/>
          <w:rFonts w:asciiTheme="minorHAnsi" w:hAnsiTheme="minorHAnsi" w:cstheme="minorHAnsi"/>
        </w:rPr>
        <w:t>More problematic still might be the economic consequences.</w:t>
      </w:r>
      <w:r w:rsidRPr="005B1D4C">
        <w:rPr>
          <w:rFonts w:asciiTheme="minorHAnsi" w:hAnsiTheme="minorHAnsi" w:cstheme="minorHAnsi"/>
          <w:sz w:val="16"/>
        </w:rPr>
        <w:t xml:space="preserve"> As scholars like Michael Mandelbaum have argued, </w:t>
      </w:r>
      <w:r w:rsidRPr="005B1D4C">
        <w:rPr>
          <w:rStyle w:val="StyleUnderline"/>
          <w:rFonts w:asciiTheme="minorHAnsi" w:hAnsiTheme="minorHAnsi" w:cstheme="minorHAnsi"/>
        </w:rPr>
        <w:t>the enormous progress toward global prosperity and integration that has occurred since World War II</w:t>
      </w:r>
      <w:r w:rsidRPr="005B1D4C">
        <w:rPr>
          <w:rFonts w:asciiTheme="minorHAnsi" w:hAnsiTheme="minorHAnsi" w:cstheme="minorHAnsi"/>
          <w:sz w:val="16"/>
        </w:rPr>
        <w:t xml:space="preserve"> (and now the Cold War) </w:t>
      </w:r>
      <w:r w:rsidRPr="005B1D4C">
        <w:rPr>
          <w:rStyle w:val="StyleUnderline"/>
          <w:rFonts w:asciiTheme="minorHAnsi" w:hAnsiTheme="minorHAnsi" w:cstheme="minorHAnsi"/>
        </w:rPr>
        <w:t xml:space="preserve">has come in the climate of relative stability and security provided largely by the </w:t>
      </w:r>
      <w:r w:rsidRPr="005B1D4C">
        <w:rPr>
          <w:rStyle w:val="Emphasis"/>
          <w:rFonts w:asciiTheme="minorHAnsi" w:hAnsiTheme="minorHAnsi" w:cstheme="minorHAnsi"/>
        </w:rPr>
        <w:t>U</w:t>
      </w:r>
      <w:r w:rsidRPr="005B1D4C">
        <w:rPr>
          <w:rFonts w:asciiTheme="minorHAnsi" w:hAnsiTheme="minorHAnsi" w:cstheme="minorHAnsi"/>
          <w:sz w:val="16"/>
        </w:rPr>
        <w:t xml:space="preserve">nited </w:t>
      </w:r>
      <w:r w:rsidRPr="005B1D4C">
        <w:rPr>
          <w:rStyle w:val="Emphasis"/>
          <w:rFonts w:asciiTheme="minorHAnsi" w:hAnsiTheme="minorHAnsi" w:cstheme="minorHAnsi"/>
        </w:rPr>
        <w:t>S</w:t>
      </w:r>
      <w:r w:rsidRPr="005B1D4C">
        <w:rPr>
          <w:rFonts w:asciiTheme="minorHAnsi" w:hAnsiTheme="minorHAnsi" w:cstheme="minorHAnsi"/>
          <w:sz w:val="16"/>
        </w:rPr>
        <w:t xml:space="preserve">tates.47 </w:t>
      </w:r>
      <w:r w:rsidRPr="005B1D4C">
        <w:rPr>
          <w:rStyle w:val="StyleUnderline"/>
          <w:rFonts w:asciiTheme="minorHAnsi" w:hAnsiTheme="minorHAnsi" w:cstheme="minorHAnsi"/>
        </w:rPr>
        <w:t xml:space="preserve">One simply cannot confidently predict that this </w:t>
      </w:r>
      <w:r w:rsidRPr="005B1D4C">
        <w:rPr>
          <w:rStyle w:val="Emphasis"/>
          <w:rFonts w:asciiTheme="minorHAnsi" w:hAnsiTheme="minorHAnsi" w:cstheme="minorHAnsi"/>
        </w:rPr>
        <w:t>progress would end</w:t>
      </w:r>
      <w:r w:rsidRPr="00613FDC">
        <w:rPr>
          <w:rStyle w:val="Emphasis"/>
          <w:rFonts w:asciiTheme="minorHAnsi" w:hAnsiTheme="minorHAnsi" w:cstheme="minorHAnsi"/>
        </w:rPr>
        <w:t>ure amid</w:t>
      </w:r>
      <w:r w:rsidRPr="005B1D4C">
        <w:rPr>
          <w:rStyle w:val="Emphasis"/>
          <w:rFonts w:asciiTheme="minorHAnsi" w:hAnsiTheme="minorHAnsi" w:cstheme="minorHAnsi"/>
        </w:rPr>
        <w:t xml:space="preserve"> </w:t>
      </w:r>
      <w:r w:rsidRPr="00BB10E5">
        <w:rPr>
          <w:rStyle w:val="Emphasis"/>
          <w:rFonts w:asciiTheme="minorHAnsi" w:hAnsiTheme="minorHAnsi" w:cstheme="minorHAnsi"/>
          <w:highlight w:val="cyan"/>
        </w:rPr>
        <w:t xml:space="preserve">escalating geopolitical competition </w:t>
      </w:r>
      <w:r w:rsidRPr="005B1D4C">
        <w:rPr>
          <w:rStyle w:val="Emphasis"/>
          <w:rFonts w:asciiTheme="minorHAnsi" w:hAnsiTheme="minorHAnsi" w:cstheme="minorHAnsi"/>
        </w:rPr>
        <w:t xml:space="preserve">in regions of enormous importance to the world economy. </w:t>
      </w:r>
      <w:r w:rsidRPr="005B1D4C">
        <w:rPr>
          <w:rFonts w:asciiTheme="minorHAnsi" w:hAnsiTheme="minorHAnsi" w:cstheme="minorHAnsi"/>
          <w:sz w:val="16"/>
        </w:rPr>
        <w:t xml:space="preserve">Perhaps </w:t>
      </w:r>
      <w:r w:rsidRPr="005B1D4C">
        <w:rPr>
          <w:rStyle w:val="StyleUnderline"/>
          <w:rFonts w:asciiTheme="minorHAnsi" w:hAnsiTheme="minorHAnsi" w:cstheme="minorHAnsi"/>
        </w:rPr>
        <w:t>the greatest risk that a strategy of offshore balancing would run</w:t>
      </w:r>
      <w:r w:rsidRPr="005B1D4C">
        <w:rPr>
          <w:rFonts w:asciiTheme="minorHAnsi" w:hAnsiTheme="minorHAnsi" w:cstheme="minorHAnsi"/>
          <w:sz w:val="16"/>
        </w:rPr>
        <w:t xml:space="preserve">, of course, </w:t>
      </w:r>
      <w:r w:rsidRPr="005B1D4C">
        <w:rPr>
          <w:rStyle w:val="Emphasis"/>
          <w:rFonts w:asciiTheme="minorHAnsi" w:hAnsiTheme="minorHAnsi" w:cstheme="minorHAnsi"/>
        </w:rPr>
        <w:t>is that a key region might not be able to maintain its own balance following U.S. retrenchment</w:t>
      </w:r>
      <w:r w:rsidRPr="005B1D4C">
        <w:rPr>
          <w:rFonts w:asciiTheme="minorHAnsi" w:hAnsiTheme="minorHAnsi" w:cstheme="minorHAnsi"/>
          <w:sz w:val="16"/>
        </w:rPr>
        <w:t xml:space="preserve">. That prospect might have seemed far-fetched in the early post-Cold War era, and it remains unlikely in the immediate future. But </w:t>
      </w:r>
      <w:r w:rsidRPr="005B1D4C">
        <w:rPr>
          <w:rStyle w:val="Emphasis"/>
          <w:rFonts w:asciiTheme="minorHAnsi" w:hAnsiTheme="minorHAnsi" w:cstheme="minorHAnsi"/>
        </w:rPr>
        <w:t xml:space="preserve">in East Asia </w:t>
      </w:r>
      <w:r w:rsidRPr="00613FDC">
        <w:rPr>
          <w:rStyle w:val="Emphasis"/>
          <w:rFonts w:asciiTheme="minorHAnsi" w:hAnsiTheme="minorHAnsi" w:cstheme="minorHAnsi"/>
        </w:rPr>
        <w:t xml:space="preserve">particularly, </w:t>
      </w:r>
      <w:r w:rsidRPr="00613FDC">
        <w:rPr>
          <w:rStyle w:val="StyleUnderline"/>
          <w:rFonts w:asciiTheme="minorHAnsi" w:hAnsiTheme="minorHAnsi" w:cstheme="minorHAnsi"/>
        </w:rPr>
        <w:t>the rise and growing assertiveness of China has</w:t>
      </w:r>
      <w:r w:rsidRPr="005B1D4C">
        <w:rPr>
          <w:rStyle w:val="StyleUnderline"/>
          <w:rFonts w:asciiTheme="minorHAnsi" w:hAnsiTheme="minorHAnsi" w:cstheme="minorHAnsi"/>
        </w:rPr>
        <w:t xml:space="preserve"> highlighted the medium- to long-term danger that a hostile power could in fact</w:t>
      </w:r>
      <w:r w:rsidRPr="005B1D4C">
        <w:rPr>
          <w:rStyle w:val="Emphasis"/>
          <w:rFonts w:asciiTheme="minorHAnsi" w:hAnsiTheme="minorHAnsi" w:cstheme="minorHAnsi"/>
        </w:rPr>
        <w:t xml:space="preserve"> gain regional primacy</w:t>
      </w:r>
      <w:r w:rsidRPr="005B1D4C">
        <w:rPr>
          <w:rFonts w:asciiTheme="minorHAnsi" w:hAnsiTheme="minorHAnsi" w:cstheme="minorHAnsi"/>
          <w:sz w:val="16"/>
        </w:rPr>
        <w:t xml:space="preserve">. </w:t>
      </w:r>
      <w:r w:rsidRPr="005B1D4C">
        <w:rPr>
          <w:rStyle w:val="StyleUnderline"/>
          <w:rFonts w:asciiTheme="minorHAnsi" w:hAnsiTheme="minorHAnsi" w:cstheme="minorHAnsi"/>
        </w:rPr>
        <w:t>If China’s economy continues to grow rapidly</w:t>
      </w:r>
      <w:r w:rsidRPr="005B1D4C">
        <w:rPr>
          <w:rFonts w:asciiTheme="minorHAnsi" w:hAnsiTheme="minorHAnsi" w:cstheme="minorHAnsi"/>
          <w:sz w:val="16"/>
        </w:rPr>
        <w:t xml:space="preserve">, and if Beijing continues to increase military spending by 10 percent or more each year, </w:t>
      </w:r>
      <w:r w:rsidRPr="005B1D4C">
        <w:rPr>
          <w:rStyle w:val="StyleUnderline"/>
          <w:rFonts w:asciiTheme="minorHAnsi" w:hAnsiTheme="minorHAnsi" w:cstheme="minorHAnsi"/>
        </w:rPr>
        <w:t xml:space="preserve">then its neighbors will ultimately face grave challenges in containing Chinese power </w:t>
      </w:r>
      <w:r w:rsidRPr="005B1D4C">
        <w:rPr>
          <w:rStyle w:val="Emphasis"/>
          <w:rFonts w:asciiTheme="minorHAnsi" w:hAnsiTheme="minorHAnsi" w:cstheme="minorHAnsi"/>
        </w:rPr>
        <w:t>even if they join forces in that endeavor</w:t>
      </w:r>
      <w:r w:rsidRPr="005B1D4C">
        <w:rPr>
          <w:rFonts w:asciiTheme="minorHAnsi" w:hAnsiTheme="minorHAnsi" w:cstheme="minorHAnsi"/>
          <w:sz w:val="16"/>
        </w:rPr>
        <w:t xml:space="preserve">. This possibility, ironically, is one to which leading advocates of retrenchment have been attuned. “The United States will have to play a key role in countering China,” Mearshimer writes, “because its Asian neighbors are not strong enough to do it by themselves.”48 </w:t>
      </w:r>
      <w:r w:rsidRPr="005B1D4C">
        <w:rPr>
          <w:rFonts w:asciiTheme="minorHAnsi" w:hAnsiTheme="minorHAnsi" w:cstheme="minorHAnsi"/>
          <w:sz w:val="14"/>
        </w:rPr>
        <w:t xml:space="preserve">If this is true, however, then </w:t>
      </w:r>
      <w:r w:rsidRPr="005B1D4C">
        <w:rPr>
          <w:rStyle w:val="Emphasis"/>
          <w:rFonts w:asciiTheme="minorHAnsi" w:hAnsiTheme="minorHAnsi" w:cstheme="minorHAnsi"/>
        </w:rPr>
        <w:t>offshore balancing becomes a dangerous and potentially self-defeating strategy</w:t>
      </w:r>
      <w:r w:rsidRPr="005B1D4C">
        <w:rPr>
          <w:rFonts w:asciiTheme="minorHAnsi" w:hAnsiTheme="minorHAnsi" w:cstheme="minorHAnsi"/>
          <w:sz w:val="14"/>
        </w:rPr>
        <w:t xml:space="preserve">. As mentioned above, </w:t>
      </w:r>
      <w:r w:rsidRPr="005B1D4C">
        <w:rPr>
          <w:rStyle w:val="StyleUnderline"/>
          <w:rFonts w:asciiTheme="minorHAnsi" w:hAnsiTheme="minorHAnsi" w:cstheme="minorHAnsi"/>
        </w:rPr>
        <w:t xml:space="preserve">it </w:t>
      </w:r>
      <w:r w:rsidRPr="00BB10E5">
        <w:rPr>
          <w:rStyle w:val="StyleUnderline"/>
          <w:rFonts w:asciiTheme="minorHAnsi" w:hAnsiTheme="minorHAnsi" w:cstheme="minorHAnsi"/>
          <w:highlight w:val="cyan"/>
        </w:rPr>
        <w:t>could lead</w:t>
      </w:r>
      <w:r w:rsidRPr="005B1D4C">
        <w:rPr>
          <w:rStyle w:val="StyleUnderline"/>
          <w:rFonts w:asciiTheme="minorHAnsi" w:hAnsiTheme="minorHAnsi" w:cstheme="minorHAnsi"/>
        </w:rPr>
        <w:t xml:space="preserve"> countries like </w:t>
      </w:r>
      <w:r w:rsidRPr="00BB10E5">
        <w:rPr>
          <w:rStyle w:val="StyleUnderline"/>
          <w:rFonts w:asciiTheme="minorHAnsi" w:hAnsiTheme="minorHAnsi" w:cstheme="minorHAnsi"/>
          <w:highlight w:val="cyan"/>
        </w:rPr>
        <w:t xml:space="preserve">Japan and </w:t>
      </w:r>
      <w:r w:rsidRPr="005B1D4C">
        <w:rPr>
          <w:rStyle w:val="StyleUnderline"/>
          <w:rFonts w:asciiTheme="minorHAnsi" w:hAnsiTheme="minorHAnsi" w:cstheme="minorHAnsi"/>
        </w:rPr>
        <w:t xml:space="preserve">South </w:t>
      </w:r>
      <w:r w:rsidRPr="00BB10E5">
        <w:rPr>
          <w:rStyle w:val="StyleUnderline"/>
          <w:rFonts w:asciiTheme="minorHAnsi" w:hAnsiTheme="minorHAnsi" w:cstheme="minorHAnsi"/>
          <w:highlight w:val="cyan"/>
        </w:rPr>
        <w:t xml:space="preserve">Korea to </w:t>
      </w:r>
      <w:r w:rsidRPr="00BB10E5">
        <w:rPr>
          <w:rStyle w:val="Emphasis"/>
          <w:rFonts w:asciiTheme="minorHAnsi" w:hAnsiTheme="minorHAnsi" w:cstheme="minorHAnsi"/>
          <w:highlight w:val="cyan"/>
        </w:rPr>
        <w:t>seek nuclear weapons</w:t>
      </w:r>
      <w:r w:rsidRPr="005B1D4C">
        <w:rPr>
          <w:rFonts w:asciiTheme="minorHAnsi" w:hAnsiTheme="minorHAnsi" w:cstheme="minorHAnsi"/>
          <w:sz w:val="14"/>
        </w:rPr>
        <w:t xml:space="preserve">, </w:t>
      </w:r>
      <w:r w:rsidRPr="00613FDC">
        <w:rPr>
          <w:rFonts w:asciiTheme="minorHAnsi" w:hAnsiTheme="minorHAnsi" w:cstheme="minorHAnsi"/>
          <w:sz w:val="14"/>
        </w:rPr>
        <w:t xml:space="preserve">thereby </w:t>
      </w:r>
      <w:r w:rsidRPr="00613FDC">
        <w:rPr>
          <w:rStyle w:val="StyleUnderline"/>
          <w:rFonts w:asciiTheme="minorHAnsi" w:hAnsiTheme="minorHAnsi" w:cstheme="minorHAnsi"/>
        </w:rPr>
        <w:t>stoking arms races and elevating</w:t>
      </w:r>
      <w:r w:rsidRPr="005B1D4C">
        <w:rPr>
          <w:rStyle w:val="StyleUnderline"/>
          <w:rFonts w:asciiTheme="minorHAnsi" w:hAnsiTheme="minorHAnsi" w:cstheme="minorHAnsi"/>
        </w:rPr>
        <w:t xml:space="preserve"> regional tensions</w:t>
      </w:r>
      <w:r w:rsidRPr="005B1D4C">
        <w:rPr>
          <w:rFonts w:asciiTheme="minorHAnsi" w:hAnsiTheme="minorHAnsi" w:cstheme="minorHAnsi"/>
          <w:sz w:val="14"/>
        </w:rPr>
        <w:t xml:space="preserve">. Alternatively, and perhaps more worryingly, </w:t>
      </w:r>
      <w:r w:rsidRPr="005B1D4C">
        <w:rPr>
          <w:rStyle w:val="StyleUnderline"/>
          <w:rFonts w:asciiTheme="minorHAnsi" w:hAnsiTheme="minorHAnsi" w:cstheme="minorHAnsi"/>
        </w:rPr>
        <w:t xml:space="preserve">it might encourage the scenario that offshore balancers seek to avoid, by easing China’s </w:t>
      </w:r>
      <w:r w:rsidRPr="005B1D4C">
        <w:rPr>
          <w:rStyle w:val="Emphasis"/>
          <w:rFonts w:asciiTheme="minorHAnsi" w:hAnsiTheme="minorHAnsi" w:cstheme="minorHAnsi"/>
        </w:rPr>
        <w:t>ascent to regional hegemony.</w:t>
      </w:r>
      <w:r w:rsidRPr="005B1D4C">
        <w:rPr>
          <w:rFonts w:asciiTheme="minorHAnsi" w:hAnsiTheme="minorHAnsi" w:cstheme="minorHAnsi"/>
          <w:sz w:val="14"/>
        </w:rPr>
        <w:t xml:space="preserve"> As Robert Gilpin has written, “</w:t>
      </w:r>
      <w:r w:rsidRPr="00BB10E5">
        <w:rPr>
          <w:rStyle w:val="StyleUnderline"/>
          <w:rFonts w:asciiTheme="minorHAnsi" w:hAnsiTheme="minorHAnsi" w:cstheme="minorHAnsi"/>
          <w:highlight w:val="cyan"/>
        </w:rPr>
        <w:t xml:space="preserve">Retrenchment </w:t>
      </w:r>
      <w:r w:rsidRPr="005B1D4C">
        <w:rPr>
          <w:rStyle w:val="StyleUnderline"/>
          <w:rFonts w:asciiTheme="minorHAnsi" w:hAnsiTheme="minorHAnsi" w:cstheme="minorHAnsi"/>
        </w:rPr>
        <w:t xml:space="preserve">by its very nature is </w:t>
      </w:r>
      <w:r w:rsidRPr="005B1D4C">
        <w:rPr>
          <w:rStyle w:val="Emphasis"/>
          <w:rFonts w:asciiTheme="minorHAnsi" w:hAnsiTheme="minorHAnsi" w:cstheme="minorHAnsi"/>
        </w:rPr>
        <w:t>an indication of relative weakness</w:t>
      </w:r>
      <w:r w:rsidRPr="005B1D4C">
        <w:rPr>
          <w:rStyle w:val="StyleUnderline"/>
          <w:rFonts w:asciiTheme="minorHAnsi" w:hAnsiTheme="minorHAnsi" w:cstheme="minorHAnsi"/>
        </w:rPr>
        <w:t xml:space="preserve"> and </w:t>
      </w:r>
      <w:r w:rsidRPr="005B1D4C">
        <w:rPr>
          <w:rStyle w:val="Emphasis"/>
          <w:rFonts w:asciiTheme="minorHAnsi" w:hAnsiTheme="minorHAnsi" w:cstheme="minorHAnsi"/>
        </w:rPr>
        <w:t>declining power</w:t>
      </w:r>
      <w:r w:rsidRPr="005B1D4C">
        <w:rPr>
          <w:rStyle w:val="StyleUnderline"/>
          <w:rFonts w:asciiTheme="minorHAnsi" w:hAnsiTheme="minorHAnsi" w:cstheme="minorHAnsi"/>
        </w:rPr>
        <w:t xml:space="preserve">, and thus retrenchment </w:t>
      </w:r>
      <w:r w:rsidRPr="00BB10E5">
        <w:rPr>
          <w:rStyle w:val="StyleUnderline"/>
          <w:rFonts w:asciiTheme="minorHAnsi" w:hAnsiTheme="minorHAnsi" w:cstheme="minorHAnsi"/>
          <w:highlight w:val="cyan"/>
        </w:rPr>
        <w:t xml:space="preserve">can have a </w:t>
      </w:r>
      <w:r w:rsidRPr="00BB10E5">
        <w:rPr>
          <w:rStyle w:val="Emphasis"/>
          <w:rFonts w:asciiTheme="minorHAnsi" w:hAnsiTheme="minorHAnsi" w:cstheme="minorHAnsi"/>
          <w:highlight w:val="cyan"/>
        </w:rPr>
        <w:t xml:space="preserve">deteriorating effect on relations </w:t>
      </w:r>
      <w:r w:rsidRPr="005B1D4C">
        <w:rPr>
          <w:rStyle w:val="Emphasis"/>
          <w:rFonts w:asciiTheme="minorHAnsi" w:hAnsiTheme="minorHAnsi" w:cstheme="minorHAnsi"/>
        </w:rPr>
        <w:t>with allies and rivals</w:t>
      </w:r>
      <w:r w:rsidRPr="005B1D4C">
        <w:rPr>
          <w:rFonts w:asciiTheme="minorHAnsi" w:hAnsiTheme="minorHAnsi" w:cstheme="minorHAnsi"/>
          <w:sz w:val="14"/>
        </w:rPr>
        <w:t>.”</w:t>
      </w:r>
      <w:r w:rsidRPr="005B1D4C">
        <w:rPr>
          <w:rStyle w:val="StyleUnderline"/>
          <w:rFonts w:asciiTheme="minorHAnsi" w:hAnsiTheme="minorHAnsi" w:cstheme="minorHAnsi"/>
        </w:rPr>
        <w:t xml:space="preserve">49 In East Asia today, U.S. allies rely on U.S. reassurance to navigate increasingly fraught relationships with a more assertive China precisely </w:t>
      </w:r>
      <w:r w:rsidRPr="005B1D4C">
        <w:rPr>
          <w:rStyle w:val="Emphasis"/>
          <w:rFonts w:asciiTheme="minorHAnsi" w:hAnsiTheme="minorHAnsi" w:cstheme="minorHAnsi"/>
        </w:rPr>
        <w:t>because they understand that they will have great trouble balancing Beijing on their own</w:t>
      </w:r>
      <w:r w:rsidRPr="005B1D4C">
        <w:rPr>
          <w:rFonts w:asciiTheme="minorHAnsi" w:hAnsiTheme="minorHAnsi" w:cstheme="minorHAnsi"/>
          <w:sz w:val="14"/>
        </w:rPr>
        <w:t>. A significant U.S. retrenchment might therefore tempt these countries to acquiesce to, or bandwagon with, a rising China if they felt that prospects for successful resistance were diminishing as the United States retreated.50 In the same vein, retrenchment would compromise alliance relationships, basing agreements, and other assets that might help Washington check Chinese power in the first place—and that would allow the United States to surge additional forces into theater in a crisis. In sum, if one expects that Asian countries will be unable to counter China themselves, then reducing U.S. influence and leverage in the region is a curious policy. Offshore balancing might promise to preserve a stable and advantageous environment while reducing U.S. burdens. But upon closer analysis, the probable outcomes of the strategy seem more perilous and destabilizing than its proponents acknowledge.</w:t>
      </w:r>
    </w:p>
    <w:p w14:paraId="6166A4D6" w14:textId="77777777" w:rsidR="005153C4" w:rsidRPr="005B1D4C" w:rsidRDefault="005153C4" w:rsidP="005153C4">
      <w:pPr>
        <w:pStyle w:val="Heading4"/>
        <w:rPr>
          <w:rFonts w:asciiTheme="minorHAnsi" w:hAnsiTheme="minorHAnsi" w:cstheme="minorHAnsi"/>
        </w:rPr>
      </w:pPr>
      <w:r>
        <w:rPr>
          <w:rFonts w:asciiTheme="minorHAnsi" w:hAnsiTheme="minorHAnsi" w:cstheme="minorHAnsi"/>
        </w:rPr>
        <w:t>x</w:t>
      </w:r>
      <w:r w:rsidRPr="005B1D4C">
        <w:rPr>
          <w:rFonts w:asciiTheme="minorHAnsi" w:hAnsiTheme="minorHAnsi" w:cstheme="minorHAnsi"/>
        </w:rPr>
        <w:t xml:space="preserve">Nuke war causes extinction. </w:t>
      </w:r>
    </w:p>
    <w:p w14:paraId="39CEA32C" w14:textId="77777777" w:rsidR="005153C4" w:rsidRPr="005B1D4C" w:rsidRDefault="005153C4" w:rsidP="005153C4">
      <w:pPr>
        <w:rPr>
          <w:rFonts w:asciiTheme="minorHAnsi" w:hAnsiTheme="minorHAnsi" w:cstheme="minorHAnsi"/>
        </w:rPr>
      </w:pPr>
      <w:r w:rsidRPr="003E330F">
        <w:rPr>
          <w:rStyle w:val="Style13ptBold"/>
        </w:rPr>
        <w:t>PND 16</w:t>
      </w:r>
      <w:r w:rsidRPr="005B1D4C">
        <w:rPr>
          <w:rFonts w:asciiTheme="minorHAnsi" w:hAnsiTheme="minorHAnsi" w:cstheme="minorHAnsi"/>
        </w:rPr>
        <w:t>. internally citing Zbigniew Brzezinski, Council of Foreign Relations and former national security adviser to President Carter, Toon and Robock’s 2012 study on nuclear winter in the Bulletin of Atomic Scientists, Gareth Evans’ International Commission on Nuclear Non-proliferation and Disarmament Report, Congressional EMP studies, studies on nuclear winter by Seth Baum of the Global Catastrophic Risk Institute and Martin Hellman of Stanford University, and U.S. and Russian former Defense Secretaries and former heads of nuclear missile forces, brief submitted to the United Nations General Assembly, Open-Ended Working Group on nuclear risks. A/AC.286/NGO/13. 05-03-2016. http://www.reachingcriticalwill.org/images/documents/Disarmament-fora/OEWG/2016/Documents/NGO13.pdf</w:t>
      </w:r>
    </w:p>
    <w:p w14:paraId="4756AB5F" w14:textId="77777777" w:rsidR="005153C4" w:rsidRDefault="005153C4" w:rsidP="005153C4">
      <w:pPr>
        <w:rPr>
          <w:rFonts w:asciiTheme="minorHAnsi" w:hAnsiTheme="minorHAnsi" w:cstheme="minorHAnsi"/>
          <w:sz w:val="16"/>
        </w:rPr>
      </w:pPr>
      <w:r w:rsidRPr="005B1D4C">
        <w:rPr>
          <w:rFonts w:asciiTheme="minorHAnsi" w:hAnsiTheme="minorHAnsi" w:cstheme="minorHAnsi"/>
          <w:sz w:val="16"/>
        </w:rPr>
        <w:t xml:space="preserve">Consequences human survival 12. </w:t>
      </w:r>
      <w:r w:rsidRPr="00BB10E5">
        <w:rPr>
          <w:rStyle w:val="StyleUnderline"/>
          <w:rFonts w:asciiTheme="minorHAnsi" w:hAnsiTheme="minorHAnsi" w:cstheme="minorHAnsi"/>
          <w:highlight w:val="cyan"/>
        </w:rPr>
        <w:t>Even if the 'other' side does NOT launch</w:t>
      </w:r>
      <w:r w:rsidRPr="005B1D4C">
        <w:rPr>
          <w:rStyle w:val="StyleUnderline"/>
          <w:rFonts w:asciiTheme="minorHAnsi" w:hAnsiTheme="minorHAnsi" w:cstheme="minorHAnsi"/>
        </w:rPr>
        <w:t xml:space="preserve"> in response the smoke</w:t>
      </w:r>
      <w:r w:rsidRPr="005B1D4C">
        <w:rPr>
          <w:rFonts w:asciiTheme="minorHAnsi" w:hAnsiTheme="minorHAnsi" w:cstheme="minorHAnsi"/>
          <w:sz w:val="16"/>
        </w:rPr>
        <w:t xml:space="preserve"> from 'their' burning cities (incinerated by 'us') </w:t>
      </w:r>
      <w:r w:rsidRPr="00BB10E5">
        <w:rPr>
          <w:rStyle w:val="StyleUnderline"/>
          <w:rFonts w:asciiTheme="minorHAnsi" w:hAnsiTheme="minorHAnsi" w:cstheme="minorHAnsi"/>
          <w:highlight w:val="cyan"/>
        </w:rPr>
        <w:t>will still make</w:t>
      </w:r>
      <w:r w:rsidRPr="005B1D4C">
        <w:rPr>
          <w:rFonts w:asciiTheme="minorHAnsi" w:hAnsiTheme="minorHAnsi" w:cstheme="minorHAnsi"/>
          <w:sz w:val="16"/>
        </w:rPr>
        <w:t xml:space="preserve"> 'our' country (and </w:t>
      </w:r>
      <w:r w:rsidRPr="005B1D4C">
        <w:rPr>
          <w:rStyle w:val="StyleUnderline"/>
          <w:rFonts w:asciiTheme="minorHAnsi" w:hAnsiTheme="minorHAnsi" w:cstheme="minorHAnsi"/>
        </w:rPr>
        <w:t xml:space="preserve">the rest of </w:t>
      </w:r>
      <w:r w:rsidRPr="00BB10E5">
        <w:rPr>
          <w:rStyle w:val="StyleUnderline"/>
          <w:rFonts w:asciiTheme="minorHAnsi" w:hAnsiTheme="minorHAnsi" w:cstheme="minorHAnsi"/>
          <w:highlight w:val="cyan"/>
        </w:rPr>
        <w:t>the world</w:t>
      </w:r>
      <w:r w:rsidRPr="005B1D4C">
        <w:rPr>
          <w:rFonts w:asciiTheme="minorHAnsi" w:hAnsiTheme="minorHAnsi" w:cstheme="minorHAnsi"/>
          <w:sz w:val="16"/>
        </w:rPr>
        <w:t xml:space="preserve">) </w:t>
      </w:r>
      <w:r w:rsidRPr="00BB10E5">
        <w:rPr>
          <w:rStyle w:val="Emphasis"/>
          <w:rFonts w:asciiTheme="minorHAnsi" w:hAnsiTheme="minorHAnsi" w:cstheme="minorHAnsi"/>
          <w:highlight w:val="cyan"/>
        </w:rPr>
        <w:t>uninhabitable</w:t>
      </w:r>
      <w:r w:rsidRPr="005B1D4C">
        <w:rPr>
          <w:rFonts w:asciiTheme="minorHAnsi" w:hAnsiTheme="minorHAnsi" w:cstheme="minorHAnsi"/>
          <w:sz w:val="16"/>
        </w:rPr>
        <w:t xml:space="preserve">, potentially </w:t>
      </w:r>
      <w:r w:rsidRPr="00BB10E5">
        <w:rPr>
          <w:rStyle w:val="StyleUnderline"/>
          <w:rFonts w:asciiTheme="minorHAnsi" w:hAnsiTheme="minorHAnsi" w:cstheme="minorHAnsi"/>
          <w:highlight w:val="cyan"/>
        </w:rPr>
        <w:t>inducing global famine lasting</w:t>
      </w:r>
      <w:r w:rsidRPr="005B1D4C">
        <w:rPr>
          <w:rFonts w:asciiTheme="minorHAnsi" w:hAnsiTheme="minorHAnsi" w:cstheme="minorHAnsi"/>
          <w:sz w:val="16"/>
        </w:rPr>
        <w:t xml:space="preserve"> up to </w:t>
      </w:r>
      <w:r w:rsidRPr="00BB10E5">
        <w:rPr>
          <w:rStyle w:val="Emphasis"/>
          <w:rFonts w:asciiTheme="minorHAnsi" w:hAnsiTheme="minorHAnsi" w:cstheme="minorHAnsi"/>
          <w:highlight w:val="cyan"/>
        </w:rPr>
        <w:t>decades</w:t>
      </w:r>
      <w:r w:rsidRPr="005B1D4C">
        <w:rPr>
          <w:rFonts w:asciiTheme="minorHAnsi" w:hAnsiTheme="minorHAnsi" w:cstheme="minorHAnsi"/>
          <w:sz w:val="16"/>
        </w:rPr>
        <w:t xml:space="preserve">. </w:t>
      </w:r>
      <w:r w:rsidRPr="005B1D4C">
        <w:rPr>
          <w:rStyle w:val="Emphasis"/>
          <w:rFonts w:asciiTheme="minorHAnsi" w:hAnsiTheme="minorHAnsi" w:cstheme="minorHAnsi"/>
        </w:rPr>
        <w:t>Toon and Robock</w:t>
      </w:r>
      <w:r w:rsidRPr="005B1D4C">
        <w:rPr>
          <w:rStyle w:val="StyleUnderline"/>
          <w:rFonts w:asciiTheme="minorHAnsi" w:hAnsiTheme="minorHAnsi" w:cstheme="minorHAnsi"/>
        </w:rPr>
        <w:t xml:space="preserve"> note</w:t>
      </w:r>
      <w:r w:rsidRPr="005B1D4C">
        <w:rPr>
          <w:rFonts w:asciiTheme="minorHAnsi" w:hAnsiTheme="minorHAnsi" w:cstheme="minorHAnsi"/>
          <w:sz w:val="16"/>
        </w:rPr>
        <w:t xml:space="preserve"> in ‘Self Assured Destruction’, in the Bulletin of Atomic Scientists 68/5, 2012, that: 13. “A nuclear war between Russia and the United States, even after the arsenal reductions planned under New START, could produce a nuclear winter. Hence, an attack by either side could be suicidal, </w:t>
      </w:r>
      <w:r w:rsidRPr="00BB10E5">
        <w:rPr>
          <w:rStyle w:val="StyleUnderline"/>
          <w:rFonts w:asciiTheme="minorHAnsi" w:hAnsiTheme="minorHAnsi" w:cstheme="minorHAnsi"/>
          <w:highlight w:val="cyan"/>
        </w:rPr>
        <w:t xml:space="preserve">resulting in </w:t>
      </w:r>
      <w:r w:rsidRPr="00BB10E5">
        <w:rPr>
          <w:rStyle w:val="Emphasis"/>
          <w:rFonts w:asciiTheme="minorHAnsi" w:hAnsiTheme="minorHAnsi" w:cstheme="minorHAnsi"/>
          <w:highlight w:val="cyan"/>
        </w:rPr>
        <w:t>self assured destruction</w:t>
      </w:r>
      <w:r w:rsidRPr="00BB10E5">
        <w:rPr>
          <w:rStyle w:val="StyleUnderline"/>
          <w:rFonts w:asciiTheme="minorHAnsi" w:hAnsiTheme="minorHAnsi" w:cstheme="minorHAnsi"/>
          <w:highlight w:val="cyan"/>
        </w:rPr>
        <w:t xml:space="preserve">. Even a 'small' nuclear war </w:t>
      </w:r>
      <w:r w:rsidRPr="005322B8">
        <w:rPr>
          <w:rStyle w:val="StyleUnderline"/>
          <w:rFonts w:asciiTheme="minorHAnsi" w:hAnsiTheme="minorHAnsi" w:cstheme="minorHAnsi"/>
        </w:rPr>
        <w:t xml:space="preserve">between </w:t>
      </w:r>
      <w:r w:rsidRPr="005322B8">
        <w:rPr>
          <w:rStyle w:val="Emphasis"/>
          <w:rFonts w:asciiTheme="minorHAnsi" w:hAnsiTheme="minorHAnsi" w:cstheme="minorHAnsi"/>
        </w:rPr>
        <w:t>India</w:t>
      </w:r>
      <w:r w:rsidRPr="005322B8">
        <w:rPr>
          <w:rStyle w:val="StyleUnderline"/>
          <w:rFonts w:asciiTheme="minorHAnsi" w:hAnsiTheme="minorHAnsi" w:cstheme="minorHAnsi"/>
        </w:rPr>
        <w:t xml:space="preserve"> and </w:t>
      </w:r>
      <w:r w:rsidRPr="005322B8">
        <w:rPr>
          <w:rStyle w:val="Emphasis"/>
          <w:rFonts w:asciiTheme="minorHAnsi" w:hAnsiTheme="minorHAnsi" w:cstheme="minorHAnsi"/>
        </w:rPr>
        <w:t>Pakistan</w:t>
      </w:r>
      <w:r w:rsidRPr="005322B8">
        <w:rPr>
          <w:rFonts w:asciiTheme="minorHAnsi" w:hAnsiTheme="minorHAnsi" w:cstheme="minorHAnsi"/>
          <w:sz w:val="16"/>
        </w:rPr>
        <w:t>, with</w:t>
      </w:r>
      <w:r w:rsidRPr="005B1D4C">
        <w:rPr>
          <w:rFonts w:asciiTheme="minorHAnsi" w:hAnsiTheme="minorHAnsi" w:cstheme="minorHAnsi"/>
          <w:sz w:val="16"/>
        </w:rPr>
        <w:t xml:space="preserve"> each country detonating 50 Hiroshima-size atom bombs--only about 0.03 percent of the global nuclear arsenal's explosive power--as air bursts in urban areas, </w:t>
      </w:r>
      <w:r w:rsidRPr="005B1D4C">
        <w:rPr>
          <w:rStyle w:val="StyleUnderline"/>
          <w:rFonts w:asciiTheme="minorHAnsi" w:hAnsiTheme="minorHAnsi" w:cstheme="minorHAnsi"/>
        </w:rPr>
        <w:t xml:space="preserve">could </w:t>
      </w:r>
      <w:r w:rsidRPr="00BB10E5">
        <w:rPr>
          <w:rStyle w:val="StyleUnderline"/>
          <w:rFonts w:asciiTheme="minorHAnsi" w:hAnsiTheme="minorHAnsi" w:cstheme="minorHAnsi"/>
          <w:highlight w:val="cyan"/>
        </w:rPr>
        <w:t>produce</w:t>
      </w:r>
      <w:r w:rsidRPr="005B1D4C">
        <w:rPr>
          <w:rStyle w:val="StyleUnderline"/>
          <w:rFonts w:asciiTheme="minorHAnsi" w:hAnsiTheme="minorHAnsi" w:cstheme="minorHAnsi"/>
        </w:rPr>
        <w:t xml:space="preserve"> so much </w:t>
      </w:r>
      <w:r w:rsidRPr="00BB10E5">
        <w:rPr>
          <w:rStyle w:val="StyleUnderline"/>
          <w:rFonts w:asciiTheme="minorHAnsi" w:hAnsiTheme="minorHAnsi" w:cstheme="minorHAnsi"/>
          <w:highlight w:val="cyan"/>
        </w:rPr>
        <w:t>smoke</w:t>
      </w:r>
      <w:r w:rsidRPr="005B1D4C">
        <w:rPr>
          <w:rStyle w:val="StyleUnderline"/>
          <w:rFonts w:asciiTheme="minorHAnsi" w:hAnsiTheme="minorHAnsi" w:cstheme="minorHAnsi"/>
        </w:rPr>
        <w:t xml:space="preserve"> that temperatures would fall below those of the Little Ice Age</w:t>
      </w:r>
      <w:r w:rsidRPr="005B1D4C">
        <w:rPr>
          <w:rFonts w:asciiTheme="minorHAnsi" w:hAnsiTheme="minorHAnsi" w:cstheme="minorHAnsi"/>
          <w:sz w:val="16"/>
        </w:rPr>
        <w:t xml:space="preserve"> of the fourteenth to nineteenth centuries, </w:t>
      </w:r>
      <w:r w:rsidRPr="005B1D4C">
        <w:rPr>
          <w:rStyle w:val="StyleUnderline"/>
          <w:rFonts w:asciiTheme="minorHAnsi" w:hAnsiTheme="minorHAnsi" w:cstheme="minorHAnsi"/>
        </w:rPr>
        <w:t xml:space="preserve">shortening the growing season around the world </w:t>
      </w:r>
      <w:r w:rsidRPr="00BB10E5">
        <w:rPr>
          <w:rStyle w:val="StyleUnderline"/>
          <w:rFonts w:asciiTheme="minorHAnsi" w:hAnsiTheme="minorHAnsi" w:cstheme="minorHAnsi"/>
          <w:highlight w:val="cyan"/>
        </w:rPr>
        <w:t>and</w:t>
      </w:r>
      <w:r w:rsidRPr="005B1D4C">
        <w:rPr>
          <w:rStyle w:val="StyleUnderline"/>
          <w:rFonts w:asciiTheme="minorHAnsi" w:hAnsiTheme="minorHAnsi" w:cstheme="minorHAnsi"/>
        </w:rPr>
        <w:t xml:space="preserve"> threatening the global food supply</w:t>
      </w:r>
      <w:r w:rsidRPr="005B1D4C">
        <w:rPr>
          <w:rFonts w:asciiTheme="minorHAnsi" w:hAnsiTheme="minorHAnsi" w:cstheme="minorHAnsi"/>
          <w:sz w:val="16"/>
        </w:rPr>
        <w:t xml:space="preserve">. Furthermore, there would be </w:t>
      </w:r>
      <w:r w:rsidRPr="005B1D4C">
        <w:rPr>
          <w:rStyle w:val="StyleUnderline"/>
          <w:rFonts w:asciiTheme="minorHAnsi" w:hAnsiTheme="minorHAnsi" w:cstheme="minorHAnsi"/>
        </w:rPr>
        <w:t xml:space="preserve">massive ozone depletion, allowing more </w:t>
      </w:r>
      <w:r w:rsidRPr="00BB10E5">
        <w:rPr>
          <w:rStyle w:val="Emphasis"/>
          <w:rFonts w:asciiTheme="minorHAnsi" w:hAnsiTheme="minorHAnsi" w:cstheme="minorHAnsi"/>
          <w:highlight w:val="cyan"/>
        </w:rPr>
        <w:t>ultraviolet</w:t>
      </w:r>
      <w:r w:rsidRPr="005B1D4C">
        <w:rPr>
          <w:rStyle w:val="StyleUnderline"/>
          <w:rFonts w:asciiTheme="minorHAnsi" w:hAnsiTheme="minorHAnsi" w:cstheme="minorHAnsi"/>
        </w:rPr>
        <w:t xml:space="preserve"> </w:t>
      </w:r>
      <w:r w:rsidRPr="00BB10E5">
        <w:rPr>
          <w:rStyle w:val="StyleUnderline"/>
          <w:rFonts w:asciiTheme="minorHAnsi" w:hAnsiTheme="minorHAnsi" w:cstheme="minorHAnsi"/>
          <w:highlight w:val="cyan"/>
        </w:rPr>
        <w:t>radiation</w:t>
      </w:r>
      <w:r w:rsidRPr="005B1D4C">
        <w:rPr>
          <w:rFonts w:asciiTheme="minorHAnsi" w:hAnsiTheme="minorHAnsi" w:cstheme="minorHAnsi"/>
          <w:sz w:val="16"/>
        </w:rPr>
        <w:t xml:space="preserve"> to reach Earth's surface. </w:t>
      </w:r>
      <w:r w:rsidRPr="005B1D4C">
        <w:rPr>
          <w:rStyle w:val="Emphasis"/>
          <w:rFonts w:asciiTheme="minorHAnsi" w:hAnsiTheme="minorHAnsi" w:cstheme="minorHAnsi"/>
        </w:rPr>
        <w:t>Recent studies</w:t>
      </w:r>
      <w:r w:rsidRPr="005B1D4C">
        <w:rPr>
          <w:rStyle w:val="StyleUnderline"/>
          <w:rFonts w:asciiTheme="minorHAnsi" w:hAnsiTheme="minorHAnsi" w:cstheme="minorHAnsi"/>
        </w:rPr>
        <w:t xml:space="preserve"> predict that agricultural production in parts of the </w:t>
      </w:r>
      <w:r w:rsidRPr="005B1D4C">
        <w:rPr>
          <w:rStyle w:val="Emphasis"/>
          <w:rFonts w:asciiTheme="minorHAnsi" w:hAnsiTheme="minorHAnsi" w:cstheme="minorHAnsi"/>
        </w:rPr>
        <w:t>U</w:t>
      </w:r>
      <w:r w:rsidRPr="005B1D4C">
        <w:rPr>
          <w:rFonts w:asciiTheme="minorHAnsi" w:hAnsiTheme="minorHAnsi" w:cstheme="minorHAnsi"/>
          <w:sz w:val="16"/>
        </w:rPr>
        <w:t xml:space="preserve">nited </w:t>
      </w:r>
      <w:r w:rsidRPr="005B1D4C">
        <w:rPr>
          <w:rStyle w:val="Emphasis"/>
          <w:rFonts w:asciiTheme="minorHAnsi" w:hAnsiTheme="minorHAnsi" w:cstheme="minorHAnsi"/>
        </w:rPr>
        <w:t>S</w:t>
      </w:r>
      <w:r w:rsidRPr="005B1D4C">
        <w:rPr>
          <w:rFonts w:asciiTheme="minorHAnsi" w:hAnsiTheme="minorHAnsi" w:cstheme="minorHAnsi"/>
          <w:sz w:val="16"/>
        </w:rPr>
        <w:t xml:space="preserve">tates </w:t>
      </w:r>
      <w:r w:rsidRPr="005B1D4C">
        <w:rPr>
          <w:rStyle w:val="StyleUnderline"/>
          <w:rFonts w:asciiTheme="minorHAnsi" w:hAnsiTheme="minorHAnsi" w:cstheme="minorHAnsi"/>
        </w:rPr>
        <w:t xml:space="preserve">and </w:t>
      </w:r>
      <w:r w:rsidRPr="005B1D4C">
        <w:rPr>
          <w:rStyle w:val="Emphasis"/>
          <w:rFonts w:asciiTheme="minorHAnsi" w:hAnsiTheme="minorHAnsi" w:cstheme="minorHAnsi"/>
        </w:rPr>
        <w:t>China</w:t>
      </w:r>
      <w:r w:rsidRPr="005B1D4C">
        <w:rPr>
          <w:rStyle w:val="StyleUnderline"/>
          <w:rFonts w:asciiTheme="minorHAnsi" w:hAnsiTheme="minorHAnsi" w:cstheme="minorHAnsi"/>
        </w:rPr>
        <w:t xml:space="preserve"> would decline</w:t>
      </w:r>
      <w:r w:rsidRPr="005B1D4C">
        <w:rPr>
          <w:rFonts w:asciiTheme="minorHAnsi" w:hAnsiTheme="minorHAnsi" w:cstheme="minorHAnsi"/>
          <w:sz w:val="16"/>
        </w:rPr>
        <w:t xml:space="preserve"> by about 20 percent for four years, and by 10 percent for a decade.” 14. A conflagration involving USA/NATO forces and those of Russian federation would </w:t>
      </w:r>
      <w:r w:rsidRPr="00BB10E5">
        <w:rPr>
          <w:rStyle w:val="StyleUnderline"/>
          <w:rFonts w:asciiTheme="minorHAnsi" w:hAnsiTheme="minorHAnsi" w:cstheme="minorHAnsi"/>
          <w:highlight w:val="cyan"/>
        </w:rPr>
        <w:t>most likely cause the deaths of</w:t>
      </w:r>
      <w:r w:rsidRPr="005B1D4C">
        <w:rPr>
          <w:rStyle w:val="StyleUnderline"/>
          <w:rFonts w:asciiTheme="minorHAnsi" w:hAnsiTheme="minorHAnsi" w:cstheme="minorHAnsi"/>
        </w:rPr>
        <w:t xml:space="preserve"> most/nearly all/</w:t>
      </w:r>
      <w:r w:rsidRPr="00BB10E5">
        <w:rPr>
          <w:rStyle w:val="Emphasis"/>
          <w:rFonts w:asciiTheme="minorHAnsi" w:hAnsiTheme="minorHAnsi" w:cstheme="minorHAnsi"/>
          <w:highlight w:val="cyan"/>
        </w:rPr>
        <w:t>all humans</w:t>
      </w:r>
      <w:r w:rsidRPr="005B1D4C">
        <w:rPr>
          <w:rStyle w:val="StyleUnderline"/>
          <w:rFonts w:asciiTheme="minorHAnsi" w:hAnsiTheme="minorHAnsi" w:cstheme="minorHAnsi"/>
        </w:rPr>
        <w:t xml:space="preserve"> (</w:t>
      </w:r>
      <w:r w:rsidRPr="00BB10E5">
        <w:rPr>
          <w:rStyle w:val="StyleUnderline"/>
          <w:rFonts w:asciiTheme="minorHAnsi" w:hAnsiTheme="minorHAnsi" w:cstheme="minorHAnsi"/>
          <w:highlight w:val="cyan"/>
        </w:rPr>
        <w:t>and</w:t>
      </w:r>
      <w:r w:rsidRPr="005B1D4C">
        <w:rPr>
          <w:rStyle w:val="StyleUnderline"/>
          <w:rFonts w:asciiTheme="minorHAnsi" w:hAnsiTheme="minorHAnsi" w:cstheme="minorHAnsi"/>
        </w:rPr>
        <w:t xml:space="preserve"> severely impact/extinguish </w:t>
      </w:r>
      <w:r w:rsidRPr="00BB10E5">
        <w:rPr>
          <w:rStyle w:val="Emphasis"/>
          <w:rFonts w:asciiTheme="minorHAnsi" w:hAnsiTheme="minorHAnsi" w:cstheme="minorHAnsi"/>
          <w:highlight w:val="cyan"/>
        </w:rPr>
        <w:t>other species</w:t>
      </w:r>
      <w:r w:rsidRPr="005B1D4C">
        <w:rPr>
          <w:rStyle w:val="StyleUnderline"/>
          <w:rFonts w:asciiTheme="minorHAnsi" w:hAnsiTheme="minorHAnsi" w:cstheme="minorHAnsi"/>
        </w:rPr>
        <w:t>) as well as destroying the delicate interwoven techno-structure on which latter-day 'civilization' has come to depend. Temperatures would drop to below those of the last ice-age for up to 30 years as a result of the lofting of up to 180 million tonnes of very black soot into the stratosphere where it would remain for decades</w:t>
      </w:r>
      <w:r w:rsidRPr="005B1D4C">
        <w:rPr>
          <w:rFonts w:asciiTheme="minorHAnsi" w:hAnsiTheme="minorHAnsi" w:cstheme="minorHAnsi"/>
          <w:sz w:val="16"/>
        </w:rPr>
        <w:t xml:space="preserve">. 15. </w:t>
      </w:r>
      <w:r w:rsidRPr="005B1D4C">
        <w:rPr>
          <w:rStyle w:val="StyleUnderline"/>
          <w:rFonts w:asciiTheme="minorHAnsi" w:hAnsiTheme="minorHAnsi" w:cstheme="minorHAnsi"/>
        </w:rPr>
        <w:t>Though human ingenuity and resilience shouldn't be underestimated, human survival itself is arguably problematic</w:t>
      </w:r>
      <w:r w:rsidRPr="005B1D4C">
        <w:rPr>
          <w:rFonts w:asciiTheme="minorHAnsi" w:hAnsiTheme="minorHAnsi" w:cstheme="minorHAnsi"/>
          <w:sz w:val="16"/>
        </w:rPr>
        <w:t xml:space="preserve">, to put it mildly, under a 2000+ warhead USA/Russian federation scenario. 16. The Joint Statement on Catastrophic Humanitarian Consequences signed October 2013 by 146 governments mentioned 'Human Survival' no less than 5 times. The most recent (December 2014) one gives it a highly prominent place. </w:t>
      </w:r>
      <w:r w:rsidRPr="005B1D4C">
        <w:rPr>
          <w:rStyle w:val="Emphasis"/>
          <w:rFonts w:asciiTheme="minorHAnsi" w:hAnsiTheme="minorHAnsi" w:cstheme="minorHAnsi"/>
        </w:rPr>
        <w:t>Gareth Evans</w:t>
      </w:r>
      <w:r w:rsidRPr="005B1D4C">
        <w:rPr>
          <w:rStyle w:val="StyleUnderline"/>
          <w:rFonts w:asciiTheme="minorHAnsi" w:hAnsiTheme="minorHAnsi" w:cstheme="minorHAnsi"/>
        </w:rPr>
        <w:t xml:space="preserve">’ ICNND (International Commission on Nuclear Non-proliferation and Disarmament) Report made it clear that it saw the threat posed by </w:t>
      </w:r>
      <w:r w:rsidRPr="00BB10E5">
        <w:rPr>
          <w:rStyle w:val="StyleUnderline"/>
          <w:rFonts w:asciiTheme="minorHAnsi" w:hAnsiTheme="minorHAnsi" w:cstheme="minorHAnsi"/>
          <w:highlight w:val="cyan"/>
        </w:rPr>
        <w:t>nuclear weapons use</w:t>
      </w:r>
      <w:r w:rsidRPr="005B1D4C">
        <w:rPr>
          <w:rStyle w:val="StyleUnderline"/>
          <w:rFonts w:asciiTheme="minorHAnsi" w:hAnsiTheme="minorHAnsi" w:cstheme="minorHAnsi"/>
        </w:rPr>
        <w:t xml:space="preserve"> as one that</w:t>
      </w:r>
      <w:r w:rsidRPr="005B1D4C">
        <w:rPr>
          <w:rFonts w:asciiTheme="minorHAnsi" w:hAnsiTheme="minorHAnsi" w:cstheme="minorHAnsi"/>
          <w:sz w:val="16"/>
        </w:rPr>
        <w:t xml:space="preserve"> at least threatens what we now call 'civilization' and that potentially </w:t>
      </w:r>
      <w:r w:rsidRPr="00BB10E5">
        <w:rPr>
          <w:rStyle w:val="Emphasis"/>
          <w:rFonts w:asciiTheme="minorHAnsi" w:hAnsiTheme="minorHAnsi" w:cstheme="minorHAnsi"/>
          <w:highlight w:val="cyan"/>
        </w:rPr>
        <w:t>threatens human survival with an immediacy that even climate change does not</w:t>
      </w:r>
      <w:r w:rsidRPr="005B1D4C">
        <w:rPr>
          <w:rFonts w:asciiTheme="minorHAnsi" w:hAnsiTheme="minorHAnsi" w:cstheme="minorHAnsi"/>
          <w:sz w:val="16"/>
        </w:rPr>
        <w:t xml:space="preserve">, though we can see the results of climate change here and now and of course the immediate post-nuclear results for Hiroshima and Nagasaki as well. </w:t>
      </w:r>
    </w:p>
    <w:p w14:paraId="123C56E4" w14:textId="77777777" w:rsidR="003B61A8" w:rsidRPr="003B61A8" w:rsidRDefault="003B61A8" w:rsidP="003B61A8"/>
    <w:p w14:paraId="78846643" w14:textId="5E3F3085" w:rsidR="00281F84" w:rsidRPr="00281F84" w:rsidRDefault="00281F84" w:rsidP="00281F84">
      <w:pPr>
        <w:pStyle w:val="Heading3"/>
      </w:pPr>
      <w:r>
        <w:t>1NC Taiwan</w:t>
      </w:r>
    </w:p>
    <w:p w14:paraId="6A1082F9" w14:textId="77777777" w:rsidR="00CE74A6" w:rsidRDefault="00CE74A6" w:rsidP="00CE74A6">
      <w:pPr>
        <w:pStyle w:val="Heading4"/>
      </w:pPr>
      <w:r>
        <w:t>Russian exports dropping now, but market share remains significant</w:t>
      </w:r>
    </w:p>
    <w:p w14:paraId="167D85DE" w14:textId="77777777" w:rsidR="00CE74A6" w:rsidRDefault="00CE74A6" w:rsidP="00CE74A6">
      <w:r w:rsidRPr="0032365F">
        <w:rPr>
          <w:rStyle w:val="Style13ptBold"/>
        </w:rPr>
        <w:t>Moscow Times</w:t>
      </w:r>
      <w:r>
        <w:t xml:space="preserve"> </w:t>
      </w:r>
      <w:r w:rsidRPr="0032365F">
        <w:rPr>
          <w:rStyle w:val="Style13ptBold"/>
        </w:rPr>
        <w:t>19</w:t>
      </w:r>
      <w:r>
        <w:t>, 3-11-2019, "Russia Remains Second-Largest Arms Exporter Despite Sales Drop – Think Tank," https://www.themoscowtimes.com/2019/03/11/russia-remains-second-largest-arms-exporter-despite-sales-drop-think-tank-a64763</w:t>
      </w:r>
    </w:p>
    <w:p w14:paraId="68854F57" w14:textId="77777777" w:rsidR="00CE74A6" w:rsidRDefault="00CE74A6" w:rsidP="00CE74A6">
      <w:r w:rsidRPr="00BB10E5">
        <w:rPr>
          <w:rStyle w:val="StyleUnderline"/>
          <w:highlight w:val="cyan"/>
        </w:rPr>
        <w:t>Russia remains the world’s second-largest arms exporter</w:t>
      </w:r>
      <w:r w:rsidRPr="00BB10E5">
        <w:rPr>
          <w:highlight w:val="cyan"/>
        </w:rPr>
        <w:t xml:space="preserve"> </w:t>
      </w:r>
      <w:r w:rsidRPr="00BB10E5">
        <w:rPr>
          <w:rStyle w:val="StyleUnderline"/>
          <w:highlight w:val="cyan"/>
        </w:rPr>
        <w:t>after the United States despite five years of declining sales abroad</w:t>
      </w:r>
      <w:r w:rsidRPr="00BB10E5">
        <w:rPr>
          <w:highlight w:val="cyan"/>
        </w:rPr>
        <w:t>,</w:t>
      </w:r>
      <w:r>
        <w:t xml:space="preserve"> the Stockholm International Peace Research Institute (SIPRI) has said in a new report that was disputed by Russia’s state-owned arm exporter. </w:t>
      </w:r>
      <w:r w:rsidRPr="00BB10E5">
        <w:rPr>
          <w:rStyle w:val="StyleUnderline"/>
          <w:highlight w:val="cyan"/>
        </w:rPr>
        <w:t>Russia’s</w:t>
      </w:r>
      <w:r w:rsidRPr="00BB10E5">
        <w:rPr>
          <w:highlight w:val="cyan"/>
        </w:rPr>
        <w:t xml:space="preserve"> </w:t>
      </w:r>
      <w:r w:rsidRPr="00BB10E5">
        <w:rPr>
          <w:rStyle w:val="StyleUnderline"/>
          <w:highlight w:val="cyan"/>
        </w:rPr>
        <w:t>arms exports dropped 17 percen</w:t>
      </w:r>
      <w:r w:rsidRPr="008661C9">
        <w:rPr>
          <w:rStyle w:val="StyleUnderline"/>
        </w:rPr>
        <w:t>t between 2014 and 2018</w:t>
      </w:r>
      <w:r w:rsidRPr="008661C9">
        <w:t xml:space="preserve"> when </w:t>
      </w:r>
      <w:r w:rsidRPr="008661C9">
        <w:rPr>
          <w:rStyle w:val="StyleUnderline"/>
        </w:rPr>
        <w:t>compared to 2009-2013</w:t>
      </w:r>
      <w:r>
        <w:t xml:space="preserve">, contributing to a widening gap with U.S. exports, SIPRI said in the report published Monday. The Swedish think tank said </w:t>
      </w:r>
      <w:r w:rsidRPr="00BB10E5">
        <w:rPr>
          <w:rStyle w:val="StyleUnderline"/>
          <w:highlight w:val="cyan"/>
        </w:rPr>
        <w:t>declining arms purchases by India and Venezuela played a major factor</w:t>
      </w:r>
      <w:r>
        <w:t xml:space="preserve"> in Russia’s reduced exports. The </w:t>
      </w:r>
      <w:r w:rsidRPr="008661C9">
        <w:rPr>
          <w:rStyle w:val="StyleUnderline"/>
        </w:rPr>
        <w:t>state-owned Rostec</w:t>
      </w:r>
      <w:r>
        <w:t xml:space="preserve"> corporation, which includes the Rosoboronexport arms exporter in its vast portfolio, </w:t>
      </w:r>
      <w:r w:rsidRPr="008661C9">
        <w:rPr>
          <w:rStyle w:val="StyleUnderline"/>
        </w:rPr>
        <w:t>disputed the accuracy of SIPRI's calculations, saying that sales have grown throughout the past decade,</w:t>
      </w:r>
      <w:r>
        <w:t xml:space="preserve"> RIA Novosti reported Monday. “There are big questions regarding the methodology of the calculations,” Rostec’s press service said. Last year, Russia surpassed the United Kingdom to become the world’s second-largest arms producer. According to SIPRI, international arms sales increased by almost 8 percent in the latest five-year period. The five largest exporters, including France, Germany and China, accounted for three-quarters of all arms exports in 2014-18, SIPRI said. Rosoboronexport, the sole entity responsible for the supply and export of Russian arms and military equipment abroad, was established in 2000 by Vladimir Putin and has since sold over $50 billion worth of arms, Rostec CEO Sergei Chemezov has said.</w:t>
      </w:r>
    </w:p>
    <w:p w14:paraId="6845DEC9" w14:textId="77777777" w:rsidR="00F86775" w:rsidRPr="00DA6C35" w:rsidRDefault="00F86775" w:rsidP="00F86775"/>
    <w:p w14:paraId="5B80C632" w14:textId="2484D51F" w:rsidR="00F86775" w:rsidRPr="00EC4CC5" w:rsidRDefault="00F86775" w:rsidP="00F86775">
      <w:pPr>
        <w:pStyle w:val="Heading4"/>
      </w:pPr>
      <w:r>
        <w:t>Lowering US Arms sales to Southeast Asia</w:t>
      </w:r>
      <w:r w:rsidR="00F24165">
        <w:t>n nations gives Russia a foothold</w:t>
      </w:r>
      <w:r w:rsidR="002251AD">
        <w:t xml:space="preserve"> </w:t>
      </w:r>
      <w:r>
        <w:t>– conflicts of interest</w:t>
      </w:r>
      <w:r w:rsidR="005971FA">
        <w:t xml:space="preserve"> mean Moscow is determined</w:t>
      </w:r>
    </w:p>
    <w:p w14:paraId="76404BB2" w14:textId="77777777" w:rsidR="00F86775" w:rsidRPr="00695D8E" w:rsidRDefault="00F86775" w:rsidP="00F86775">
      <w:r w:rsidRPr="00695D8E">
        <w:t xml:space="preserve">ALEXANDER </w:t>
      </w:r>
      <w:r w:rsidRPr="00695D8E">
        <w:rPr>
          <w:rStyle w:val="Style13ptBold"/>
        </w:rPr>
        <w:t>KRUGLOV 19</w:t>
      </w:r>
      <w:r>
        <w:t>, 4-22-2019, "Asia Times," https://www.asiatimes.com/2019/04/article/business-booming-for-russias-arms-traders/</w:t>
      </w:r>
    </w:p>
    <w:p w14:paraId="1BA4DC35" w14:textId="77777777" w:rsidR="00F86775" w:rsidRPr="001B57EA" w:rsidRDefault="00F86775" w:rsidP="00F86775">
      <w:r w:rsidRPr="001B57EA">
        <w:t xml:space="preserve">Arms for Asean As soon as Air Marshall Yuyu Sutisna was sworn in as Indonesia’s new Air Force Chief of Staff last year, he announced the purchase of 11 new SU-35s. And that’s just the beginning. The </w:t>
      </w:r>
      <w:r w:rsidRPr="00BB10E5">
        <w:rPr>
          <w:rStyle w:val="StyleUnderline"/>
          <w:highlight w:val="cyan"/>
        </w:rPr>
        <w:t xml:space="preserve">Russians are anticipating future </w:t>
      </w:r>
      <w:r w:rsidRPr="00BB10E5">
        <w:rPr>
          <w:highlight w:val="cyan"/>
        </w:rPr>
        <w:t>great</w:t>
      </w:r>
      <w:r w:rsidRPr="00BB10E5">
        <w:rPr>
          <w:rStyle w:val="StyleUnderline"/>
          <w:highlight w:val="cyan"/>
        </w:rPr>
        <w:t xml:space="preserve"> deals. Vietnam, Indonesia and Cambodia more than doubled their military purchases</w:t>
      </w:r>
      <w:r w:rsidRPr="001B57EA">
        <w:t xml:space="preserve">. Vietnam increased spending on arms seven-fold from 2006 to 2016. Now Hanoi is the eighth biggest arms importer globally. “All that is a response to national security threats of countries in the region,” explained Petr Brigin, a Vietnam expert at Vostochnaya Politika, a Moscow think tank. “Vietnam, for example, is spending heavily on naval weaponry – in response to China’s moves in the South China Sea. “In Thailand, dealing with an insurgency in the south of the country, there’s a strong demand for land-based arms – so the Royal Thai Armed Forces placed an order for new AK rifles.” Between 2000 and 2016, Vietnam imported more than 80% of its arms from Russia, rejuvenating an old partnership – the country deployed Warsaw Pact weapons in its struggle against the United States. The Vietnamese military, facing off against China in the South China Sea, recently purchased 12 SU-35 fighter-jets and boosted its navy with highly advanced Russian-Indian Brahmos cruise missiles and six diesel submarines. Myanmar and Laos bought between 60% and 80% of their weapons from Russia. Why buy </w:t>
      </w:r>
      <w:r w:rsidRPr="00BB10E5">
        <w:rPr>
          <w:rStyle w:val="StyleUnderline"/>
          <w:highlight w:val="cyan"/>
        </w:rPr>
        <w:t>Russian</w:t>
      </w:r>
      <w:r w:rsidRPr="001B57EA">
        <w:t xml:space="preserve">? Because not only are these </w:t>
      </w:r>
      <w:r w:rsidRPr="00BB10E5">
        <w:rPr>
          <w:rStyle w:val="StyleUnderline"/>
          <w:highlight w:val="cyan"/>
        </w:rPr>
        <w:t>weapons</w:t>
      </w:r>
      <w:r w:rsidRPr="001B57EA">
        <w:t xml:space="preserve"> technologically advanced, they are cheaper and </w:t>
      </w:r>
      <w:r w:rsidRPr="00BB10E5">
        <w:rPr>
          <w:rStyle w:val="StyleUnderline"/>
          <w:highlight w:val="cyan"/>
        </w:rPr>
        <w:t xml:space="preserve">don’t require the political sign off </w:t>
      </w:r>
      <w:r w:rsidRPr="00FD2715">
        <w:rPr>
          <w:rStyle w:val="StyleUnderline"/>
        </w:rPr>
        <w:t>that arms from Moscow’s</w:t>
      </w:r>
      <w:r w:rsidRPr="001B57EA">
        <w:rPr>
          <w:rStyle w:val="StyleUnderline"/>
        </w:rPr>
        <w:t xml:space="preserve"> main rival do</w:t>
      </w:r>
      <w:r w:rsidRPr="001B57EA">
        <w:t xml:space="preserve">. </w:t>
      </w:r>
      <w:r w:rsidRPr="001B57EA">
        <w:rPr>
          <w:rStyle w:val="StyleUnderline"/>
        </w:rPr>
        <w:t xml:space="preserve">Human rights criteria must be met before </w:t>
      </w:r>
      <w:r w:rsidRPr="001B57EA">
        <w:t>the US</w:t>
      </w:r>
      <w:r w:rsidRPr="001B57EA">
        <w:rPr>
          <w:rStyle w:val="StyleUnderline"/>
        </w:rPr>
        <w:t xml:space="preserve"> Congress approves arms sales, but Russian weapons come with no such baggage.</w:t>
      </w:r>
      <w:r>
        <w:rPr>
          <w:rStyle w:val="StyleUnderline"/>
        </w:rPr>
        <w:t xml:space="preserve"> </w:t>
      </w:r>
      <w:r w:rsidRPr="001B57EA">
        <w:rPr>
          <w:rStyle w:val="StyleUnderline"/>
        </w:rPr>
        <w:t>In 2016, the Philippines placed an order for 26,000 automatic rifles from the US.</w:t>
      </w:r>
      <w:r w:rsidRPr="001B57EA">
        <w:t xml:space="preserve"> Those rifles never arrived, as </w:t>
      </w:r>
      <w:r w:rsidRPr="001B57EA">
        <w:rPr>
          <w:rStyle w:val="StyleUnderline"/>
        </w:rPr>
        <w:t>Congress refused to approve the sale</w:t>
      </w:r>
      <w:r w:rsidRPr="001B57EA">
        <w:t xml:space="preserve"> over suspicions that President Rodrigo Duterte might use the weapons against his own people in his war on drugs. As a result, </w:t>
      </w:r>
      <w:r w:rsidRPr="001B57EA">
        <w:rPr>
          <w:rStyle w:val="StyleUnderline"/>
        </w:rPr>
        <w:t>Moscow stepped in and supplied the Philippines with 5,000 AK-74M rifles</w:t>
      </w:r>
      <w:r w:rsidRPr="001B57EA">
        <w:t xml:space="preserve">, </w:t>
      </w:r>
      <w:r w:rsidRPr="001B57EA">
        <w:rPr>
          <w:rStyle w:val="StyleUnderline"/>
        </w:rPr>
        <w:t>one million items of ammunition and 20 trucks</w:t>
      </w:r>
      <w:r w:rsidRPr="001B57EA">
        <w:t>. “</w:t>
      </w:r>
      <w:r w:rsidRPr="00BB10E5">
        <w:rPr>
          <w:rStyle w:val="StyleUnderline"/>
          <w:highlight w:val="cyan"/>
        </w:rPr>
        <w:t>Selling weapons to Asian countries perfectly fits Putin’s foreign policy objectives</w:t>
      </w:r>
      <w:r w:rsidRPr="001B57EA">
        <w:t xml:space="preserve">,” said Alexei Sidorov, an independent Moscow-based analyst who specializes in Southeast Asia. “Putin is </w:t>
      </w:r>
      <w:r w:rsidRPr="001B57EA">
        <w:rPr>
          <w:rStyle w:val="StyleUnderline"/>
        </w:rPr>
        <w:t>trading weaponry with rivals in the South China Sea</w:t>
      </w:r>
      <w:r w:rsidRPr="001B57EA">
        <w:t xml:space="preserve">,” he added, a reference to the fact </w:t>
      </w:r>
      <w:r w:rsidRPr="00BB10E5">
        <w:rPr>
          <w:rStyle w:val="StyleUnderline"/>
          <w:highlight w:val="cyan"/>
        </w:rPr>
        <w:t>that</w:t>
      </w:r>
      <w:r w:rsidRPr="00BB10E5">
        <w:rPr>
          <w:highlight w:val="cyan"/>
        </w:rPr>
        <w:t xml:space="preserve"> </w:t>
      </w:r>
      <w:r w:rsidRPr="00BB10E5">
        <w:rPr>
          <w:rStyle w:val="StyleUnderline"/>
          <w:highlight w:val="cyan"/>
        </w:rPr>
        <w:t>both Hanoi and Beijing were custome</w:t>
      </w:r>
      <w:r w:rsidRPr="001B57EA">
        <w:rPr>
          <w:rStyle w:val="StyleUnderline"/>
        </w:rPr>
        <w:t>rs</w:t>
      </w:r>
      <w:r w:rsidRPr="001B57EA">
        <w:t xml:space="preserve"> of Moscow’s armorers. “This</w:t>
      </w:r>
      <w:r w:rsidRPr="001B57EA">
        <w:rPr>
          <w:rStyle w:val="StyleUnderline"/>
        </w:rPr>
        <w:t xml:space="preserve"> </w:t>
      </w:r>
      <w:r w:rsidRPr="00BB10E5">
        <w:rPr>
          <w:rStyle w:val="StyleUnderline"/>
          <w:highlight w:val="cyan"/>
        </w:rPr>
        <w:t>gives Moscow</w:t>
      </w:r>
      <w:r w:rsidRPr="001B57EA">
        <w:t xml:space="preserve"> more </w:t>
      </w:r>
      <w:r w:rsidRPr="00BB10E5">
        <w:rPr>
          <w:rStyle w:val="StyleUnderline"/>
          <w:highlight w:val="cyan"/>
        </w:rPr>
        <w:t>leverage and political influence</w:t>
      </w:r>
      <w:r w:rsidRPr="001B57EA">
        <w:rPr>
          <w:rStyle w:val="StyleUnderline"/>
        </w:rPr>
        <w:t xml:space="preserve"> in the region</w:t>
      </w:r>
      <w:r w:rsidRPr="001B57EA">
        <w:t>.”</w:t>
      </w:r>
    </w:p>
    <w:p w14:paraId="4C791479" w14:textId="77777777" w:rsidR="00384FDC" w:rsidRDefault="00384FDC" w:rsidP="00384FDC">
      <w:pPr>
        <w:pStyle w:val="Heading4"/>
      </w:pPr>
      <w:r>
        <w:t>New Russian arms sales to Asia reinvigorate global security competition against the West</w:t>
      </w:r>
    </w:p>
    <w:p w14:paraId="5C134C62" w14:textId="77777777" w:rsidR="00384FDC" w:rsidRPr="00E65B18" w:rsidRDefault="00384FDC" w:rsidP="00384FDC">
      <w:r>
        <w:t xml:space="preserve">Paul </w:t>
      </w:r>
      <w:r w:rsidRPr="004E48B7">
        <w:rPr>
          <w:rStyle w:val="Style13ptBold"/>
        </w:rPr>
        <w:t>Stronski</w:t>
      </w:r>
      <w:r>
        <w:t xml:space="preserve"> </w:t>
      </w:r>
      <w:r w:rsidRPr="004E48B7">
        <w:rPr>
          <w:rStyle w:val="Style13ptBold"/>
        </w:rPr>
        <w:t>&amp;</w:t>
      </w:r>
      <w:r>
        <w:t xml:space="preserve"> Richard </w:t>
      </w:r>
      <w:r w:rsidRPr="004E48B7">
        <w:rPr>
          <w:rStyle w:val="Style13ptBold"/>
        </w:rPr>
        <w:t>Sokolsky</w:t>
      </w:r>
      <w:r>
        <w:t xml:space="preserve"> </w:t>
      </w:r>
      <w:r w:rsidRPr="004E48B7">
        <w:rPr>
          <w:rStyle w:val="Style13ptBold"/>
        </w:rPr>
        <w:t>17</w:t>
      </w:r>
      <w:r>
        <w:t>, 12-14-2017, "The Return of Global Russia: An Analytical Framework," Carnegie Endowment for International Peace, https://carnegieendowment.org/2017/12/14/return-of-global-russia-analytical-framework-pub-75003</w:t>
      </w:r>
    </w:p>
    <w:p w14:paraId="6B66310D" w14:textId="77777777" w:rsidR="00384FDC" w:rsidRDefault="00384FDC" w:rsidP="00384FDC">
      <w:r>
        <w:t xml:space="preserve">Meanwhile, </w:t>
      </w:r>
      <w:r w:rsidRPr="00BB10E5">
        <w:rPr>
          <w:rStyle w:val="StyleUnderline"/>
          <w:highlight w:val="cyan"/>
        </w:rPr>
        <w:t>Russia’s prospects for expanding its web of relationships</w:t>
      </w:r>
      <w:r w:rsidRPr="008D2EB2">
        <w:rPr>
          <w:rStyle w:val="StyleUnderline"/>
        </w:rPr>
        <w:t xml:space="preserve"> </w:t>
      </w:r>
      <w:r w:rsidRPr="00BB10E5">
        <w:rPr>
          <w:rStyle w:val="StyleUnderline"/>
          <w:highlight w:val="cyan"/>
        </w:rPr>
        <w:t>in</w:t>
      </w:r>
      <w:r w:rsidRPr="008D2EB2">
        <w:rPr>
          <w:rStyle w:val="StyleUnderline"/>
        </w:rPr>
        <w:t xml:space="preserve"> </w:t>
      </w:r>
      <w:r w:rsidRPr="008D2EB2">
        <w:t>Southeast</w:t>
      </w:r>
      <w:r w:rsidRPr="008D2EB2">
        <w:rPr>
          <w:rStyle w:val="StyleUnderline"/>
        </w:rPr>
        <w:t xml:space="preserve"> </w:t>
      </w:r>
      <w:r w:rsidRPr="00BB10E5">
        <w:rPr>
          <w:rStyle w:val="StyleUnderline"/>
          <w:highlight w:val="cyan"/>
        </w:rPr>
        <w:t>Asia remain uncertain at best and seem to depend more on U.S. and Chinese moves in the region than on its own actions</w:t>
      </w:r>
      <w:r>
        <w:t xml:space="preserve">. </w:t>
      </w:r>
      <w:r w:rsidRPr="00BB10E5">
        <w:rPr>
          <w:rStyle w:val="StyleUnderline"/>
          <w:highlight w:val="cyan"/>
        </w:rPr>
        <w:t>If Washington continues to disengage</w:t>
      </w:r>
      <w:r w:rsidRPr="008D2EB2">
        <w:rPr>
          <w:rStyle w:val="StyleUnderline"/>
        </w:rPr>
        <w:t xml:space="preserve">, as it has by abandoning the Trans-Pacific Partnership (TPP), </w:t>
      </w:r>
      <w:r w:rsidRPr="00BB10E5">
        <w:rPr>
          <w:rStyle w:val="StyleUnderline"/>
          <w:highlight w:val="cyan"/>
        </w:rPr>
        <w:t>Moscow may be presented with new opportunities for engagement</w:t>
      </w:r>
      <w:r>
        <w:t xml:space="preserve">, though it will have to compete with a more powerful Beijing in this neighborhood and will want to constrain its activism to avoid a confrontation with China. It certainly did not go unnoticed that while Philippine President Duterte responded favorably to Russia’s openings, he also traveled to Beijing and was rewarded with over $20 billion worth of financing and investment pledges—a feat that Russia would have a hard time matching.76 Elsewhere in Southeast Asia, Moscow’s relationships may be complicated by its embrace of China.77 Several countries in the region, particularly the Philippines and Vietnam, are wary of China and its posture in the South China Sea, where Russia conducted joint naval exercises with China in September 2016, shortly after an arbitration court in The Hague ruled in favor of the Philippines’ claim against China. This sent a signal to the region whose side Moscow was on.78 Putin’s overt support for China’s position also had an anti-U.S. dimension, for it </w:t>
      </w:r>
      <w:r w:rsidRPr="008D2EB2">
        <w:t>was framed as an argument that regional neighbors should resolve territorial disputes without involving outside powers.79 Ironically, this stance could further limit Russia’s reach in Southeast Asia. If the process of U.S. disengagement from the region continues, Southeast Asia will likely have little choice but to seek greater accommodation with China, and Russia may be the odd man</w:t>
      </w:r>
      <w:r>
        <w:t xml:space="preserve"> out. In some </w:t>
      </w:r>
      <w:r w:rsidRPr="008D2EB2">
        <w:t>instances, Russian activities have more symbolic than real meaning for its global aspirations, and they can easily be exploited by governments it is courting to extract diplomatic or economic concessions from Moscow. For example, the Kremlin’s outreach to the Philippines</w:t>
      </w:r>
      <w:r>
        <w:t xml:space="preserve"> and Serbia, both of which wish to maintain and strengthen their ties with the West, could very well end up in that category. Nor is Russia immune from overreaching or incurring blowback, particularly when it comes to the ways that the United States and Europe have responded to Russian efforts to divide them. To be sure, Russia has succeeded in trying to limit Ukraine’s Western integration and domestic reform efforts. It also has exacerbated strains in transatlantic unity and highlighted the lack of coherence in U.S. and European policies toward Eurasia. But, at the same time, Russian aggression in Ukraine and threats to other European states have triggered a real debate in NATO—for the first time in a generation—about the need to muster military capabilities to defend its eastern flank. Russia’s annexation of Crimea and instigation of armed conflict in eastern Ukraine have even unnerved many of Russia’s closest allies and damaged Russian soft power in Eurasia. Lastly, Russia’s aggression against Ukraine has cemented the latter’s Western orientation and driven a stake through the heart of Moscow’s dreams of integrating Ukraine into the EEU. Similarly, Russia’s intervention in the 2016 U.S. presidential election certainly fueled political dysfunction, but it also backfired by creating a political firestorm that has weakened Trump’s ability to reset relations with Moscow and strengthened, rather than removed, sanctions against Russia. The Russian-engineered political debacle in the United States helped firm up European resilience to and awareness of Moscow’s tactics and growing economic power in several EU or NATO countries. In light of this blowback, </w:t>
      </w:r>
      <w:r w:rsidRPr="008D2EB2">
        <w:rPr>
          <w:rStyle w:val="StyleUnderline"/>
        </w:rPr>
        <w:t xml:space="preserve">it is an open question whether Moscow will be able to sustain an </w:t>
      </w:r>
      <w:r w:rsidRPr="00BB10E5">
        <w:rPr>
          <w:rStyle w:val="StyleUnderline"/>
          <w:highlight w:val="cyan"/>
        </w:rPr>
        <w:t>effective foreign policy with the necessary material wherewithal and vision to present its leadership as an alternative to the U.S.-led international order</w:t>
      </w:r>
      <w:r>
        <w:t xml:space="preserve">. </w:t>
      </w:r>
      <w:r w:rsidRPr="008D2EB2">
        <w:t>Previous Russian efforts to show global or regional leadership—through BRICS, the CSTO, and the EEU—have all floundered. Based on this track record, Russian efforts to push the EEU beyond the borders of Eurasia—through free trade agreements (FTAs) or</w:t>
      </w:r>
      <w:r>
        <w:t xml:space="preserve"> discussions about potential membership bids by Iran, Turkey, and others—appear highly likely to meet the same fate. In fact, the recent diplomatic spat between Kazakhstan and Kyrgyzstan, in which Astana closed the border and denied access to Kazakh markets of some Kyrgyz food products for “phytosanitary reasons,” highlights the EEU’s dysfunction and poor track record of promoting Eurasian integration.80 Theoretically, </w:t>
      </w:r>
      <w:r w:rsidRPr="008D2EB2">
        <w:rPr>
          <w:rStyle w:val="StyleUnderline"/>
        </w:rPr>
        <w:t>Washington’s backtracking</w:t>
      </w:r>
      <w:r>
        <w:t xml:space="preserve"> on free trade has </w:t>
      </w:r>
      <w:r w:rsidRPr="008D2EB2">
        <w:rPr>
          <w:rStyle w:val="StyleUnderline"/>
        </w:rPr>
        <w:t>given Moscow an opening</w:t>
      </w:r>
      <w:r>
        <w:t xml:space="preserve"> </w:t>
      </w:r>
      <w:r w:rsidRPr="008D2EB2">
        <w:rPr>
          <w:rStyle w:val="StyleUnderline"/>
        </w:rPr>
        <w:t>vis-à-vis traditional U.S. trading partners</w:t>
      </w:r>
      <w:r>
        <w:t xml:space="preserve"> to present itself as a champion of free trade principles. Moscow is publicly pushing, for example, FTAs between the EEU and India, Indonesia, Israel, Mongolia, Singapore, and South Korea.81 However, without China’s economic heft, Moscow may find that its attempts to position itself as a champion of free trade border on irrelevance. Such initiatives may stoke unease in Washington or Brussels that Moscow could be successful in cultivating ties with these countries. But such an outcome appears highly unlikely given Moscow’s lackluster economic performance and the modest size of its economy. Most of these countries are far more likely to orient their trade policies toward China or conclude agreements with each other or other neighbors. All of that said, </w:t>
      </w:r>
      <w:r w:rsidRPr="008D2EB2">
        <w:rPr>
          <w:rStyle w:val="StyleUnderline"/>
        </w:rPr>
        <w:t>it would be wrong to conclude that Russia lacks a strategy or the resolve to expand its global reach</w:t>
      </w:r>
      <w:r>
        <w:t xml:space="preserve">. </w:t>
      </w:r>
      <w:r w:rsidRPr="00BB10E5">
        <w:rPr>
          <w:rStyle w:val="StyleUnderline"/>
          <w:highlight w:val="cyan"/>
        </w:rPr>
        <w:t>Russia aims to increase its clout,</w:t>
      </w:r>
      <w:r w:rsidRPr="008D2EB2">
        <w:rPr>
          <w:rStyle w:val="StyleUnderline"/>
        </w:rPr>
        <w:t xml:space="preserve"> refurbish its image, and assert itself on key international issues where retreating Western power has created vacuums</w:t>
      </w:r>
      <w:r>
        <w:t xml:space="preserve">. </w:t>
      </w:r>
      <w:r w:rsidRPr="008D2EB2">
        <w:rPr>
          <w:rStyle w:val="StyleUnderline"/>
        </w:rPr>
        <w:t xml:space="preserve">Moscow aspires </w:t>
      </w:r>
      <w:r w:rsidRPr="00BB10E5">
        <w:rPr>
          <w:rStyle w:val="StyleUnderline"/>
          <w:highlight w:val="cyan"/>
        </w:rPr>
        <w:t>to challenge the Western political, economic, and security institutions</w:t>
      </w:r>
      <w:r w:rsidRPr="008D2EB2">
        <w:rPr>
          <w:rStyle w:val="StyleUnderline"/>
        </w:rPr>
        <w:t>—around which much of the current international system is based—that it claims pose threats to Russia’s own interests</w:t>
      </w:r>
      <w:r>
        <w:t xml:space="preserve">. </w:t>
      </w:r>
      <w:r w:rsidRPr="008D2EB2">
        <w:rPr>
          <w:rStyle w:val="StyleUnderline"/>
        </w:rPr>
        <w:t xml:space="preserve">The Kremlin is determined to exploit opportune targets, </w:t>
      </w:r>
      <w:r w:rsidRPr="008D2EB2">
        <w:t>and it has considerable resources that it can deploy in an agile, decisive manner when opportunities arise. The dire state of Russia’s relations with the West means that Moscow has less to lose internationally by making bold foreign policy moves; such actions are</w:t>
      </w:r>
      <w:r>
        <w:t xml:space="preserve"> popular at home and broadly supported by Russia’s national security establishment. Moreover, Moscow so far has avoided overextending itself militarily, economically, or politically. It has cast its diplomatic net far and wide, displaying a clear propensity to take advantage of opportunities left behind by the West. To many observers, Russia seems almost indiscriminate in its choice of partners. Perhaps, most importantly, </w:t>
      </w:r>
      <w:r w:rsidRPr="00BB10E5">
        <w:rPr>
          <w:rStyle w:val="StyleUnderline"/>
          <w:highlight w:val="cyan"/>
        </w:rPr>
        <w:t>Moscow is animated by an aspiration that has guided it for some two decades: a multipolar world presided over by a constellation of major powers that includes Russia</w:t>
      </w:r>
      <w:r>
        <w:t>. This vision is the exact opposite of the unipolar world that the Kremlin has charged Washington with trying to build and sustain since the end of the Cold War. Successive Russian governments over the past quarter century have pursued this vision with considerable skill and determination. There is no indication that this will change in the foreseeable future.</w:t>
      </w:r>
    </w:p>
    <w:p w14:paraId="62F933ED" w14:textId="77777777" w:rsidR="005153C4" w:rsidRPr="005B1D4C" w:rsidRDefault="005153C4" w:rsidP="005153C4">
      <w:pPr>
        <w:pStyle w:val="Heading4"/>
        <w:rPr>
          <w:rFonts w:asciiTheme="minorHAnsi" w:hAnsiTheme="minorHAnsi" w:cstheme="minorHAnsi"/>
        </w:rPr>
      </w:pPr>
      <w:r w:rsidRPr="005B1D4C">
        <w:rPr>
          <w:rFonts w:asciiTheme="minorHAnsi" w:hAnsiTheme="minorHAnsi" w:cstheme="minorHAnsi"/>
        </w:rPr>
        <w:t>Unipolarity is sustainable and creates a structural disincentive for great power war and escalation – power vacuums causes cascade prolif and extinction</w:t>
      </w:r>
    </w:p>
    <w:p w14:paraId="0D49F1D4" w14:textId="77777777" w:rsidR="005153C4" w:rsidRPr="005B1D4C" w:rsidRDefault="005153C4" w:rsidP="005153C4">
      <w:pPr>
        <w:rPr>
          <w:rFonts w:asciiTheme="minorHAnsi" w:hAnsiTheme="minorHAnsi" w:cstheme="minorHAnsi"/>
        </w:rPr>
      </w:pPr>
      <w:r w:rsidRPr="005B1D4C">
        <w:rPr>
          <w:rFonts w:asciiTheme="minorHAnsi" w:hAnsiTheme="minorHAnsi" w:cstheme="minorHAnsi"/>
        </w:rPr>
        <w:t xml:space="preserve">Hal </w:t>
      </w:r>
      <w:r w:rsidRPr="005B1D4C">
        <w:rPr>
          <w:rStyle w:val="Style13ptBold"/>
          <w:rFonts w:asciiTheme="minorHAnsi" w:hAnsiTheme="minorHAnsi" w:cstheme="minorHAnsi"/>
        </w:rPr>
        <w:t>Brands 15</w:t>
      </w:r>
      <w:r w:rsidRPr="005B1D4C">
        <w:rPr>
          <w:rFonts w:asciiTheme="minorHAnsi" w:hAnsiTheme="minorHAnsi" w:cstheme="minorHAnsi"/>
        </w:rPr>
        <w:t>. On the faculty at the Sanford School of Public Policy at Duke University The Elliott School of International Affairs The Washington Quarterly Summer 2015 38:2 pp. 7–28</w:t>
      </w:r>
    </w:p>
    <w:p w14:paraId="68CF069D" w14:textId="77777777" w:rsidR="005153C4" w:rsidRPr="005B1D4C" w:rsidRDefault="005153C4" w:rsidP="005153C4">
      <w:pPr>
        <w:rPr>
          <w:rFonts w:asciiTheme="minorHAnsi" w:hAnsiTheme="minorHAnsi" w:cstheme="minorHAnsi"/>
          <w:sz w:val="14"/>
        </w:rPr>
      </w:pPr>
      <w:r w:rsidRPr="005B1D4C">
        <w:rPr>
          <w:rFonts w:asciiTheme="minorHAnsi" w:hAnsiTheme="minorHAnsi" w:cstheme="minorHAnsi"/>
          <w:sz w:val="14"/>
        </w:rPr>
        <w:t xml:space="preserve">The fundamental reason is that </w:t>
      </w:r>
      <w:r w:rsidRPr="005B1D4C">
        <w:rPr>
          <w:rStyle w:val="StyleUnderline"/>
          <w:rFonts w:asciiTheme="minorHAnsi" w:hAnsiTheme="minorHAnsi" w:cstheme="minorHAnsi"/>
        </w:rPr>
        <w:t xml:space="preserve">both U.S. </w:t>
      </w:r>
      <w:r w:rsidRPr="00BB10E5">
        <w:rPr>
          <w:rStyle w:val="StyleUnderline"/>
          <w:rFonts w:asciiTheme="minorHAnsi" w:hAnsiTheme="minorHAnsi" w:cstheme="minorHAnsi"/>
          <w:highlight w:val="cyan"/>
        </w:rPr>
        <w:t xml:space="preserve">influence and international stability are </w:t>
      </w:r>
      <w:r w:rsidRPr="00AB5BBF">
        <w:rPr>
          <w:rStyle w:val="Emphasis"/>
          <w:rFonts w:asciiTheme="minorHAnsi" w:hAnsiTheme="minorHAnsi" w:cstheme="minorHAnsi"/>
        </w:rPr>
        <w:t xml:space="preserve">thoroughly </w:t>
      </w:r>
      <w:r w:rsidRPr="00BB10E5">
        <w:rPr>
          <w:rStyle w:val="Emphasis"/>
          <w:rFonts w:asciiTheme="minorHAnsi" w:hAnsiTheme="minorHAnsi" w:cstheme="minorHAnsi"/>
          <w:highlight w:val="cyan"/>
        </w:rPr>
        <w:t>interwoven with a robust U.S. forward presence</w:t>
      </w:r>
      <w:r w:rsidRPr="005B1D4C">
        <w:rPr>
          <w:rStyle w:val="Emphasis"/>
          <w:rFonts w:asciiTheme="minorHAnsi" w:hAnsiTheme="minorHAnsi" w:cstheme="minorHAnsi"/>
        </w:rPr>
        <w:t>.</w:t>
      </w:r>
      <w:r w:rsidRPr="005B1D4C">
        <w:rPr>
          <w:rFonts w:asciiTheme="minorHAnsi" w:hAnsiTheme="minorHAnsi" w:cstheme="minorHAnsi"/>
          <w:sz w:val="14"/>
        </w:rPr>
        <w:t xml:space="preserve"> Regarding influence, </w:t>
      </w:r>
      <w:r w:rsidRPr="005B1D4C">
        <w:rPr>
          <w:rStyle w:val="StyleUnderline"/>
          <w:rFonts w:asciiTheme="minorHAnsi" w:hAnsiTheme="minorHAnsi" w:cstheme="minorHAnsi"/>
        </w:rPr>
        <w:t>the protection that Washington has afforded its allies has equally afforded the United States great sway over those allies’ policies</w:t>
      </w:r>
      <w:r w:rsidRPr="005B1D4C">
        <w:rPr>
          <w:rFonts w:asciiTheme="minorHAnsi" w:hAnsiTheme="minorHAnsi" w:cstheme="minorHAnsi"/>
          <w:sz w:val="14"/>
        </w:rPr>
        <w:t xml:space="preserve">.43 </w:t>
      </w:r>
      <w:r w:rsidRPr="005B1D4C">
        <w:rPr>
          <w:rStyle w:val="StyleUnderline"/>
          <w:rFonts w:asciiTheme="minorHAnsi" w:hAnsiTheme="minorHAnsi" w:cstheme="minorHAnsi"/>
        </w:rPr>
        <w:t>During the Cold War and after</w:t>
      </w:r>
      <w:r w:rsidRPr="005B1D4C">
        <w:rPr>
          <w:rFonts w:asciiTheme="minorHAnsi" w:hAnsiTheme="minorHAnsi" w:cstheme="minorHAnsi"/>
          <w:sz w:val="14"/>
        </w:rPr>
        <w:t xml:space="preserve">, for instance, </w:t>
      </w:r>
      <w:r w:rsidRPr="005B1D4C">
        <w:rPr>
          <w:rStyle w:val="StyleUnderline"/>
          <w:rFonts w:asciiTheme="minorHAnsi" w:hAnsiTheme="minorHAnsi" w:cstheme="minorHAnsi"/>
        </w:rPr>
        <w:t>the</w:t>
      </w:r>
      <w:r w:rsidRPr="005B1D4C">
        <w:rPr>
          <w:rFonts w:asciiTheme="minorHAnsi" w:hAnsiTheme="minorHAnsi" w:cstheme="minorHAnsi"/>
          <w:sz w:val="14"/>
        </w:rPr>
        <w:t xml:space="preserve"> </w:t>
      </w:r>
      <w:r w:rsidRPr="005B1D4C">
        <w:rPr>
          <w:rStyle w:val="Emphasis"/>
          <w:rFonts w:asciiTheme="minorHAnsi" w:hAnsiTheme="minorHAnsi" w:cstheme="minorHAnsi"/>
        </w:rPr>
        <w:t>U</w:t>
      </w:r>
      <w:r w:rsidRPr="005B1D4C">
        <w:rPr>
          <w:rFonts w:asciiTheme="minorHAnsi" w:hAnsiTheme="minorHAnsi" w:cstheme="minorHAnsi"/>
          <w:sz w:val="14"/>
        </w:rPr>
        <w:t xml:space="preserve">nited </w:t>
      </w:r>
      <w:r w:rsidRPr="005B1D4C">
        <w:rPr>
          <w:rStyle w:val="Emphasis"/>
          <w:rFonts w:asciiTheme="minorHAnsi" w:hAnsiTheme="minorHAnsi" w:cstheme="minorHAnsi"/>
        </w:rPr>
        <w:t>S</w:t>
      </w:r>
      <w:r w:rsidRPr="005B1D4C">
        <w:rPr>
          <w:rFonts w:asciiTheme="minorHAnsi" w:hAnsiTheme="minorHAnsi" w:cstheme="minorHAnsi"/>
          <w:sz w:val="14"/>
        </w:rPr>
        <w:t xml:space="preserve">tates </w:t>
      </w:r>
      <w:r w:rsidRPr="005B1D4C">
        <w:rPr>
          <w:rStyle w:val="StyleUnderline"/>
          <w:rFonts w:asciiTheme="minorHAnsi" w:hAnsiTheme="minorHAnsi" w:cstheme="minorHAnsi"/>
        </w:rPr>
        <w:t xml:space="preserve">has used the influence provided by its security posture to veto allies’ </w:t>
      </w:r>
      <w:r w:rsidRPr="005B1D4C">
        <w:rPr>
          <w:rStyle w:val="Emphasis"/>
          <w:rFonts w:asciiTheme="minorHAnsi" w:hAnsiTheme="minorHAnsi" w:cstheme="minorHAnsi"/>
        </w:rPr>
        <w:t>pursuit of nuclear weapons</w:t>
      </w:r>
      <w:r w:rsidRPr="005B1D4C">
        <w:rPr>
          <w:rFonts w:asciiTheme="minorHAnsi" w:hAnsiTheme="minorHAnsi" w:cstheme="minorHAnsi"/>
          <w:sz w:val="14"/>
        </w:rPr>
        <w:t xml:space="preserve">, </w:t>
      </w:r>
      <w:r w:rsidRPr="005B1D4C">
        <w:rPr>
          <w:rStyle w:val="StyleUnderline"/>
          <w:rFonts w:asciiTheme="minorHAnsi" w:hAnsiTheme="minorHAnsi" w:cstheme="minorHAnsi"/>
        </w:rPr>
        <w:t xml:space="preserve">to obtain more advantageous </w:t>
      </w:r>
      <w:r w:rsidRPr="005B1D4C">
        <w:rPr>
          <w:rStyle w:val="Emphasis"/>
          <w:rFonts w:asciiTheme="minorHAnsi" w:hAnsiTheme="minorHAnsi" w:cstheme="minorHAnsi"/>
        </w:rPr>
        <w:t>terms in financial and trade agreements</w:t>
      </w:r>
      <w:r w:rsidRPr="005B1D4C">
        <w:rPr>
          <w:rFonts w:asciiTheme="minorHAnsi" w:hAnsiTheme="minorHAnsi" w:cstheme="minorHAnsi"/>
          <w:sz w:val="14"/>
        </w:rPr>
        <w:t xml:space="preserve">, and even to affect the composition of allied nations’ governments.44 More broadly, it has used its alliances as vehicles for shaping political, security, and economic agendas in key regions and bilateral relationships, thus giving the United States an outsized voice on a range of important issues. To be clear, this influence has never been as pervasive as U.S. officials might like, or as some observers might imagine. But by any reasonable standard of comparison, it has nonetheless been remarkable. </w:t>
      </w:r>
      <w:r w:rsidRPr="005B1D4C">
        <w:rPr>
          <w:rStyle w:val="Emphasis"/>
          <w:rFonts w:asciiTheme="minorHAnsi" w:hAnsiTheme="minorHAnsi" w:cstheme="minorHAnsi"/>
        </w:rPr>
        <w:t xml:space="preserve">One can tell a similar story about </w:t>
      </w:r>
      <w:r w:rsidRPr="00BB10E5">
        <w:rPr>
          <w:rStyle w:val="Emphasis"/>
          <w:rFonts w:asciiTheme="minorHAnsi" w:hAnsiTheme="minorHAnsi" w:cstheme="minorHAnsi"/>
          <w:highlight w:val="cyan"/>
        </w:rPr>
        <w:t>the</w:t>
      </w:r>
      <w:r w:rsidRPr="005B1D4C">
        <w:rPr>
          <w:rStyle w:val="Emphasis"/>
          <w:rFonts w:asciiTheme="minorHAnsi" w:hAnsiTheme="minorHAnsi" w:cstheme="minorHAnsi"/>
        </w:rPr>
        <w:t xml:space="preserve"> relative </w:t>
      </w:r>
      <w:r w:rsidRPr="00BB10E5">
        <w:rPr>
          <w:rStyle w:val="Emphasis"/>
          <w:rFonts w:asciiTheme="minorHAnsi" w:hAnsiTheme="minorHAnsi" w:cstheme="minorHAnsi"/>
          <w:highlight w:val="cyan"/>
        </w:rPr>
        <w:t xml:space="preserve">stability of the </w:t>
      </w:r>
      <w:r w:rsidRPr="006579D4">
        <w:rPr>
          <w:rStyle w:val="Emphasis"/>
          <w:rFonts w:asciiTheme="minorHAnsi" w:hAnsiTheme="minorHAnsi" w:cstheme="minorHAnsi"/>
        </w:rPr>
        <w:t xml:space="preserve">post-war </w:t>
      </w:r>
      <w:r w:rsidRPr="00BB10E5">
        <w:rPr>
          <w:rStyle w:val="Emphasis"/>
          <w:rFonts w:asciiTheme="minorHAnsi" w:hAnsiTheme="minorHAnsi" w:cstheme="minorHAnsi"/>
          <w:highlight w:val="cyan"/>
        </w:rPr>
        <w:t>order</w:t>
      </w:r>
      <w:r w:rsidRPr="005B1D4C">
        <w:rPr>
          <w:rFonts w:asciiTheme="minorHAnsi" w:hAnsiTheme="minorHAnsi" w:cstheme="minorHAnsi"/>
          <w:sz w:val="14"/>
        </w:rPr>
        <w:t>. As even some leading offshore balancers have acknowledged</w:t>
      </w:r>
      <w:r w:rsidRPr="005B1D4C">
        <w:rPr>
          <w:rStyle w:val="StyleUnderline"/>
          <w:rFonts w:asciiTheme="minorHAnsi" w:hAnsiTheme="minorHAnsi" w:cstheme="minorHAnsi"/>
        </w:rPr>
        <w:t xml:space="preserve">, the </w:t>
      </w:r>
      <w:r w:rsidRPr="00BB10E5">
        <w:rPr>
          <w:rStyle w:val="StyleUnderline"/>
          <w:rFonts w:asciiTheme="minorHAnsi" w:hAnsiTheme="minorHAnsi" w:cstheme="minorHAnsi"/>
          <w:highlight w:val="cyan"/>
        </w:rPr>
        <w:t>lack of</w:t>
      </w:r>
      <w:r w:rsidRPr="005B1D4C">
        <w:rPr>
          <w:rStyle w:val="StyleUnderline"/>
          <w:rFonts w:asciiTheme="minorHAnsi" w:hAnsiTheme="minorHAnsi" w:cstheme="minorHAnsi"/>
        </w:rPr>
        <w:t xml:space="preserve"> </w:t>
      </w:r>
      <w:r w:rsidRPr="00BB10E5">
        <w:rPr>
          <w:rStyle w:val="StyleUnderline"/>
          <w:rFonts w:asciiTheme="minorHAnsi" w:hAnsiTheme="minorHAnsi" w:cstheme="minorHAnsi"/>
          <w:highlight w:val="cyan"/>
        </w:rPr>
        <w:t>conflict</w:t>
      </w:r>
      <w:r w:rsidRPr="005B1D4C">
        <w:rPr>
          <w:rStyle w:val="StyleUnderline"/>
          <w:rFonts w:asciiTheme="minorHAnsi" w:hAnsiTheme="minorHAnsi" w:cstheme="minorHAnsi"/>
        </w:rPr>
        <w:t xml:space="preserve"> in regions like Europe in recent decades </w:t>
      </w:r>
      <w:r w:rsidRPr="00BB10E5">
        <w:rPr>
          <w:rStyle w:val="Emphasis"/>
          <w:rFonts w:asciiTheme="minorHAnsi" w:hAnsiTheme="minorHAnsi" w:cstheme="minorHAnsi"/>
          <w:highlight w:val="cyan"/>
        </w:rPr>
        <w:t xml:space="preserve">is not something that </w:t>
      </w:r>
      <w:r w:rsidRPr="00551C6B">
        <w:rPr>
          <w:rStyle w:val="Emphasis"/>
          <w:rFonts w:asciiTheme="minorHAnsi" w:hAnsiTheme="minorHAnsi" w:cstheme="minorHAnsi"/>
        </w:rPr>
        <w:t xml:space="preserve">has </w:t>
      </w:r>
      <w:r w:rsidRPr="00BB10E5">
        <w:rPr>
          <w:rStyle w:val="Emphasis"/>
          <w:rFonts w:asciiTheme="minorHAnsi" w:hAnsiTheme="minorHAnsi" w:cstheme="minorHAnsi"/>
          <w:highlight w:val="cyan"/>
        </w:rPr>
        <w:t>occurred naturally</w:t>
      </w:r>
      <w:r w:rsidRPr="005B1D4C">
        <w:rPr>
          <w:rFonts w:asciiTheme="minorHAnsi" w:hAnsiTheme="minorHAnsi" w:cstheme="minorHAnsi"/>
          <w:sz w:val="14"/>
        </w:rPr>
        <w:t xml:space="preserve">. </w:t>
      </w:r>
      <w:r w:rsidRPr="00BB10E5">
        <w:rPr>
          <w:rStyle w:val="StyleUnderline"/>
          <w:rFonts w:asciiTheme="minorHAnsi" w:hAnsiTheme="minorHAnsi" w:cstheme="minorHAnsi"/>
          <w:highlight w:val="cyan"/>
        </w:rPr>
        <w:t xml:space="preserve">It </w:t>
      </w:r>
      <w:r w:rsidRPr="00857AAC">
        <w:rPr>
          <w:rStyle w:val="StyleUnderline"/>
          <w:rFonts w:asciiTheme="minorHAnsi" w:hAnsiTheme="minorHAnsi" w:cstheme="minorHAnsi"/>
        </w:rPr>
        <w:t xml:space="preserve">has </w:t>
      </w:r>
      <w:r w:rsidRPr="00BB10E5">
        <w:rPr>
          <w:rStyle w:val="StyleUnderline"/>
          <w:rFonts w:asciiTheme="minorHAnsi" w:hAnsiTheme="minorHAnsi" w:cstheme="minorHAnsi"/>
          <w:highlight w:val="cyan"/>
        </w:rPr>
        <w:t xml:space="preserve">occurred </w:t>
      </w:r>
      <w:r w:rsidRPr="00BB10E5">
        <w:rPr>
          <w:rStyle w:val="Emphasis"/>
          <w:rFonts w:asciiTheme="minorHAnsi" w:hAnsiTheme="minorHAnsi" w:cstheme="minorHAnsi"/>
          <w:highlight w:val="cyan"/>
        </w:rPr>
        <w:t>because the “American pacifier” has suppressed</w:t>
      </w:r>
      <w:r w:rsidRPr="005B1D4C">
        <w:rPr>
          <w:rStyle w:val="Emphasis"/>
          <w:rFonts w:asciiTheme="minorHAnsi" w:hAnsiTheme="minorHAnsi" w:cstheme="minorHAnsi"/>
        </w:rPr>
        <w:t xml:space="preserve"> precisely the </w:t>
      </w:r>
      <w:r w:rsidRPr="00BB10E5">
        <w:rPr>
          <w:rStyle w:val="Emphasis"/>
          <w:rFonts w:asciiTheme="minorHAnsi" w:hAnsiTheme="minorHAnsi" w:cstheme="minorHAnsi"/>
          <w:highlight w:val="cyan"/>
        </w:rPr>
        <w:t>dynamics that previously fostered geopolitical turmoil</w:t>
      </w:r>
      <w:r w:rsidRPr="005B1D4C">
        <w:rPr>
          <w:rFonts w:asciiTheme="minorHAnsi" w:hAnsiTheme="minorHAnsi" w:cstheme="minorHAnsi"/>
          <w:sz w:val="14"/>
        </w:rPr>
        <w:t xml:space="preserve">. </w:t>
      </w:r>
      <w:r w:rsidRPr="005B1D4C">
        <w:rPr>
          <w:rStyle w:val="StyleUnderline"/>
          <w:rFonts w:asciiTheme="minorHAnsi" w:hAnsiTheme="minorHAnsi" w:cstheme="minorHAnsi"/>
        </w:rPr>
        <w:t xml:space="preserve">That pacifier has </w:t>
      </w:r>
      <w:r w:rsidRPr="005B1D4C">
        <w:rPr>
          <w:rStyle w:val="Emphasis"/>
          <w:rFonts w:asciiTheme="minorHAnsi" w:hAnsiTheme="minorHAnsi" w:cstheme="minorHAnsi"/>
        </w:rPr>
        <w:t>limited arms races and security competitions by providing the protection that allows other countries to under-build their militaries</w:t>
      </w:r>
      <w:r w:rsidRPr="005B1D4C">
        <w:rPr>
          <w:rStyle w:val="StyleUnderline"/>
          <w:rFonts w:asciiTheme="minorHAnsi" w:hAnsiTheme="minorHAnsi" w:cstheme="minorHAnsi"/>
        </w:rPr>
        <w:t xml:space="preserve">. It has soothed historical rivalries by affording a climate of security in which powerful countries like Germany and Japan could be revived economically and </w:t>
      </w:r>
      <w:r w:rsidRPr="005B1D4C">
        <w:rPr>
          <w:rStyle w:val="Emphasis"/>
          <w:rFonts w:asciiTheme="minorHAnsi" w:hAnsiTheme="minorHAnsi" w:cstheme="minorHAnsi"/>
        </w:rPr>
        <w:t>reintegrated into</w:t>
      </w:r>
      <w:r w:rsidRPr="005B1D4C">
        <w:rPr>
          <w:rStyle w:val="StyleUnderline"/>
          <w:rFonts w:asciiTheme="minorHAnsi" w:hAnsiTheme="minorHAnsi" w:cstheme="minorHAnsi"/>
        </w:rPr>
        <w:t xml:space="preserve"> thriving and fairly cooperative </w:t>
      </w:r>
      <w:r w:rsidRPr="005B1D4C">
        <w:rPr>
          <w:rStyle w:val="Emphasis"/>
          <w:rFonts w:asciiTheme="minorHAnsi" w:hAnsiTheme="minorHAnsi" w:cstheme="minorHAnsi"/>
        </w:rPr>
        <w:t>regional orders</w:t>
      </w:r>
      <w:r w:rsidRPr="005B1D4C">
        <w:rPr>
          <w:rStyle w:val="StyleUnderline"/>
          <w:rFonts w:asciiTheme="minorHAnsi" w:hAnsiTheme="minorHAnsi" w:cstheme="minorHAnsi"/>
        </w:rPr>
        <w:t>.</w:t>
      </w:r>
      <w:r w:rsidRPr="005B1D4C">
        <w:rPr>
          <w:rFonts w:asciiTheme="minorHAnsi" w:hAnsiTheme="minorHAnsi" w:cstheme="minorHAnsi"/>
          <w:sz w:val="14"/>
        </w:rPr>
        <w:t xml:space="preserve"> </w:t>
      </w:r>
      <w:r w:rsidRPr="005B1D4C">
        <w:rPr>
          <w:rStyle w:val="StyleUnderline"/>
          <w:rFonts w:asciiTheme="minorHAnsi" w:hAnsiTheme="minorHAnsi" w:cstheme="minorHAnsi"/>
        </w:rPr>
        <w:t xml:space="preserve">It has </w:t>
      </w:r>
      <w:r w:rsidRPr="00BB10E5">
        <w:rPr>
          <w:rStyle w:val="StyleUnderline"/>
          <w:rFonts w:asciiTheme="minorHAnsi" w:hAnsiTheme="minorHAnsi" w:cstheme="minorHAnsi"/>
          <w:highlight w:val="cyan"/>
        </w:rPr>
        <w:t xml:space="preserve">induced caution in </w:t>
      </w:r>
      <w:r w:rsidRPr="00B217EE">
        <w:rPr>
          <w:rStyle w:val="StyleUnderline"/>
          <w:rFonts w:asciiTheme="minorHAnsi" w:hAnsiTheme="minorHAnsi" w:cstheme="minorHAnsi"/>
        </w:rPr>
        <w:t xml:space="preserve">the behavior of </w:t>
      </w:r>
      <w:r w:rsidRPr="00BB10E5">
        <w:rPr>
          <w:rStyle w:val="Emphasis"/>
          <w:rFonts w:asciiTheme="minorHAnsi" w:hAnsiTheme="minorHAnsi" w:cstheme="minorHAnsi"/>
          <w:highlight w:val="cyan"/>
        </w:rPr>
        <w:t xml:space="preserve">allies and adversaries </w:t>
      </w:r>
      <w:r w:rsidRPr="005B1D4C">
        <w:rPr>
          <w:rStyle w:val="Emphasis"/>
          <w:rFonts w:asciiTheme="minorHAnsi" w:hAnsiTheme="minorHAnsi" w:cstheme="minorHAnsi"/>
        </w:rPr>
        <w:t>alike</w:t>
      </w:r>
      <w:r w:rsidRPr="005B1D4C">
        <w:rPr>
          <w:rStyle w:val="StyleUnderline"/>
          <w:rFonts w:asciiTheme="minorHAnsi" w:hAnsiTheme="minorHAnsi" w:cstheme="minorHAnsi"/>
        </w:rPr>
        <w:t xml:space="preserve">, </w:t>
      </w:r>
      <w:r w:rsidRPr="00BB10E5">
        <w:rPr>
          <w:rStyle w:val="Emphasis"/>
          <w:rFonts w:asciiTheme="minorHAnsi" w:hAnsiTheme="minorHAnsi" w:cstheme="minorHAnsi"/>
          <w:highlight w:val="cyan"/>
        </w:rPr>
        <w:t xml:space="preserve">deterring aggression and dissuading </w:t>
      </w:r>
      <w:r w:rsidRPr="005B1D4C">
        <w:rPr>
          <w:rStyle w:val="Emphasis"/>
          <w:rFonts w:asciiTheme="minorHAnsi" w:hAnsiTheme="minorHAnsi" w:cstheme="minorHAnsi"/>
        </w:rPr>
        <w:t xml:space="preserve">other </w:t>
      </w:r>
      <w:r w:rsidRPr="00BB10E5">
        <w:rPr>
          <w:rStyle w:val="Emphasis"/>
          <w:rFonts w:asciiTheme="minorHAnsi" w:hAnsiTheme="minorHAnsi" w:cstheme="minorHAnsi"/>
          <w:highlight w:val="cyan"/>
        </w:rPr>
        <w:t>destabilizing behavior</w:t>
      </w:r>
      <w:r w:rsidRPr="005B1D4C">
        <w:rPr>
          <w:rFonts w:asciiTheme="minorHAnsi" w:hAnsiTheme="minorHAnsi" w:cstheme="minorHAnsi"/>
          <w:sz w:val="14"/>
        </w:rPr>
        <w:t xml:space="preserve">. As John Mearsheimer has noted, the United States “effectively acts as a night watchman,” lending order to an otherwise disorderly and anarchical environment.45 </w:t>
      </w:r>
      <w:r w:rsidRPr="005B1D4C">
        <w:rPr>
          <w:rStyle w:val="StyleUnderline"/>
          <w:rFonts w:asciiTheme="minorHAnsi" w:hAnsiTheme="minorHAnsi" w:cstheme="minorHAnsi"/>
        </w:rPr>
        <w:t xml:space="preserve">What would happen </w:t>
      </w:r>
      <w:r w:rsidRPr="00BB10E5">
        <w:rPr>
          <w:rStyle w:val="StyleUnderline"/>
          <w:rFonts w:asciiTheme="minorHAnsi" w:hAnsiTheme="minorHAnsi" w:cstheme="minorHAnsi"/>
          <w:highlight w:val="cyan"/>
        </w:rPr>
        <w:t xml:space="preserve">if Washington backed away </w:t>
      </w:r>
      <w:r w:rsidRPr="005B1D4C">
        <w:rPr>
          <w:rStyle w:val="StyleUnderline"/>
          <w:rFonts w:asciiTheme="minorHAnsi" w:hAnsiTheme="minorHAnsi" w:cstheme="minorHAnsi"/>
        </w:rPr>
        <w:t>from this role</w:t>
      </w:r>
      <w:r w:rsidRPr="005B1D4C">
        <w:rPr>
          <w:rFonts w:asciiTheme="minorHAnsi" w:hAnsiTheme="minorHAnsi" w:cstheme="minorHAnsi"/>
          <w:sz w:val="16"/>
        </w:rPr>
        <w:t xml:space="preserve">? The most logical answer is that </w:t>
      </w:r>
      <w:r w:rsidRPr="005B1D4C">
        <w:rPr>
          <w:rStyle w:val="Emphasis"/>
          <w:rFonts w:asciiTheme="minorHAnsi" w:hAnsiTheme="minorHAnsi" w:cstheme="minorHAnsi"/>
        </w:rPr>
        <w:t xml:space="preserve">both U.S. influence and </w:t>
      </w:r>
      <w:r w:rsidRPr="00BB10E5">
        <w:rPr>
          <w:rStyle w:val="Emphasis"/>
          <w:rFonts w:asciiTheme="minorHAnsi" w:hAnsiTheme="minorHAnsi" w:cstheme="minorHAnsi"/>
          <w:highlight w:val="cyan"/>
        </w:rPr>
        <w:t>global stability would suffer</w:t>
      </w:r>
      <w:r w:rsidRPr="005B1D4C">
        <w:rPr>
          <w:rFonts w:asciiTheme="minorHAnsi" w:hAnsiTheme="minorHAnsi" w:cstheme="minorHAnsi"/>
          <w:sz w:val="16"/>
        </w:rPr>
        <w:t xml:space="preserve">. </w:t>
      </w:r>
      <w:r w:rsidRPr="005B1D4C">
        <w:rPr>
          <w:rStyle w:val="StyleUnderline"/>
          <w:rFonts w:asciiTheme="minorHAnsi" w:hAnsiTheme="minorHAnsi" w:cstheme="minorHAnsi"/>
        </w:rPr>
        <w:t>With respect to influence,</w:t>
      </w:r>
      <w:r w:rsidRPr="005B1D4C">
        <w:rPr>
          <w:rFonts w:asciiTheme="minorHAnsi" w:hAnsiTheme="minorHAnsi" w:cstheme="minorHAnsi"/>
          <w:sz w:val="16"/>
        </w:rPr>
        <w:t xml:space="preserve"> </w:t>
      </w:r>
      <w:r w:rsidRPr="005B1D4C">
        <w:rPr>
          <w:rStyle w:val="StyleUnderline"/>
          <w:rFonts w:asciiTheme="minorHAnsi" w:hAnsiTheme="minorHAnsi" w:cstheme="minorHAnsi"/>
        </w:rPr>
        <w:t>the</w:t>
      </w:r>
      <w:r w:rsidRPr="005B1D4C">
        <w:rPr>
          <w:rFonts w:asciiTheme="minorHAnsi" w:hAnsiTheme="minorHAnsi" w:cstheme="minorHAnsi"/>
          <w:sz w:val="16"/>
        </w:rPr>
        <w:t xml:space="preserve"> </w:t>
      </w:r>
      <w:r w:rsidRPr="005B1D4C">
        <w:rPr>
          <w:rStyle w:val="Emphasis"/>
          <w:rFonts w:asciiTheme="minorHAnsi" w:hAnsiTheme="minorHAnsi" w:cstheme="minorHAnsi"/>
        </w:rPr>
        <w:t>U</w:t>
      </w:r>
      <w:r w:rsidRPr="005B1D4C">
        <w:rPr>
          <w:rFonts w:asciiTheme="minorHAnsi" w:hAnsiTheme="minorHAnsi" w:cstheme="minorHAnsi"/>
          <w:sz w:val="16"/>
        </w:rPr>
        <w:t xml:space="preserve">nited </w:t>
      </w:r>
      <w:r w:rsidRPr="005B1D4C">
        <w:rPr>
          <w:rStyle w:val="Emphasis"/>
          <w:rFonts w:asciiTheme="minorHAnsi" w:hAnsiTheme="minorHAnsi" w:cstheme="minorHAnsi"/>
        </w:rPr>
        <w:t>S</w:t>
      </w:r>
      <w:r w:rsidRPr="005B1D4C">
        <w:rPr>
          <w:rFonts w:asciiTheme="minorHAnsi" w:hAnsiTheme="minorHAnsi" w:cstheme="minorHAnsi"/>
          <w:sz w:val="16"/>
        </w:rPr>
        <w:t xml:space="preserve">tates </w:t>
      </w:r>
      <w:r w:rsidRPr="005B1D4C">
        <w:rPr>
          <w:rStyle w:val="StyleUnderline"/>
          <w:rFonts w:asciiTheme="minorHAnsi" w:hAnsiTheme="minorHAnsi" w:cstheme="minorHAnsi"/>
        </w:rPr>
        <w:t>would</w:t>
      </w:r>
      <w:r w:rsidRPr="005B1D4C">
        <w:rPr>
          <w:rFonts w:asciiTheme="minorHAnsi" w:hAnsiTheme="minorHAnsi" w:cstheme="minorHAnsi"/>
          <w:sz w:val="16"/>
        </w:rPr>
        <w:t xml:space="preserve"> effective</w:t>
      </w:r>
      <w:r w:rsidRPr="007A1DA7">
        <w:rPr>
          <w:rFonts w:asciiTheme="minorHAnsi" w:hAnsiTheme="minorHAnsi" w:cstheme="minorHAnsi"/>
          <w:sz w:val="16"/>
        </w:rPr>
        <w:t>ly</w:t>
      </w:r>
      <w:r w:rsidRPr="005B1D4C">
        <w:rPr>
          <w:rFonts w:asciiTheme="minorHAnsi" w:hAnsiTheme="minorHAnsi" w:cstheme="minorHAnsi"/>
          <w:sz w:val="16"/>
        </w:rPr>
        <w:t xml:space="preserve"> </w:t>
      </w:r>
      <w:r w:rsidRPr="007A1DA7">
        <w:rPr>
          <w:rStyle w:val="StyleUnderline"/>
          <w:rFonts w:asciiTheme="minorHAnsi" w:hAnsiTheme="minorHAnsi" w:cstheme="minorHAnsi"/>
        </w:rPr>
        <w:t xml:space="preserve">be </w:t>
      </w:r>
      <w:r w:rsidRPr="007A1DA7">
        <w:rPr>
          <w:rStyle w:val="Emphasis"/>
          <w:rFonts w:asciiTheme="minorHAnsi" w:hAnsiTheme="minorHAnsi" w:cstheme="minorHAnsi"/>
        </w:rPr>
        <w:t>surrendering the most powerful bargaining chip</w:t>
      </w:r>
      <w:r w:rsidRPr="007A1DA7">
        <w:rPr>
          <w:rStyle w:val="StyleUnderline"/>
          <w:rFonts w:asciiTheme="minorHAnsi" w:hAnsiTheme="minorHAnsi" w:cstheme="minorHAnsi"/>
        </w:rPr>
        <w:t xml:space="preserve"> it has</w:t>
      </w:r>
      <w:r w:rsidRPr="005B1D4C">
        <w:rPr>
          <w:rStyle w:val="StyleUnderline"/>
          <w:rFonts w:asciiTheme="minorHAnsi" w:hAnsiTheme="minorHAnsi" w:cstheme="minorHAnsi"/>
        </w:rPr>
        <w:t xml:space="preserve"> traditionally wielded in dealing with friends and allies,</w:t>
      </w:r>
      <w:r w:rsidRPr="005B1D4C">
        <w:rPr>
          <w:rFonts w:asciiTheme="minorHAnsi" w:hAnsiTheme="minorHAnsi" w:cstheme="minorHAnsi"/>
          <w:sz w:val="16"/>
        </w:rPr>
        <w:t xml:space="preserve"> </w:t>
      </w:r>
      <w:r w:rsidRPr="005B1D4C">
        <w:rPr>
          <w:rStyle w:val="StyleUnderline"/>
          <w:rFonts w:asciiTheme="minorHAnsi" w:hAnsiTheme="minorHAnsi" w:cstheme="minorHAnsi"/>
        </w:rPr>
        <w:t xml:space="preserve">and jeopardizing the position of leadership it has used to shape bilateral and regional </w:t>
      </w:r>
      <w:r w:rsidRPr="005B1D4C">
        <w:rPr>
          <w:rStyle w:val="Emphasis"/>
          <w:rFonts w:asciiTheme="minorHAnsi" w:hAnsiTheme="minorHAnsi" w:cstheme="minorHAnsi"/>
        </w:rPr>
        <w:t>agendas for decades</w:t>
      </w:r>
      <w:r w:rsidRPr="005B1D4C">
        <w:rPr>
          <w:rFonts w:asciiTheme="minorHAnsi" w:hAnsiTheme="minorHAnsi" w:cstheme="minorHAnsi"/>
          <w:sz w:val="16"/>
        </w:rPr>
        <w:t xml:space="preserve">. </w:t>
      </w:r>
      <w:r w:rsidRPr="005B1D4C">
        <w:rPr>
          <w:rStyle w:val="Emphasis"/>
          <w:rFonts w:asciiTheme="minorHAnsi" w:hAnsiTheme="minorHAnsi" w:cstheme="minorHAnsi"/>
        </w:rPr>
        <w:t>The consequences would seem no less damaging where stability is concerned</w:t>
      </w:r>
      <w:r w:rsidRPr="005B1D4C">
        <w:rPr>
          <w:rFonts w:asciiTheme="minorHAnsi" w:hAnsiTheme="minorHAnsi" w:cstheme="minorHAnsi"/>
          <w:sz w:val="16"/>
        </w:rPr>
        <w:t xml:space="preserve">. As offshore balancers have argued, it may be that U.S. retrenchment would force local powers to spend more on defense, while perhaps assuaging certain points of friction with countries that feel threatened or encircled by U.S. presence. But it equally stands to reason that </w:t>
      </w:r>
      <w:r w:rsidRPr="005B1D4C">
        <w:rPr>
          <w:rStyle w:val="StyleUnderline"/>
          <w:rFonts w:asciiTheme="minorHAnsi" w:hAnsiTheme="minorHAnsi" w:cstheme="minorHAnsi"/>
        </w:rPr>
        <w:t xml:space="preserve">removing the American pacifier would </w:t>
      </w:r>
      <w:r w:rsidRPr="005B1D4C">
        <w:rPr>
          <w:rStyle w:val="Emphasis"/>
          <w:rFonts w:asciiTheme="minorHAnsi" w:hAnsiTheme="minorHAnsi" w:cstheme="minorHAnsi"/>
        </w:rPr>
        <w:t>liberate the more destabilizing influences that U.S. policy had previously stifled</w:t>
      </w:r>
      <w:r w:rsidRPr="005B1D4C">
        <w:rPr>
          <w:rFonts w:asciiTheme="minorHAnsi" w:hAnsiTheme="minorHAnsi" w:cstheme="minorHAnsi"/>
          <w:sz w:val="16"/>
        </w:rPr>
        <w:t xml:space="preserve">. </w:t>
      </w:r>
      <w:r w:rsidRPr="005B1D4C">
        <w:rPr>
          <w:rStyle w:val="StyleUnderline"/>
          <w:rFonts w:asciiTheme="minorHAnsi" w:hAnsiTheme="minorHAnsi" w:cstheme="minorHAnsi"/>
        </w:rPr>
        <w:t xml:space="preserve">Long-dormant </w:t>
      </w:r>
      <w:r w:rsidRPr="00BB10E5">
        <w:rPr>
          <w:rStyle w:val="Emphasis"/>
          <w:rFonts w:asciiTheme="minorHAnsi" w:hAnsiTheme="minorHAnsi" w:cstheme="minorHAnsi"/>
          <w:highlight w:val="cyan"/>
        </w:rPr>
        <w:t xml:space="preserve">security competitions </w:t>
      </w:r>
      <w:r w:rsidRPr="005B1D4C">
        <w:rPr>
          <w:rStyle w:val="Emphasis"/>
          <w:rFonts w:asciiTheme="minorHAnsi" w:hAnsiTheme="minorHAnsi" w:cstheme="minorHAnsi"/>
        </w:rPr>
        <w:t xml:space="preserve">might </w:t>
      </w:r>
      <w:r w:rsidRPr="00BB10E5">
        <w:rPr>
          <w:rStyle w:val="Emphasis"/>
          <w:rFonts w:asciiTheme="minorHAnsi" w:hAnsiTheme="minorHAnsi" w:cstheme="minorHAnsi"/>
          <w:highlight w:val="cyan"/>
        </w:rPr>
        <w:t>reawaken as countries armed themselves</w:t>
      </w:r>
      <w:r w:rsidRPr="005B1D4C">
        <w:rPr>
          <w:rStyle w:val="StyleUnderline"/>
          <w:rFonts w:asciiTheme="minorHAnsi" w:hAnsiTheme="minorHAnsi" w:cstheme="minorHAnsi"/>
        </w:rPr>
        <w:t xml:space="preserve"> more vigorously</w:t>
      </w:r>
      <w:r w:rsidRPr="005B1D4C">
        <w:rPr>
          <w:rFonts w:asciiTheme="minorHAnsi" w:hAnsiTheme="minorHAnsi" w:cstheme="minorHAnsi"/>
          <w:sz w:val="16"/>
        </w:rPr>
        <w:t xml:space="preserve">; </w:t>
      </w:r>
      <w:r w:rsidRPr="005B1D4C">
        <w:rPr>
          <w:rStyle w:val="Emphasis"/>
          <w:rFonts w:asciiTheme="minorHAnsi" w:hAnsiTheme="minorHAnsi" w:cstheme="minorHAnsi"/>
        </w:rPr>
        <w:t xml:space="preserve">historical </w:t>
      </w:r>
      <w:r w:rsidRPr="00BB10E5">
        <w:rPr>
          <w:rStyle w:val="Emphasis"/>
          <w:rFonts w:asciiTheme="minorHAnsi" w:hAnsiTheme="minorHAnsi" w:cstheme="minorHAnsi"/>
          <w:highlight w:val="cyan"/>
        </w:rPr>
        <w:t>antagonisms</w:t>
      </w:r>
      <w:r w:rsidRPr="005B1D4C">
        <w:rPr>
          <w:rFonts w:asciiTheme="minorHAnsi" w:hAnsiTheme="minorHAnsi" w:cstheme="minorHAnsi"/>
          <w:sz w:val="16"/>
        </w:rPr>
        <w:t xml:space="preserve"> </w:t>
      </w:r>
      <w:r w:rsidRPr="005B1D4C">
        <w:rPr>
          <w:rStyle w:val="StyleUnderline"/>
          <w:rFonts w:asciiTheme="minorHAnsi" w:hAnsiTheme="minorHAnsi" w:cstheme="minorHAnsi"/>
        </w:rPr>
        <w:t xml:space="preserve">between old rivals might </w:t>
      </w:r>
      <w:r w:rsidRPr="00BB10E5">
        <w:rPr>
          <w:rStyle w:val="Emphasis"/>
          <w:rFonts w:asciiTheme="minorHAnsi" w:hAnsiTheme="minorHAnsi" w:cstheme="minorHAnsi"/>
          <w:highlight w:val="cyan"/>
        </w:rPr>
        <w:t xml:space="preserve">reemerge </w:t>
      </w:r>
      <w:r w:rsidRPr="007A1DA7">
        <w:rPr>
          <w:rStyle w:val="Emphasis"/>
          <w:rFonts w:asciiTheme="minorHAnsi" w:hAnsiTheme="minorHAnsi" w:cstheme="minorHAnsi"/>
        </w:rPr>
        <w:t>in the absence of a robust U.S. presence</w:t>
      </w:r>
      <w:r w:rsidRPr="007A1DA7">
        <w:rPr>
          <w:rStyle w:val="StyleUnderline"/>
          <w:rFonts w:asciiTheme="minorHAnsi" w:hAnsiTheme="minorHAnsi" w:cstheme="minorHAnsi"/>
        </w:rPr>
        <w:t xml:space="preserve"> and the</w:t>
      </w:r>
      <w:r w:rsidRPr="005B1D4C">
        <w:rPr>
          <w:rStyle w:val="StyleUnderline"/>
          <w:rFonts w:asciiTheme="minorHAnsi" w:hAnsiTheme="minorHAnsi" w:cstheme="minorHAnsi"/>
        </w:rPr>
        <w:t xml:space="preserve"> reassurance it provides</w:t>
      </w:r>
      <w:r w:rsidRPr="005B1D4C">
        <w:rPr>
          <w:rFonts w:asciiTheme="minorHAnsi" w:hAnsiTheme="minorHAnsi" w:cstheme="minorHAnsi"/>
          <w:sz w:val="16"/>
        </w:rPr>
        <w:t xml:space="preserve">. </w:t>
      </w:r>
      <w:r w:rsidRPr="007A1DA7">
        <w:rPr>
          <w:rFonts w:asciiTheme="minorHAnsi" w:hAnsiTheme="minorHAnsi" w:cstheme="minorHAnsi"/>
          <w:sz w:val="16"/>
        </w:rPr>
        <w:t xml:space="preserve">Moreover, </w:t>
      </w:r>
      <w:r w:rsidRPr="007A1DA7">
        <w:rPr>
          <w:rStyle w:val="StyleUnderline"/>
          <w:rFonts w:asciiTheme="minorHAnsi" w:hAnsiTheme="minorHAnsi" w:cstheme="minorHAnsi"/>
        </w:rPr>
        <w:t>countries that seek to revise existing regional orders in their</w:t>
      </w:r>
      <w:r w:rsidRPr="005B1D4C">
        <w:rPr>
          <w:rStyle w:val="StyleUnderline"/>
          <w:rFonts w:asciiTheme="minorHAnsi" w:hAnsiTheme="minorHAnsi" w:cstheme="minorHAnsi"/>
        </w:rPr>
        <w:t xml:space="preserve"> favor</w:t>
      </w:r>
      <w:r w:rsidRPr="005B1D4C">
        <w:rPr>
          <w:rFonts w:asciiTheme="minorHAnsi" w:hAnsiTheme="minorHAnsi" w:cstheme="minorHAnsi"/>
          <w:sz w:val="16"/>
        </w:rPr>
        <w:t xml:space="preserve">—think </w:t>
      </w:r>
      <w:r w:rsidRPr="00BB10E5">
        <w:rPr>
          <w:rStyle w:val="Emphasis"/>
          <w:rFonts w:asciiTheme="minorHAnsi" w:hAnsiTheme="minorHAnsi" w:cstheme="minorHAnsi"/>
          <w:highlight w:val="cyan"/>
        </w:rPr>
        <w:t>Russia</w:t>
      </w:r>
      <w:r w:rsidRPr="005B1D4C">
        <w:rPr>
          <w:rFonts w:asciiTheme="minorHAnsi" w:hAnsiTheme="minorHAnsi" w:cstheme="minorHAnsi"/>
          <w:sz w:val="16"/>
        </w:rPr>
        <w:t xml:space="preserve"> in </w:t>
      </w:r>
      <w:r w:rsidRPr="00BB10E5">
        <w:rPr>
          <w:rStyle w:val="Emphasis"/>
          <w:rFonts w:asciiTheme="minorHAnsi" w:hAnsiTheme="minorHAnsi" w:cstheme="minorHAnsi"/>
          <w:highlight w:val="cyan"/>
        </w:rPr>
        <w:t>Europe</w:t>
      </w:r>
      <w:r w:rsidRPr="005B1D4C">
        <w:rPr>
          <w:rFonts w:asciiTheme="minorHAnsi" w:hAnsiTheme="minorHAnsi" w:cstheme="minorHAnsi"/>
          <w:sz w:val="16"/>
        </w:rPr>
        <w:t xml:space="preserve">, or </w:t>
      </w:r>
      <w:r w:rsidRPr="00BB10E5">
        <w:rPr>
          <w:rStyle w:val="Emphasis"/>
          <w:rFonts w:asciiTheme="minorHAnsi" w:hAnsiTheme="minorHAnsi" w:cstheme="minorHAnsi"/>
          <w:highlight w:val="cyan"/>
        </w:rPr>
        <w:t>China</w:t>
      </w:r>
      <w:r w:rsidRPr="005B1D4C">
        <w:rPr>
          <w:rFonts w:asciiTheme="minorHAnsi" w:hAnsiTheme="minorHAnsi" w:cstheme="minorHAnsi"/>
          <w:sz w:val="16"/>
        </w:rPr>
        <w:t xml:space="preserve"> in Asia—might indeed </w:t>
      </w:r>
      <w:r w:rsidRPr="00BB10E5">
        <w:rPr>
          <w:rStyle w:val="StyleUnderline"/>
          <w:highlight w:val="cyan"/>
        </w:rPr>
        <w:t>applaud U.S. retrenchment</w:t>
      </w:r>
      <w:r w:rsidRPr="005B1D4C">
        <w:rPr>
          <w:rFonts w:asciiTheme="minorHAnsi" w:hAnsiTheme="minorHAnsi" w:cstheme="minorHAnsi"/>
          <w:sz w:val="16"/>
        </w:rPr>
        <w:t xml:space="preserve">, but </w:t>
      </w:r>
      <w:r w:rsidRPr="005B1D4C">
        <w:rPr>
          <w:rStyle w:val="StyleUnderline"/>
          <w:rFonts w:asciiTheme="minorHAnsi" w:hAnsiTheme="minorHAnsi" w:cstheme="minorHAnsi"/>
        </w:rPr>
        <w:t>they might just as plausibly feel empowered to more assertively press their interests</w:t>
      </w:r>
      <w:r w:rsidRPr="005B1D4C">
        <w:rPr>
          <w:rFonts w:asciiTheme="minorHAnsi" w:hAnsiTheme="minorHAnsi" w:cstheme="minorHAnsi"/>
          <w:sz w:val="16"/>
        </w:rPr>
        <w:t>. If the United States has been a kind of Leviathan in key regions, Mearsheimer acknowledges, then “</w:t>
      </w:r>
      <w:r w:rsidRPr="005B1D4C">
        <w:rPr>
          <w:rStyle w:val="Emphasis"/>
          <w:rFonts w:asciiTheme="minorHAnsi" w:hAnsiTheme="minorHAnsi" w:cstheme="minorHAnsi"/>
        </w:rPr>
        <w:t>take away that Leviathan and there is likely to be big trouble</w:t>
      </w:r>
      <w:r w:rsidRPr="005B1D4C">
        <w:rPr>
          <w:rFonts w:asciiTheme="minorHAnsi" w:hAnsiTheme="minorHAnsi" w:cstheme="minorHAnsi"/>
          <w:sz w:val="16"/>
        </w:rPr>
        <w:t xml:space="preserve">.”46 Scanning the global horizon today, </w:t>
      </w:r>
      <w:r w:rsidRPr="005B1D4C">
        <w:rPr>
          <w:rStyle w:val="Emphasis"/>
          <w:rFonts w:asciiTheme="minorHAnsi" w:hAnsiTheme="minorHAnsi" w:cstheme="minorHAnsi"/>
        </w:rPr>
        <w:t>one can easily see where such trouble might arise</w:t>
      </w:r>
      <w:r w:rsidRPr="005B1D4C">
        <w:rPr>
          <w:rFonts w:asciiTheme="minorHAnsi" w:hAnsiTheme="minorHAnsi" w:cstheme="minorHAnsi"/>
          <w:sz w:val="16"/>
        </w:rPr>
        <w:t xml:space="preserve">. </w:t>
      </w:r>
      <w:r w:rsidRPr="005B1D4C">
        <w:rPr>
          <w:rStyle w:val="StyleUnderline"/>
          <w:rFonts w:asciiTheme="minorHAnsi" w:hAnsiTheme="minorHAnsi" w:cstheme="minorHAnsi"/>
        </w:rPr>
        <w:t>In Europe,</w:t>
      </w:r>
      <w:r w:rsidRPr="005B1D4C">
        <w:rPr>
          <w:rFonts w:asciiTheme="minorHAnsi" w:hAnsiTheme="minorHAnsi" w:cstheme="minorHAnsi"/>
          <w:sz w:val="16"/>
        </w:rPr>
        <w:t xml:space="preserve"> </w:t>
      </w:r>
      <w:r w:rsidRPr="005B1D4C">
        <w:rPr>
          <w:rStyle w:val="StyleUnderline"/>
          <w:rFonts w:asciiTheme="minorHAnsi" w:hAnsiTheme="minorHAnsi" w:cstheme="minorHAnsi"/>
        </w:rPr>
        <w:t>a revisionist Russia is already destabilizing its neighbors and contesting the post-Cold War settlement in the region.</w:t>
      </w:r>
      <w:r w:rsidRPr="005B1D4C">
        <w:rPr>
          <w:rFonts w:asciiTheme="minorHAnsi" w:hAnsiTheme="minorHAnsi" w:cstheme="minorHAnsi"/>
          <w:sz w:val="16"/>
        </w:rPr>
        <w:t xml:space="preserve"> </w:t>
      </w:r>
      <w:r w:rsidRPr="005B1D4C">
        <w:rPr>
          <w:rStyle w:val="StyleUnderline"/>
          <w:rFonts w:asciiTheme="minorHAnsi" w:hAnsiTheme="minorHAnsi" w:cstheme="minorHAnsi"/>
        </w:rPr>
        <w:t xml:space="preserve">In the Gulf and broader Middle East, the threat of Iranian ascendancy has stoked region-wide tensions manifesting in </w:t>
      </w:r>
      <w:r w:rsidRPr="005B1D4C">
        <w:rPr>
          <w:rStyle w:val="Emphasis"/>
          <w:rFonts w:asciiTheme="minorHAnsi" w:hAnsiTheme="minorHAnsi" w:cstheme="minorHAnsi"/>
        </w:rPr>
        <w:t>proxy wars</w:t>
      </w:r>
      <w:r w:rsidRPr="005B1D4C">
        <w:rPr>
          <w:rStyle w:val="StyleUnderline"/>
          <w:rFonts w:asciiTheme="minorHAnsi" w:hAnsiTheme="minorHAnsi" w:cstheme="minorHAnsi"/>
        </w:rPr>
        <w:t xml:space="preserve"> and hints of an </w:t>
      </w:r>
      <w:r w:rsidRPr="005B1D4C">
        <w:rPr>
          <w:rStyle w:val="Emphasis"/>
          <w:rFonts w:asciiTheme="minorHAnsi" w:hAnsiTheme="minorHAnsi" w:cstheme="minorHAnsi"/>
        </w:rPr>
        <w:t>incipient arms race</w:t>
      </w:r>
      <w:r w:rsidRPr="005B1D4C">
        <w:rPr>
          <w:rStyle w:val="StyleUnderline"/>
          <w:rFonts w:asciiTheme="minorHAnsi" w:hAnsiTheme="minorHAnsi" w:cstheme="minorHAnsi"/>
        </w:rPr>
        <w:t xml:space="preserve">, even as that region also contends with a severe threat to its stability in the form of the Islamic State. In East Asia, </w:t>
      </w:r>
      <w:r w:rsidRPr="005B1D4C">
        <w:rPr>
          <w:rStyle w:val="Emphasis"/>
          <w:rFonts w:asciiTheme="minorHAnsi" w:hAnsiTheme="minorHAnsi" w:cstheme="minorHAnsi"/>
        </w:rPr>
        <w:t>a rising China is challenging the regional status quo</w:t>
      </w:r>
      <w:r w:rsidRPr="005B1D4C">
        <w:rPr>
          <w:rStyle w:val="StyleUnderline"/>
          <w:rFonts w:asciiTheme="minorHAnsi" w:hAnsiTheme="minorHAnsi" w:cstheme="minorHAnsi"/>
        </w:rPr>
        <w:t xml:space="preserve"> in numerous ways, sounding alarms among its neighbors—many of whom also have historical grievances against each other. </w:t>
      </w:r>
      <w:r w:rsidRPr="005B1D4C">
        <w:rPr>
          <w:rFonts w:asciiTheme="minorHAnsi" w:hAnsiTheme="minorHAnsi" w:cstheme="minorHAnsi"/>
          <w:sz w:val="16"/>
        </w:rPr>
        <w:t xml:space="preserve">In these circumstances, </w:t>
      </w:r>
      <w:r w:rsidRPr="00BB10E5">
        <w:rPr>
          <w:rStyle w:val="Emphasis"/>
          <w:rFonts w:asciiTheme="minorHAnsi" w:hAnsiTheme="minorHAnsi" w:cstheme="minorHAnsi"/>
          <w:highlight w:val="cyan"/>
        </w:rPr>
        <w:t xml:space="preserve">removing the </w:t>
      </w:r>
      <w:r w:rsidRPr="005B1D4C">
        <w:rPr>
          <w:rStyle w:val="Emphasis"/>
          <w:rFonts w:asciiTheme="minorHAnsi" w:hAnsiTheme="minorHAnsi" w:cstheme="minorHAnsi"/>
        </w:rPr>
        <w:t>American</w:t>
      </w:r>
      <w:r w:rsidRPr="00BB10E5">
        <w:rPr>
          <w:rStyle w:val="Emphasis"/>
          <w:rFonts w:asciiTheme="minorHAnsi" w:hAnsiTheme="minorHAnsi" w:cstheme="minorHAnsi"/>
          <w:highlight w:val="cyan"/>
        </w:rPr>
        <w:t xml:space="preserve"> pacifier would </w:t>
      </w:r>
      <w:r w:rsidRPr="005B1D4C">
        <w:rPr>
          <w:rStyle w:val="Emphasis"/>
          <w:rFonts w:asciiTheme="minorHAnsi" w:hAnsiTheme="minorHAnsi" w:cstheme="minorHAnsi"/>
        </w:rPr>
        <w:t xml:space="preserve">likely </w:t>
      </w:r>
      <w:r w:rsidRPr="007A1DA7">
        <w:rPr>
          <w:rStyle w:val="Emphasis"/>
          <w:rFonts w:asciiTheme="minorHAnsi" w:hAnsiTheme="minorHAnsi" w:cstheme="minorHAnsi"/>
        </w:rPr>
        <w:t>yield</w:t>
      </w:r>
      <w:r w:rsidRPr="005B1D4C">
        <w:rPr>
          <w:rStyle w:val="Emphasis"/>
          <w:rFonts w:asciiTheme="minorHAnsi" w:hAnsiTheme="minorHAnsi" w:cstheme="minorHAnsi"/>
        </w:rPr>
        <w:t xml:space="preserve"> not low-cost stability, but </w:t>
      </w:r>
      <w:r w:rsidRPr="00BB10E5">
        <w:rPr>
          <w:rStyle w:val="Emphasis"/>
          <w:rFonts w:asciiTheme="minorHAnsi" w:hAnsiTheme="minorHAnsi" w:cstheme="minorHAnsi"/>
          <w:highlight w:val="cyan"/>
        </w:rPr>
        <w:t>increase</w:t>
      </w:r>
      <w:r w:rsidRPr="007A1DA7">
        <w:rPr>
          <w:rStyle w:val="StyleUnderline"/>
        </w:rPr>
        <w:t>d</w:t>
      </w:r>
      <w:r w:rsidRPr="007A1DA7">
        <w:rPr>
          <w:rStyle w:val="Emphasis"/>
          <w:rFonts w:asciiTheme="minorHAnsi" w:hAnsiTheme="minorHAnsi" w:cstheme="minorHAnsi"/>
        </w:rPr>
        <w:t xml:space="preserve"> </w:t>
      </w:r>
      <w:r w:rsidRPr="00BB10E5">
        <w:rPr>
          <w:rStyle w:val="Emphasis"/>
          <w:rFonts w:asciiTheme="minorHAnsi" w:hAnsiTheme="minorHAnsi" w:cstheme="minorHAnsi"/>
          <w:highlight w:val="cyan"/>
        </w:rPr>
        <w:t xml:space="preserve">conflict </w:t>
      </w:r>
      <w:r w:rsidRPr="005B1D4C">
        <w:rPr>
          <w:rStyle w:val="Emphasis"/>
          <w:rFonts w:asciiTheme="minorHAnsi" w:hAnsiTheme="minorHAnsi" w:cstheme="minorHAnsi"/>
        </w:rPr>
        <w:t xml:space="preserve">and upheaval. </w:t>
      </w:r>
      <w:r w:rsidRPr="005B1D4C">
        <w:rPr>
          <w:rStyle w:val="StyleUnderline"/>
          <w:rFonts w:asciiTheme="minorHAnsi" w:hAnsiTheme="minorHAnsi" w:cstheme="minorHAnsi"/>
        </w:rPr>
        <w:t>That conflict and upheaval</w:t>
      </w:r>
      <w:r w:rsidRPr="005B1D4C">
        <w:rPr>
          <w:rFonts w:asciiTheme="minorHAnsi" w:hAnsiTheme="minorHAnsi" w:cstheme="minorHAnsi"/>
          <w:sz w:val="16"/>
        </w:rPr>
        <w:t xml:space="preserve">, in turn, </w:t>
      </w:r>
      <w:r w:rsidRPr="005B1D4C">
        <w:rPr>
          <w:rStyle w:val="Emphasis"/>
          <w:rFonts w:asciiTheme="minorHAnsi" w:hAnsiTheme="minorHAnsi" w:cstheme="minorHAnsi"/>
        </w:rPr>
        <w:t>would be quite damaging to U.S. interests</w:t>
      </w:r>
      <w:r w:rsidRPr="005B1D4C">
        <w:rPr>
          <w:rFonts w:asciiTheme="minorHAnsi" w:hAnsiTheme="minorHAnsi" w:cstheme="minorHAnsi"/>
          <w:sz w:val="16"/>
        </w:rPr>
        <w:t xml:space="preserve"> even if it did not result in the nightmare scenario of a hostile power dominating a key region. </w:t>
      </w:r>
      <w:r w:rsidRPr="005B1D4C">
        <w:rPr>
          <w:rStyle w:val="Emphasis"/>
          <w:rFonts w:asciiTheme="minorHAnsi" w:hAnsiTheme="minorHAnsi" w:cstheme="minorHAnsi"/>
        </w:rPr>
        <w:t>It is hard to imagine</w:t>
      </w:r>
      <w:r w:rsidRPr="005B1D4C">
        <w:rPr>
          <w:rFonts w:asciiTheme="minorHAnsi" w:hAnsiTheme="minorHAnsi" w:cstheme="minorHAnsi"/>
          <w:sz w:val="16"/>
        </w:rPr>
        <w:t xml:space="preserve">, for instance, </w:t>
      </w:r>
      <w:r w:rsidRPr="005B1D4C">
        <w:rPr>
          <w:rStyle w:val="Emphasis"/>
          <w:rFonts w:asciiTheme="minorHAnsi" w:hAnsiTheme="minorHAnsi" w:cstheme="minorHAnsi"/>
        </w:rPr>
        <w:t>that increased instability and acrimony would produce the robust multilateral cooperation necessary to deal with transnational threats from pandemics to piracy</w:t>
      </w:r>
      <w:r w:rsidRPr="005B1D4C">
        <w:rPr>
          <w:rFonts w:asciiTheme="minorHAnsi" w:hAnsiTheme="minorHAnsi" w:cstheme="minorHAnsi"/>
          <w:sz w:val="16"/>
        </w:rPr>
        <w:t xml:space="preserve">. </w:t>
      </w:r>
      <w:r w:rsidRPr="005B1D4C">
        <w:rPr>
          <w:rStyle w:val="Emphasis"/>
          <w:rFonts w:asciiTheme="minorHAnsi" w:hAnsiTheme="minorHAnsi" w:cstheme="minorHAnsi"/>
        </w:rPr>
        <w:t>More problematic still might be the economic consequences.</w:t>
      </w:r>
      <w:r w:rsidRPr="005B1D4C">
        <w:rPr>
          <w:rFonts w:asciiTheme="minorHAnsi" w:hAnsiTheme="minorHAnsi" w:cstheme="minorHAnsi"/>
          <w:sz w:val="16"/>
        </w:rPr>
        <w:t xml:space="preserve"> As scholars like Michael Mandelbaum have argued, </w:t>
      </w:r>
      <w:r w:rsidRPr="005B1D4C">
        <w:rPr>
          <w:rStyle w:val="StyleUnderline"/>
          <w:rFonts w:asciiTheme="minorHAnsi" w:hAnsiTheme="minorHAnsi" w:cstheme="minorHAnsi"/>
        </w:rPr>
        <w:t>the enormous progress toward global prosperity and integration that has occurred since World War II</w:t>
      </w:r>
      <w:r w:rsidRPr="005B1D4C">
        <w:rPr>
          <w:rFonts w:asciiTheme="minorHAnsi" w:hAnsiTheme="minorHAnsi" w:cstheme="minorHAnsi"/>
          <w:sz w:val="16"/>
        </w:rPr>
        <w:t xml:space="preserve"> (and now the Cold War) </w:t>
      </w:r>
      <w:r w:rsidRPr="005B1D4C">
        <w:rPr>
          <w:rStyle w:val="StyleUnderline"/>
          <w:rFonts w:asciiTheme="minorHAnsi" w:hAnsiTheme="minorHAnsi" w:cstheme="minorHAnsi"/>
        </w:rPr>
        <w:t xml:space="preserve">has come in the climate of relative stability and security provided largely by the </w:t>
      </w:r>
      <w:r w:rsidRPr="005B1D4C">
        <w:rPr>
          <w:rStyle w:val="Emphasis"/>
          <w:rFonts w:asciiTheme="minorHAnsi" w:hAnsiTheme="minorHAnsi" w:cstheme="minorHAnsi"/>
        </w:rPr>
        <w:t>U</w:t>
      </w:r>
      <w:r w:rsidRPr="005B1D4C">
        <w:rPr>
          <w:rFonts w:asciiTheme="minorHAnsi" w:hAnsiTheme="minorHAnsi" w:cstheme="minorHAnsi"/>
          <w:sz w:val="16"/>
        </w:rPr>
        <w:t xml:space="preserve">nited </w:t>
      </w:r>
      <w:r w:rsidRPr="005B1D4C">
        <w:rPr>
          <w:rStyle w:val="Emphasis"/>
          <w:rFonts w:asciiTheme="minorHAnsi" w:hAnsiTheme="minorHAnsi" w:cstheme="minorHAnsi"/>
        </w:rPr>
        <w:t>S</w:t>
      </w:r>
      <w:r w:rsidRPr="005B1D4C">
        <w:rPr>
          <w:rFonts w:asciiTheme="minorHAnsi" w:hAnsiTheme="minorHAnsi" w:cstheme="minorHAnsi"/>
          <w:sz w:val="16"/>
        </w:rPr>
        <w:t xml:space="preserve">tates.47 </w:t>
      </w:r>
      <w:r w:rsidRPr="005B1D4C">
        <w:rPr>
          <w:rStyle w:val="StyleUnderline"/>
          <w:rFonts w:asciiTheme="minorHAnsi" w:hAnsiTheme="minorHAnsi" w:cstheme="minorHAnsi"/>
        </w:rPr>
        <w:t xml:space="preserve">One simply cannot confidently predict that this </w:t>
      </w:r>
      <w:r w:rsidRPr="005B1D4C">
        <w:rPr>
          <w:rStyle w:val="Emphasis"/>
          <w:rFonts w:asciiTheme="minorHAnsi" w:hAnsiTheme="minorHAnsi" w:cstheme="minorHAnsi"/>
        </w:rPr>
        <w:t>progress would end</w:t>
      </w:r>
      <w:r w:rsidRPr="00613FDC">
        <w:rPr>
          <w:rStyle w:val="Emphasis"/>
          <w:rFonts w:asciiTheme="minorHAnsi" w:hAnsiTheme="minorHAnsi" w:cstheme="minorHAnsi"/>
        </w:rPr>
        <w:t>ure amid</w:t>
      </w:r>
      <w:r w:rsidRPr="005B1D4C">
        <w:rPr>
          <w:rStyle w:val="Emphasis"/>
          <w:rFonts w:asciiTheme="minorHAnsi" w:hAnsiTheme="minorHAnsi" w:cstheme="minorHAnsi"/>
        </w:rPr>
        <w:t xml:space="preserve"> </w:t>
      </w:r>
      <w:r w:rsidRPr="00BB10E5">
        <w:rPr>
          <w:rStyle w:val="Emphasis"/>
          <w:rFonts w:asciiTheme="minorHAnsi" w:hAnsiTheme="minorHAnsi" w:cstheme="minorHAnsi"/>
          <w:highlight w:val="cyan"/>
        </w:rPr>
        <w:t xml:space="preserve">escalating geopolitical competition </w:t>
      </w:r>
      <w:r w:rsidRPr="005B1D4C">
        <w:rPr>
          <w:rStyle w:val="Emphasis"/>
          <w:rFonts w:asciiTheme="minorHAnsi" w:hAnsiTheme="minorHAnsi" w:cstheme="minorHAnsi"/>
        </w:rPr>
        <w:t xml:space="preserve">in regions of enormous importance to the world economy. </w:t>
      </w:r>
      <w:r w:rsidRPr="005B1D4C">
        <w:rPr>
          <w:rFonts w:asciiTheme="minorHAnsi" w:hAnsiTheme="minorHAnsi" w:cstheme="minorHAnsi"/>
          <w:sz w:val="16"/>
        </w:rPr>
        <w:t xml:space="preserve">Perhaps </w:t>
      </w:r>
      <w:r w:rsidRPr="005B1D4C">
        <w:rPr>
          <w:rStyle w:val="StyleUnderline"/>
          <w:rFonts w:asciiTheme="minorHAnsi" w:hAnsiTheme="minorHAnsi" w:cstheme="minorHAnsi"/>
        </w:rPr>
        <w:t>the greatest risk that a strategy of offshore balancing would run</w:t>
      </w:r>
      <w:r w:rsidRPr="005B1D4C">
        <w:rPr>
          <w:rFonts w:asciiTheme="minorHAnsi" w:hAnsiTheme="minorHAnsi" w:cstheme="minorHAnsi"/>
          <w:sz w:val="16"/>
        </w:rPr>
        <w:t xml:space="preserve">, of course, </w:t>
      </w:r>
      <w:r w:rsidRPr="005B1D4C">
        <w:rPr>
          <w:rStyle w:val="Emphasis"/>
          <w:rFonts w:asciiTheme="minorHAnsi" w:hAnsiTheme="minorHAnsi" w:cstheme="minorHAnsi"/>
        </w:rPr>
        <w:t>is that a key region might not be able to maintain its own balance following U.S. retrenchment</w:t>
      </w:r>
      <w:r w:rsidRPr="005B1D4C">
        <w:rPr>
          <w:rFonts w:asciiTheme="minorHAnsi" w:hAnsiTheme="minorHAnsi" w:cstheme="minorHAnsi"/>
          <w:sz w:val="16"/>
        </w:rPr>
        <w:t xml:space="preserve">. That prospect might have seemed far-fetched in the early post-Cold War era, and it remains unlikely in the immediate future. But </w:t>
      </w:r>
      <w:r w:rsidRPr="005B1D4C">
        <w:rPr>
          <w:rStyle w:val="Emphasis"/>
          <w:rFonts w:asciiTheme="minorHAnsi" w:hAnsiTheme="minorHAnsi" w:cstheme="minorHAnsi"/>
        </w:rPr>
        <w:t xml:space="preserve">in East Asia </w:t>
      </w:r>
      <w:r w:rsidRPr="00613FDC">
        <w:rPr>
          <w:rStyle w:val="Emphasis"/>
          <w:rFonts w:asciiTheme="minorHAnsi" w:hAnsiTheme="minorHAnsi" w:cstheme="minorHAnsi"/>
        </w:rPr>
        <w:t xml:space="preserve">particularly, </w:t>
      </w:r>
      <w:r w:rsidRPr="00613FDC">
        <w:rPr>
          <w:rStyle w:val="StyleUnderline"/>
          <w:rFonts w:asciiTheme="minorHAnsi" w:hAnsiTheme="minorHAnsi" w:cstheme="minorHAnsi"/>
        </w:rPr>
        <w:t>the rise and growing assertiveness of China has</w:t>
      </w:r>
      <w:r w:rsidRPr="005B1D4C">
        <w:rPr>
          <w:rStyle w:val="StyleUnderline"/>
          <w:rFonts w:asciiTheme="minorHAnsi" w:hAnsiTheme="minorHAnsi" w:cstheme="minorHAnsi"/>
        </w:rPr>
        <w:t xml:space="preserve"> highlighted the medium- to long-term danger that a hostile power could in fact</w:t>
      </w:r>
      <w:r w:rsidRPr="005B1D4C">
        <w:rPr>
          <w:rStyle w:val="Emphasis"/>
          <w:rFonts w:asciiTheme="minorHAnsi" w:hAnsiTheme="minorHAnsi" w:cstheme="minorHAnsi"/>
        </w:rPr>
        <w:t xml:space="preserve"> gain regional primacy</w:t>
      </w:r>
      <w:r w:rsidRPr="005B1D4C">
        <w:rPr>
          <w:rFonts w:asciiTheme="minorHAnsi" w:hAnsiTheme="minorHAnsi" w:cstheme="minorHAnsi"/>
          <w:sz w:val="16"/>
        </w:rPr>
        <w:t xml:space="preserve">. </w:t>
      </w:r>
      <w:r w:rsidRPr="005B1D4C">
        <w:rPr>
          <w:rStyle w:val="StyleUnderline"/>
          <w:rFonts w:asciiTheme="minorHAnsi" w:hAnsiTheme="minorHAnsi" w:cstheme="minorHAnsi"/>
        </w:rPr>
        <w:t>If China’s economy continues to grow rapidly</w:t>
      </w:r>
      <w:r w:rsidRPr="005B1D4C">
        <w:rPr>
          <w:rFonts w:asciiTheme="minorHAnsi" w:hAnsiTheme="minorHAnsi" w:cstheme="minorHAnsi"/>
          <w:sz w:val="16"/>
        </w:rPr>
        <w:t xml:space="preserve">, and if Beijing continues to increase military spending by 10 percent or more each year, </w:t>
      </w:r>
      <w:r w:rsidRPr="005B1D4C">
        <w:rPr>
          <w:rStyle w:val="StyleUnderline"/>
          <w:rFonts w:asciiTheme="minorHAnsi" w:hAnsiTheme="minorHAnsi" w:cstheme="minorHAnsi"/>
        </w:rPr>
        <w:t xml:space="preserve">then its neighbors will ultimately face grave challenges in containing Chinese power </w:t>
      </w:r>
      <w:r w:rsidRPr="005B1D4C">
        <w:rPr>
          <w:rStyle w:val="Emphasis"/>
          <w:rFonts w:asciiTheme="minorHAnsi" w:hAnsiTheme="minorHAnsi" w:cstheme="minorHAnsi"/>
        </w:rPr>
        <w:t>even if they join forces in that endeavor</w:t>
      </w:r>
      <w:r w:rsidRPr="005B1D4C">
        <w:rPr>
          <w:rFonts w:asciiTheme="minorHAnsi" w:hAnsiTheme="minorHAnsi" w:cstheme="minorHAnsi"/>
          <w:sz w:val="16"/>
        </w:rPr>
        <w:t xml:space="preserve">. This possibility, ironically, is one to which leading advocates of retrenchment have been attuned. “The United States will have to play a key role in countering China,” Mearshimer writes, “because its Asian neighbors are not strong enough to do it by themselves.”48 </w:t>
      </w:r>
      <w:r w:rsidRPr="005B1D4C">
        <w:rPr>
          <w:rFonts w:asciiTheme="minorHAnsi" w:hAnsiTheme="minorHAnsi" w:cstheme="minorHAnsi"/>
          <w:sz w:val="14"/>
        </w:rPr>
        <w:t xml:space="preserve">If this is true, however, then </w:t>
      </w:r>
      <w:r w:rsidRPr="005B1D4C">
        <w:rPr>
          <w:rStyle w:val="Emphasis"/>
          <w:rFonts w:asciiTheme="minorHAnsi" w:hAnsiTheme="minorHAnsi" w:cstheme="minorHAnsi"/>
        </w:rPr>
        <w:t>offshore balancing becomes a dangerous and potentially self-defeating strategy</w:t>
      </w:r>
      <w:r w:rsidRPr="005B1D4C">
        <w:rPr>
          <w:rFonts w:asciiTheme="minorHAnsi" w:hAnsiTheme="minorHAnsi" w:cstheme="minorHAnsi"/>
          <w:sz w:val="14"/>
        </w:rPr>
        <w:t xml:space="preserve">. As mentioned above, </w:t>
      </w:r>
      <w:r w:rsidRPr="005B1D4C">
        <w:rPr>
          <w:rStyle w:val="StyleUnderline"/>
          <w:rFonts w:asciiTheme="minorHAnsi" w:hAnsiTheme="minorHAnsi" w:cstheme="minorHAnsi"/>
        </w:rPr>
        <w:t xml:space="preserve">it </w:t>
      </w:r>
      <w:r w:rsidRPr="00BB10E5">
        <w:rPr>
          <w:rStyle w:val="StyleUnderline"/>
          <w:rFonts w:asciiTheme="minorHAnsi" w:hAnsiTheme="minorHAnsi" w:cstheme="minorHAnsi"/>
          <w:highlight w:val="cyan"/>
        </w:rPr>
        <w:t>could lead</w:t>
      </w:r>
      <w:r w:rsidRPr="005B1D4C">
        <w:rPr>
          <w:rStyle w:val="StyleUnderline"/>
          <w:rFonts w:asciiTheme="minorHAnsi" w:hAnsiTheme="minorHAnsi" w:cstheme="minorHAnsi"/>
        </w:rPr>
        <w:t xml:space="preserve"> countries like </w:t>
      </w:r>
      <w:r w:rsidRPr="00BB10E5">
        <w:rPr>
          <w:rStyle w:val="StyleUnderline"/>
          <w:rFonts w:asciiTheme="minorHAnsi" w:hAnsiTheme="minorHAnsi" w:cstheme="minorHAnsi"/>
          <w:highlight w:val="cyan"/>
        </w:rPr>
        <w:t xml:space="preserve">Japan and </w:t>
      </w:r>
      <w:r w:rsidRPr="005B1D4C">
        <w:rPr>
          <w:rStyle w:val="StyleUnderline"/>
          <w:rFonts w:asciiTheme="minorHAnsi" w:hAnsiTheme="minorHAnsi" w:cstheme="minorHAnsi"/>
        </w:rPr>
        <w:t xml:space="preserve">South </w:t>
      </w:r>
      <w:r w:rsidRPr="00BB10E5">
        <w:rPr>
          <w:rStyle w:val="StyleUnderline"/>
          <w:rFonts w:asciiTheme="minorHAnsi" w:hAnsiTheme="minorHAnsi" w:cstheme="minorHAnsi"/>
          <w:highlight w:val="cyan"/>
        </w:rPr>
        <w:t xml:space="preserve">Korea to </w:t>
      </w:r>
      <w:r w:rsidRPr="00BB10E5">
        <w:rPr>
          <w:rStyle w:val="Emphasis"/>
          <w:rFonts w:asciiTheme="minorHAnsi" w:hAnsiTheme="minorHAnsi" w:cstheme="minorHAnsi"/>
          <w:highlight w:val="cyan"/>
        </w:rPr>
        <w:t>seek nuclear weapons</w:t>
      </w:r>
      <w:r w:rsidRPr="005B1D4C">
        <w:rPr>
          <w:rFonts w:asciiTheme="minorHAnsi" w:hAnsiTheme="minorHAnsi" w:cstheme="minorHAnsi"/>
          <w:sz w:val="14"/>
        </w:rPr>
        <w:t xml:space="preserve">, </w:t>
      </w:r>
      <w:r w:rsidRPr="00613FDC">
        <w:rPr>
          <w:rFonts w:asciiTheme="minorHAnsi" w:hAnsiTheme="minorHAnsi" w:cstheme="minorHAnsi"/>
          <w:sz w:val="14"/>
        </w:rPr>
        <w:t xml:space="preserve">thereby </w:t>
      </w:r>
      <w:r w:rsidRPr="00613FDC">
        <w:rPr>
          <w:rStyle w:val="StyleUnderline"/>
          <w:rFonts w:asciiTheme="minorHAnsi" w:hAnsiTheme="minorHAnsi" w:cstheme="minorHAnsi"/>
        </w:rPr>
        <w:t>stoking arms races and elevating</w:t>
      </w:r>
      <w:r w:rsidRPr="005B1D4C">
        <w:rPr>
          <w:rStyle w:val="StyleUnderline"/>
          <w:rFonts w:asciiTheme="minorHAnsi" w:hAnsiTheme="minorHAnsi" w:cstheme="minorHAnsi"/>
        </w:rPr>
        <w:t xml:space="preserve"> regional tensions</w:t>
      </w:r>
      <w:r w:rsidRPr="005B1D4C">
        <w:rPr>
          <w:rFonts w:asciiTheme="minorHAnsi" w:hAnsiTheme="minorHAnsi" w:cstheme="minorHAnsi"/>
          <w:sz w:val="14"/>
        </w:rPr>
        <w:t xml:space="preserve">. Alternatively, and perhaps more worryingly, </w:t>
      </w:r>
      <w:r w:rsidRPr="005B1D4C">
        <w:rPr>
          <w:rStyle w:val="StyleUnderline"/>
          <w:rFonts w:asciiTheme="minorHAnsi" w:hAnsiTheme="minorHAnsi" w:cstheme="minorHAnsi"/>
        </w:rPr>
        <w:t xml:space="preserve">it might encourage the scenario that offshore balancers seek to avoid, by easing China’s </w:t>
      </w:r>
      <w:r w:rsidRPr="005B1D4C">
        <w:rPr>
          <w:rStyle w:val="Emphasis"/>
          <w:rFonts w:asciiTheme="minorHAnsi" w:hAnsiTheme="minorHAnsi" w:cstheme="minorHAnsi"/>
        </w:rPr>
        <w:t>ascent to regional hegemony.</w:t>
      </w:r>
      <w:r w:rsidRPr="005B1D4C">
        <w:rPr>
          <w:rFonts w:asciiTheme="minorHAnsi" w:hAnsiTheme="minorHAnsi" w:cstheme="minorHAnsi"/>
          <w:sz w:val="14"/>
        </w:rPr>
        <w:t xml:space="preserve"> As Robert Gilpin has written, “</w:t>
      </w:r>
      <w:r w:rsidRPr="00BB10E5">
        <w:rPr>
          <w:rStyle w:val="StyleUnderline"/>
          <w:rFonts w:asciiTheme="minorHAnsi" w:hAnsiTheme="minorHAnsi" w:cstheme="minorHAnsi"/>
          <w:highlight w:val="cyan"/>
        </w:rPr>
        <w:t xml:space="preserve">Retrenchment </w:t>
      </w:r>
      <w:r w:rsidRPr="005B1D4C">
        <w:rPr>
          <w:rStyle w:val="StyleUnderline"/>
          <w:rFonts w:asciiTheme="minorHAnsi" w:hAnsiTheme="minorHAnsi" w:cstheme="minorHAnsi"/>
        </w:rPr>
        <w:t xml:space="preserve">by its very nature is </w:t>
      </w:r>
      <w:r w:rsidRPr="005B1D4C">
        <w:rPr>
          <w:rStyle w:val="Emphasis"/>
          <w:rFonts w:asciiTheme="minorHAnsi" w:hAnsiTheme="minorHAnsi" w:cstheme="minorHAnsi"/>
        </w:rPr>
        <w:t>an indication of relative weakness</w:t>
      </w:r>
      <w:r w:rsidRPr="005B1D4C">
        <w:rPr>
          <w:rStyle w:val="StyleUnderline"/>
          <w:rFonts w:asciiTheme="minorHAnsi" w:hAnsiTheme="minorHAnsi" w:cstheme="minorHAnsi"/>
        </w:rPr>
        <w:t xml:space="preserve"> and </w:t>
      </w:r>
      <w:r w:rsidRPr="005B1D4C">
        <w:rPr>
          <w:rStyle w:val="Emphasis"/>
          <w:rFonts w:asciiTheme="minorHAnsi" w:hAnsiTheme="minorHAnsi" w:cstheme="minorHAnsi"/>
        </w:rPr>
        <w:t>declining power</w:t>
      </w:r>
      <w:r w:rsidRPr="005B1D4C">
        <w:rPr>
          <w:rStyle w:val="StyleUnderline"/>
          <w:rFonts w:asciiTheme="minorHAnsi" w:hAnsiTheme="minorHAnsi" w:cstheme="minorHAnsi"/>
        </w:rPr>
        <w:t xml:space="preserve">, and thus retrenchment </w:t>
      </w:r>
      <w:r w:rsidRPr="00BB10E5">
        <w:rPr>
          <w:rStyle w:val="StyleUnderline"/>
          <w:rFonts w:asciiTheme="minorHAnsi" w:hAnsiTheme="minorHAnsi" w:cstheme="minorHAnsi"/>
          <w:highlight w:val="cyan"/>
        </w:rPr>
        <w:t xml:space="preserve">can have a </w:t>
      </w:r>
      <w:r w:rsidRPr="00BB10E5">
        <w:rPr>
          <w:rStyle w:val="Emphasis"/>
          <w:rFonts w:asciiTheme="minorHAnsi" w:hAnsiTheme="minorHAnsi" w:cstheme="minorHAnsi"/>
          <w:highlight w:val="cyan"/>
        </w:rPr>
        <w:t xml:space="preserve">deteriorating effect on relations </w:t>
      </w:r>
      <w:r w:rsidRPr="005B1D4C">
        <w:rPr>
          <w:rStyle w:val="Emphasis"/>
          <w:rFonts w:asciiTheme="minorHAnsi" w:hAnsiTheme="minorHAnsi" w:cstheme="minorHAnsi"/>
        </w:rPr>
        <w:t>with allies and rivals</w:t>
      </w:r>
      <w:r w:rsidRPr="005B1D4C">
        <w:rPr>
          <w:rFonts w:asciiTheme="minorHAnsi" w:hAnsiTheme="minorHAnsi" w:cstheme="minorHAnsi"/>
          <w:sz w:val="14"/>
        </w:rPr>
        <w:t>.”</w:t>
      </w:r>
      <w:r w:rsidRPr="005B1D4C">
        <w:rPr>
          <w:rStyle w:val="StyleUnderline"/>
          <w:rFonts w:asciiTheme="minorHAnsi" w:hAnsiTheme="minorHAnsi" w:cstheme="minorHAnsi"/>
        </w:rPr>
        <w:t xml:space="preserve">49 In East Asia today, U.S. allies rely on U.S. reassurance to navigate increasingly fraught relationships with a more assertive China precisely </w:t>
      </w:r>
      <w:r w:rsidRPr="005B1D4C">
        <w:rPr>
          <w:rStyle w:val="Emphasis"/>
          <w:rFonts w:asciiTheme="minorHAnsi" w:hAnsiTheme="minorHAnsi" w:cstheme="minorHAnsi"/>
        </w:rPr>
        <w:t>because they understand that they will have great trouble balancing Beijing on their own</w:t>
      </w:r>
      <w:r w:rsidRPr="005B1D4C">
        <w:rPr>
          <w:rFonts w:asciiTheme="minorHAnsi" w:hAnsiTheme="minorHAnsi" w:cstheme="minorHAnsi"/>
          <w:sz w:val="14"/>
        </w:rPr>
        <w:t>. A significant U.S. retrenchment might therefore tempt these countries to acquiesce to, or bandwagon with, a rising China if they felt that prospects for successful resistance were diminishing as the United States retreated.50 In the same vein, retrenchment would compromise alliance relationships, basing agreements, and other assets that might help Washington check Chinese power in the first place—and that would allow the United States to surge additional forces into theater in a crisis. In sum, if one expects that Asian countries will be unable to counter China themselves, then reducing U.S. influence and leverage in the region is a curious policy. Offshore balancing might promise to preserve a stable and advantageous environment while reducing U.S. burdens. But upon closer analysis, the probable outcomes of the strategy seem more perilous and destabilizing than its proponents acknowledge.</w:t>
      </w:r>
    </w:p>
    <w:p w14:paraId="693DA281" w14:textId="77777777" w:rsidR="005153C4" w:rsidRPr="005B1D4C" w:rsidRDefault="005153C4" w:rsidP="005153C4">
      <w:pPr>
        <w:pStyle w:val="Heading4"/>
        <w:rPr>
          <w:rFonts w:asciiTheme="minorHAnsi" w:hAnsiTheme="minorHAnsi" w:cstheme="minorHAnsi"/>
        </w:rPr>
      </w:pPr>
      <w:r>
        <w:rPr>
          <w:rFonts w:asciiTheme="minorHAnsi" w:hAnsiTheme="minorHAnsi" w:cstheme="minorHAnsi"/>
        </w:rPr>
        <w:t>x</w:t>
      </w:r>
      <w:r w:rsidRPr="005B1D4C">
        <w:rPr>
          <w:rFonts w:asciiTheme="minorHAnsi" w:hAnsiTheme="minorHAnsi" w:cstheme="minorHAnsi"/>
        </w:rPr>
        <w:t xml:space="preserve">Nuke war causes extinction. </w:t>
      </w:r>
    </w:p>
    <w:p w14:paraId="7C901729" w14:textId="77777777" w:rsidR="005153C4" w:rsidRPr="005B1D4C" w:rsidRDefault="005153C4" w:rsidP="005153C4">
      <w:pPr>
        <w:rPr>
          <w:rFonts w:asciiTheme="minorHAnsi" w:hAnsiTheme="minorHAnsi" w:cstheme="minorHAnsi"/>
        </w:rPr>
      </w:pPr>
      <w:r w:rsidRPr="003E330F">
        <w:rPr>
          <w:rStyle w:val="Style13ptBold"/>
        </w:rPr>
        <w:t>PND 16</w:t>
      </w:r>
      <w:r w:rsidRPr="005B1D4C">
        <w:rPr>
          <w:rFonts w:asciiTheme="minorHAnsi" w:hAnsiTheme="minorHAnsi" w:cstheme="minorHAnsi"/>
        </w:rPr>
        <w:t>. internally citing Zbigniew Brzezinski, Council of Foreign Relations and former national security adviser to President Carter, Toon and Robock’s 2012 study on nuclear winter in the Bulletin of Atomic Scientists, Gareth Evans’ International Commission on Nuclear Non-proliferation and Disarmament Report, Congressional EMP studies, studies on nuclear winter by Seth Baum of the Global Catastrophic Risk Institute and Martin Hellman of Stanford University, and U.S. and Russian former Defense Secretaries and former heads of nuclear missile forces, brief submitted to the United Nations General Assembly, Open-Ended Working Group on nuclear risks. A/AC.286/NGO/13. 05-03-2016. http://www.reachingcriticalwill.org/images/documents/Disarmament-fora/OEWG/2016/Documents/NGO13.pdf</w:t>
      </w:r>
    </w:p>
    <w:p w14:paraId="3ED57A1A" w14:textId="77777777" w:rsidR="005153C4" w:rsidRDefault="005153C4" w:rsidP="005153C4">
      <w:pPr>
        <w:rPr>
          <w:rFonts w:asciiTheme="minorHAnsi" w:hAnsiTheme="minorHAnsi" w:cstheme="minorHAnsi"/>
          <w:sz w:val="16"/>
        </w:rPr>
      </w:pPr>
      <w:r w:rsidRPr="005B1D4C">
        <w:rPr>
          <w:rFonts w:asciiTheme="minorHAnsi" w:hAnsiTheme="minorHAnsi" w:cstheme="minorHAnsi"/>
          <w:sz w:val="16"/>
        </w:rPr>
        <w:t xml:space="preserve">Consequences human survival 12. </w:t>
      </w:r>
      <w:r w:rsidRPr="00BB10E5">
        <w:rPr>
          <w:rStyle w:val="StyleUnderline"/>
          <w:rFonts w:asciiTheme="minorHAnsi" w:hAnsiTheme="minorHAnsi" w:cstheme="minorHAnsi"/>
          <w:highlight w:val="cyan"/>
        </w:rPr>
        <w:t>Even if the 'other' side does NOT launch</w:t>
      </w:r>
      <w:r w:rsidRPr="005B1D4C">
        <w:rPr>
          <w:rStyle w:val="StyleUnderline"/>
          <w:rFonts w:asciiTheme="minorHAnsi" w:hAnsiTheme="minorHAnsi" w:cstheme="minorHAnsi"/>
        </w:rPr>
        <w:t xml:space="preserve"> in response the smoke</w:t>
      </w:r>
      <w:r w:rsidRPr="005B1D4C">
        <w:rPr>
          <w:rFonts w:asciiTheme="minorHAnsi" w:hAnsiTheme="minorHAnsi" w:cstheme="minorHAnsi"/>
          <w:sz w:val="16"/>
        </w:rPr>
        <w:t xml:space="preserve"> from 'their' burning cities (incinerated by 'us') </w:t>
      </w:r>
      <w:r w:rsidRPr="00BB10E5">
        <w:rPr>
          <w:rStyle w:val="StyleUnderline"/>
          <w:rFonts w:asciiTheme="minorHAnsi" w:hAnsiTheme="minorHAnsi" w:cstheme="minorHAnsi"/>
          <w:highlight w:val="cyan"/>
        </w:rPr>
        <w:t>will still make</w:t>
      </w:r>
      <w:r w:rsidRPr="005B1D4C">
        <w:rPr>
          <w:rFonts w:asciiTheme="minorHAnsi" w:hAnsiTheme="minorHAnsi" w:cstheme="minorHAnsi"/>
          <w:sz w:val="16"/>
        </w:rPr>
        <w:t xml:space="preserve"> 'our' country (and </w:t>
      </w:r>
      <w:r w:rsidRPr="005B1D4C">
        <w:rPr>
          <w:rStyle w:val="StyleUnderline"/>
          <w:rFonts w:asciiTheme="minorHAnsi" w:hAnsiTheme="minorHAnsi" w:cstheme="minorHAnsi"/>
        </w:rPr>
        <w:t xml:space="preserve">the rest of </w:t>
      </w:r>
      <w:r w:rsidRPr="00BB10E5">
        <w:rPr>
          <w:rStyle w:val="StyleUnderline"/>
          <w:rFonts w:asciiTheme="minorHAnsi" w:hAnsiTheme="minorHAnsi" w:cstheme="minorHAnsi"/>
          <w:highlight w:val="cyan"/>
        </w:rPr>
        <w:t>the world</w:t>
      </w:r>
      <w:r w:rsidRPr="005B1D4C">
        <w:rPr>
          <w:rFonts w:asciiTheme="minorHAnsi" w:hAnsiTheme="minorHAnsi" w:cstheme="minorHAnsi"/>
          <w:sz w:val="16"/>
        </w:rPr>
        <w:t xml:space="preserve">) </w:t>
      </w:r>
      <w:r w:rsidRPr="00BB10E5">
        <w:rPr>
          <w:rStyle w:val="Emphasis"/>
          <w:rFonts w:asciiTheme="minorHAnsi" w:hAnsiTheme="minorHAnsi" w:cstheme="minorHAnsi"/>
          <w:highlight w:val="cyan"/>
        </w:rPr>
        <w:t>uninhabitable</w:t>
      </w:r>
      <w:r w:rsidRPr="005B1D4C">
        <w:rPr>
          <w:rFonts w:asciiTheme="minorHAnsi" w:hAnsiTheme="minorHAnsi" w:cstheme="minorHAnsi"/>
          <w:sz w:val="16"/>
        </w:rPr>
        <w:t xml:space="preserve">, potentially </w:t>
      </w:r>
      <w:r w:rsidRPr="00BB10E5">
        <w:rPr>
          <w:rStyle w:val="StyleUnderline"/>
          <w:rFonts w:asciiTheme="minorHAnsi" w:hAnsiTheme="minorHAnsi" w:cstheme="minorHAnsi"/>
          <w:highlight w:val="cyan"/>
        </w:rPr>
        <w:t>inducing global famine lasting</w:t>
      </w:r>
      <w:r w:rsidRPr="005B1D4C">
        <w:rPr>
          <w:rFonts w:asciiTheme="minorHAnsi" w:hAnsiTheme="minorHAnsi" w:cstheme="minorHAnsi"/>
          <w:sz w:val="16"/>
        </w:rPr>
        <w:t xml:space="preserve"> up to </w:t>
      </w:r>
      <w:r w:rsidRPr="00BB10E5">
        <w:rPr>
          <w:rStyle w:val="Emphasis"/>
          <w:rFonts w:asciiTheme="minorHAnsi" w:hAnsiTheme="minorHAnsi" w:cstheme="minorHAnsi"/>
          <w:highlight w:val="cyan"/>
        </w:rPr>
        <w:t>decades</w:t>
      </w:r>
      <w:r w:rsidRPr="005B1D4C">
        <w:rPr>
          <w:rFonts w:asciiTheme="minorHAnsi" w:hAnsiTheme="minorHAnsi" w:cstheme="minorHAnsi"/>
          <w:sz w:val="16"/>
        </w:rPr>
        <w:t xml:space="preserve">. </w:t>
      </w:r>
      <w:r w:rsidRPr="005B1D4C">
        <w:rPr>
          <w:rStyle w:val="Emphasis"/>
          <w:rFonts w:asciiTheme="minorHAnsi" w:hAnsiTheme="minorHAnsi" w:cstheme="minorHAnsi"/>
        </w:rPr>
        <w:t>Toon and Robock</w:t>
      </w:r>
      <w:r w:rsidRPr="005B1D4C">
        <w:rPr>
          <w:rStyle w:val="StyleUnderline"/>
          <w:rFonts w:asciiTheme="minorHAnsi" w:hAnsiTheme="minorHAnsi" w:cstheme="minorHAnsi"/>
        </w:rPr>
        <w:t xml:space="preserve"> note</w:t>
      </w:r>
      <w:r w:rsidRPr="005B1D4C">
        <w:rPr>
          <w:rFonts w:asciiTheme="minorHAnsi" w:hAnsiTheme="minorHAnsi" w:cstheme="minorHAnsi"/>
          <w:sz w:val="16"/>
        </w:rPr>
        <w:t xml:space="preserve"> in ‘Self Assured Destruction’, in the Bulletin of Atomic Scientists 68/5, 2012, that: 13. “A nuclear war between Russia and the United States, even after the arsenal reductions planned under New START, could produce a nuclear winter. Hence, an attack by either side could be suicidal, </w:t>
      </w:r>
      <w:r w:rsidRPr="00BB10E5">
        <w:rPr>
          <w:rStyle w:val="StyleUnderline"/>
          <w:rFonts w:asciiTheme="minorHAnsi" w:hAnsiTheme="minorHAnsi" w:cstheme="minorHAnsi"/>
          <w:highlight w:val="cyan"/>
        </w:rPr>
        <w:t xml:space="preserve">resulting in </w:t>
      </w:r>
      <w:r w:rsidRPr="00BB10E5">
        <w:rPr>
          <w:rStyle w:val="Emphasis"/>
          <w:rFonts w:asciiTheme="minorHAnsi" w:hAnsiTheme="minorHAnsi" w:cstheme="minorHAnsi"/>
          <w:highlight w:val="cyan"/>
        </w:rPr>
        <w:t>self assured destruction</w:t>
      </w:r>
      <w:r w:rsidRPr="00BB10E5">
        <w:rPr>
          <w:rStyle w:val="StyleUnderline"/>
          <w:rFonts w:asciiTheme="minorHAnsi" w:hAnsiTheme="minorHAnsi" w:cstheme="minorHAnsi"/>
          <w:highlight w:val="cyan"/>
        </w:rPr>
        <w:t xml:space="preserve">. Even a 'small' nuclear war </w:t>
      </w:r>
      <w:r w:rsidRPr="005322B8">
        <w:rPr>
          <w:rStyle w:val="StyleUnderline"/>
          <w:rFonts w:asciiTheme="minorHAnsi" w:hAnsiTheme="minorHAnsi" w:cstheme="minorHAnsi"/>
        </w:rPr>
        <w:t xml:space="preserve">between </w:t>
      </w:r>
      <w:r w:rsidRPr="005322B8">
        <w:rPr>
          <w:rStyle w:val="Emphasis"/>
          <w:rFonts w:asciiTheme="minorHAnsi" w:hAnsiTheme="minorHAnsi" w:cstheme="minorHAnsi"/>
        </w:rPr>
        <w:t>India</w:t>
      </w:r>
      <w:r w:rsidRPr="005322B8">
        <w:rPr>
          <w:rStyle w:val="StyleUnderline"/>
          <w:rFonts w:asciiTheme="minorHAnsi" w:hAnsiTheme="minorHAnsi" w:cstheme="minorHAnsi"/>
        </w:rPr>
        <w:t xml:space="preserve"> and </w:t>
      </w:r>
      <w:r w:rsidRPr="005322B8">
        <w:rPr>
          <w:rStyle w:val="Emphasis"/>
          <w:rFonts w:asciiTheme="minorHAnsi" w:hAnsiTheme="minorHAnsi" w:cstheme="minorHAnsi"/>
        </w:rPr>
        <w:t>Pakistan</w:t>
      </w:r>
      <w:r w:rsidRPr="005322B8">
        <w:rPr>
          <w:rFonts w:asciiTheme="minorHAnsi" w:hAnsiTheme="minorHAnsi" w:cstheme="minorHAnsi"/>
          <w:sz w:val="16"/>
        </w:rPr>
        <w:t>, with</w:t>
      </w:r>
      <w:r w:rsidRPr="005B1D4C">
        <w:rPr>
          <w:rFonts w:asciiTheme="minorHAnsi" w:hAnsiTheme="minorHAnsi" w:cstheme="minorHAnsi"/>
          <w:sz w:val="16"/>
        </w:rPr>
        <w:t xml:space="preserve"> each country detonating 50 Hiroshima-size atom bombs--only about 0.03 percent of the global nuclear arsenal's explosive power--as air bursts in urban areas, </w:t>
      </w:r>
      <w:r w:rsidRPr="005B1D4C">
        <w:rPr>
          <w:rStyle w:val="StyleUnderline"/>
          <w:rFonts w:asciiTheme="minorHAnsi" w:hAnsiTheme="minorHAnsi" w:cstheme="minorHAnsi"/>
        </w:rPr>
        <w:t xml:space="preserve">could </w:t>
      </w:r>
      <w:r w:rsidRPr="00BB10E5">
        <w:rPr>
          <w:rStyle w:val="StyleUnderline"/>
          <w:rFonts w:asciiTheme="minorHAnsi" w:hAnsiTheme="minorHAnsi" w:cstheme="minorHAnsi"/>
          <w:highlight w:val="cyan"/>
        </w:rPr>
        <w:t>produce</w:t>
      </w:r>
      <w:r w:rsidRPr="005B1D4C">
        <w:rPr>
          <w:rStyle w:val="StyleUnderline"/>
          <w:rFonts w:asciiTheme="minorHAnsi" w:hAnsiTheme="minorHAnsi" w:cstheme="minorHAnsi"/>
        </w:rPr>
        <w:t xml:space="preserve"> so much </w:t>
      </w:r>
      <w:r w:rsidRPr="00BB10E5">
        <w:rPr>
          <w:rStyle w:val="StyleUnderline"/>
          <w:rFonts w:asciiTheme="minorHAnsi" w:hAnsiTheme="minorHAnsi" w:cstheme="minorHAnsi"/>
          <w:highlight w:val="cyan"/>
        </w:rPr>
        <w:t>smoke</w:t>
      </w:r>
      <w:r w:rsidRPr="005B1D4C">
        <w:rPr>
          <w:rStyle w:val="StyleUnderline"/>
          <w:rFonts w:asciiTheme="minorHAnsi" w:hAnsiTheme="minorHAnsi" w:cstheme="minorHAnsi"/>
        </w:rPr>
        <w:t xml:space="preserve"> that temperatures would fall below those of the Little Ice Age</w:t>
      </w:r>
      <w:r w:rsidRPr="005B1D4C">
        <w:rPr>
          <w:rFonts w:asciiTheme="minorHAnsi" w:hAnsiTheme="minorHAnsi" w:cstheme="minorHAnsi"/>
          <w:sz w:val="16"/>
        </w:rPr>
        <w:t xml:space="preserve"> of the fourteenth to nineteenth centuries, </w:t>
      </w:r>
      <w:r w:rsidRPr="005B1D4C">
        <w:rPr>
          <w:rStyle w:val="StyleUnderline"/>
          <w:rFonts w:asciiTheme="minorHAnsi" w:hAnsiTheme="minorHAnsi" w:cstheme="minorHAnsi"/>
        </w:rPr>
        <w:t xml:space="preserve">shortening the growing season around the world </w:t>
      </w:r>
      <w:r w:rsidRPr="00BB10E5">
        <w:rPr>
          <w:rStyle w:val="StyleUnderline"/>
          <w:rFonts w:asciiTheme="minorHAnsi" w:hAnsiTheme="minorHAnsi" w:cstheme="minorHAnsi"/>
          <w:highlight w:val="cyan"/>
        </w:rPr>
        <w:t>and</w:t>
      </w:r>
      <w:r w:rsidRPr="005B1D4C">
        <w:rPr>
          <w:rStyle w:val="StyleUnderline"/>
          <w:rFonts w:asciiTheme="minorHAnsi" w:hAnsiTheme="minorHAnsi" w:cstheme="minorHAnsi"/>
        </w:rPr>
        <w:t xml:space="preserve"> threatening the global food supply</w:t>
      </w:r>
      <w:r w:rsidRPr="005B1D4C">
        <w:rPr>
          <w:rFonts w:asciiTheme="minorHAnsi" w:hAnsiTheme="minorHAnsi" w:cstheme="minorHAnsi"/>
          <w:sz w:val="16"/>
        </w:rPr>
        <w:t xml:space="preserve">. Furthermore, there would be </w:t>
      </w:r>
      <w:r w:rsidRPr="005B1D4C">
        <w:rPr>
          <w:rStyle w:val="StyleUnderline"/>
          <w:rFonts w:asciiTheme="minorHAnsi" w:hAnsiTheme="minorHAnsi" w:cstheme="minorHAnsi"/>
        </w:rPr>
        <w:t xml:space="preserve">massive ozone depletion, allowing more </w:t>
      </w:r>
      <w:r w:rsidRPr="00BB10E5">
        <w:rPr>
          <w:rStyle w:val="Emphasis"/>
          <w:rFonts w:asciiTheme="minorHAnsi" w:hAnsiTheme="minorHAnsi" w:cstheme="minorHAnsi"/>
          <w:highlight w:val="cyan"/>
        </w:rPr>
        <w:t>ultraviolet</w:t>
      </w:r>
      <w:r w:rsidRPr="005B1D4C">
        <w:rPr>
          <w:rStyle w:val="StyleUnderline"/>
          <w:rFonts w:asciiTheme="minorHAnsi" w:hAnsiTheme="minorHAnsi" w:cstheme="minorHAnsi"/>
        </w:rPr>
        <w:t xml:space="preserve"> </w:t>
      </w:r>
      <w:r w:rsidRPr="00BB10E5">
        <w:rPr>
          <w:rStyle w:val="StyleUnderline"/>
          <w:rFonts w:asciiTheme="minorHAnsi" w:hAnsiTheme="minorHAnsi" w:cstheme="minorHAnsi"/>
          <w:highlight w:val="cyan"/>
        </w:rPr>
        <w:t>radiation</w:t>
      </w:r>
      <w:r w:rsidRPr="005B1D4C">
        <w:rPr>
          <w:rFonts w:asciiTheme="minorHAnsi" w:hAnsiTheme="minorHAnsi" w:cstheme="minorHAnsi"/>
          <w:sz w:val="16"/>
        </w:rPr>
        <w:t xml:space="preserve"> to reach Earth's surface. </w:t>
      </w:r>
      <w:r w:rsidRPr="005B1D4C">
        <w:rPr>
          <w:rStyle w:val="Emphasis"/>
          <w:rFonts w:asciiTheme="minorHAnsi" w:hAnsiTheme="minorHAnsi" w:cstheme="minorHAnsi"/>
        </w:rPr>
        <w:t>Recent studies</w:t>
      </w:r>
      <w:r w:rsidRPr="005B1D4C">
        <w:rPr>
          <w:rStyle w:val="StyleUnderline"/>
          <w:rFonts w:asciiTheme="minorHAnsi" w:hAnsiTheme="minorHAnsi" w:cstheme="minorHAnsi"/>
        </w:rPr>
        <w:t xml:space="preserve"> predict that agricultural production in parts of the </w:t>
      </w:r>
      <w:r w:rsidRPr="005B1D4C">
        <w:rPr>
          <w:rStyle w:val="Emphasis"/>
          <w:rFonts w:asciiTheme="minorHAnsi" w:hAnsiTheme="minorHAnsi" w:cstheme="minorHAnsi"/>
        </w:rPr>
        <w:t>U</w:t>
      </w:r>
      <w:r w:rsidRPr="005B1D4C">
        <w:rPr>
          <w:rFonts w:asciiTheme="minorHAnsi" w:hAnsiTheme="minorHAnsi" w:cstheme="minorHAnsi"/>
          <w:sz w:val="16"/>
        </w:rPr>
        <w:t xml:space="preserve">nited </w:t>
      </w:r>
      <w:r w:rsidRPr="005B1D4C">
        <w:rPr>
          <w:rStyle w:val="Emphasis"/>
          <w:rFonts w:asciiTheme="minorHAnsi" w:hAnsiTheme="minorHAnsi" w:cstheme="minorHAnsi"/>
        </w:rPr>
        <w:t>S</w:t>
      </w:r>
      <w:r w:rsidRPr="005B1D4C">
        <w:rPr>
          <w:rFonts w:asciiTheme="minorHAnsi" w:hAnsiTheme="minorHAnsi" w:cstheme="minorHAnsi"/>
          <w:sz w:val="16"/>
        </w:rPr>
        <w:t xml:space="preserve">tates </w:t>
      </w:r>
      <w:r w:rsidRPr="005B1D4C">
        <w:rPr>
          <w:rStyle w:val="StyleUnderline"/>
          <w:rFonts w:asciiTheme="minorHAnsi" w:hAnsiTheme="minorHAnsi" w:cstheme="minorHAnsi"/>
        </w:rPr>
        <w:t xml:space="preserve">and </w:t>
      </w:r>
      <w:r w:rsidRPr="005B1D4C">
        <w:rPr>
          <w:rStyle w:val="Emphasis"/>
          <w:rFonts w:asciiTheme="minorHAnsi" w:hAnsiTheme="minorHAnsi" w:cstheme="minorHAnsi"/>
        </w:rPr>
        <w:t>China</w:t>
      </w:r>
      <w:r w:rsidRPr="005B1D4C">
        <w:rPr>
          <w:rStyle w:val="StyleUnderline"/>
          <w:rFonts w:asciiTheme="minorHAnsi" w:hAnsiTheme="minorHAnsi" w:cstheme="minorHAnsi"/>
        </w:rPr>
        <w:t xml:space="preserve"> would decline</w:t>
      </w:r>
      <w:r w:rsidRPr="005B1D4C">
        <w:rPr>
          <w:rFonts w:asciiTheme="minorHAnsi" w:hAnsiTheme="minorHAnsi" w:cstheme="minorHAnsi"/>
          <w:sz w:val="16"/>
        </w:rPr>
        <w:t xml:space="preserve"> by about 20 percent for four years, and by 10 percent for a decade.” 14. A conflagration involving USA/NATO forces and those of Russian federation would </w:t>
      </w:r>
      <w:r w:rsidRPr="00BB10E5">
        <w:rPr>
          <w:rStyle w:val="StyleUnderline"/>
          <w:rFonts w:asciiTheme="minorHAnsi" w:hAnsiTheme="minorHAnsi" w:cstheme="minorHAnsi"/>
          <w:highlight w:val="cyan"/>
        </w:rPr>
        <w:t>most likely cause the deaths of</w:t>
      </w:r>
      <w:r w:rsidRPr="005B1D4C">
        <w:rPr>
          <w:rStyle w:val="StyleUnderline"/>
          <w:rFonts w:asciiTheme="minorHAnsi" w:hAnsiTheme="minorHAnsi" w:cstheme="minorHAnsi"/>
        </w:rPr>
        <w:t xml:space="preserve"> most/nearly all/</w:t>
      </w:r>
      <w:r w:rsidRPr="00BB10E5">
        <w:rPr>
          <w:rStyle w:val="Emphasis"/>
          <w:rFonts w:asciiTheme="minorHAnsi" w:hAnsiTheme="minorHAnsi" w:cstheme="minorHAnsi"/>
          <w:highlight w:val="cyan"/>
        </w:rPr>
        <w:t>all humans</w:t>
      </w:r>
      <w:r w:rsidRPr="005B1D4C">
        <w:rPr>
          <w:rStyle w:val="StyleUnderline"/>
          <w:rFonts w:asciiTheme="minorHAnsi" w:hAnsiTheme="minorHAnsi" w:cstheme="minorHAnsi"/>
        </w:rPr>
        <w:t xml:space="preserve"> (</w:t>
      </w:r>
      <w:r w:rsidRPr="00BB10E5">
        <w:rPr>
          <w:rStyle w:val="StyleUnderline"/>
          <w:rFonts w:asciiTheme="minorHAnsi" w:hAnsiTheme="minorHAnsi" w:cstheme="minorHAnsi"/>
          <w:highlight w:val="cyan"/>
        </w:rPr>
        <w:t>and</w:t>
      </w:r>
      <w:r w:rsidRPr="005B1D4C">
        <w:rPr>
          <w:rStyle w:val="StyleUnderline"/>
          <w:rFonts w:asciiTheme="minorHAnsi" w:hAnsiTheme="minorHAnsi" w:cstheme="minorHAnsi"/>
        </w:rPr>
        <w:t xml:space="preserve"> severely impact/extinguish </w:t>
      </w:r>
      <w:r w:rsidRPr="00BB10E5">
        <w:rPr>
          <w:rStyle w:val="Emphasis"/>
          <w:rFonts w:asciiTheme="minorHAnsi" w:hAnsiTheme="minorHAnsi" w:cstheme="minorHAnsi"/>
          <w:highlight w:val="cyan"/>
        </w:rPr>
        <w:t>other species</w:t>
      </w:r>
      <w:r w:rsidRPr="005B1D4C">
        <w:rPr>
          <w:rStyle w:val="StyleUnderline"/>
          <w:rFonts w:asciiTheme="minorHAnsi" w:hAnsiTheme="minorHAnsi" w:cstheme="minorHAnsi"/>
        </w:rPr>
        <w:t>) as well as destroying the delicate interwoven techno-structure on which latter-day 'civilization' has come to depend. Temperatures would drop to below those of the last ice-age for up to 30 years as a result of the lofting of up to 180 million tonnes of very black soot into the stratosphere where it would remain for decades</w:t>
      </w:r>
      <w:r w:rsidRPr="005B1D4C">
        <w:rPr>
          <w:rFonts w:asciiTheme="minorHAnsi" w:hAnsiTheme="minorHAnsi" w:cstheme="minorHAnsi"/>
          <w:sz w:val="16"/>
        </w:rPr>
        <w:t xml:space="preserve">. 15. </w:t>
      </w:r>
      <w:r w:rsidRPr="005B1D4C">
        <w:rPr>
          <w:rStyle w:val="StyleUnderline"/>
          <w:rFonts w:asciiTheme="minorHAnsi" w:hAnsiTheme="minorHAnsi" w:cstheme="minorHAnsi"/>
        </w:rPr>
        <w:t>Though human ingenuity and resilience shouldn't be underestimated, human survival itself is arguably problematic</w:t>
      </w:r>
      <w:r w:rsidRPr="005B1D4C">
        <w:rPr>
          <w:rFonts w:asciiTheme="minorHAnsi" w:hAnsiTheme="minorHAnsi" w:cstheme="minorHAnsi"/>
          <w:sz w:val="16"/>
        </w:rPr>
        <w:t xml:space="preserve">, to put it mildly, under a 2000+ warhead USA/Russian federation scenario. 16. The Joint Statement on Catastrophic Humanitarian Consequences signed October 2013 by 146 governments mentioned 'Human Survival' no less than 5 times. The most recent (December 2014) one gives it a highly prominent place. </w:t>
      </w:r>
      <w:r w:rsidRPr="005B1D4C">
        <w:rPr>
          <w:rStyle w:val="Emphasis"/>
          <w:rFonts w:asciiTheme="minorHAnsi" w:hAnsiTheme="minorHAnsi" w:cstheme="minorHAnsi"/>
        </w:rPr>
        <w:t>Gareth Evans</w:t>
      </w:r>
      <w:r w:rsidRPr="005B1D4C">
        <w:rPr>
          <w:rStyle w:val="StyleUnderline"/>
          <w:rFonts w:asciiTheme="minorHAnsi" w:hAnsiTheme="minorHAnsi" w:cstheme="minorHAnsi"/>
        </w:rPr>
        <w:t xml:space="preserve">’ ICNND (International Commission on Nuclear Non-proliferation and Disarmament) Report made it clear that it saw the threat posed by </w:t>
      </w:r>
      <w:r w:rsidRPr="00BB10E5">
        <w:rPr>
          <w:rStyle w:val="StyleUnderline"/>
          <w:rFonts w:asciiTheme="minorHAnsi" w:hAnsiTheme="minorHAnsi" w:cstheme="minorHAnsi"/>
          <w:highlight w:val="cyan"/>
        </w:rPr>
        <w:t>nuclear weapons use</w:t>
      </w:r>
      <w:r w:rsidRPr="005B1D4C">
        <w:rPr>
          <w:rStyle w:val="StyleUnderline"/>
          <w:rFonts w:asciiTheme="minorHAnsi" w:hAnsiTheme="minorHAnsi" w:cstheme="minorHAnsi"/>
        </w:rPr>
        <w:t xml:space="preserve"> as one that</w:t>
      </w:r>
      <w:r w:rsidRPr="005B1D4C">
        <w:rPr>
          <w:rFonts w:asciiTheme="minorHAnsi" w:hAnsiTheme="minorHAnsi" w:cstheme="minorHAnsi"/>
          <w:sz w:val="16"/>
        </w:rPr>
        <w:t xml:space="preserve"> at least threatens what we now call 'civilization' and that potentially </w:t>
      </w:r>
      <w:r w:rsidRPr="00BB10E5">
        <w:rPr>
          <w:rStyle w:val="Emphasis"/>
          <w:rFonts w:asciiTheme="minorHAnsi" w:hAnsiTheme="minorHAnsi" w:cstheme="minorHAnsi"/>
          <w:highlight w:val="cyan"/>
        </w:rPr>
        <w:t>threatens human survival with an immediacy that even climate change does not</w:t>
      </w:r>
      <w:r w:rsidRPr="005B1D4C">
        <w:rPr>
          <w:rFonts w:asciiTheme="minorHAnsi" w:hAnsiTheme="minorHAnsi" w:cstheme="minorHAnsi"/>
          <w:sz w:val="16"/>
        </w:rPr>
        <w:t xml:space="preserve">, though we can see the results of climate change here and now and of course the immediate post-nuclear results for Hiroshima and Nagasaki as well. </w:t>
      </w:r>
    </w:p>
    <w:p w14:paraId="4BF74C8E" w14:textId="33F13313" w:rsidR="00F5682A" w:rsidRPr="00F5682A" w:rsidRDefault="00F5682A" w:rsidP="00F5682A"/>
    <w:p w14:paraId="5CC40CD0" w14:textId="4A236B69" w:rsidR="00A66519" w:rsidRDefault="008661C9" w:rsidP="008661C9">
      <w:pPr>
        <w:pStyle w:val="Heading2"/>
      </w:pPr>
      <w:r>
        <w:t>UQ</w:t>
      </w:r>
    </w:p>
    <w:p w14:paraId="4BDC88EA" w14:textId="4D8D71E7" w:rsidR="000E5605" w:rsidRPr="000E5605" w:rsidRDefault="000E5605" w:rsidP="000E5605">
      <w:pPr>
        <w:pStyle w:val="Heading3"/>
      </w:pPr>
      <w:r>
        <w:t>UQ: Generic</w:t>
      </w:r>
    </w:p>
    <w:p w14:paraId="1043306C" w14:textId="6693E0DE" w:rsidR="0032365F" w:rsidRDefault="008661C9" w:rsidP="008661C9">
      <w:pPr>
        <w:pStyle w:val="Heading4"/>
      </w:pPr>
      <w:r>
        <w:t>Russian exports dropping now, but market share remains significant</w:t>
      </w:r>
    </w:p>
    <w:p w14:paraId="244104BE" w14:textId="77777777" w:rsidR="0032365F" w:rsidRDefault="0032365F" w:rsidP="0032365F">
      <w:r w:rsidRPr="0032365F">
        <w:rPr>
          <w:rStyle w:val="Style13ptBold"/>
        </w:rPr>
        <w:t>Moscow Times</w:t>
      </w:r>
      <w:r>
        <w:t xml:space="preserve"> </w:t>
      </w:r>
      <w:r w:rsidRPr="0032365F">
        <w:rPr>
          <w:rStyle w:val="Style13ptBold"/>
        </w:rPr>
        <w:t>19</w:t>
      </w:r>
      <w:r>
        <w:t>, 3-11-2019, "Russia Remains Second-Largest Arms Exporter Despite Sales Drop – Think Tank," https://www.themoscowtimes.com/2019/03/11/russia-remains-second-largest-arms-exporter-despite-sales-drop-think-tank-a64763</w:t>
      </w:r>
    </w:p>
    <w:p w14:paraId="2618198A" w14:textId="01D21E83" w:rsidR="0032365F" w:rsidRDefault="0032365F" w:rsidP="0032365F">
      <w:r w:rsidRPr="0032365F">
        <w:rPr>
          <w:rStyle w:val="StyleUnderline"/>
        </w:rPr>
        <w:t>R</w:t>
      </w:r>
      <w:r w:rsidRPr="00BB10E5">
        <w:rPr>
          <w:rStyle w:val="StyleUnderline"/>
          <w:highlight w:val="cyan"/>
        </w:rPr>
        <w:t>ussia remains the world’s second-largest arms exporter</w:t>
      </w:r>
      <w:r w:rsidRPr="00BB10E5">
        <w:rPr>
          <w:highlight w:val="cyan"/>
        </w:rPr>
        <w:t xml:space="preserve"> </w:t>
      </w:r>
      <w:r w:rsidRPr="00BB10E5">
        <w:rPr>
          <w:rStyle w:val="StyleUnderline"/>
          <w:highlight w:val="cyan"/>
        </w:rPr>
        <w:t>after the United States despite five years of declining sales abroad</w:t>
      </w:r>
      <w:r>
        <w:t>, the Stockholm International Peace Research Institute (SIPRI) has said in a new report that was disputed by Russia’s state-owned arm exporter.</w:t>
      </w:r>
      <w:r w:rsidR="008661C9">
        <w:t xml:space="preserve"> </w:t>
      </w:r>
      <w:r w:rsidRPr="00BB10E5">
        <w:rPr>
          <w:rStyle w:val="StyleUnderline"/>
          <w:highlight w:val="cyan"/>
        </w:rPr>
        <w:t>Russia’s</w:t>
      </w:r>
      <w:r w:rsidRPr="00BB10E5">
        <w:rPr>
          <w:highlight w:val="cyan"/>
        </w:rPr>
        <w:t xml:space="preserve"> </w:t>
      </w:r>
      <w:r w:rsidRPr="00BB10E5">
        <w:rPr>
          <w:rStyle w:val="StyleUnderline"/>
          <w:highlight w:val="cyan"/>
        </w:rPr>
        <w:t>arms exports dropped 17 percent between 2014 and 2018</w:t>
      </w:r>
      <w:r w:rsidRPr="008661C9">
        <w:t xml:space="preserve"> when </w:t>
      </w:r>
      <w:r w:rsidRPr="008661C9">
        <w:rPr>
          <w:rStyle w:val="StyleUnderline"/>
        </w:rPr>
        <w:t>compared to 2009-2013</w:t>
      </w:r>
      <w:r>
        <w:t>, contributing to a widening gap with U.S. exports, SIPRI said in the report published Monday.</w:t>
      </w:r>
      <w:r w:rsidR="008661C9">
        <w:t xml:space="preserve"> </w:t>
      </w:r>
      <w:r>
        <w:t xml:space="preserve">The Swedish think tank said </w:t>
      </w:r>
      <w:r w:rsidRPr="00BB10E5">
        <w:rPr>
          <w:rStyle w:val="StyleUnderline"/>
          <w:highlight w:val="cyan"/>
        </w:rPr>
        <w:t>declining arms purchases by India and Venezuela played a major factor</w:t>
      </w:r>
      <w:r>
        <w:t xml:space="preserve"> in Russia’s reduced exports.</w:t>
      </w:r>
      <w:r w:rsidR="008661C9">
        <w:t xml:space="preserve"> </w:t>
      </w:r>
      <w:r>
        <w:t xml:space="preserve">The </w:t>
      </w:r>
      <w:r w:rsidRPr="008661C9">
        <w:rPr>
          <w:rStyle w:val="StyleUnderline"/>
        </w:rPr>
        <w:t>state-owned Rostec</w:t>
      </w:r>
      <w:r>
        <w:t xml:space="preserve"> corporation, which includes the Rosoboronexport arms exporter in its vast portfolio, </w:t>
      </w:r>
      <w:r w:rsidRPr="008661C9">
        <w:rPr>
          <w:rStyle w:val="StyleUnderline"/>
        </w:rPr>
        <w:t>disputed the accuracy of SIPRI's calculations, saying that sales have grown throughout the past decade,</w:t>
      </w:r>
      <w:r>
        <w:t xml:space="preserve"> RIA Novosti reported Monday.</w:t>
      </w:r>
      <w:r w:rsidR="008661C9">
        <w:t xml:space="preserve"> </w:t>
      </w:r>
      <w:r>
        <w:t>“There are big questions regarding the methodology of the calculations,” Rostec’s press service said.</w:t>
      </w:r>
      <w:r w:rsidR="008661C9">
        <w:t xml:space="preserve"> </w:t>
      </w:r>
      <w:r>
        <w:t>Last year, Russia surpassed the United Kingdom to become the world’s second-largest arms producer.</w:t>
      </w:r>
      <w:r w:rsidR="008661C9">
        <w:t xml:space="preserve"> </w:t>
      </w:r>
      <w:r>
        <w:t>According to SIPRI, international arms sales increased by almost 8 percent in the latest five-year period. The five largest exporters, including France, Germany and China, accounted for three-quarters of all arms exports in 2014-18, SIPRI said.</w:t>
      </w:r>
      <w:r w:rsidR="008661C9">
        <w:t xml:space="preserve"> </w:t>
      </w:r>
      <w:r>
        <w:t>Rosoboronexport, the sole entity responsible for the supply and export of Russian arms and military equipment abroad, was established in 2000 by Vladimir Putin and has since sold over $50 billion worth of arms, Rostec CEO Sergei Chemezov has said.</w:t>
      </w:r>
    </w:p>
    <w:p w14:paraId="74E94241" w14:textId="339FC070" w:rsidR="008661C9" w:rsidRDefault="008661C9" w:rsidP="0032365F"/>
    <w:p w14:paraId="12A646CE" w14:textId="0FF71692" w:rsidR="008661C9" w:rsidRDefault="008661C9" w:rsidP="0032365F"/>
    <w:p w14:paraId="4A8D553B" w14:textId="77777777" w:rsidR="00451961" w:rsidRDefault="00451961" w:rsidP="00451961">
      <w:pPr>
        <w:pStyle w:val="Heading4"/>
      </w:pPr>
      <w:r>
        <w:t>Russian exports falling, but Moscow is searching for an opening</w:t>
      </w:r>
    </w:p>
    <w:p w14:paraId="2B0B8A2F" w14:textId="77777777" w:rsidR="00451961" w:rsidRDefault="00451961" w:rsidP="00451961">
      <w:r w:rsidRPr="008661C9">
        <w:t xml:space="preserve">Alexey </w:t>
      </w:r>
      <w:r w:rsidRPr="008661C9">
        <w:rPr>
          <w:rStyle w:val="Style13ptBold"/>
        </w:rPr>
        <w:t>Khlebnikov</w:t>
      </w:r>
      <w:r w:rsidRPr="008661C9">
        <w:t xml:space="preserve"> </w:t>
      </w:r>
      <w:r w:rsidRPr="008661C9">
        <w:rPr>
          <w:rStyle w:val="Style13ptBold"/>
        </w:rPr>
        <w:t>19</w:t>
      </w:r>
      <w:r>
        <w:t>, 4-8-2019, (E</w:t>
      </w:r>
      <w:r w:rsidRPr="008661C9">
        <w:t>xpert on the Middle East at the Russian International Affairs Council.</w:t>
      </w:r>
      <w:r>
        <w:t>) "Russia looks to the Middle East to boost arms exports," Middle East Institute, https://www.mei.edu/publications/russia-looks-middle-east-boost-arms-exports</w:t>
      </w:r>
    </w:p>
    <w:p w14:paraId="74C0E711" w14:textId="293F0BB4" w:rsidR="00451961" w:rsidRDefault="00451961" w:rsidP="00451961">
      <w:r>
        <w:t xml:space="preserve">Regional demand: The growing Middle Eastern market </w:t>
      </w:r>
      <w:r w:rsidRPr="00DD6886">
        <w:rPr>
          <w:rStyle w:val="StyleUnderline"/>
        </w:rPr>
        <w:t xml:space="preserve">Although Asia and Oceania remain the world’s largest arms market, accounting for 40% of total imports, countries in the region have started to import less. By contrast, </w:t>
      </w:r>
      <w:r w:rsidRPr="00BB10E5">
        <w:rPr>
          <w:rStyle w:val="StyleUnderline"/>
          <w:highlight w:val="cyan"/>
        </w:rPr>
        <w:t>across the Middle East, the demand for arms is only expected to grow, driven by ongoing conflicts</w:t>
      </w:r>
      <w:r>
        <w:t xml:space="preserve"> (such as those in Syria, Yemen, and Libya), </w:t>
      </w:r>
      <w:r w:rsidRPr="00DD6886">
        <w:rPr>
          <w:rStyle w:val="StyleUnderline"/>
        </w:rPr>
        <w:t>the fragile security situation, and the threat of military confrontation between state and non-state actors</w:t>
      </w:r>
      <w:r>
        <w:t xml:space="preserve">. According to SIPRI, over the last </w:t>
      </w:r>
      <w:r w:rsidRPr="00DD6886">
        <w:t>decade the region’s arms imports grew by 75% from 20% of the global total</w:t>
      </w:r>
      <w:r>
        <w:t xml:space="preserve"> in 2009-13 to 35% in 2014-18. </w:t>
      </w:r>
      <w:r w:rsidRPr="00BB10E5">
        <w:rPr>
          <w:rStyle w:val="StyleUnderline"/>
          <w:highlight w:val="cyan"/>
        </w:rPr>
        <w:t>Russia is not alone in looking to the Middle East</w:t>
      </w:r>
      <w:r>
        <w:t xml:space="preserve"> as a source of growth, however. Indeed</w:t>
      </w:r>
      <w:r w:rsidRPr="00BB10E5">
        <w:rPr>
          <w:highlight w:val="cyan"/>
        </w:rPr>
        <w:t xml:space="preserve">, </w:t>
      </w:r>
      <w:r w:rsidRPr="00BB10E5">
        <w:rPr>
          <w:rStyle w:val="StyleUnderline"/>
          <w:highlight w:val="cyan"/>
        </w:rPr>
        <w:t>as the most attractive and lucrative arms market</w:t>
      </w:r>
      <w:r>
        <w:t xml:space="preserve">, the Middle East attracts </w:t>
      </w:r>
      <w:r w:rsidRPr="00BB10E5">
        <w:rPr>
          <w:rStyle w:val="StyleUnderline"/>
          <w:highlight w:val="cyan"/>
        </w:rPr>
        <w:t>all the major arms exporters and the competition is fierce.</w:t>
      </w:r>
      <w:r>
        <w:t xml:space="preserve"> </w:t>
      </w:r>
      <w:r w:rsidRPr="00DD6886">
        <w:rPr>
          <w:rStyle w:val="StyleUnderline"/>
        </w:rPr>
        <w:t>At present, Middle Eastern countries import only 10% of their arms from Russia, while 54% comes from the U.S.</w:t>
      </w:r>
      <w:r>
        <w:t xml:space="preserve"> and 9% from France. Therefore, </w:t>
      </w:r>
      <w:r w:rsidRPr="00DD6886">
        <w:rPr>
          <w:rStyle w:val="StyleUnderline"/>
        </w:rPr>
        <w:t>Ru</w:t>
      </w:r>
      <w:r w:rsidRPr="00BB10E5">
        <w:rPr>
          <w:rStyle w:val="StyleUnderline"/>
          <w:highlight w:val="cyan"/>
        </w:rPr>
        <w:t>ssia’s presence in the market is quite limited, although it is growin</w:t>
      </w:r>
      <w:r w:rsidRPr="00DD6886">
        <w:rPr>
          <w:rStyle w:val="StyleUnderline"/>
        </w:rPr>
        <w:t>g</w:t>
      </w:r>
      <w:r>
        <w:t xml:space="preserve"> thanks to the Kremlin’s outreach to regional arms importers. In last year’s SIPRI report Russia was not even in top three arms exporters to the region. As it looks to ramp up its exports, </w:t>
      </w:r>
      <w:r w:rsidRPr="00DD6886">
        <w:rPr>
          <w:rStyle w:val="StyleUnderline"/>
        </w:rPr>
        <w:t xml:space="preserve">Moscow is highly dependent on the broader political and economic situation </w:t>
      </w:r>
      <w:r w:rsidRPr="00451961">
        <w:t xml:space="preserve">in the Middle East. Given the fact </w:t>
      </w:r>
      <w:r w:rsidRPr="00BB10E5">
        <w:rPr>
          <w:highlight w:val="cyan"/>
        </w:rPr>
        <w:t xml:space="preserve">that </w:t>
      </w:r>
      <w:r w:rsidRPr="00BB10E5">
        <w:rPr>
          <w:rStyle w:val="StyleUnderline"/>
          <w:highlight w:val="cyan"/>
        </w:rPr>
        <w:t>the majority of the regional actors — Saudi Arabia, Egypt, UAE, Qatar, Turkey, Jordan, and Kuwait — are U.S. allies and importer</w:t>
      </w:r>
      <w:r w:rsidRPr="00451961">
        <w:rPr>
          <w:rStyle w:val="StyleUnderline"/>
        </w:rPr>
        <w:t>s</w:t>
      </w:r>
      <w:r w:rsidRPr="00451961">
        <w:t xml:space="preserve"> of American arms, Russia finds itself in a very tricky situation.</w:t>
      </w:r>
      <w:r>
        <w:t xml:space="preserve"> </w:t>
      </w:r>
      <w:r w:rsidRPr="00451961">
        <w:rPr>
          <w:rStyle w:val="StyleUnderline"/>
        </w:rPr>
        <w:t>European exporters are also ramping up their regional presence</w:t>
      </w:r>
      <w:r>
        <w:t xml:space="preserve">. In recent years, the leaders of the European arms industry — France, Germany, the UK, and Italy — increased their share of the global arms market by boosting their exports to the Middle East. </w:t>
      </w:r>
      <w:r w:rsidRPr="00451961">
        <w:rPr>
          <w:rStyle w:val="StyleUnderline"/>
        </w:rPr>
        <w:t>France is the major Russian competitor in Egypt, which imports 37% of its arms from France against 30% from Russia</w:t>
      </w:r>
      <w:r>
        <w:t xml:space="preserve">. In this sense, Egypt plays both sides, trying to diversify its suppliers: In 2015 Cairo signed a deal with Moscow for 50 Russian MiG-29 fighters as well as with Paris for 24 Rafale jets. Algeria, a long-time major customer, imported 66% of its arms from Russia in 2014-18, although imports from Germany account for 10% of its total as well. The current political turmoil in Algeria might well result in a change in Russia’s market share and a shift in favor of European producers. The UAE, Qatar, Saudi Arabia, and Turkey — where Russia is currently seeking new contracts — also import a significant share of their arms from the U.S. and European suppliers. Therefore, </w:t>
      </w:r>
      <w:r w:rsidRPr="00BB10E5">
        <w:rPr>
          <w:rStyle w:val="StyleUnderline"/>
          <w:highlight w:val="cyan"/>
        </w:rPr>
        <w:t>Russia’s position in the regional and global arms market is getting more complicated and difficult given Moscow’s declining share of total exports, decreasing imports in Asia and Oceania, and rising competition in the Middle East</w:t>
      </w:r>
      <w:r>
        <w:t xml:space="preserve">. In addition, growing U.S. pressure on Russia via its secondary sanctions puts Moscow in a very challenging situation that will make it harder to sign big new contracts and increase its arms exports. </w:t>
      </w:r>
      <w:r w:rsidRPr="00451961">
        <w:rPr>
          <w:rStyle w:val="StyleUnderline"/>
        </w:rPr>
        <w:t xml:space="preserve">Despite all of these difficulties Moscow is working hard to get new deals, </w:t>
      </w:r>
      <w:r>
        <w:t>both in the Middle East — the world’s fastest-growing and the most attractive arms market — and elsewhere, as part of a broader effort to maintain its status as a leading arms supplier. However, given the geopolitical headwinds and intense competition, maintaining that status looks like it will be an increasing challenge in the years ahead.</w:t>
      </w:r>
    </w:p>
    <w:p w14:paraId="72B0C9C3" w14:textId="4B76BFE3" w:rsidR="00142B0F" w:rsidRDefault="00142B0F" w:rsidP="00451961"/>
    <w:p w14:paraId="5D403A49" w14:textId="77777777" w:rsidR="00556E51" w:rsidRDefault="00556E51" w:rsidP="00556E51">
      <w:pPr>
        <w:pStyle w:val="Heading4"/>
      </w:pPr>
      <w:r>
        <w:t>Russia is trailing US in sales of all arms categories now, but is looking to expand</w:t>
      </w:r>
    </w:p>
    <w:p w14:paraId="0408DB9D" w14:textId="77777777" w:rsidR="00556E51" w:rsidRDefault="00556E51" w:rsidP="00556E51">
      <w:r>
        <w:t xml:space="preserve">Vincent R. </w:t>
      </w:r>
      <w:r w:rsidRPr="00F30772">
        <w:rPr>
          <w:rStyle w:val="Style13ptBold"/>
        </w:rPr>
        <w:t>Stewart</w:t>
      </w:r>
      <w:r>
        <w:t xml:space="preserve"> 20</w:t>
      </w:r>
      <w:r w:rsidRPr="00F30772">
        <w:rPr>
          <w:rStyle w:val="Style13ptBold"/>
        </w:rPr>
        <w:t>17</w:t>
      </w:r>
      <w:r>
        <w:t xml:space="preserve"> (Lieutenant General, USMC Director Defense Intelligence Agency ), “</w:t>
      </w:r>
      <w:r w:rsidRPr="00F30772">
        <w:t>RUSSIA MILITARY POWER Building a Military to Support Great Power Aspirations</w:t>
      </w:r>
      <w:r>
        <w:t xml:space="preserve">,” Defense Intelligence Agency, </w:t>
      </w:r>
      <w:r w:rsidRPr="00F30772">
        <w:t>https://www.dia.mil/portals/27/documents/news/military%20power%20publications/russia%20military%20power%20report%202017.pdf</w:t>
      </w:r>
    </w:p>
    <w:p w14:paraId="62DDC863" w14:textId="3A083422" w:rsidR="00556E51" w:rsidRDefault="00556E51" w:rsidP="00556E51">
      <w:r w:rsidRPr="00BB10E5">
        <w:rPr>
          <w:rStyle w:val="StyleUnderline"/>
          <w:highlight w:val="cyan"/>
        </w:rPr>
        <w:t>Russia remains the second largest arms exporter worldwide</w:t>
      </w:r>
      <w:r w:rsidRPr="00BB10E5">
        <w:rPr>
          <w:highlight w:val="cyan"/>
        </w:rPr>
        <w:t xml:space="preserve">, </w:t>
      </w:r>
      <w:r w:rsidRPr="00BB10E5">
        <w:rPr>
          <w:rStyle w:val="StyleUnderline"/>
          <w:highlight w:val="cyan"/>
        </w:rPr>
        <w:t>in terms of the annual value of both its export contracts and equip - ment deliveries</w:t>
      </w:r>
      <w:r>
        <w:t xml:space="preserve">. Russia’s arms export strat - egy included planning $13 billion in annual sales through 2016, and thereafter seeking growth until 2020.650 In 2016, Russian officials announced that Moscow exported $14.5 billion in military products in 2015.651 </w:t>
      </w:r>
      <w:r w:rsidRPr="00BB10E5">
        <w:rPr>
          <w:rStyle w:val="StyleUnderline"/>
          <w:highlight w:val="cyan"/>
        </w:rPr>
        <w:t>Russia is an exporter of nearly every category of conventional military equipment, from small arms to long-range air defense systems and submarines</w:t>
      </w:r>
      <w:r w:rsidRPr="00BB10E5">
        <w:rPr>
          <w:highlight w:val="cyan"/>
        </w:rPr>
        <w:t>.</w:t>
      </w:r>
      <w:r>
        <w:t xml:space="preserve"> Moscow sees great prospects in the global arms marketplace for many of its prod - ucts. In the aircraft sector, Su-35, Su-30 and MiG-29 fighter aircraft, Yak-130 combat train - ers, and a variety of Mil and Kamov helicopters are key products. In the air defense sector, S-400 TRIUMF, ANTEY-2500, BUK-M2E, and TOR - M2E surface-to-air missile systems, the PAN - TSIR-S1 air defense missile/gun system, and IGLA-S MANPADS are top sellers. Frigates, submarines, and patrol boats are best-selling naval exports. Russia’s land warfare products are centered on T-90 tanks, BMP-3 infantry fighting vehicles, and Tigr armored cars.652 Marketing, contracting, and exporting Rus - sian defense products is executed by state company Rosoboronexport (ROE). ROE typi - cally accounts for approximately 85% of Rus - sia’s total exports of weapons and military hardware. It ships Russian defense products to about 70 countries and cooperates with over 700 Russian defense industry companies. ROE is incorporated into Rostec (formerly known as Russian Technologies or Rostech - nologii), the state corporation established in 2007 to promote the development, production, and export of civilian and military high tech - nology products.653 Although ROE manages the majority of Russian arms trade, over 15 companies are authorized to export products abroad directly, most often spare parts and maintenance services, and these contracts account for about $2 billion annually.654 </w:t>
      </w:r>
      <w:r w:rsidRPr="00F30772">
        <w:rPr>
          <w:rStyle w:val="StyleUnderline"/>
        </w:rPr>
        <w:t>Russia’s largest export markets for arms are the Middle East/North Africa and the Asia-Pa - cific regions</w:t>
      </w:r>
      <w:r>
        <w:t xml:space="preserve">. Russia also maintains sales in Sub-Saharan Africa, Latin America, and some parts of Europe, although at a much lower level.655 </w:t>
      </w:r>
      <w:r w:rsidRPr="00BB10E5">
        <w:rPr>
          <w:rStyle w:val="StyleUnderline"/>
          <w:highlight w:val="cyan"/>
        </w:rPr>
        <w:t>Moscow is seeking to grow its market share in Southeast Asia</w:t>
      </w:r>
      <w:r w:rsidRPr="00BB10E5">
        <w:rPr>
          <w:highlight w:val="cyan"/>
        </w:rPr>
        <w:t xml:space="preserve"> </w:t>
      </w:r>
      <w:r w:rsidRPr="00BB10E5">
        <w:rPr>
          <w:rStyle w:val="StyleUnderline"/>
          <w:highlight w:val="cyan"/>
        </w:rPr>
        <w:t>and</w:t>
      </w:r>
      <w:r>
        <w:t xml:space="preserve"> Latin America especially. Russia also is committed to expand - ing high-level military technical cooperation with other member states of BRICS (Brazil, Russia, </w:t>
      </w:r>
      <w:r w:rsidRPr="00BB10E5">
        <w:rPr>
          <w:rStyle w:val="StyleUnderline"/>
          <w:highlight w:val="cyan"/>
        </w:rPr>
        <w:t>India</w:t>
      </w:r>
      <w:r>
        <w:t xml:space="preserve">, China, and South Africa).656, 657 </w:t>
      </w:r>
      <w:r w:rsidRPr="00BB10E5">
        <w:rPr>
          <w:rStyle w:val="StyleUnderline"/>
          <w:highlight w:val="cyan"/>
        </w:rPr>
        <w:t>Russia is taking steps to overcome challenges and remain competitive in the global arms mar - ket</w:t>
      </w:r>
      <w:r w:rsidRPr="00F30772">
        <w:rPr>
          <w:rStyle w:val="StyleUnderline"/>
        </w:rPr>
        <w:t>.</w:t>
      </w:r>
      <w:r>
        <w:t xml:space="preserve"> ROE </w:t>
      </w:r>
      <w:r w:rsidRPr="00F30772">
        <w:rPr>
          <w:rStyle w:val="StyleUnderline"/>
        </w:rPr>
        <w:t>increasingly</w:t>
      </w:r>
      <w:r>
        <w:t xml:space="preserve"> has been </w:t>
      </w:r>
      <w:r w:rsidRPr="00F30772">
        <w:rPr>
          <w:rStyle w:val="StyleUnderline"/>
        </w:rPr>
        <w:t>offering com - mercial credit for arms transactions</w:t>
      </w:r>
      <w:r>
        <w:t xml:space="preserve">, especially to countries in Asia and Sub-Saharan Africa that cannot afford to purchase expensive equip - ment or upgrade their armed forces without financial assistance. </w:t>
      </w:r>
      <w:r w:rsidRPr="00F30772">
        <w:rPr>
          <w:rStyle w:val="StyleUnderline"/>
        </w:rPr>
        <w:t>Similarly, Russian officials have acknowledged that exchanging arms for access to customers’ natural resources may be necessary to stave off competition from other suppliers</w:t>
      </w:r>
      <w:r>
        <w:t xml:space="preserve">.658 President </w:t>
      </w:r>
      <w:r w:rsidRPr="00BB10E5">
        <w:rPr>
          <w:rStyle w:val="StyleUnderline"/>
          <w:highlight w:val="cyan"/>
        </w:rPr>
        <w:t>Putin has expressed Moscow’s willingness to improve financing options</w:t>
      </w:r>
      <w:r>
        <w:t xml:space="preserve"> for contracts, </w:t>
      </w:r>
      <w:r w:rsidRPr="00F30772">
        <w:rPr>
          <w:rStyle w:val="StyleUnderline"/>
        </w:rPr>
        <w:t>expand offerings for joint production</w:t>
      </w:r>
      <w:r>
        <w:t xml:space="preserve"> and local assembly of defense equipment in customers’ countries, </w:t>
      </w:r>
      <w:r w:rsidRPr="00F30772">
        <w:rPr>
          <w:rStyle w:val="StyleUnderline"/>
        </w:rPr>
        <w:t>and improve upon post-sale support</w:t>
      </w:r>
      <w:r>
        <w:t xml:space="preserve"> and equipment servicing.659 </w:t>
      </w:r>
      <w:r w:rsidRPr="00BB10E5">
        <w:rPr>
          <w:rStyle w:val="StyleUnderline"/>
          <w:highlight w:val="cyan"/>
        </w:rPr>
        <w:t>Moscow casts itself as a reliable and predictable arms trade partner that does not make its commitments dependent on market preferences or political trends</w:t>
      </w:r>
      <w:r>
        <w:t>.660 Russia also is touting the effectiveness of its combat operations in Syria and using this to add cachet to its military products for export. Moscow believes that advertising many of its weapons systems as combat-proven will generate additional interest and orders from customers.661</w:t>
      </w:r>
    </w:p>
    <w:p w14:paraId="044BB3A2" w14:textId="77777777" w:rsidR="00556E51" w:rsidRDefault="00556E51" w:rsidP="00556E51">
      <w:pPr>
        <w:pStyle w:val="Heading3"/>
      </w:pPr>
      <w:r>
        <w:t>A2: “US exports low now”</w:t>
      </w:r>
    </w:p>
    <w:p w14:paraId="6737049F" w14:textId="77777777" w:rsidR="00556E51" w:rsidRPr="006952E0" w:rsidRDefault="00556E51" w:rsidP="00556E51">
      <w:pPr>
        <w:pStyle w:val="Heading4"/>
      </w:pPr>
      <w:r>
        <w:t>US market share growing relative to Russia now</w:t>
      </w:r>
    </w:p>
    <w:p w14:paraId="44B93F7F" w14:textId="77777777" w:rsidR="00556E51" w:rsidRDefault="00556E51" w:rsidP="00556E51">
      <w:r w:rsidRPr="00EF6581">
        <w:rPr>
          <w:rStyle w:val="Style13ptBold"/>
        </w:rPr>
        <w:t>RFE 19</w:t>
      </w:r>
      <w:r>
        <w:t>, 3-11-2019, "U.S. Remains World’s Top Arms Exporter, With Russia A Distant Second," RadioFreeEurope/RadioLiberty, https://www.rferl.org/a/us-russia-lead-world-global-arms-exports/29814176.html</w:t>
      </w:r>
    </w:p>
    <w:p w14:paraId="11C5CF05" w14:textId="0D31D974" w:rsidR="00556E51" w:rsidRDefault="00556E51" w:rsidP="00556E51">
      <w:r w:rsidRPr="006146F5">
        <w:t xml:space="preserve">WASHINGTON -- </w:t>
      </w:r>
      <w:r w:rsidRPr="00BB10E5">
        <w:rPr>
          <w:rStyle w:val="StyleUnderline"/>
          <w:highlight w:val="cyan"/>
        </w:rPr>
        <w:t>The United States remained far and above the rest of the world as the globe’s leading arms exporter, with Russia a distant second</w:t>
      </w:r>
      <w:r w:rsidRPr="00EF6581">
        <w:rPr>
          <w:rStyle w:val="StyleUnderline"/>
        </w:rPr>
        <w:t>,</w:t>
      </w:r>
      <w:r w:rsidRPr="006146F5">
        <w:t xml:space="preserve"> a leading research group says. The Stockholm International Peace Research Institute (SIPRI) said in a March 11 report that </w:t>
      </w:r>
      <w:r w:rsidRPr="00BB10E5">
        <w:rPr>
          <w:rStyle w:val="StyleUnderline"/>
          <w:highlight w:val="cyan"/>
        </w:rPr>
        <w:t>the gap between the United States and the rest of the world widened further in the most recent five-year period of 2014-18</w:t>
      </w:r>
      <w:r w:rsidRPr="00BB10E5">
        <w:rPr>
          <w:highlight w:val="cyan"/>
        </w:rPr>
        <w:t xml:space="preserve">, </w:t>
      </w:r>
      <w:r w:rsidRPr="00BB10E5">
        <w:rPr>
          <w:rStyle w:val="StyleUnderline"/>
          <w:highlight w:val="cyan"/>
        </w:rPr>
        <w:t>with American exports rising to 36 percent</w:t>
      </w:r>
      <w:r w:rsidRPr="006146F5">
        <w:t xml:space="preserve"> of the global total from 30 percent in the previous period. "</w:t>
      </w:r>
      <w:r w:rsidRPr="00EF6581">
        <w:rPr>
          <w:rStyle w:val="StyleUnderline"/>
        </w:rPr>
        <w:t>The U.S.A. has further solidified its position as the world’s leading arms supplier</w:t>
      </w:r>
      <w:r w:rsidRPr="006146F5">
        <w:t xml:space="preserve">,” said Aude Fleurant, director of the SIPRI Arms and Military Expenditure Program. "[It] exported arms to at least 98 countries in the past five years; these deliveries often included advanced weapons such as combat aircraft, short-range cruise and ballistic missiles, and large numbers of guided bombs." </w:t>
      </w:r>
      <w:r w:rsidRPr="00BB10E5">
        <w:rPr>
          <w:rStyle w:val="StyleUnderline"/>
          <w:highlight w:val="cyan"/>
        </w:rPr>
        <w:t>The report highlighted the widening gap between Washington and Moscow in arms exports</w:t>
      </w:r>
      <w:r w:rsidRPr="00BB10E5">
        <w:rPr>
          <w:highlight w:val="cyan"/>
        </w:rPr>
        <w:t>.</w:t>
      </w:r>
      <w:r w:rsidRPr="006146F5">
        <w:t xml:space="preserve"> “</w:t>
      </w:r>
      <w:r w:rsidRPr="006952E0">
        <w:rPr>
          <w:rStyle w:val="StyleUnderline"/>
        </w:rPr>
        <w:t>U.S. exports of major arms were 75 percent higher than Russia’s in the 2014–18 period</w:t>
      </w:r>
      <w:r w:rsidRPr="006146F5">
        <w:t xml:space="preserve">, </w:t>
      </w:r>
      <w:r w:rsidRPr="006952E0">
        <w:rPr>
          <w:rStyle w:val="StyleUnderline"/>
        </w:rPr>
        <w:t>while they were only 12 percent higher in 2009-13,”</w:t>
      </w:r>
      <w:r w:rsidRPr="006146F5">
        <w:t xml:space="preserve"> SIPRI said in its report of global arms transfers. “More than half (52 percent) of U.S. arms exports went to the Middle East in 2014-18,” it added. SIPRI said </w:t>
      </w:r>
      <w:r w:rsidRPr="006952E0">
        <w:rPr>
          <w:rStyle w:val="StyleUnderline"/>
        </w:rPr>
        <w:t>Russia’s arms exports fell 17 percent in the 2014-18 period</w:t>
      </w:r>
      <w:r w:rsidRPr="006146F5">
        <w:t>, with a reduction in arms imports by India and Venezuela the major factors in the decline. The report said France (6.8 percent of the world total) was the third-highest arms exporter, followed by Germany (6.4 percent), and China (5.2 percent). The top five countries accounted for 75 percent of the world total, the report said. The combined total of European Union nations came to 27 percent of the global figure. Among arms importers, Saudi Arabia was the leader, with 12 percent of the world total, up from 4.3 percent in the previous five-year period. Its total imports rose 192 percent in the most-recent period. “Arms imports by some Arab states of the Gulf rose sharply [during the period],” the report said. “Among the key reasons behind these increases were the mutual distrust between Iran on the one hand and Saudi Arabia and the [United Arab Emirates] on the other.” It also cited the conflict in Yemen, considered by many to be a proxy war between Iran and Saudi Arabia, and the hostilities between a Saudi-led Arab coalition against tiny Gulf state Qatar. Pakistan was the 11th top importer with 2.7 percent of the global total, but it represented a sharp decline from 4.8 percent previously. Its main suppliers were China (70 percent), the United States (8.9 percent), and Russia (6 percent). Its rival India was the second-largest importer, with Russia (58 percent), Israel (15 percent), and the United States (12 percent) the top suppliers. In a report released in December 2018, SIPRI said arms exports by U.S. companies in 2017 amounted to $222.6 billion, while Russia had $37.7 billion in arms exports for that one year.</w:t>
      </w:r>
    </w:p>
    <w:p w14:paraId="4C6FE0F3" w14:textId="4B70C78D" w:rsidR="001134A2" w:rsidRPr="006146F5" w:rsidRDefault="001134A2" w:rsidP="00AE293A">
      <w:pPr>
        <w:pStyle w:val="Heading3"/>
      </w:pPr>
      <w:r>
        <w:t xml:space="preserve">A2: </w:t>
      </w:r>
      <w:r w:rsidR="00AE293A">
        <w:t>“</w:t>
      </w:r>
      <w:r>
        <w:t>Exports to Saudi low now”</w:t>
      </w:r>
    </w:p>
    <w:p w14:paraId="2D871EF3" w14:textId="77777777" w:rsidR="001134A2" w:rsidRPr="00D41E10" w:rsidRDefault="001134A2" w:rsidP="001134A2">
      <w:pPr>
        <w:pStyle w:val="Heading4"/>
      </w:pPr>
      <w:r>
        <w:t>Their evidence exaggerates temporary factors – doesn’t indicate long term shift</w:t>
      </w:r>
    </w:p>
    <w:p w14:paraId="33BB137D" w14:textId="77777777" w:rsidR="001134A2" w:rsidRDefault="001134A2" w:rsidP="001134A2">
      <w:r>
        <w:t xml:space="preserve">Marcus </w:t>
      </w:r>
      <w:r w:rsidRPr="00F32BE5">
        <w:rPr>
          <w:rStyle w:val="Style13ptBold"/>
        </w:rPr>
        <w:t>Weisgerber 19</w:t>
      </w:r>
      <w:r>
        <w:t>, 4-4-2019, (G</w:t>
      </w:r>
      <w:r w:rsidRPr="00622F60">
        <w:t>lobal business editor for Defense One</w:t>
      </w:r>
      <w:r>
        <w:t>) "Pentagon’s Focus On China and Russia Expected to Alter US Arms Sales," Defense One, https://www.defenseone.com/business/2019/04/pentagons-focus-china-and-russia-expected-alter-us-arms-sales/156079/</w:t>
      </w:r>
    </w:p>
    <w:p w14:paraId="2AE779A1" w14:textId="77777777" w:rsidR="001134A2" w:rsidRPr="00622F60" w:rsidRDefault="001134A2" w:rsidP="001134A2">
      <w:r>
        <w:t xml:space="preserve">So </w:t>
      </w:r>
      <w:r w:rsidRPr="00D41E10">
        <w:t xml:space="preserve">why are arms sales </w:t>
      </w:r>
      <w:r w:rsidRPr="00B6660D">
        <w:t>down</w:t>
      </w:r>
      <w:r w:rsidRPr="00B6660D">
        <w:rPr>
          <w:rStyle w:val="StyleUnderline"/>
        </w:rPr>
        <w:t xml:space="preserve"> </w:t>
      </w:r>
      <w:r w:rsidRPr="00BB10E5">
        <w:rPr>
          <w:rStyle w:val="StyleUnderline"/>
          <w:highlight w:val="cyan"/>
        </w:rPr>
        <w:t xml:space="preserve">in the Middle East? </w:t>
      </w:r>
      <w:r w:rsidRPr="00BB10E5">
        <w:rPr>
          <w:highlight w:val="cyan"/>
        </w:rPr>
        <w:t>“</w:t>
      </w:r>
      <w:r w:rsidRPr="00BB10E5">
        <w:rPr>
          <w:rStyle w:val="StyleUnderline"/>
          <w:highlight w:val="cyan"/>
        </w:rPr>
        <w:t>Part of it is just saturation of the market</w:t>
      </w:r>
      <w:r w:rsidRPr="00D41E10">
        <w:t>,” Hartung</w:t>
      </w:r>
      <w:r>
        <w:t xml:space="preserve"> </w:t>
      </w:r>
      <w:r w:rsidRPr="00D41E10">
        <w:t>said.</w:t>
      </w:r>
      <w:r>
        <w:t xml:space="preserve"> </w:t>
      </w:r>
      <w:r w:rsidRPr="00D41E10">
        <w:t>Another key may be the Pentagon’s year-old National Defense Strategy, which prioritizes preparation for great power competition with Russia and</w:t>
      </w:r>
      <w:r>
        <w:t xml:space="preserve"> </w:t>
      </w:r>
      <w:r w:rsidRPr="00D41E10">
        <w:t>China.</w:t>
      </w:r>
      <w:r>
        <w:t xml:space="preserve"> </w:t>
      </w:r>
      <w:r w:rsidRPr="00D41E10">
        <w:rPr>
          <w:rStyle w:val="StyleUnderline"/>
        </w:rPr>
        <w:t xml:space="preserve">Just months after arriving in the White House, </w:t>
      </w:r>
      <w:r w:rsidRPr="00BB10E5">
        <w:rPr>
          <w:rStyle w:val="StyleUnderline"/>
          <w:highlight w:val="cyan"/>
        </w:rPr>
        <w:t>Trump announced a $110 billion arms deal with Saudi Arabia</w:t>
      </w:r>
      <w:r w:rsidRPr="00D41E10">
        <w:rPr>
          <w:rStyle w:val="StyleUnderline"/>
        </w:rPr>
        <w:t xml:space="preserve"> that includes warships, helicopters, tanks, bombs and</w:t>
      </w:r>
      <w:r>
        <w:rPr>
          <w:rStyle w:val="StyleUnderline"/>
        </w:rPr>
        <w:t xml:space="preserve"> </w:t>
      </w:r>
      <w:r w:rsidRPr="00D41E10">
        <w:rPr>
          <w:rStyle w:val="StyleUnderline"/>
        </w:rPr>
        <w:t>missiles.</w:t>
      </w:r>
      <w:r>
        <w:rPr>
          <w:rStyle w:val="StyleUnderline"/>
        </w:rPr>
        <w:t xml:space="preserve"> </w:t>
      </w:r>
      <w:r>
        <w:t xml:space="preserve">“These things take a long time to work through the system and </w:t>
      </w:r>
      <w:r w:rsidRPr="00D41E10">
        <w:rPr>
          <w:rStyle w:val="StyleUnderline"/>
        </w:rPr>
        <w:t>a country is not going to buy fighter planes every year, they’re going to do it periodically</w:t>
      </w:r>
      <w:r>
        <w:t xml:space="preserve">,” Hartung said. Lawmakers have also voiced opposition to selling bombs and missiles to Saudi Arabia and UAE because of civilian deaths in Yemen. The murder of journalist Jamal Khashoggi has also prompted an outcry against Saudi Arabia. “So </w:t>
      </w:r>
      <w:r w:rsidRPr="00BB10E5">
        <w:rPr>
          <w:rStyle w:val="StyleUnderline"/>
          <w:highlight w:val="cyan"/>
        </w:rPr>
        <w:t>much has been sold year after year</w:t>
      </w:r>
      <w:r w:rsidRPr="00D41E10">
        <w:rPr>
          <w:rStyle w:val="StyleUnderline"/>
        </w:rPr>
        <w:t xml:space="preserve">, </w:t>
      </w:r>
      <w:r w:rsidRPr="00D41E10">
        <w:t xml:space="preserve">after year, </w:t>
      </w:r>
      <w:r w:rsidRPr="00D41E10">
        <w:rPr>
          <w:rStyle w:val="StyleUnderline"/>
        </w:rPr>
        <w:t>it strikes me as</w:t>
      </w:r>
      <w:r>
        <w:t xml:space="preserve"> perhaps </w:t>
      </w:r>
      <w:r w:rsidRPr="00D41E10">
        <w:rPr>
          <w:rStyle w:val="StyleUnderline"/>
        </w:rPr>
        <w:t>a bit of a pause and not necessarily an indicator of things to</w:t>
      </w:r>
      <w:r>
        <w:t xml:space="preserve"> </w:t>
      </w:r>
      <w:r w:rsidRPr="00D41E10">
        <w:rPr>
          <w:rStyle w:val="StyleUnderline"/>
        </w:rPr>
        <w:t>come</w:t>
      </w:r>
      <w:r>
        <w:t xml:space="preserve">,” </w:t>
      </w:r>
      <w:r w:rsidRPr="00D41E10">
        <w:rPr>
          <w:rStyle w:val="StyleUnderline"/>
        </w:rPr>
        <w:t>Hartung</w:t>
      </w:r>
      <w:r>
        <w:rPr>
          <w:rStyle w:val="StyleUnderline"/>
        </w:rPr>
        <w:t xml:space="preserve"> </w:t>
      </w:r>
      <w:r w:rsidRPr="00D41E10">
        <w:rPr>
          <w:rStyle w:val="StyleUnderline"/>
        </w:rPr>
        <w:t>said.</w:t>
      </w:r>
      <w:r>
        <w:rPr>
          <w:rStyle w:val="StyleUnderline"/>
        </w:rPr>
        <w:t xml:space="preserve"> </w:t>
      </w:r>
      <w:r>
        <w:t xml:space="preserve">Halfway through fiscal year 2019, the $23 billion arms sales approved by the State Department are lagging behind the pace of the past three years, Roman Schweizer, an analyst with Cowen and Company, wrote in an April 3 note to investors. “While the Trump administration has made foreign military sales a priority, there could be other Trump foreign and economic policies working against U.S. sales,” Schweizer said. “We have previously expressed concern that President Trump’s comments about NATO, France and Germany could encourage those countries to spend more but within their own domestic defense economies rather than on U.S. hardware.” </w:t>
      </w:r>
      <w:r w:rsidRPr="00BB10E5">
        <w:rPr>
          <w:rStyle w:val="StyleUnderline"/>
          <w:highlight w:val="cyan"/>
        </w:rPr>
        <w:t>The government shutdown in December and January may also have partially caused the slowdown</w:t>
      </w:r>
      <w:r w:rsidRPr="00BB10E5">
        <w:rPr>
          <w:highlight w:val="cyan"/>
        </w:rPr>
        <w:t>.</w:t>
      </w:r>
    </w:p>
    <w:p w14:paraId="67C4CF25" w14:textId="77777777" w:rsidR="00556E51" w:rsidRDefault="00556E51" w:rsidP="00556E51"/>
    <w:p w14:paraId="35F6C158" w14:textId="4919E271" w:rsidR="00763EA4" w:rsidRDefault="00763EA4" w:rsidP="00763EA4">
      <w:pPr>
        <w:pStyle w:val="Heading3"/>
      </w:pPr>
      <w:r>
        <w:t>2nc UQ: recapitalization incentives</w:t>
      </w:r>
    </w:p>
    <w:p w14:paraId="56641D97" w14:textId="77777777" w:rsidR="00763EA4" w:rsidRPr="00DB0F74" w:rsidRDefault="00763EA4" w:rsidP="00763EA4">
      <w:pPr>
        <w:pStyle w:val="Heading4"/>
      </w:pPr>
      <w:r>
        <w:t>Recapitalization incentives mean UQ is locked in</w:t>
      </w:r>
    </w:p>
    <w:p w14:paraId="59D014C7" w14:textId="77777777" w:rsidR="00763EA4" w:rsidRDefault="00763EA4" w:rsidP="00763EA4">
      <w:r>
        <w:t xml:space="preserve">Marcus </w:t>
      </w:r>
      <w:r w:rsidRPr="00DB0F74">
        <w:rPr>
          <w:rStyle w:val="Style13ptBold"/>
        </w:rPr>
        <w:t>Weisgerber</w:t>
      </w:r>
      <w:r>
        <w:t xml:space="preserve"> </w:t>
      </w:r>
      <w:r w:rsidRPr="00DB0F74">
        <w:rPr>
          <w:rStyle w:val="Style13ptBold"/>
        </w:rPr>
        <w:t>19</w:t>
      </w:r>
      <w:r>
        <w:t>, 5-16-2019, (</w:t>
      </w:r>
      <w:r w:rsidRPr="00DB0F74">
        <w:t>global business editor for Defense One, where he writes about the intersection of business and national security.</w:t>
      </w:r>
      <w:r>
        <w:t>) "US: We’ll Pay Countries to Ditch Russian, Chinese Arms," Defense One, https://www.defenseone.com/business/2019/05/us-countries-well-pay-you-ditch-russian-chinese-arms/157084/?oref=d-river</w:t>
      </w:r>
    </w:p>
    <w:p w14:paraId="1EB9F7DA" w14:textId="77777777" w:rsidR="00763EA4" w:rsidRPr="00DB0F74" w:rsidRDefault="00763EA4" w:rsidP="00763EA4">
      <w:r w:rsidRPr="00767408">
        <w:rPr>
          <w:rStyle w:val="StyleUnderline"/>
        </w:rPr>
        <w:t>T</w:t>
      </w:r>
      <w:r w:rsidRPr="00BB10E5">
        <w:rPr>
          <w:rStyle w:val="StyleUnderline"/>
          <w:highlight w:val="cyan"/>
        </w:rPr>
        <w:t xml:space="preserve">he U.S. State Department wants to expand a </w:t>
      </w:r>
      <w:r w:rsidRPr="00B6660D">
        <w:rPr>
          <w:rStyle w:val="StyleUnderline"/>
        </w:rPr>
        <w:t>little-known</w:t>
      </w:r>
      <w:r w:rsidRPr="00BB10E5">
        <w:rPr>
          <w:rStyle w:val="StyleUnderline"/>
          <w:highlight w:val="cyan"/>
        </w:rPr>
        <w:t xml:space="preserve"> effort that offers countries cash to buy American-made weapons if they give up Russian-made arms</w:t>
      </w:r>
      <w:r w:rsidRPr="00767408">
        <w:rPr>
          <w:rStyle w:val="StyleUnderline"/>
        </w:rPr>
        <w:t>.</w:t>
      </w:r>
      <w:r>
        <w:rPr>
          <w:rStyle w:val="StyleUnderline"/>
        </w:rPr>
        <w:t xml:space="preserve"> </w:t>
      </w:r>
      <w:r>
        <w:t xml:space="preserve">The year-old initiative, </w:t>
      </w:r>
      <w:r w:rsidRPr="00767408">
        <w:rPr>
          <w:rStyle w:val="StyleUnderline"/>
        </w:rPr>
        <w:t>called the European Recapitalization Incentive Program, is already helping six eastern European countries buy new helicopters or armored vehicles. Now</w:t>
      </w:r>
      <w:r w:rsidRPr="00BB10E5">
        <w:rPr>
          <w:rStyle w:val="StyleUnderline"/>
          <w:highlight w:val="cyan"/>
        </w:rPr>
        <w:t>, State Department officials are looking to take the effort global to get allies and partners to abandon not only Russian weapons, but Chinese ones too</w:t>
      </w:r>
      <w:r>
        <w:t xml:space="preserve">. “The goal is </w:t>
      </w:r>
      <w:r w:rsidRPr="00BB10E5">
        <w:rPr>
          <w:rStyle w:val="StyleUnderline"/>
          <w:highlight w:val="cyan"/>
        </w:rPr>
        <w:t>to help our partners break away from the Russian supply chain</w:t>
      </w:r>
      <w:r>
        <w:t xml:space="preserve"> [and] logistics chain that allows Russian contractors and service personnel and Russian-manufactured spare parts onto either NATO allied bases or partner military bases,” a State Department official said this week. The effort comes at a time as military officials across the Potomac River at the Pentagon talk about great power competition between the U.S. and Russia and China. </w:t>
      </w:r>
      <w:r w:rsidRPr="00BB10E5">
        <w:rPr>
          <w:rStyle w:val="StyleUnderline"/>
          <w:highlight w:val="cyan"/>
        </w:rPr>
        <w:t>To get the money, countries must get rid of their Russian weapons, promise not to buy new ones, and commit some of their own funding to buying American</w:t>
      </w:r>
      <w:r w:rsidRPr="00767408">
        <w:rPr>
          <w:rStyle w:val="StyleUnderline"/>
        </w:rPr>
        <w:t>.</w:t>
      </w:r>
      <w:r>
        <w:rPr>
          <w:rStyle w:val="StyleUnderline"/>
        </w:rPr>
        <w:t xml:space="preserve"> </w:t>
      </w:r>
      <w:r>
        <w:t>“It’s meant to incentivize partners and allies to put in their own funds to modernize their military and divest Russian legacy equipment,” the State Department official said. “</w:t>
      </w:r>
      <w:r w:rsidRPr="00767408">
        <w:t>The idea being, we can put in some U.S. grant military assistance. They would then put in some amount of partner military</w:t>
      </w:r>
      <w:r>
        <w:t xml:space="preserve"> </w:t>
      </w:r>
      <w:r w:rsidRPr="00767408">
        <w:t>[funding].”</w:t>
      </w:r>
      <w:r>
        <w:t xml:space="preserve"> The idea is to start the foreign country toward buying a substantial number of whatever weapons are needed. “</w:t>
      </w:r>
      <w:r w:rsidRPr="00767408">
        <w:rPr>
          <w:rStyle w:val="StyleUnderline"/>
        </w:rPr>
        <w:t>We’re going to build at least an initial amount</w:t>
      </w:r>
      <w:r>
        <w:t xml:space="preserve">,” the official said. “We’re </w:t>
      </w:r>
      <w:r w:rsidRPr="00767408">
        <w:rPr>
          <w:rStyle w:val="StyleUnderline"/>
        </w:rPr>
        <w:t xml:space="preserve">not just </w:t>
      </w:r>
      <w:r>
        <w:t xml:space="preserve">going to buy them </w:t>
      </w:r>
      <w:r w:rsidRPr="00767408">
        <w:rPr>
          <w:rStyle w:val="StyleUnderline"/>
        </w:rPr>
        <w:t>one helicopter or two infantry fighting</w:t>
      </w:r>
      <w:r>
        <w:rPr>
          <w:rStyle w:val="StyleUnderline"/>
        </w:rPr>
        <w:t xml:space="preserve"> </w:t>
      </w:r>
      <w:r w:rsidRPr="00767408">
        <w:rPr>
          <w:rStyle w:val="StyleUnderline"/>
        </w:rPr>
        <w:t>vehicles.”</w:t>
      </w:r>
      <w:r>
        <w:rPr>
          <w:rStyle w:val="StyleUnderline"/>
        </w:rPr>
        <w:t xml:space="preserve"> </w:t>
      </w:r>
      <w:r>
        <w:t>The American cash flows through a Foreign Military Financing account. “</w:t>
      </w:r>
      <w:r w:rsidRPr="00767408">
        <w:t>We’re not using U.S. taxpayer money to completely buy this for a partner</w:t>
      </w:r>
      <w:r>
        <w:t xml:space="preserve">,” the official said. “This is going in with our partner together to build an overarching capability.” The countries already approved for funding have militaries that use Soviet-era helicopters and infantry fighting vehicles, according to the International Institute of Strategic Studies’ Military Balance. In some cases, if a country buys parts for these vehicles and helicopters, they could face U.S. sanctions. Since the program began about a year ago, </w:t>
      </w:r>
      <w:r w:rsidRPr="0084751E">
        <w:rPr>
          <w:rStyle w:val="StyleUnderline"/>
        </w:rPr>
        <w:t>the State Department has pledged $190 million for six projects in six countries.</w:t>
      </w:r>
      <w:r>
        <w:t xml:space="preserve"> The countries are in different stages of buying the new equipment and State Department officials believe it could take a few years until the partner nations are able to move ahead with the purchases. The countries include: Albania, $30 million for helicopters Bosnia, $30.6 million for helicopters Croatia, $25 million for infantry fighting vehicles Greece, $25 million for infantry fighting vehicles North Macedonia, $30 million for infantry fighting vehicles Slovakia, $50 million for helicopters The government of North Macedonia touted the effort as “strengthening the capacities” of its army by improving its equipment </w:t>
      </w:r>
      <w:r w:rsidRPr="0084751E">
        <w:rPr>
          <w:rStyle w:val="StyleUnderline"/>
        </w:rPr>
        <w:t>and</w:t>
      </w:r>
      <w:r>
        <w:t xml:space="preserve"> bringing it in line with NATO standards. State </w:t>
      </w:r>
      <w:r w:rsidRPr="0084751E">
        <w:rPr>
          <w:rStyle w:val="StyleUnderline"/>
        </w:rPr>
        <w:t>is looking at a second round of initiatives with potential for $50 to $100 million for new projects</w:t>
      </w:r>
      <w:r>
        <w:t xml:space="preserve">, the official said. </w:t>
      </w:r>
      <w:r w:rsidRPr="0084751E">
        <w:rPr>
          <w:rStyle w:val="StyleUnderline"/>
        </w:rPr>
        <w:t>Even though the effort is still considered in a pilot or test phase, the State Department’s fiscal 2020 budget proposal calls for expanding</w:t>
      </w:r>
      <w:r>
        <w:t xml:space="preserve"> the effort. U.S. officials are also looking at how to expand </w:t>
      </w:r>
      <w:r w:rsidRPr="0084751E">
        <w:rPr>
          <w:rStyle w:val="StyleUnderline"/>
        </w:rPr>
        <w:t>the initiative beyond Eastern Europe “</w:t>
      </w:r>
      <w:r w:rsidRPr="00BB10E5">
        <w:rPr>
          <w:rStyle w:val="StyleUnderline"/>
          <w:highlight w:val="cyan"/>
        </w:rPr>
        <w:t>to compete against Russia and China and help our partners get away or stay away from Russian or Chinese equipment</w:t>
      </w:r>
      <w:r>
        <w:t>.” While State has not yet identified countries outside of Europe, it’s exploring countries in Central Asia, Southeast Asia and Africa.</w:t>
      </w:r>
    </w:p>
    <w:p w14:paraId="727D26F6" w14:textId="01C51098" w:rsidR="008661C9" w:rsidRDefault="008661C9" w:rsidP="008661C9">
      <w:pPr>
        <w:pStyle w:val="Heading2"/>
      </w:pPr>
      <w:r>
        <w:t>Link</w:t>
      </w:r>
      <w:r w:rsidR="001362AE">
        <w:t>s</w:t>
      </w:r>
    </w:p>
    <w:p w14:paraId="74710DEC" w14:textId="648C6FAA" w:rsidR="00FA1F3F" w:rsidRDefault="00FA1F3F" w:rsidP="00FA1F3F"/>
    <w:p w14:paraId="2140DF7B" w14:textId="77777777" w:rsidR="00FA1F3F" w:rsidRPr="00FA1F3F" w:rsidRDefault="00FA1F3F" w:rsidP="00FA1F3F"/>
    <w:p w14:paraId="2E72765F" w14:textId="77777777" w:rsidR="00F33031" w:rsidRDefault="00F33031" w:rsidP="00F33031">
      <w:pPr>
        <w:pStyle w:val="Heading3"/>
      </w:pPr>
      <w:r>
        <w:t>Link: Generic</w:t>
      </w:r>
    </w:p>
    <w:p w14:paraId="7833ED28" w14:textId="77777777" w:rsidR="00F33031" w:rsidRPr="00254E60" w:rsidRDefault="00F33031" w:rsidP="00F33031">
      <w:pPr>
        <w:pStyle w:val="Heading4"/>
      </w:pPr>
      <w:r>
        <w:t>Arms restrictions fail and trigger shift to Russian suppliers – empirics prove</w:t>
      </w:r>
    </w:p>
    <w:p w14:paraId="7B1DFEC7" w14:textId="77777777" w:rsidR="00F33031" w:rsidRPr="001614D7" w:rsidRDefault="00F33031" w:rsidP="00F33031">
      <w:r w:rsidRPr="00820F4F">
        <w:t xml:space="preserve">Ray </w:t>
      </w:r>
      <w:r w:rsidRPr="00820F4F">
        <w:rPr>
          <w:rStyle w:val="Style13ptBold"/>
        </w:rPr>
        <w:t>Rounds 19</w:t>
      </w:r>
      <w:r w:rsidRPr="00820F4F">
        <w:t xml:space="preserve">, 4-16-2019, </w:t>
      </w:r>
      <w:r>
        <w:t>(</w:t>
      </w:r>
      <w:r w:rsidRPr="00217885">
        <w:t>U.S. Air Force F-15E pilot and a Ph.D. candidate at Georgetown University in International Relations. He is a U.S. Air Force School of Advanced Air and Space Studies graduate and a former Mirage 2000 exchange pilot with the French Air Force.</w:t>
      </w:r>
      <w:r>
        <w:t xml:space="preserve">) </w:t>
      </w:r>
      <w:r w:rsidRPr="00820F4F">
        <w:t>"The Case Against Arms Embargos, Even for Saudi Arabia," War on the Rocks, https://warontherocks.com/2019/04/the-case-against-arms-embargos-even-for-saudi-arabia/</w:t>
      </w:r>
    </w:p>
    <w:p w14:paraId="48C4242F" w14:textId="6F18A45F" w:rsidR="00F33031" w:rsidRDefault="00F33031" w:rsidP="00F33031">
      <w:r>
        <w:t xml:space="preserve">Greasing the Skids, Not Twisting Arms </w:t>
      </w:r>
      <w:r w:rsidRPr="00BB10E5">
        <w:rPr>
          <w:highlight w:val="cyan"/>
        </w:rPr>
        <w:t>Arm</w:t>
      </w:r>
      <w:r w:rsidRPr="00BB10E5">
        <w:rPr>
          <w:rStyle w:val="StyleUnderline"/>
          <w:highlight w:val="cyan"/>
        </w:rPr>
        <w:t>s sales are useful tools for maintaining communication, strengthening relationships, and keeping potential adversary states at bay</w:t>
      </w:r>
      <w:r w:rsidRPr="00BB10E5">
        <w:rPr>
          <w:highlight w:val="cyan"/>
        </w:rPr>
        <w:t>.</w:t>
      </w:r>
      <w:r>
        <w:t xml:space="preserve"> Conversely, </w:t>
      </w:r>
      <w:r w:rsidRPr="00820F4F">
        <w:rPr>
          <w:rStyle w:val="StyleUnderline"/>
        </w:rPr>
        <w:t>as a blunt instrument of coercion</w:t>
      </w:r>
      <w:r>
        <w:t xml:space="preserve"> (i.e. if you do not do X, we will suspend Y), </w:t>
      </w:r>
      <w:r w:rsidRPr="00820F4F">
        <w:rPr>
          <w:rStyle w:val="StyleUnderline"/>
        </w:rPr>
        <w:t>they are</w:t>
      </w:r>
      <w:r>
        <w:t xml:space="preserve"> likely </w:t>
      </w:r>
      <w:r w:rsidRPr="00820F4F">
        <w:rPr>
          <w:rStyle w:val="StyleUnderline"/>
        </w:rPr>
        <w:t>losers</w:t>
      </w:r>
      <w:r>
        <w:t xml:space="preserve">. </w:t>
      </w:r>
      <w:r w:rsidRPr="00820F4F">
        <w:rPr>
          <w:rStyle w:val="StyleUnderline"/>
        </w:rPr>
        <w:t>Senior U.S. government officials</w:t>
      </w:r>
      <w:r>
        <w:t xml:space="preserve"> involved in the arms transfer process that I interviewed over the past year during the course of my research have </w:t>
      </w:r>
      <w:r w:rsidRPr="00820F4F">
        <w:rPr>
          <w:rStyle w:val="StyleUnderline"/>
        </w:rPr>
        <w:t>echoed similar sentiments</w:t>
      </w:r>
      <w:r>
        <w:t xml:space="preserve">. This is </w:t>
      </w:r>
      <w:r w:rsidRPr="00820F4F">
        <w:rPr>
          <w:rStyle w:val="StyleUnderline"/>
        </w:rPr>
        <w:t xml:space="preserve">also borne out by previous research providing evidence that </w:t>
      </w:r>
      <w:r w:rsidRPr="00BB10E5">
        <w:rPr>
          <w:rStyle w:val="StyleUnderline"/>
          <w:highlight w:val="cyan"/>
        </w:rPr>
        <w:t>using</w:t>
      </w:r>
      <w:r>
        <w:t xml:space="preserve"> arms </w:t>
      </w:r>
      <w:r w:rsidRPr="00BB10E5">
        <w:rPr>
          <w:rStyle w:val="StyleUnderline"/>
          <w:highlight w:val="cyan"/>
        </w:rPr>
        <w:t>transfers as</w:t>
      </w:r>
      <w:r>
        <w:t xml:space="preserve"> situationally </w:t>
      </w:r>
      <w:r w:rsidRPr="00BB10E5">
        <w:rPr>
          <w:rStyle w:val="StyleUnderline"/>
          <w:highlight w:val="cyan"/>
        </w:rPr>
        <w:t>coercive tools is rarely successf</w:t>
      </w:r>
      <w:r w:rsidRPr="00BB10E5">
        <w:rPr>
          <w:highlight w:val="cyan"/>
        </w:rPr>
        <w:t>ul</w:t>
      </w:r>
      <w:r>
        <w:t xml:space="preserve">. </w:t>
      </w:r>
      <w:r w:rsidRPr="00820F4F">
        <w:rPr>
          <w:rStyle w:val="StyleUnderline"/>
        </w:rPr>
        <w:t>Interestingly</w:t>
      </w:r>
      <w:r>
        <w:t xml:space="preserve">, </w:t>
      </w:r>
      <w:r w:rsidRPr="00BB10E5">
        <w:rPr>
          <w:rStyle w:val="StyleUnderline"/>
          <w:highlight w:val="cyan"/>
        </w:rPr>
        <w:t>coercion</w:t>
      </w:r>
      <w:r w:rsidRPr="00BB10E5">
        <w:rPr>
          <w:highlight w:val="cyan"/>
        </w:rPr>
        <w:t xml:space="preserve"> </w:t>
      </w:r>
      <w:r w:rsidRPr="00BB10E5">
        <w:rPr>
          <w:rStyle w:val="StyleUnderline"/>
          <w:highlight w:val="cyan"/>
        </w:rPr>
        <w:t>attempts</w:t>
      </w:r>
      <w:r>
        <w:t xml:space="preserve"> using arms transfers </w:t>
      </w:r>
      <w:r w:rsidRPr="00820F4F">
        <w:rPr>
          <w:rStyle w:val="StyleUnderline"/>
        </w:rPr>
        <w:t>ar</w:t>
      </w:r>
      <w:r w:rsidRPr="00BB10E5">
        <w:rPr>
          <w:rStyle w:val="StyleUnderline"/>
          <w:highlight w:val="cyan"/>
        </w:rPr>
        <w:t>e least likely to be successful when used</w:t>
      </w:r>
      <w:r w:rsidRPr="00820F4F">
        <w:rPr>
          <w:rStyle w:val="StyleUnderline"/>
        </w:rPr>
        <w:t xml:space="preserve"> </w:t>
      </w:r>
      <w:r w:rsidRPr="00820F4F">
        <w:t>as a punishment or threat</w:t>
      </w:r>
      <w:r w:rsidRPr="00820F4F">
        <w:rPr>
          <w:rStyle w:val="StyleUnderline"/>
        </w:rPr>
        <w:t xml:space="preserve"> </w:t>
      </w:r>
      <w:r w:rsidRPr="00BB10E5">
        <w:rPr>
          <w:rStyle w:val="StyleUnderline"/>
          <w:highlight w:val="cyan"/>
        </w:rPr>
        <w:t>against an autocratic regime,</w:t>
      </w:r>
      <w:r w:rsidRPr="00BB10E5">
        <w:rPr>
          <w:highlight w:val="cyan"/>
        </w:rPr>
        <w:t xml:space="preserve"> </w:t>
      </w:r>
      <w:r w:rsidRPr="00BB10E5">
        <w:rPr>
          <w:rStyle w:val="StyleUnderline"/>
          <w:highlight w:val="cyan"/>
        </w:rPr>
        <w:t>such as Saudi Arabia</w:t>
      </w:r>
      <w:r w:rsidRPr="00BB10E5">
        <w:rPr>
          <w:highlight w:val="cyan"/>
        </w:rPr>
        <w:t>.</w:t>
      </w:r>
      <w:r>
        <w:t xml:space="preserve"> Instead, punishments in the form of an embargo </w:t>
      </w:r>
      <w:r w:rsidRPr="00820F4F">
        <w:rPr>
          <w:rStyle w:val="StyleUnderline"/>
        </w:rPr>
        <w:t>can often push a client to diversify sourcing</w:t>
      </w:r>
      <w:r>
        <w:t xml:space="preserve"> </w:t>
      </w:r>
      <w:r w:rsidRPr="00820F4F">
        <w:rPr>
          <w:rStyle w:val="StyleUnderline"/>
        </w:rPr>
        <w:t>rather than to change behavior.</w:t>
      </w:r>
      <w:r>
        <w:rPr>
          <w:rStyle w:val="StyleUnderline"/>
        </w:rPr>
        <w:t xml:space="preserve"> </w:t>
      </w:r>
      <w:r>
        <w:t xml:space="preserve">Consider </w:t>
      </w:r>
      <w:r w:rsidRPr="001614D7">
        <w:t xml:space="preserve">Indonesia and Egypt. </w:t>
      </w:r>
      <w:r w:rsidRPr="001614D7">
        <w:rPr>
          <w:rStyle w:val="StyleUnderline"/>
        </w:rPr>
        <w:t>In 2015, Egypt agreed to purchase nearly 50 Russian MiG-29M</w:t>
      </w:r>
      <w:r>
        <w:t xml:space="preserve">/M2s and more than two-dozen French Rafales. This represented a shocking turn of events </w:t>
      </w:r>
      <w:r w:rsidRPr="001614D7">
        <w:rPr>
          <w:rStyle w:val="StyleUnderline"/>
        </w:rPr>
        <w:t>after</w:t>
      </w:r>
      <w:r>
        <w:t xml:space="preserve"> more than </w:t>
      </w:r>
      <w:r w:rsidRPr="001614D7">
        <w:rPr>
          <w:rStyle w:val="StyleUnderline"/>
        </w:rPr>
        <w:t>three decades of purchasing only American-made fighter jets.</w:t>
      </w:r>
      <w:r>
        <w:t xml:space="preserve"> It was also </w:t>
      </w:r>
      <w:r w:rsidRPr="001614D7">
        <w:rPr>
          <w:rStyle w:val="StyleUnderline"/>
        </w:rPr>
        <w:t>driven largely by the U.S. embargo put in place in 2013</w:t>
      </w:r>
      <w:r>
        <w:t xml:space="preserve">, after the Egyptian army’s removal of then-President Mohamed Morsi, who had won the presidency in a 2012 election. The embargo caused significant tension between the two states driven by “an Egyptian sense that </w:t>
      </w:r>
      <w:r w:rsidRPr="001614D7">
        <w:t>they were at a point of mortal peril” while the United States was moralizing about democratic reforms. Remarkably, the United States lifted the embargo in 2015 with virtually no change in Egyptian policies, no official U.S. “democracy certification”, and Egyptian military support for the Saudi-led war in Yemen. The U.S. arms embargo as a tool of coercive change</w:t>
      </w:r>
      <w:r>
        <w:t xml:space="preserve"> was an abject failure. A similar story played out in Indonesia more than a decade prior. A </w:t>
      </w:r>
      <w:r w:rsidRPr="00BB10E5">
        <w:rPr>
          <w:rStyle w:val="StyleUnderline"/>
          <w:highlight w:val="cyan"/>
        </w:rPr>
        <w:t>long-time arms client</w:t>
      </w:r>
      <w:r w:rsidRPr="00BB10E5">
        <w:rPr>
          <w:highlight w:val="cyan"/>
        </w:rPr>
        <w:t xml:space="preserve"> </w:t>
      </w:r>
      <w:r w:rsidRPr="00BB10E5">
        <w:rPr>
          <w:rStyle w:val="StyleUnderline"/>
          <w:highlight w:val="cyan"/>
        </w:rPr>
        <w:t>of the United States with no history of Russian imports</w:t>
      </w:r>
      <w:r w:rsidRPr="00BB10E5">
        <w:rPr>
          <w:highlight w:val="cyan"/>
        </w:rPr>
        <w:t xml:space="preserve">, </w:t>
      </w:r>
      <w:r w:rsidRPr="00BB10E5">
        <w:rPr>
          <w:rStyle w:val="StyleUnderline"/>
          <w:highlight w:val="cyan"/>
        </w:rPr>
        <w:t>Indonesia announced a deal with Russia in 2003</w:t>
      </w:r>
      <w:r>
        <w:t xml:space="preserve"> to purchase Russian Su-27/30s. While Indonesia was always far more politically neutral than Egypt, </w:t>
      </w:r>
      <w:r w:rsidRPr="001614D7">
        <w:rPr>
          <w:rStyle w:val="StyleUnderline"/>
        </w:rPr>
        <w:t>this</w:t>
      </w:r>
      <w:r>
        <w:t xml:space="preserve"> remarkable </w:t>
      </w:r>
      <w:r w:rsidRPr="00BB10E5">
        <w:rPr>
          <w:rStyle w:val="StyleUnderline"/>
          <w:highlight w:val="cyan"/>
        </w:rPr>
        <w:t>turnaround in arms sourcing diversification appears to be the result of a U.S. arms embargo implemented in 1999 in response</w:t>
      </w:r>
      <w:r w:rsidRPr="001614D7">
        <w:rPr>
          <w:rStyle w:val="StyleUnderline"/>
        </w:rPr>
        <w:t xml:space="preserve"> to</w:t>
      </w:r>
      <w:r>
        <w:t xml:space="preserve"> Indonesia’s apparent </w:t>
      </w:r>
      <w:r w:rsidRPr="001614D7">
        <w:rPr>
          <w:rStyle w:val="StyleUnderline"/>
        </w:rPr>
        <w:t>human rights violations</w:t>
      </w:r>
      <w:r>
        <w:t xml:space="preserve"> carrying out heavy-handed military actions in East Timor. Furious at U.S. meddling in something the government considered a domestic issue, </w:t>
      </w:r>
      <w:r w:rsidRPr="001614D7">
        <w:rPr>
          <w:rStyle w:val="StyleUnderline"/>
        </w:rPr>
        <w:t>Indonesia looked instead to Russia</w:t>
      </w:r>
      <w:r>
        <w:t xml:space="preserve"> with the specific intent to “overcome the effects of [U.S.] arms sales restrictions.” In other words, Indonesia looked to diversify, not capitulate. Indonesia continued sourcing Russian arms even after the United States lifted the embargo in 2005. Perhaps most remarkably, even after the United States agreed to give Indonesia 24 F-16s in 2012, the archipelago state still agreed to purchase 11 Russian Su-35s. The U.S. attempt at </w:t>
      </w:r>
      <w:r w:rsidRPr="00BB10E5">
        <w:rPr>
          <w:rStyle w:val="StyleUnderline"/>
          <w:highlight w:val="cyan"/>
        </w:rPr>
        <w:t>coercion not only failed but continues to perpetuate negative strategic effects today</w:t>
      </w:r>
      <w:r w:rsidRPr="00BB10E5">
        <w:rPr>
          <w:highlight w:val="cyan"/>
        </w:rPr>
        <w:t>.</w:t>
      </w:r>
    </w:p>
    <w:p w14:paraId="1F66BA76" w14:textId="430C14B6" w:rsidR="00F14ED6" w:rsidRDefault="00F14ED6" w:rsidP="00F33031"/>
    <w:p w14:paraId="60FBBC39" w14:textId="77777777" w:rsidR="00EC397D" w:rsidRDefault="00EC397D" w:rsidP="00EC397D">
      <w:pPr>
        <w:pStyle w:val="Heading4"/>
      </w:pPr>
      <w:r>
        <w:t>Russian exports declining now, but strong US market posture key</w:t>
      </w:r>
    </w:p>
    <w:p w14:paraId="3470D0EB" w14:textId="77777777" w:rsidR="00EC397D" w:rsidRDefault="00EC397D" w:rsidP="00EC397D">
      <w:r w:rsidRPr="008661C9">
        <w:t xml:space="preserve">Alexey </w:t>
      </w:r>
      <w:r w:rsidRPr="008661C9">
        <w:rPr>
          <w:rStyle w:val="Style13ptBold"/>
        </w:rPr>
        <w:t>Khlebnikov</w:t>
      </w:r>
      <w:r w:rsidRPr="008661C9">
        <w:t xml:space="preserve"> </w:t>
      </w:r>
      <w:r w:rsidRPr="008661C9">
        <w:rPr>
          <w:rStyle w:val="Style13ptBold"/>
        </w:rPr>
        <w:t>19</w:t>
      </w:r>
      <w:r>
        <w:t>, 4-8-2019, (E</w:t>
      </w:r>
      <w:r w:rsidRPr="008661C9">
        <w:t>xpert on the Middle East at the Russian International Affairs Council.</w:t>
      </w:r>
      <w:r>
        <w:t>) "Russia looks to the Middle East to boost arms exports," Middle East Institute, https://www.mei.edu/publications/russia-looks-middle-east-boost-arms-exports</w:t>
      </w:r>
    </w:p>
    <w:p w14:paraId="670B84A9" w14:textId="77777777" w:rsidR="00EC397D" w:rsidRDefault="00EC397D" w:rsidP="00EC397D">
      <w:r>
        <w:t xml:space="preserve">According to the Stockholm International Peace Research Institute’s (SIPRI) recently published annual report, </w:t>
      </w:r>
      <w:r w:rsidRPr="00BB10E5">
        <w:rPr>
          <w:rStyle w:val="StyleUnderline"/>
          <w:highlight w:val="cyan"/>
        </w:rPr>
        <w:t>Russia’s share of global arms exports shrank by around one-fifth over the last decade, falling from 27 percent to 21 percent, while the U.S. share increased from 30 percent to 36 percent, widening the gap between the two major arms exporters</w:t>
      </w:r>
      <w:r>
        <w:t xml:space="preserve">. As </w:t>
      </w:r>
      <w:r w:rsidRPr="00BB10E5">
        <w:rPr>
          <w:rStyle w:val="StyleUnderline"/>
          <w:highlight w:val="cyan"/>
        </w:rPr>
        <w:t>Russia looks to reverse this decline</w:t>
      </w:r>
      <w:r>
        <w:t xml:space="preserve">, it is </w:t>
      </w:r>
      <w:r w:rsidRPr="00BB10E5">
        <w:rPr>
          <w:rStyle w:val="StyleUnderline"/>
          <w:highlight w:val="cyan"/>
        </w:rPr>
        <w:t>focusing on the Middle East, the world’s second-largest and fastest-growing arms market, as a way to boost its exports</w:t>
      </w:r>
      <w:r>
        <w:t xml:space="preserve">. While it is early days, the effort seems to be paying off so far. According to Russian media reports, Russia and Egypt recently signed a new arms deal worth at least $2 billion. This deal, which involves the purchase of over 20 4++ generation Sukhoi Su-35 fighter jets (Flanker-E), makes Egypt a major importer of Russian arms and comes on top of previous deals between the two countries for tens of MiG-29 jets, Ka-52K helicopters, and coastal defense units. In addition to the deal with Egypt, Russia is also moving ahead with the sale of the S-400 anti-aircraft system to Turkey in yet another confirmation of Moscow’s growing focus on the Middle East. Whether this shift will be enough to compensate for the broader decline in Russia’s global market share, however, is another question entirely. For their part, Russian officials have pushed back against this narrative, refuting SIPRI’s analysis. They argue that in recent years the volume of Russian arms exports has actually increased and its portfolio of orders reached a record $51 billion in 2018. That said, it is important to note </w:t>
      </w:r>
      <w:r w:rsidRPr="008661C9">
        <w:rPr>
          <w:rStyle w:val="StyleUnderline"/>
        </w:rPr>
        <w:t>that SIPRI aims to define trends in global arms transfers and calculates volumes based on the military value of the equipment rather than its market price. As a result, even if Moscow did reach a record in 2018, the broader trend of a declining Russian share of the global arms market is still quite clear.</w:t>
      </w:r>
      <w:r>
        <w:rPr>
          <w:rStyle w:val="StyleUnderline"/>
        </w:rPr>
        <w:t xml:space="preserve"> </w:t>
      </w:r>
      <w:r>
        <w:t xml:space="preserve">A downward trend: Exports in decline What’s driving this trend? </w:t>
      </w:r>
      <w:r w:rsidRPr="008661C9">
        <w:rPr>
          <w:rStyle w:val="StyleUnderline"/>
        </w:rPr>
        <w:t>Global political and economic developments — and their negative impact on Russia’s ability to secure new arms deals — may be a partial explanation</w:t>
      </w:r>
      <w:r>
        <w:t xml:space="preserve">. The </w:t>
      </w:r>
      <w:r w:rsidRPr="008661C9">
        <w:rPr>
          <w:rStyle w:val="StyleUnderline"/>
        </w:rPr>
        <w:t>confrontation between Russia and the West,</w:t>
      </w:r>
      <w:r>
        <w:t xml:space="preserve"> which was </w:t>
      </w:r>
      <w:r w:rsidRPr="008661C9">
        <w:rPr>
          <w:rStyle w:val="StyleUnderline"/>
        </w:rPr>
        <w:t>exacerbated by the Ukraine crisis in 2014 and Moscow’s subsequent campaign in Syria, plays an important role</w:t>
      </w:r>
      <w:r>
        <w:t xml:space="preserve"> in this regard. </w:t>
      </w:r>
      <w:r w:rsidRPr="008661C9">
        <w:rPr>
          <w:rStyle w:val="StyleUnderline"/>
        </w:rPr>
        <w:t>Sanctions</w:t>
      </w:r>
      <w:r>
        <w:t xml:space="preserve"> imposed by the U.S. and its European allies may eventually </w:t>
      </w:r>
      <w:r w:rsidRPr="008661C9">
        <w:rPr>
          <w:rStyle w:val="StyleUnderline"/>
        </w:rPr>
        <w:t>hamper Russia’s ability to sign new arms contracts, and for now the U.S. seems set on using them to ramp up pressure</w:t>
      </w:r>
      <w:r>
        <w:t xml:space="preserve"> on Russia. </w:t>
      </w:r>
      <w:r w:rsidRPr="008661C9">
        <w:rPr>
          <w:rStyle w:val="StyleUnderline"/>
        </w:rPr>
        <w:t>In</w:t>
      </w:r>
      <w:r>
        <w:t xml:space="preserve"> August </w:t>
      </w:r>
      <w:r w:rsidRPr="008661C9">
        <w:rPr>
          <w:rStyle w:val="StyleUnderline"/>
        </w:rPr>
        <w:t>2017</w:t>
      </w:r>
      <w:r>
        <w:t xml:space="preserve"> U.S. President Donald </w:t>
      </w:r>
      <w:r w:rsidRPr="008661C9">
        <w:rPr>
          <w:rStyle w:val="StyleUnderline"/>
        </w:rPr>
        <w:t>Trump</w:t>
      </w:r>
      <w:r>
        <w:t xml:space="preserve"> </w:t>
      </w:r>
      <w:r w:rsidRPr="008661C9">
        <w:rPr>
          <w:rStyle w:val="StyleUnderline"/>
        </w:rPr>
        <w:t>signed</w:t>
      </w:r>
      <w:r>
        <w:t xml:space="preserve"> the Countering America's Adversaries Through Sanctions Act (</w:t>
      </w:r>
      <w:r w:rsidRPr="008661C9">
        <w:rPr>
          <w:rStyle w:val="StyleUnderline"/>
        </w:rPr>
        <w:t>CAATSA</w:t>
      </w:r>
      <w:r>
        <w:t xml:space="preserve">), which aims to punish Moscow for its malign actions. Under the legislation, </w:t>
      </w:r>
      <w:r w:rsidRPr="008661C9">
        <w:rPr>
          <w:rStyle w:val="StyleUnderline"/>
        </w:rPr>
        <w:t xml:space="preserve">countries trading with Russia’s defense and intelligence sectors </w:t>
      </w:r>
      <w:r w:rsidRPr="008661C9">
        <w:t>can</w:t>
      </w:r>
      <w:r w:rsidRPr="008661C9">
        <w:rPr>
          <w:rStyle w:val="StyleUnderline"/>
        </w:rPr>
        <w:t xml:space="preserve"> face secondary sanctions</w:t>
      </w:r>
      <w:r>
        <w:t xml:space="preserve">. Rostec, a state corporation that brings together all the major producers of defense and high-tech products, is on the CAATSA list, which means </w:t>
      </w:r>
      <w:r w:rsidRPr="00A3766C">
        <w:rPr>
          <w:rStyle w:val="StyleUnderline"/>
        </w:rPr>
        <w:t xml:space="preserve">U.S. policy changes </w:t>
      </w:r>
      <w:r w:rsidRPr="00A3766C">
        <w:t>can</w:t>
      </w:r>
      <w:r w:rsidRPr="00A3766C">
        <w:rPr>
          <w:rStyle w:val="StyleUnderline"/>
        </w:rPr>
        <w:t xml:space="preserve"> have a significant impact on its exports</w:t>
      </w:r>
      <w:r>
        <w:t xml:space="preserve">, especially to countries that have military-technical agreements with Russia. In this context, the Kremlin faces more uncertainty and risks in the arms exporting business. Washington has already imposed secondary sanctions on Beijing over its purchase of Russian Su-35 fighter jets and S-400 systems. This established a precedent and sent a clear signal to Russian partners that the U.S. might impose sanctions on them as well. In fact, it puts many countries at risk, including long-time partners of Moscow, like India, Egypt, and Algeria, as well as those with which it has recently begun to develop military-technical ties, such as Turkey, Vietnam, Pakistan, Qatar, Indonesia, Kuwait, Saudi Arabia, and the UAE. As a result, </w:t>
      </w:r>
      <w:r w:rsidRPr="00BB10E5">
        <w:rPr>
          <w:rStyle w:val="StyleUnderline"/>
          <w:highlight w:val="cyan"/>
        </w:rPr>
        <w:t>changes in U.S. economic and political relations with Saudi Arabia, Egypt, Turkey, or the UAE</w:t>
      </w:r>
      <w:r w:rsidRPr="00BB10E5">
        <w:rPr>
          <w:highlight w:val="cyan"/>
        </w:rPr>
        <w:t xml:space="preserve">, </w:t>
      </w:r>
      <w:r w:rsidRPr="00B6660D">
        <w:t xml:space="preserve">for example, </w:t>
      </w:r>
      <w:r w:rsidRPr="00BB10E5">
        <w:rPr>
          <w:rStyle w:val="StyleUnderline"/>
          <w:highlight w:val="cyan"/>
        </w:rPr>
        <w:t>can end up having a major impact on Russia’s export capabilities</w:t>
      </w:r>
      <w:r w:rsidRPr="00A3766C">
        <w:rPr>
          <w:rStyle w:val="StyleUnderline"/>
        </w:rPr>
        <w:t>.</w:t>
      </w:r>
      <w:r>
        <w:t xml:space="preserve"> For example</w:t>
      </w:r>
      <w:r w:rsidRPr="00A3766C">
        <w:rPr>
          <w:rStyle w:val="StyleUnderline"/>
        </w:rPr>
        <w:t xml:space="preserve">, </w:t>
      </w:r>
      <w:r w:rsidRPr="00BB10E5">
        <w:rPr>
          <w:rStyle w:val="StyleUnderline"/>
          <w:highlight w:val="cyan"/>
        </w:rPr>
        <w:t>it was unclear whether Russia and India would manage to sign a contract on S-400 deliveries because of U.S. pressure</w:t>
      </w:r>
      <w:r w:rsidRPr="00BB10E5">
        <w:rPr>
          <w:highlight w:val="cyan"/>
        </w:rPr>
        <w:t>.</w:t>
      </w:r>
      <w:r>
        <w:t xml:space="preserve"> In the end, </w:t>
      </w:r>
      <w:r w:rsidRPr="00A3766C">
        <w:rPr>
          <w:rStyle w:val="StyleUnderline"/>
        </w:rPr>
        <w:t>the two partners were able to find a solution</w:t>
      </w:r>
      <w:r>
        <w:t xml:space="preserve"> and inked a $5.4 billion deal, but </w:t>
      </w:r>
      <w:r w:rsidRPr="00A3766C">
        <w:rPr>
          <w:rStyle w:val="StyleUnderline"/>
        </w:rPr>
        <w:t>only after India received a</w:t>
      </w:r>
      <w:r>
        <w:t xml:space="preserve"> presidential </w:t>
      </w:r>
      <w:r w:rsidRPr="00A3766C">
        <w:rPr>
          <w:rStyle w:val="StyleUnderline"/>
        </w:rPr>
        <w:t>waiver from the U.S.</w:t>
      </w:r>
      <w:r>
        <w:rPr>
          <w:rStyle w:val="StyleUnderline"/>
        </w:rPr>
        <w:t xml:space="preserve"> </w:t>
      </w:r>
      <w:r>
        <w:t xml:space="preserve">And </w:t>
      </w:r>
      <w:r w:rsidRPr="00A3766C">
        <w:rPr>
          <w:rStyle w:val="StyleUnderline"/>
        </w:rPr>
        <w:t>just because India was able to find a solution</w:t>
      </w:r>
      <w:r>
        <w:t xml:space="preserve">, that </w:t>
      </w:r>
      <w:r w:rsidRPr="00A3766C">
        <w:rPr>
          <w:rStyle w:val="StyleUnderline"/>
        </w:rPr>
        <w:t xml:space="preserve">doesn’t mean there won’t be issues with other </w:t>
      </w:r>
      <w:r w:rsidRPr="00A3766C">
        <w:t>contracts</w:t>
      </w:r>
      <w:r>
        <w:t xml:space="preserve"> and </w:t>
      </w:r>
      <w:r w:rsidRPr="00A3766C">
        <w:rPr>
          <w:rStyle w:val="StyleUnderline"/>
        </w:rPr>
        <w:t>clients</w:t>
      </w:r>
      <w:r>
        <w:t xml:space="preserve">. For now Russia’s biggest deals are with Egypt (helicopters, fighter jets, coastal defense systems, and more), Indonesia (Su-35 jets), Iraq (T-90s tanks), and Vietnam (T-90s tanks). The Gulf Cooperation Council states are also interested in Russian weapons, and Russia is expected to begin delivering the S-400 system to Turkey, a NATO member, later this year. </w:t>
      </w:r>
      <w:r w:rsidRPr="009F6A35">
        <w:t>Although the Russia-Turkey contract</w:t>
      </w:r>
      <w:r>
        <w:t xml:space="preserve"> for the S-400 missile system has been presented by both sides as a done deal, it still seems uncertain. So far, Ankara hasn’t listened to U.S. requests to drop the deal, and Washington has recently moved to take more aggressive action, suspending Turkey’s participation in the F-35 program. It is unclear what additional steps the U.S. is prepared to take vis-à-vis its ally, but in the end the fate of the Moscow-Ankara deal will determine what happens with other potential partners in the Middle East, like Saudi Arabia, the UAE, and Qatar, as well as elsewhere. The same applies to the new Russia-Egypt contract for Su-35 fighters. Egypt is among most important U.S. partners in the region and its continuous interest in Russian arms annoys Washington. However, it seems unlikely that the U.S. will sanction Egypt given the weak state of its economy; such a move would also present political issues and would undermine the position of Egyptian President Abdel-Fattah el-Sissi. That said, </w:t>
      </w:r>
      <w:r w:rsidRPr="00BB10E5">
        <w:rPr>
          <w:rStyle w:val="StyleUnderline"/>
          <w:highlight w:val="cyan"/>
        </w:rPr>
        <w:t>the U.S. has the capacity to effectively influence its partners’ behavior and to limit Moscow’s opportunities to expand its share of the arms market in the most attractive regions: The Middle East and Asia</w:t>
      </w:r>
      <w:r>
        <w:t>. However, if the U.S. continues exerting pressure on its partners over Russia, it runs the risk of provoking increasing opposition. Moreover, it is unclear what mechanisms Washington is going to use to implement secondary sanctions or what incentives it could offer its partners to stop cooperating with Russia. Otherwise, the U.S. will need to act against its partners, which might end up having the opposite effect, prompting them to seek closer ties with Moscow as a counter-balance to excessive U.S. pressure.</w:t>
      </w:r>
    </w:p>
    <w:p w14:paraId="3FED3790" w14:textId="77777777" w:rsidR="00EC397D" w:rsidRDefault="00EC397D" w:rsidP="00EC397D"/>
    <w:p w14:paraId="41836DC6" w14:textId="75F9E0E6" w:rsidR="00F14ED6" w:rsidRDefault="00F14ED6" w:rsidP="004A21AE">
      <w:pPr>
        <w:pStyle w:val="Heading4"/>
      </w:pPr>
      <w:r>
        <w:t xml:space="preserve">Russian arms sales </w:t>
      </w:r>
      <w:r w:rsidR="004A21AE">
        <w:t>falling well behind US in all major markets – continued exports key to global dominance</w:t>
      </w:r>
    </w:p>
    <w:p w14:paraId="6F76B2FB" w14:textId="77777777" w:rsidR="00F14ED6" w:rsidRDefault="00F14ED6" w:rsidP="00F14ED6">
      <w:r w:rsidRPr="0086400E">
        <w:t xml:space="preserve">Leonid </w:t>
      </w:r>
      <w:r w:rsidRPr="0086400E">
        <w:rPr>
          <w:rStyle w:val="Style13ptBold"/>
        </w:rPr>
        <w:t>Bershidsky</w:t>
      </w:r>
      <w:r w:rsidRPr="0086400E">
        <w:t xml:space="preserve"> March 12, 20</w:t>
      </w:r>
      <w:r w:rsidRPr="0086400E">
        <w:rPr>
          <w:rStyle w:val="Style13ptBold"/>
        </w:rPr>
        <w:t>19</w:t>
      </w:r>
      <w:r>
        <w:t xml:space="preserve"> (</w:t>
      </w:r>
      <w:r w:rsidRPr="0086400E">
        <w:t>founding editor of the Russian business daily Vedomosti</w:t>
      </w:r>
      <w:r>
        <w:t>), “</w:t>
      </w:r>
      <w:r w:rsidRPr="0086400E">
        <w:t>Trump Is Winning, Putin's Losing in Global Arms Sales</w:t>
      </w:r>
      <w:r>
        <w:t xml:space="preserve">,” Bloomberg, </w:t>
      </w:r>
      <w:hyperlink r:id="rId6" w:history="1">
        <w:r w:rsidRPr="001C4590">
          <w:rPr>
            <w:rStyle w:val="Hyperlink"/>
          </w:rPr>
          <w:t>https://www.bloomberg.com/opinion/articles/2019-03-12/u-s-is-no-1-in-arms-sales-as-russia-loses-market-share</w:t>
        </w:r>
      </w:hyperlink>
    </w:p>
    <w:p w14:paraId="37BD2A9D" w14:textId="77777777" w:rsidR="00F14ED6" w:rsidRPr="0086400E" w:rsidRDefault="00F14ED6" w:rsidP="00F14ED6">
      <w:r w:rsidRPr="00BB10E5">
        <w:rPr>
          <w:rStyle w:val="StyleUnderline"/>
          <w:highlight w:val="cyan"/>
        </w:rPr>
        <w:t>Global arms sales are on the increase</w:t>
      </w:r>
      <w:r>
        <w:t xml:space="preserve">, </w:t>
      </w:r>
      <w:r w:rsidRPr="00F14ED6">
        <w:rPr>
          <w:rStyle w:val="StyleUnderline"/>
        </w:rPr>
        <w:t>consistent with</w:t>
      </w:r>
      <w:r>
        <w:t xml:space="preserve"> </w:t>
      </w:r>
      <w:r w:rsidRPr="00F14ED6">
        <w:rPr>
          <w:rStyle w:val="StyleUnderline"/>
        </w:rPr>
        <w:t>the growing number of conflicts and deaths</w:t>
      </w:r>
      <w:r>
        <w:t xml:space="preserve"> brought about by them. </w:t>
      </w:r>
      <w:r w:rsidRPr="00BB10E5">
        <w:rPr>
          <w:rStyle w:val="StyleUnderline"/>
          <w:highlight w:val="cyan"/>
        </w:rPr>
        <w:t>The U.S. and its allies have been the main beneficiaries. Russia</w:t>
      </w:r>
      <w:r>
        <w:t xml:space="preserve">, by contrast, </w:t>
      </w:r>
      <w:r w:rsidRPr="00BB10E5">
        <w:rPr>
          <w:rStyle w:val="StyleUnderline"/>
          <w:highlight w:val="cyan"/>
        </w:rPr>
        <w:t>is on the decline</w:t>
      </w:r>
      <w:r>
        <w:t xml:space="preserve">, </w:t>
      </w:r>
      <w:r w:rsidRPr="00F14ED6">
        <w:rPr>
          <w:rStyle w:val="StyleUnderline"/>
        </w:rPr>
        <w:t>a sign that Vladimir Putin’s geopolitical bets aren’t turning into long-term influence</w:t>
      </w:r>
      <w:r>
        <w:t xml:space="preserve">. The world has grown significantly less violent since 1950, but there has been an marked uptick in the number of armed conflicts in recent years. The emergence of Islamic State, hostilities in eastern Ukraine, and the persecution of the Rohingya in Myanmar are just some examples. The number of fatalities has increased even more dramatically, according to the Uppsala Conflict Data Program. Between 2011 and 2017, the average annual death toll from conflict neared 97,000, three times more than in the previous seven-year period. That helps to explain the 7.8 percent increase in international arms transfers from 2014 to 2018 compared with the previous five-year period seen in the latest data from the Stockholm International Peace Research Institute, the global authority on the weapons trade. The Middle East has been absorbing weapons at an alarming pace: The flow of armaments to the region rocketed by 87 percent in the last five years. </w:t>
      </w:r>
      <w:r w:rsidRPr="00F14ED6">
        <w:rPr>
          <w:rStyle w:val="StyleUnderline"/>
        </w:rPr>
        <w:t>Russia took an active part in the bloodiest of the conflicts, but it doesn’t appear to have been able to convert this into more sales</w:t>
      </w:r>
      <w:r>
        <w:t xml:space="preserve">. </w:t>
      </w:r>
      <w:r w:rsidRPr="00F14ED6">
        <w:rPr>
          <w:rStyle w:val="StyleUnderline"/>
        </w:rPr>
        <w:t xml:space="preserve">It was the only one of the world’s top five exporters, </w:t>
      </w:r>
      <w:r w:rsidRPr="00F14ED6">
        <w:t>which together account for 75 percent of the business</w:t>
      </w:r>
      <w:r w:rsidRPr="00F14ED6">
        <w:rPr>
          <w:rStyle w:val="StyleUnderline"/>
        </w:rPr>
        <w:t>, to suffer a major loss in market share</w:t>
      </w:r>
      <w:r>
        <w:t xml:space="preserve">. It remains the world’s second-biggest arms exporter. </w:t>
      </w:r>
      <w:r w:rsidRPr="00F14ED6">
        <w:rPr>
          <w:rStyle w:val="StyleUnderline"/>
        </w:rPr>
        <w:t>SIPRI has its own, rather complicated, system for calculating transfer volumes based on the military value of the equipment traded rather than on its market price. But in dollar terms, too, Russia trails the U.S.</w:t>
      </w:r>
      <w:r>
        <w:rPr>
          <w:rStyle w:val="StyleUnderline"/>
        </w:rPr>
        <w:t xml:space="preserve"> </w:t>
      </w:r>
      <w:r>
        <w:t xml:space="preserve">Yury Borisov, </w:t>
      </w:r>
      <w:r w:rsidRPr="00F14ED6">
        <w:rPr>
          <w:rStyle w:val="StyleUnderline"/>
        </w:rPr>
        <w:t>Russia’s</w:t>
      </w:r>
      <w:r>
        <w:t xml:space="preserve"> </w:t>
      </w:r>
      <w:r w:rsidRPr="00F14ED6">
        <w:rPr>
          <w:rStyle w:val="StyleUnderline"/>
        </w:rPr>
        <w:t>deputy prime minister</w:t>
      </w:r>
      <w:r>
        <w:t xml:space="preserve"> </w:t>
      </w:r>
      <w:r w:rsidRPr="00F14ED6">
        <w:rPr>
          <w:rStyle w:val="StyleUnderline"/>
        </w:rPr>
        <w:t>in charge of the defense industry</w:t>
      </w:r>
      <w:r>
        <w:t xml:space="preserve">, </w:t>
      </w:r>
      <w:r w:rsidRPr="00F14ED6">
        <w:rPr>
          <w:rStyle w:val="StyleUnderline"/>
        </w:rPr>
        <w:t>said</w:t>
      </w:r>
      <w:r>
        <w:t xml:space="preserve"> last month that </w:t>
      </w:r>
      <w:r w:rsidRPr="00F14ED6">
        <w:rPr>
          <w:rStyle w:val="StyleUnderline"/>
        </w:rPr>
        <w:t>Russia “</w:t>
      </w:r>
      <w:r w:rsidRPr="00F14ED6">
        <w:t>steadily</w:t>
      </w:r>
      <w:r w:rsidRPr="00F14ED6">
        <w:rPr>
          <w:rStyle w:val="StyleUnderline"/>
        </w:rPr>
        <w:t xml:space="preserve"> reaches” $15 billion in arms exports a year and hopes to retain that amount</w:t>
      </w:r>
      <w:r>
        <w:t xml:space="preserve">. </w:t>
      </w:r>
      <w:r w:rsidRPr="00F14ED6">
        <w:t>This suggests</w:t>
      </w:r>
      <w:r>
        <w:t xml:space="preserve"> officials believe </w:t>
      </w:r>
      <w:r w:rsidRPr="00F14ED6">
        <w:rPr>
          <w:rStyle w:val="StyleUnderline"/>
        </w:rPr>
        <w:t>sales have hit a ceiling</w:t>
      </w:r>
      <w:r>
        <w:t xml:space="preserve">. </w:t>
      </w:r>
      <w:r w:rsidRPr="00F14ED6">
        <w:rPr>
          <w:rStyle w:val="StyleUnderline"/>
        </w:rPr>
        <w:t>By contrast, the U.S. closed $55.6 billion of arms deals in 2018</w:t>
      </w:r>
      <w:r>
        <w:t xml:space="preserve">, </w:t>
      </w:r>
      <w:r w:rsidRPr="00F14ED6">
        <w:rPr>
          <w:rStyle w:val="StyleUnderline"/>
        </w:rPr>
        <w:t>33 percent more than</w:t>
      </w:r>
      <w:r>
        <w:t xml:space="preserve"> in </w:t>
      </w:r>
      <w:r w:rsidRPr="00F14ED6">
        <w:rPr>
          <w:rStyle w:val="StyleUnderline"/>
        </w:rPr>
        <w:t>2017</w:t>
      </w:r>
      <w:r>
        <w:t xml:space="preserve">, thanks to the Trump administration’s liberalization of weapons exports. According to the SIPRI figures, U.S. exports were 75 percent higher than Russia’s in 2014 through 2018 – a far wider gap than in the previous five-year period. </w:t>
      </w:r>
      <w:r w:rsidRPr="00BB10E5">
        <w:rPr>
          <w:rStyle w:val="StyleUnderline"/>
          <w:highlight w:val="cyan"/>
        </w:rPr>
        <w:t>For the U.S., Middle Eastern countries have been especially important</w:t>
      </w:r>
      <w:r w:rsidRPr="00BB10E5">
        <w:rPr>
          <w:highlight w:val="cyan"/>
        </w:rPr>
        <w:t xml:space="preserve"> – </w:t>
      </w:r>
      <w:r w:rsidRPr="00BB10E5">
        <w:rPr>
          <w:rStyle w:val="Emphasis"/>
          <w:highlight w:val="cyan"/>
        </w:rPr>
        <w:t xml:space="preserve">particularly Saudi Arabia, </w:t>
      </w:r>
      <w:r w:rsidRPr="00BB10E5">
        <w:rPr>
          <w:rStyle w:val="StyleUnderline"/>
          <w:highlight w:val="cyan"/>
        </w:rPr>
        <w:t>the world’s largest arms importer</w:t>
      </w:r>
      <w:r>
        <w:t xml:space="preserve">, and its major irritant, Qatar. Some 52 percent of U.S. weapons sales were to the Middle East in the last five years. </w:t>
      </w:r>
      <w:r w:rsidRPr="00F14ED6">
        <w:t>Under President Donald Trump, the</w:t>
      </w:r>
      <w:r>
        <w:t xml:space="preserve"> relationship with Saudi Arabia became even more lucrative for the defense industry. For Russia, the Middle East accounted only for 16 percent of its weapons exports over the same period, with most going to Egypt and Iraq. </w:t>
      </w:r>
      <w:r w:rsidRPr="00F14ED6">
        <w:rPr>
          <w:rStyle w:val="StyleUnderline"/>
        </w:rPr>
        <w:t>Its major trade partners were India,</w:t>
      </w:r>
      <w:r>
        <w:t xml:space="preserve"> China and Algeria – </w:t>
      </w:r>
      <w:r w:rsidRPr="00F14ED6">
        <w:rPr>
          <w:rStyle w:val="StyleUnderline"/>
        </w:rPr>
        <w:t>but sales to India dropped significantly</w:t>
      </w:r>
      <w:r>
        <w:t xml:space="preserve"> </w:t>
      </w:r>
      <w:r w:rsidRPr="00F14ED6">
        <w:rPr>
          <w:rStyle w:val="StyleUnderline"/>
        </w:rPr>
        <w:t>as its government sought to diversify suppliers and bought more from the U.S.</w:t>
      </w:r>
      <w:r>
        <w:t xml:space="preserve">, South Korea and, most painfully for the Kremlin, Ukraine. </w:t>
      </w:r>
      <w:r w:rsidRPr="00BB10E5">
        <w:rPr>
          <w:rStyle w:val="StyleUnderline"/>
          <w:highlight w:val="cyan"/>
        </w:rPr>
        <w:t>Russia has been losing key aircraft tenders in India to the U.S</w:t>
      </w:r>
      <w:r>
        <w:t xml:space="preserve">. </w:t>
      </w:r>
      <w:r w:rsidRPr="00F14ED6">
        <w:rPr>
          <w:rStyle w:val="StyleUnderline"/>
        </w:rPr>
        <w:t>This</w:t>
      </w:r>
      <w:r>
        <w:t xml:space="preserve">, along with the economic collapse of another major client, Venezuela, and the current potential for regime change in Algeria, </w:t>
      </w:r>
      <w:r w:rsidRPr="00F14ED6">
        <w:rPr>
          <w:rStyle w:val="StyleUnderline"/>
        </w:rPr>
        <w:t>all makes a rebound in Russian sales look unlikely.</w:t>
      </w:r>
      <w:r>
        <w:rPr>
          <w:rStyle w:val="StyleUnderline"/>
        </w:rPr>
        <w:t xml:space="preserve"> </w:t>
      </w:r>
      <w:r w:rsidRPr="00F14ED6">
        <w:rPr>
          <w:rStyle w:val="StyleUnderline"/>
        </w:rPr>
        <w:t>Arms sales are</w:t>
      </w:r>
      <w:r>
        <w:t xml:space="preserve"> perhaps </w:t>
      </w:r>
      <w:r w:rsidRPr="00F14ED6">
        <w:rPr>
          <w:rStyle w:val="StyleUnderline"/>
        </w:rPr>
        <w:t>the best reflection of a major military power’s international influence</w:t>
      </w:r>
      <w:r>
        <w:t xml:space="preserve">. </w:t>
      </w:r>
      <w:r w:rsidRPr="00F14ED6">
        <w:rPr>
          <w:rStyle w:val="StyleUnderline"/>
        </w:rPr>
        <w:t>The market isn’t</w:t>
      </w:r>
      <w:r>
        <w:t xml:space="preserve"> all </w:t>
      </w:r>
      <w:r w:rsidRPr="00F14ED6">
        <w:rPr>
          <w:rStyle w:val="StyleUnderline"/>
        </w:rPr>
        <w:t>about price</w:t>
      </w:r>
      <w:r>
        <w:t xml:space="preserve"> and quality competition; </w:t>
      </w:r>
      <w:r w:rsidRPr="00F14ED6">
        <w:rPr>
          <w:rStyle w:val="StyleUnderline"/>
        </w:rPr>
        <w:t>it’s about permanent and situational alliances</w:t>
      </w:r>
      <w:r>
        <w:t xml:space="preserve">. </w:t>
      </w:r>
      <w:r w:rsidRPr="00F14ED6">
        <w:rPr>
          <w:rStyle w:val="StyleUnderline"/>
        </w:rPr>
        <w:t>The growing gap between the U.S. and Russia in exports shows</w:t>
      </w:r>
      <w:r>
        <w:t xml:space="preserve"> that </w:t>
      </w:r>
      <w:r w:rsidRPr="00BB10E5">
        <w:rPr>
          <w:rStyle w:val="StyleUnderline"/>
          <w:highlight w:val="cyan"/>
        </w:rPr>
        <w:t>Putin’s forays into</w:t>
      </w:r>
      <w:r w:rsidRPr="00BB10E5">
        <w:rPr>
          <w:highlight w:val="cyan"/>
        </w:rPr>
        <w:t xml:space="preserve"> </w:t>
      </w:r>
      <w:r w:rsidRPr="00BB10E5">
        <w:rPr>
          <w:rStyle w:val="StyleUnderline"/>
          <w:highlight w:val="cyan"/>
        </w:rPr>
        <w:t>areas such as the Middle East are failing to translate into Russian influence</w:t>
      </w:r>
      <w:r>
        <w:t xml:space="preserve"> in the region. Although Putin’s warm relations with Egyptian President Abdel-Fattah el-Sisi and his alliance with Iran, which has a lot of influence over Iraq, are paying off to some extent, they can’t quite compensate for ground lost elsewhere. The U.S.’s allies, France, Germany and the U.K. among them, have been rapidly increasing their market share, too. That’s a rarely mentioned way in which the security alliance with Washington is paying off for the Europeans. All the ethical objections to selling arms to countries such as Saudi Arabia notwithstanding, European Union member states need markets for their defense industries, which employ about 500,000 people. Being under the U.S. umbrella opens doors where Russia and China are less desirable partners – that is, in most of the world. </w:t>
      </w:r>
      <w:r w:rsidRPr="00F14ED6">
        <w:rPr>
          <w:rStyle w:val="StyleUnderline"/>
        </w:rPr>
        <w:t>Many tears have been shed in the U.S. about the collapse of the American-led global order. But if you take arms sales as a proxy for influence</w:t>
      </w:r>
      <w:r w:rsidRPr="00BB10E5">
        <w:rPr>
          <w:rStyle w:val="StyleUnderline"/>
          <w:highlight w:val="cyan"/>
        </w:rPr>
        <w:t>, the U.S.’s global dominance looks to be resilient. In a more conflict-prone, competitive world, America is doing rather well while its longstanding geopolitical rivals stumble</w:t>
      </w:r>
      <w:r w:rsidRPr="00BB10E5">
        <w:rPr>
          <w:highlight w:val="cyan"/>
        </w:rPr>
        <w:t>.</w:t>
      </w:r>
    </w:p>
    <w:p w14:paraId="75E50ED3" w14:textId="77777777" w:rsidR="00F14ED6" w:rsidRDefault="00F14ED6" w:rsidP="00F33031"/>
    <w:p w14:paraId="27ACFDB6" w14:textId="4F594135" w:rsidR="00F33031" w:rsidRDefault="006872F7" w:rsidP="006872F7">
      <w:pPr>
        <w:pStyle w:val="Heading3"/>
      </w:pPr>
      <w:r>
        <w:t>Link: Drones</w:t>
      </w:r>
    </w:p>
    <w:p w14:paraId="2E2768B2" w14:textId="2DE38BCE" w:rsidR="009E5DBC" w:rsidRPr="009E5DBC" w:rsidRDefault="009E5DBC" w:rsidP="009E5DBC">
      <w:pPr>
        <w:pStyle w:val="Heading4"/>
      </w:pPr>
      <w:r>
        <w:t>Restricting US drone exports enables a new Russian foothold in the Middle East</w:t>
      </w:r>
    </w:p>
    <w:p w14:paraId="58F8EA6F" w14:textId="54B712C0" w:rsidR="006872F7" w:rsidRPr="006872F7" w:rsidRDefault="00D73004" w:rsidP="006872F7">
      <w:r w:rsidRPr="00D73004">
        <w:t xml:space="preserve">Daniel </w:t>
      </w:r>
      <w:r w:rsidRPr="009F060E">
        <w:rPr>
          <w:rStyle w:val="Style13ptBold"/>
        </w:rPr>
        <w:t>Cebul</w:t>
      </w:r>
      <w:r w:rsidRPr="00D73004">
        <w:t xml:space="preserve"> </w:t>
      </w:r>
      <w:r w:rsidRPr="009F060E">
        <w:rPr>
          <w:rStyle w:val="Style13ptBold"/>
        </w:rPr>
        <w:t>18</w:t>
      </w:r>
      <w:r w:rsidRPr="00D73004">
        <w:t>, 8-28-2018, "Russian firm may sell a drone resembling the US Predator to a Mideast customer," Defense News, https://www.defensenews.com/unmanned/2018/08/23/russian-firm-may-sell-a-drone-resembling-the-us-predator-to-a-mideast-customer/</w:t>
      </w:r>
    </w:p>
    <w:p w14:paraId="3B01323A" w14:textId="77777777" w:rsidR="00D3423A" w:rsidRDefault="00D3423A" w:rsidP="00D3423A">
      <w:r>
        <w:t xml:space="preserve">WASHINGTON — Officials from the </w:t>
      </w:r>
      <w:r w:rsidRPr="00BB10E5">
        <w:rPr>
          <w:rStyle w:val="StyleUnderline"/>
          <w:highlight w:val="cyan"/>
        </w:rPr>
        <w:t>Russia</w:t>
      </w:r>
      <w:r w:rsidRPr="00BB10E5">
        <w:rPr>
          <w:highlight w:val="cyan"/>
        </w:rPr>
        <w:t>n</w:t>
      </w:r>
      <w:r>
        <w:t xml:space="preserve"> defense firm Kronshtadt Group </w:t>
      </w:r>
      <w:r w:rsidRPr="00BB10E5">
        <w:rPr>
          <w:rStyle w:val="StyleUnderline"/>
          <w:highlight w:val="cyan"/>
        </w:rPr>
        <w:t>announced the possible sale of the company’s Orion UAV to</w:t>
      </w:r>
      <w:r>
        <w:t xml:space="preserve"> a country in </w:t>
      </w:r>
      <w:r w:rsidRPr="00BB10E5">
        <w:rPr>
          <w:rStyle w:val="StyleUnderline"/>
          <w:highlight w:val="cyan"/>
        </w:rPr>
        <w:t>the Middle East</w:t>
      </w:r>
      <w:r>
        <w:t xml:space="preserve">. But which Middle Eastern country is purchasing the platform, and what capabilities does the system bring to bear? The Orion-E (export version) is Russia’s medium-altitude, long-endurance drone with a reported range of 250 kilometers, a total flight duration of about 24 hours and a maximum altitude of 8,000 meters. While </w:t>
      </w:r>
      <w:r w:rsidRPr="009F060E">
        <w:rPr>
          <w:rStyle w:val="StyleUnderline"/>
        </w:rPr>
        <w:t>originally designed for</w:t>
      </w:r>
      <w:r>
        <w:t xml:space="preserve"> only intelligence, </w:t>
      </w:r>
      <w:r w:rsidRPr="009F060E">
        <w:rPr>
          <w:rStyle w:val="StyleUnderline"/>
        </w:rPr>
        <w:t>surveillance</w:t>
      </w:r>
      <w:r>
        <w:t xml:space="preserve"> and reconnaissance missions, </w:t>
      </w:r>
      <w:r w:rsidRPr="009F060E">
        <w:rPr>
          <w:rStyle w:val="StyleUnderline"/>
        </w:rPr>
        <w:t>Russia has announced a combat version</w:t>
      </w:r>
      <w:r>
        <w:t xml:space="preserve"> that can carry up to 200 kilograms of cargo, which will </w:t>
      </w:r>
      <w:r w:rsidRPr="009F060E">
        <w:rPr>
          <w:rStyle w:val="StyleUnderline"/>
        </w:rPr>
        <w:t>also</w:t>
      </w:r>
      <w:r>
        <w:t xml:space="preserve"> be </w:t>
      </w:r>
      <w:r w:rsidRPr="009F060E">
        <w:rPr>
          <w:rStyle w:val="StyleUnderline"/>
        </w:rPr>
        <w:t>available for export</w:t>
      </w:r>
      <w:r>
        <w:t xml:space="preserve">. The </w:t>
      </w:r>
      <w:r w:rsidRPr="009F060E">
        <w:rPr>
          <w:rStyle w:val="StyleUnderline"/>
        </w:rPr>
        <w:t>Orion “most closely resembles America’s Predator</w:t>
      </w:r>
      <w:r>
        <w:t xml:space="preserve">/Gray Eagle UAV </w:t>
      </w:r>
      <w:r w:rsidRPr="009F060E">
        <w:rPr>
          <w:rStyle w:val="StyleUnderline"/>
        </w:rPr>
        <w:t>in</w:t>
      </w:r>
      <w:r>
        <w:t xml:space="preserve"> its </w:t>
      </w:r>
      <w:r w:rsidRPr="009F060E">
        <w:rPr>
          <w:rStyle w:val="StyleUnderline"/>
        </w:rPr>
        <w:t>technical characteristics</w:t>
      </w:r>
      <w:r>
        <w:t xml:space="preserve">,” according to Samuel Bendett, an expert on Russian military robotics. The Chinese model that most resembles the Orion’s capabilities is the Wing Loong. According to Russian sources, Bendett said, “the </w:t>
      </w:r>
      <w:r w:rsidRPr="009F060E">
        <w:rPr>
          <w:rStyle w:val="StyleUnderline"/>
        </w:rPr>
        <w:t>two countries most likely to acquire</w:t>
      </w:r>
      <w:r>
        <w:t xml:space="preserve"> [the </w:t>
      </w:r>
      <w:r w:rsidRPr="009F060E">
        <w:rPr>
          <w:rStyle w:val="StyleUnderline"/>
        </w:rPr>
        <w:t>Orion] are Syria and Egypt</w:t>
      </w:r>
      <w:r w:rsidRPr="009F060E">
        <w:t>. Syria and Russia already enjoy a very close mil-to-mil relationship</w:t>
      </w:r>
      <w:r>
        <w:t xml:space="preserve">, while Egypt is diversifying its military imports from reliance on U.S. and occasional Chinese technologies.” </w:t>
      </w:r>
      <w:r w:rsidRPr="009F060E">
        <w:rPr>
          <w:rStyle w:val="StyleUnderline"/>
        </w:rPr>
        <w:t>But there are other potential buyer</w:t>
      </w:r>
      <w:r w:rsidRPr="006872F7">
        <w:t xml:space="preserve">s, Bendett notes. “[The </w:t>
      </w:r>
      <w:r w:rsidRPr="009F060E">
        <w:rPr>
          <w:rStyle w:val="StyleUnderline"/>
        </w:rPr>
        <w:t>United Arab Emirates] has imported Russian military tech</w:t>
      </w:r>
      <w:r w:rsidRPr="006872F7">
        <w:t xml:space="preserve">nology </w:t>
      </w:r>
      <w:r w:rsidRPr="009F060E">
        <w:rPr>
          <w:rStyle w:val="StyleUnderline"/>
        </w:rPr>
        <w:t>before</w:t>
      </w:r>
      <w:r w:rsidRPr="006872F7">
        <w:t xml:space="preserve">, </w:t>
      </w:r>
      <w:r w:rsidRPr="009F060E">
        <w:t>and</w:t>
      </w:r>
      <w:r w:rsidRPr="006872F7">
        <w:t xml:space="preserve"> Russia recently announced closer cooperation with Lebanon. Iraq, which has imported Chinese UAVs, has also started to import more Russian military equipment,” he said.</w:t>
      </w:r>
      <w:r>
        <w:t xml:space="preserve"> </w:t>
      </w:r>
      <w:r w:rsidRPr="00BB10E5">
        <w:rPr>
          <w:rStyle w:val="StyleUnderline"/>
          <w:highlight w:val="cyan"/>
        </w:rPr>
        <w:t>The impact the sale will have on balance of power in the region is difficult to measure</w:t>
      </w:r>
      <w:r w:rsidRPr="006872F7">
        <w:t>. “Whether Russia’s sale of the Orion will influence the balance of power in the region really depends on three things: details about the system itself that remain murky, the existing capabilities of the importer and the capabilities of their neighbors,” said Michael Horowitz, an adjunct senior fellow at the Center for a New American Security. “My best guess is that the Orion will not be game-changer for whoever acquires it, but it is hard to know,” he added.</w:t>
      </w:r>
      <w:r>
        <w:t xml:space="preserve"> Both Horowitz and Bendett agree </w:t>
      </w:r>
      <w:r w:rsidRPr="009E5DBC">
        <w:rPr>
          <w:rStyle w:val="StyleUnderline"/>
        </w:rPr>
        <w:t>Russia’s attempt to establish itself in the Middle East UAV market is not surprising</w:t>
      </w:r>
      <w:r>
        <w:t>. “</w:t>
      </w:r>
      <w:r w:rsidRPr="00BB10E5">
        <w:rPr>
          <w:rStyle w:val="StyleUnderline"/>
          <w:highlight w:val="cyan"/>
        </w:rPr>
        <w:t>Russia is keen to win new UAV markets but</w:t>
      </w:r>
      <w:r w:rsidRPr="009E5DBC">
        <w:rPr>
          <w:rStyle w:val="StyleUnderline"/>
        </w:rPr>
        <w:t xml:space="preserve"> </w:t>
      </w:r>
      <w:r w:rsidRPr="009E5DBC">
        <w:t>realizes</w:t>
      </w:r>
      <w:r w:rsidRPr="009E5DBC">
        <w:rPr>
          <w:rStyle w:val="StyleUnderline"/>
        </w:rPr>
        <w:t xml:space="preserve"> </w:t>
      </w:r>
      <w:r w:rsidRPr="00BB10E5">
        <w:rPr>
          <w:rStyle w:val="StyleUnderline"/>
          <w:highlight w:val="cyan"/>
        </w:rPr>
        <w:t>it has an uphill climb against</w:t>
      </w:r>
      <w:r w:rsidRPr="00BB10E5">
        <w:rPr>
          <w:highlight w:val="cyan"/>
        </w:rPr>
        <w:t xml:space="preserve"> </w:t>
      </w:r>
      <w:r w:rsidRPr="00BB10E5">
        <w:rPr>
          <w:rStyle w:val="StyleUnderline"/>
          <w:highlight w:val="cyan"/>
        </w:rPr>
        <w:t>American</w:t>
      </w:r>
      <w:r w:rsidRPr="00BB10E5">
        <w:rPr>
          <w:highlight w:val="cyan"/>
        </w:rPr>
        <w:t>,</w:t>
      </w:r>
      <w:r>
        <w:t xml:space="preserve"> Israeli and Chinese </w:t>
      </w:r>
      <w:r w:rsidRPr="009E5DBC">
        <w:rPr>
          <w:rStyle w:val="StyleUnderline"/>
        </w:rPr>
        <w:t>UAVs</w:t>
      </w:r>
      <w:r>
        <w:t xml:space="preserve"> in the short- to mid-range sector,” Bendett said. Horowitz concurred that </w:t>
      </w:r>
      <w:r w:rsidRPr="00BB10E5">
        <w:rPr>
          <w:rStyle w:val="StyleUnderline"/>
          <w:highlight w:val="cyan"/>
        </w:rPr>
        <w:t>UAV proliferation in the Middle East has accelerated over the last half decade</w:t>
      </w:r>
      <w:r w:rsidRPr="009E5DBC">
        <w:rPr>
          <w:rStyle w:val="StyleUnderline"/>
        </w:rPr>
        <w:t xml:space="preserve">, and </w:t>
      </w:r>
      <w:r w:rsidRPr="00BB10E5">
        <w:rPr>
          <w:rStyle w:val="StyleUnderline"/>
          <w:highlight w:val="cyan"/>
        </w:rPr>
        <w:t>Russia is</w:t>
      </w:r>
      <w:r w:rsidRPr="009E5DBC">
        <w:rPr>
          <w:rStyle w:val="StyleUnderline"/>
        </w:rPr>
        <w:t xml:space="preserve"> </w:t>
      </w:r>
      <w:r w:rsidRPr="009E5DBC">
        <w:t>now</w:t>
      </w:r>
      <w:r w:rsidRPr="009E5DBC">
        <w:rPr>
          <w:rStyle w:val="StyleUnderline"/>
        </w:rPr>
        <w:t xml:space="preserve"> </w:t>
      </w:r>
      <w:r w:rsidRPr="00BB10E5">
        <w:rPr>
          <w:rStyle w:val="StyleUnderline"/>
          <w:highlight w:val="cyan"/>
        </w:rPr>
        <w:t>starting its business</w:t>
      </w:r>
      <w:r w:rsidRPr="00BB10E5">
        <w:rPr>
          <w:highlight w:val="cyan"/>
        </w:rPr>
        <w:t xml:space="preserve"> “</w:t>
      </w:r>
      <w:r w:rsidRPr="00BB10E5">
        <w:rPr>
          <w:rStyle w:val="StyleUnderline"/>
          <w:highlight w:val="cyan"/>
        </w:rPr>
        <w:t>from a weak market position relative to China and the United State</w:t>
      </w:r>
      <w:r w:rsidRPr="009E5DBC">
        <w:rPr>
          <w:rStyle w:val="StyleUnderline"/>
        </w:rPr>
        <w:t>s.”</w:t>
      </w:r>
      <w:r>
        <w:rPr>
          <w:rStyle w:val="StyleUnderline"/>
        </w:rPr>
        <w:t xml:space="preserve"> </w:t>
      </w:r>
      <w:r>
        <w:t>China in particular is a fierce market competitor. As the U.S. Defense Department noted in its annual report to Congress on Chinese military and security developments, “the Middle East and North Africa region was China’s second largest regional arms market, probably because of the demand for armed UAVs — a niche area where China is one of the few suppliers.” “China has sold armed UAVs to several states in the Middle East and North Africa, including Iraq, Saudi Arabia, Egypt, and the United Arab Emirates. China faces little competition for sale of such systems, as most countries who produce them are restricted in selling the technology as signatories of the Missile Technology Control Regime,” among other export control agreements, the report said.</w:t>
      </w:r>
    </w:p>
    <w:p w14:paraId="5CF26802" w14:textId="77777777" w:rsidR="006872F7" w:rsidRPr="006872F7" w:rsidRDefault="006872F7" w:rsidP="006872F7"/>
    <w:p w14:paraId="365639EE" w14:textId="77777777" w:rsidR="00775C53" w:rsidRDefault="00775C53" w:rsidP="00775C53">
      <w:pPr>
        <w:pStyle w:val="Heading3"/>
      </w:pPr>
      <w:r>
        <w:t>Link: ME (Saudi)</w:t>
      </w:r>
    </w:p>
    <w:p w14:paraId="24F93781" w14:textId="77777777" w:rsidR="00775C53" w:rsidRPr="00AD40E2" w:rsidRDefault="00775C53" w:rsidP="00775C53">
      <w:pPr>
        <w:pStyle w:val="Heading4"/>
      </w:pPr>
      <w:r>
        <w:t>Middle Eastern arms importers would shift to Russia if US deals sink</w:t>
      </w:r>
    </w:p>
    <w:p w14:paraId="07D313C1" w14:textId="77777777" w:rsidR="00775C53" w:rsidRPr="007C7187" w:rsidRDefault="00775C53" w:rsidP="00775C53">
      <w:r w:rsidRPr="007C7187">
        <w:t xml:space="preserve">Clayton </w:t>
      </w:r>
      <w:r w:rsidRPr="007C7187">
        <w:rPr>
          <w:rStyle w:val="Style13ptBold"/>
        </w:rPr>
        <w:t>Thomas</w:t>
      </w:r>
      <w:r>
        <w:t xml:space="preserve"> </w:t>
      </w:r>
      <w:r w:rsidRPr="007C7187">
        <w:t>October 11, 20</w:t>
      </w:r>
      <w:r w:rsidRPr="007C7187">
        <w:rPr>
          <w:rStyle w:val="Style13ptBold"/>
        </w:rPr>
        <w:t xml:space="preserve">17 </w:t>
      </w:r>
      <w:r>
        <w:t>(</w:t>
      </w:r>
      <w:r w:rsidRPr="007C7187">
        <w:t>Analyst in Middle Eastern Affairs</w:t>
      </w:r>
      <w:r>
        <w:t xml:space="preserve">), “Arms Sales in the Middle East: Trends and Analytical Perspectives for U.S. Policy,” Congressional Research Service, </w:t>
      </w:r>
      <w:r w:rsidRPr="007C7187">
        <w:t>https://fas.org/sgp/crs/mideast/R44984.pdf</w:t>
      </w:r>
    </w:p>
    <w:p w14:paraId="47A975F4" w14:textId="77777777" w:rsidR="00775C53" w:rsidRDefault="00775C53" w:rsidP="00775C53">
      <w:pPr>
        <w:rPr>
          <w:rStyle w:val="StyleUnderline"/>
        </w:rPr>
      </w:pPr>
      <w:r>
        <w:t xml:space="preserve">Overview of Major Outside Suppliers A small number of actors provide most of the external supply of weapons to the Middle East. By every measure, </w:t>
      </w:r>
      <w:r w:rsidRPr="00BB10E5">
        <w:rPr>
          <w:rStyle w:val="StyleUnderline"/>
          <w:highlight w:val="cyan"/>
        </w:rPr>
        <w:t>the United States has been the single largest seller of arms to the region for over two decades</w:t>
      </w:r>
      <w:r w:rsidRPr="00AD40E2">
        <w:rPr>
          <w:rStyle w:val="StyleUnderline"/>
        </w:rPr>
        <w:t xml:space="preserve"> </w:t>
      </w:r>
      <w:r w:rsidRPr="00AD40E2">
        <w:t>(</w:t>
      </w:r>
      <w:r>
        <w:t xml:space="preserve">before which it contended with the Soviet Union for supremacy in this regard; see Figure 1), a </w:t>
      </w:r>
      <w:r w:rsidRPr="00AD40E2">
        <w:rPr>
          <w:rStyle w:val="StyleUnderline"/>
        </w:rPr>
        <w:t>reflection of both the technological superiority of its arms as well as its active role in</w:t>
      </w:r>
      <w:r>
        <w:rPr>
          <w:rStyle w:val="StyleUnderline"/>
        </w:rPr>
        <w:t xml:space="preserve"> </w:t>
      </w:r>
      <w:r w:rsidRPr="00AD40E2">
        <w:rPr>
          <w:rStyle w:val="StyleUnderline"/>
        </w:rPr>
        <w:t>the region</w:t>
      </w:r>
      <w:r>
        <w:t xml:space="preserve">. </w:t>
      </w:r>
      <w:r w:rsidRPr="00AD40E2">
        <w:rPr>
          <w:rStyle w:val="StyleUnderline"/>
        </w:rPr>
        <w:t>The United States appears to be trying to maintain that influence amid conflicting</w:t>
      </w:r>
      <w:r>
        <w:rPr>
          <w:rStyle w:val="StyleUnderline"/>
        </w:rPr>
        <w:t xml:space="preserve"> </w:t>
      </w:r>
      <w:r w:rsidRPr="00AD40E2">
        <w:rPr>
          <w:rStyle w:val="StyleUnderline"/>
        </w:rPr>
        <w:t>domestic and foreign policy imperatives.</w:t>
      </w:r>
      <w:r>
        <w:rPr>
          <w:rStyle w:val="StyleUnderline"/>
        </w:rPr>
        <w:t xml:space="preserve"> </w:t>
      </w:r>
      <w:r>
        <w:t xml:space="preserve">30 </w:t>
      </w:r>
      <w:r w:rsidRPr="00AD40E2">
        <w:t>Many</w:t>
      </w:r>
      <w:r w:rsidRPr="00AD40E2">
        <w:rPr>
          <w:rStyle w:val="Emphasis"/>
        </w:rPr>
        <w:t xml:space="preserve"> </w:t>
      </w:r>
      <w:r w:rsidRPr="00BB10E5">
        <w:rPr>
          <w:rStyle w:val="Emphasis"/>
          <w:highlight w:val="cyan"/>
        </w:rPr>
        <w:t xml:space="preserve">Middle Eastern states view Russia either as a genuine alternative supplier </w:t>
      </w:r>
      <w:r w:rsidRPr="00BB10E5">
        <w:rPr>
          <w:rStyle w:val="StyleUnderline"/>
          <w:highlight w:val="cyan"/>
        </w:rPr>
        <w:t>or as a second option</w:t>
      </w:r>
      <w:r w:rsidRPr="00AD40E2">
        <w:rPr>
          <w:rStyle w:val="StyleUnderline"/>
        </w:rPr>
        <w:t xml:space="preserve"> </w:t>
      </w:r>
      <w:r w:rsidRPr="00AD40E2">
        <w:t>whose presence might increase regional buyers’</w:t>
      </w:r>
      <w:r>
        <w:t xml:space="preserve"> </w:t>
      </w:r>
      <w:r w:rsidRPr="00AD40E2">
        <w:t xml:space="preserve">leverage with U.S. officials and exporters. Indeed, </w:t>
      </w:r>
      <w:r w:rsidRPr="00AD40E2">
        <w:rPr>
          <w:rStyle w:val="StyleUnderline"/>
        </w:rPr>
        <w:t>several examples</w:t>
      </w:r>
      <w:r>
        <w:t xml:space="preserve"> below </w:t>
      </w:r>
      <w:r w:rsidRPr="00BB10E5">
        <w:rPr>
          <w:rStyle w:val="StyleUnderline"/>
          <w:highlight w:val="cyan"/>
        </w:rPr>
        <w:t>demonstrate this dynamic. Russia’s interest in the region appears to be motivated by both geopolitical considerations and its relative comparative advantage in the arms trad</w:t>
      </w:r>
      <w:r w:rsidRPr="00AD40E2">
        <w:rPr>
          <w:rStyle w:val="StyleUnderline"/>
        </w:rPr>
        <w:t>e</w:t>
      </w:r>
      <w:r>
        <w:t xml:space="preserve">.31 European suppliers, while less centrally involved with regional arms sales than they were several decades ago, remain players—despite signs that at least some of them appear increasingly conflicted about profit imperatives versus human rights.32 Relative newcomer China may be testing waters in the region and making observations to inform its own industry and strategic goals, particularly with regard to the sale of advanced technologies (such as drones) that other suppliers are reluctant to share. That said, China currently lags behind even most individual western European suppliers. 33 </w:t>
      </w:r>
      <w:r w:rsidRPr="00AD40E2">
        <w:rPr>
          <w:rStyle w:val="StyleUnderline"/>
        </w:rPr>
        <w:t xml:space="preserve">The </w:t>
      </w:r>
      <w:r w:rsidRPr="00BB10E5">
        <w:rPr>
          <w:rStyle w:val="StyleUnderline"/>
          <w:highlight w:val="cyan"/>
        </w:rPr>
        <w:t>regional arms market is increasingly dynamic, with multiple states vying for advantages vis-a-vis rivals in terms of scale, technological innovation, and the cultivation of supplier relationships.</w:t>
      </w:r>
    </w:p>
    <w:p w14:paraId="4B1EFD3D" w14:textId="77777777" w:rsidR="00775C53" w:rsidRDefault="00775C53" w:rsidP="00775C53"/>
    <w:p w14:paraId="2BB2FA54" w14:textId="77777777" w:rsidR="00775C53" w:rsidRPr="00AE20AD" w:rsidRDefault="00775C53" w:rsidP="00775C53">
      <w:pPr>
        <w:pStyle w:val="Heading3"/>
      </w:pPr>
      <w:r>
        <w:t>Link: Saudi</w:t>
      </w:r>
    </w:p>
    <w:p w14:paraId="5079A35E" w14:textId="77777777" w:rsidR="003B61A8" w:rsidRDefault="003B61A8" w:rsidP="003B61A8">
      <w:pPr>
        <w:pStyle w:val="Heading4"/>
      </w:pPr>
      <w:r>
        <w:t>Plan causes Saudi shift to Russian arms – higher costs won’t prevent</w:t>
      </w:r>
    </w:p>
    <w:p w14:paraId="657D1D2B" w14:textId="77777777" w:rsidR="003B61A8" w:rsidRPr="001614D7" w:rsidRDefault="003B61A8" w:rsidP="003B61A8">
      <w:r w:rsidRPr="00820F4F">
        <w:t xml:space="preserve">Ray </w:t>
      </w:r>
      <w:r w:rsidRPr="00820F4F">
        <w:rPr>
          <w:rStyle w:val="Style13ptBold"/>
        </w:rPr>
        <w:t>Rounds 19</w:t>
      </w:r>
      <w:r w:rsidRPr="00820F4F">
        <w:t xml:space="preserve">, 4-16-2019, </w:t>
      </w:r>
      <w:r>
        <w:t>(</w:t>
      </w:r>
      <w:r w:rsidRPr="00217885">
        <w:t>U.S. Air Force F-15E pilot and a Ph.D. candidate at Georgetown University in International Relations. He is a U.S. Air Force School of Advanced Air and Space Studies graduate and a former Mirage 2000 exchange pilot with the French Air Force.</w:t>
      </w:r>
      <w:r>
        <w:t xml:space="preserve">) </w:t>
      </w:r>
      <w:r w:rsidRPr="00820F4F">
        <w:t>"The Case Against Arms Embargos, Even for Saudi Arabia," War on the Rocks, https://warontherocks.com/2019/04/the-case-against-arms-embargos-even-for-saudi-arabia/</w:t>
      </w:r>
    </w:p>
    <w:p w14:paraId="0BD4FA87" w14:textId="77777777" w:rsidR="003B61A8" w:rsidRDefault="003B61A8" w:rsidP="003B61A8">
      <w:r>
        <w:t xml:space="preserve">What About Saudi Arabia? In sum, more restrictive arms sales, delivery suspensions, or outright embargos are unlikely to succeed in policy coercion. While </w:t>
      </w:r>
      <w:r w:rsidRPr="00BB10E5">
        <w:rPr>
          <w:rStyle w:val="StyleUnderline"/>
          <w:highlight w:val="cyan"/>
        </w:rPr>
        <w:t>arms transfers provide an avenue of influence, embargos often lead to diversification, not desired policy changes</w:t>
      </w:r>
      <w:r>
        <w:t xml:space="preserve">. </w:t>
      </w:r>
      <w:r w:rsidRPr="00495867">
        <w:rPr>
          <w:rStyle w:val="StyleUnderline"/>
        </w:rPr>
        <w:t>Additionally, fears of technology transfer and direct offsets creating a competitor out of every client are generally unfounded</w:t>
      </w:r>
      <w:r>
        <w:t xml:space="preserve"> in the high-end market in which the United States generally deals. Finally, while the large domestic market provides the United States the luxury of sacrificing financial gains for political influence, sometimes economics do matter, particularly when it comes to saving a production line for future flexibility. </w:t>
      </w:r>
      <w:r w:rsidRPr="00495867">
        <w:rPr>
          <w:rStyle w:val="StyleUnderline"/>
        </w:rPr>
        <w:t>T</w:t>
      </w:r>
      <w:r w:rsidRPr="00BB10E5">
        <w:rPr>
          <w:rStyle w:val="StyleUnderline"/>
          <w:highlight w:val="cyan"/>
        </w:rPr>
        <w:t>hese conclusions should therefore inform U.S. policy on Saudi Arabia</w:t>
      </w:r>
      <w:r>
        <w:t xml:space="preserve">. The intent here is not to argue the moral or ethical responsibility of U.S. leaders in responding to Saudi Arabia’s execution of journalists or tactics in the war in Yemen. </w:t>
      </w:r>
      <w:r w:rsidRPr="00495867">
        <w:rPr>
          <w:rStyle w:val="StyleUnderline"/>
        </w:rPr>
        <w:t>It is natural to see the horror wrought in Yemen and want to take any actions necessary to stop it</w:t>
      </w:r>
      <w:r>
        <w:t xml:space="preserve">. </w:t>
      </w:r>
      <w:r w:rsidRPr="00495867">
        <w:rPr>
          <w:rStyle w:val="StyleUnderline"/>
        </w:rPr>
        <w:t>However</w:t>
      </w:r>
      <w:r>
        <w:t xml:space="preserve">, I ultimately argue against </w:t>
      </w:r>
      <w:r w:rsidRPr="00BB10E5">
        <w:rPr>
          <w:rStyle w:val="StyleUnderline"/>
          <w:highlight w:val="cyan"/>
        </w:rPr>
        <w:t>a Saudi embargo</w:t>
      </w:r>
      <w:r>
        <w:t xml:space="preserve">. This is not because, as the president has argued, it might cost a few billion dollars and some hundreds of defense industry jobs. As others have pointed out, the economic impact of Saudi arms purchases on the U.S. defense industry is relatively small. Rather, embargoing Saudi Arabia </w:t>
      </w:r>
      <w:r w:rsidRPr="00BB10E5">
        <w:rPr>
          <w:rStyle w:val="StyleUnderline"/>
          <w:highlight w:val="cyan"/>
        </w:rPr>
        <w:t>is unlikely to fundamentally alter Saudi policies, but likely to further damage U.S. ties with Riyadh. In the near-term, Saudi Arabia can substitute other weapons</w:t>
      </w:r>
      <w:r>
        <w:t xml:space="preserve">, such as the Eurofighter and Tornado, and “dumb bombs” instead of U.S.-built “smart weapons.” </w:t>
      </w:r>
      <w:r w:rsidRPr="00495867">
        <w:rPr>
          <w:rStyle w:val="StyleUnderline"/>
        </w:rPr>
        <w:t>The Saudis can also rely more heavily on their Emirati and Egyptian partners using non-U.S. produced arms. In the medium to long term, such an embargo is likely to push the Kingdom to greater arms diversification</w:t>
      </w:r>
      <w:r w:rsidRPr="004D2540">
        <w:rPr>
          <w:rStyle w:val="StyleUnderline"/>
        </w:rPr>
        <w:t xml:space="preserve">. </w:t>
      </w:r>
      <w:r w:rsidRPr="00BB10E5">
        <w:rPr>
          <w:rStyle w:val="StyleUnderline"/>
          <w:highlight w:val="cyan"/>
        </w:rPr>
        <w:t>If history is any guide, the United States will eventually lift any potential arms embargo with little change in Saudi behavior</w:t>
      </w:r>
      <w:r w:rsidRPr="00BB10E5">
        <w:rPr>
          <w:highlight w:val="cyan"/>
        </w:rPr>
        <w:t xml:space="preserve">, </w:t>
      </w:r>
      <w:r w:rsidRPr="00BB10E5">
        <w:rPr>
          <w:rStyle w:val="StyleUnderline"/>
          <w:highlight w:val="cyan"/>
        </w:rPr>
        <w:t>but only after having provided an opportunity for adversary states such as Russia</w:t>
      </w:r>
      <w:r>
        <w:t xml:space="preserve"> and China </w:t>
      </w:r>
      <w:r w:rsidRPr="004D2540">
        <w:rPr>
          <w:rStyle w:val="StyleUnderline"/>
        </w:rPr>
        <w:t>to gain a strategic foothold in Riyadh</w:t>
      </w:r>
      <w:r>
        <w:t xml:space="preserve">. </w:t>
      </w:r>
      <w:r w:rsidRPr="004D2540">
        <w:rPr>
          <w:rStyle w:val="StyleUnderline"/>
        </w:rPr>
        <w:t>Some might counter that it would be extremely difficult and costly</w:t>
      </w:r>
      <w:r>
        <w:t xml:space="preserve">, in both time and money, </w:t>
      </w:r>
      <w:r w:rsidRPr="004D2540">
        <w:rPr>
          <w:rStyle w:val="StyleUnderline"/>
        </w:rPr>
        <w:t>for</w:t>
      </w:r>
      <w:r>
        <w:t xml:space="preserve"> the </w:t>
      </w:r>
      <w:r w:rsidRPr="004D2540">
        <w:rPr>
          <w:rStyle w:val="StyleUnderline"/>
        </w:rPr>
        <w:t>Saudis to significantly diversify</w:t>
      </w:r>
      <w:r>
        <w:t xml:space="preserve"> their arms acquisitions away from the United States. This is absolutely the case. </w:t>
      </w:r>
      <w:r w:rsidRPr="004D2540">
        <w:rPr>
          <w:rStyle w:val="StyleUnderline"/>
        </w:rPr>
        <w:t>However, costly does not mean impossible. Less wealthy states have already done it</w:t>
      </w:r>
      <w:r>
        <w:t xml:space="preserve">. </w:t>
      </w:r>
      <w:r w:rsidRPr="004D2540">
        <w:rPr>
          <w:rStyle w:val="StyleUnderline"/>
        </w:rPr>
        <w:t xml:space="preserve">Egypt is one </w:t>
      </w:r>
      <w:r w:rsidRPr="004D2540">
        <w:t>example</w:t>
      </w:r>
      <w:r w:rsidRPr="004D2540">
        <w:rPr>
          <w:rStyle w:val="StyleUnderline"/>
        </w:rPr>
        <w:t xml:space="preserve"> </w:t>
      </w:r>
      <w:r w:rsidRPr="004D2540">
        <w:t>above</w:t>
      </w:r>
      <w:r>
        <w:t xml:space="preserve">; but others such as </w:t>
      </w:r>
      <w:r w:rsidRPr="004D2540">
        <w:rPr>
          <w:rStyle w:val="StyleUnderline"/>
        </w:rPr>
        <w:t>Venezuela and even tiny Kuwait</w:t>
      </w:r>
      <w:r>
        <w:t xml:space="preserve"> — </w:t>
      </w:r>
      <w:r w:rsidRPr="004D2540">
        <w:rPr>
          <w:rStyle w:val="StyleUnderline"/>
        </w:rPr>
        <w:t>frustrated at</w:t>
      </w:r>
      <w:r>
        <w:t xml:space="preserve"> years of </w:t>
      </w:r>
      <w:r w:rsidRPr="00BB10E5">
        <w:rPr>
          <w:rStyle w:val="StyleUnderline"/>
          <w:highlight w:val="cyan"/>
        </w:rPr>
        <w:t>U.S</w:t>
      </w:r>
      <w:r w:rsidRPr="00BB10E5">
        <w:rPr>
          <w:highlight w:val="cyan"/>
        </w:rPr>
        <w:t xml:space="preserve">. </w:t>
      </w:r>
      <w:r w:rsidRPr="00BB10E5">
        <w:rPr>
          <w:rStyle w:val="StyleUnderline"/>
          <w:highlight w:val="cyan"/>
        </w:rPr>
        <w:t>approval delays</w:t>
      </w:r>
      <w:r w:rsidRPr="00BB10E5">
        <w:rPr>
          <w:highlight w:val="cyan"/>
        </w:rPr>
        <w:t xml:space="preserve"> — </w:t>
      </w:r>
      <w:r w:rsidRPr="00BB10E5">
        <w:rPr>
          <w:rStyle w:val="StyleUnderline"/>
          <w:highlight w:val="cyan"/>
        </w:rPr>
        <w:t>have significantly diversified</w:t>
      </w:r>
      <w:r>
        <w:t xml:space="preserve"> their arms acquisitions. In other words, with the money and options available to Saudi Arabia, and few other producers showing a stomach for a full embargo, it is not unreasonable to believe that the Saudis might significantly diversify their arms acquisitions over time in response to a U.S. embargo. Thus, while a U.S. embargo might be morally compelling and emotionally satisfying, it is unlikely to create meaningful change for those most at risk or be strategically beneficial to the United States. In the absence of a compelling, evidence-based case that an arms embargo on Saudi Arabia might produce desired changes in behavior, policymakers should look elsewhere for solutions to their Saudi problems.</w:t>
      </w:r>
    </w:p>
    <w:p w14:paraId="049BC2D8" w14:textId="77777777" w:rsidR="003B61A8" w:rsidRPr="0086400E" w:rsidRDefault="003B61A8" w:rsidP="003B61A8"/>
    <w:p w14:paraId="41848435" w14:textId="77777777" w:rsidR="003B61A8" w:rsidRDefault="003B61A8" w:rsidP="003B61A8">
      <w:pPr>
        <w:pStyle w:val="Heading4"/>
      </w:pPr>
      <w:r>
        <w:t>Russia is poised to replace any gaps in US arms exports to Saudi Arabia</w:t>
      </w:r>
    </w:p>
    <w:p w14:paraId="13D0BF19" w14:textId="77777777" w:rsidR="003B61A8" w:rsidRDefault="003B61A8" w:rsidP="003B61A8">
      <w:pPr>
        <w:tabs>
          <w:tab w:val="left" w:pos="1724"/>
        </w:tabs>
      </w:pPr>
      <w:r w:rsidRPr="00AE20AD">
        <w:t xml:space="preserve">Alexandra </w:t>
      </w:r>
      <w:r w:rsidRPr="00FB6511">
        <w:rPr>
          <w:rStyle w:val="Style13ptBold"/>
        </w:rPr>
        <w:t>Kuimova 19</w:t>
      </w:r>
      <w:r>
        <w:t>, (Research Assistant, Arms and Military Expenditure Programme, Stockholm International Peace Research Institute) “RUSSIA’S ARMS EXPORTS TO THE MENA REGION: TRENDS AND DRIVERS,” EuroMesco No. 95 1 April 2019.</w:t>
      </w:r>
    </w:p>
    <w:p w14:paraId="4A3FCD64" w14:textId="77777777" w:rsidR="003B61A8" w:rsidRDefault="003B61A8" w:rsidP="003B61A8">
      <w:pPr>
        <w:tabs>
          <w:tab w:val="left" w:pos="1724"/>
        </w:tabs>
      </w:pPr>
      <w:r>
        <w:t xml:space="preserve">New “Promising” Partners in the Gulf? </w:t>
      </w:r>
      <w:r w:rsidRPr="0084078B">
        <w:rPr>
          <w:rStyle w:val="StyleUnderline"/>
        </w:rPr>
        <w:t>Western countries</w:t>
      </w:r>
      <w:r>
        <w:t xml:space="preserve"> including the US, France, the United Kingdom and Germany </w:t>
      </w:r>
      <w:r w:rsidRPr="0084078B">
        <w:rPr>
          <w:rStyle w:val="StyleUnderline"/>
        </w:rPr>
        <w:t>have</w:t>
      </w:r>
      <w:r>
        <w:t xml:space="preserve"> traditionally </w:t>
      </w:r>
      <w:r w:rsidRPr="0084078B">
        <w:rPr>
          <w:rStyle w:val="StyleUnderline"/>
        </w:rPr>
        <w:t>dominated the market for arms in the Gulf region. For example, in 2014-18 the US accounted for 64% of all imports to the UAE</w:t>
      </w:r>
      <w:r>
        <w:t xml:space="preserve">, followed by France (10%). </w:t>
      </w:r>
      <w:r w:rsidRPr="0084078B">
        <w:rPr>
          <w:rStyle w:val="StyleUnderline"/>
        </w:rPr>
        <w:t>Russia accounted for only 1.5% for the same period. In recent years, Russia has shown an increased interest in the</w:t>
      </w:r>
      <w:r>
        <w:t xml:space="preserve"> Gulf </w:t>
      </w:r>
      <w:r w:rsidRPr="0084078B">
        <w:rPr>
          <w:rStyle w:val="StyleUnderline"/>
        </w:rPr>
        <w:t>region</w:t>
      </w:r>
      <w:r>
        <w:t xml:space="preserve">. </w:t>
      </w:r>
      <w:r w:rsidRPr="0084078B">
        <w:rPr>
          <w:rStyle w:val="StyleUnderline"/>
        </w:rPr>
        <w:t>Despite disagreements over Syria</w:t>
      </w:r>
      <w:r>
        <w:t xml:space="preserve">, </w:t>
      </w:r>
      <w:r w:rsidRPr="00BB10E5">
        <w:rPr>
          <w:rStyle w:val="StyleUnderline"/>
          <w:highlight w:val="cyan"/>
        </w:rPr>
        <w:t>Russia has made several important step</w:t>
      </w:r>
      <w:r w:rsidRPr="00BB10E5">
        <w:rPr>
          <w:highlight w:val="cyan"/>
        </w:rPr>
        <w:t>s</w:t>
      </w:r>
      <w:r>
        <w:t xml:space="preserve"> towards arms trade cooperation with the Gulf states, among other arrangements. During a meeting in Moscow </w:t>
      </w:r>
      <w:r w:rsidRPr="0084078B">
        <w:rPr>
          <w:rStyle w:val="StyleUnderline"/>
        </w:rPr>
        <w:t>in</w:t>
      </w:r>
      <w:r>
        <w:t xml:space="preserve"> October </w:t>
      </w:r>
      <w:r w:rsidRPr="0084078B">
        <w:rPr>
          <w:rStyle w:val="StyleUnderline"/>
        </w:rPr>
        <w:t>2017</w:t>
      </w:r>
      <w:r>
        <w:t xml:space="preserve">, </w:t>
      </w:r>
      <w:r w:rsidRPr="00BB10E5">
        <w:rPr>
          <w:rStyle w:val="StyleUnderline"/>
          <w:highlight w:val="cyan"/>
        </w:rPr>
        <w:t xml:space="preserve">Russia and Saudi Arabia reached a preliminary agreement for </w:t>
      </w:r>
      <w:r w:rsidRPr="00BB10E5">
        <w:rPr>
          <w:highlight w:val="cyan"/>
        </w:rPr>
        <w:t>the</w:t>
      </w:r>
      <w:r w:rsidRPr="00BB10E5">
        <w:rPr>
          <w:rStyle w:val="StyleUnderline"/>
          <w:highlight w:val="cyan"/>
        </w:rPr>
        <w:t xml:space="preserve"> potential acquisition of Russian weapons</w:t>
      </w:r>
      <w:r>
        <w:t xml:space="preserve">. The agreement included S-400 </w:t>
      </w:r>
      <w:r w:rsidRPr="0084078B">
        <w:rPr>
          <w:rStyle w:val="StyleUnderline"/>
        </w:rPr>
        <w:t>air defence systems</w:t>
      </w:r>
      <w:r>
        <w:t xml:space="preserve"> and possible transfer of technologies for the local production of Russian weapons including Cornet-EM </w:t>
      </w:r>
      <w:r w:rsidRPr="0084078B">
        <w:rPr>
          <w:rStyle w:val="StyleUnderline"/>
        </w:rPr>
        <w:t>anti-tank missile systems</w:t>
      </w:r>
      <w:r>
        <w:t xml:space="preserve"> and TOS1A multiple </w:t>
      </w:r>
      <w:r w:rsidRPr="0084078B">
        <w:rPr>
          <w:rStyle w:val="StyleUnderline"/>
        </w:rPr>
        <w:t>rocket launcher systems</w:t>
      </w:r>
      <w:r>
        <w:t xml:space="preserve">. Some </w:t>
      </w:r>
      <w:r w:rsidRPr="0084078B">
        <w:t>Russian experts believe that</w:t>
      </w:r>
      <w:r w:rsidRPr="0084078B">
        <w:rPr>
          <w:rStyle w:val="StyleUnderline"/>
        </w:rPr>
        <w:t xml:space="preserve"> </w:t>
      </w:r>
      <w:r w:rsidRPr="00BB10E5">
        <w:rPr>
          <w:rStyle w:val="StyleUnderline"/>
          <w:highlight w:val="cyan"/>
        </w:rPr>
        <w:t>Saudi Arabia may also be interested in Russian aviation and aircraft production</w:t>
      </w:r>
      <w:r>
        <w:t xml:space="preserve">, in particular in the Su30SM, Su-35S and Su-34 combat aircraft that were tested during operations in Syria </w:t>
      </w:r>
      <w:r w:rsidRPr="00BB10E5">
        <w:rPr>
          <w:rStyle w:val="Emphasis"/>
          <w:highlight w:val="cyan"/>
        </w:rPr>
        <w:t>However</w:t>
      </w:r>
      <w:r w:rsidRPr="00BB10E5">
        <w:rPr>
          <w:highlight w:val="cyan"/>
        </w:rPr>
        <w:t xml:space="preserve">, </w:t>
      </w:r>
      <w:r w:rsidRPr="00BB10E5">
        <w:rPr>
          <w:rStyle w:val="Emphasis"/>
          <w:highlight w:val="cyan"/>
        </w:rPr>
        <w:t>to date, no orders have been placed</w:t>
      </w:r>
      <w:r>
        <w:t xml:space="preserve">. </w:t>
      </w:r>
      <w:r w:rsidRPr="0084078B">
        <w:rPr>
          <w:rStyle w:val="StyleUnderline"/>
        </w:rPr>
        <w:t xml:space="preserve">In theory, if </w:t>
      </w:r>
      <w:r w:rsidRPr="00BB10E5">
        <w:rPr>
          <w:rStyle w:val="StyleUnderline"/>
          <w:highlight w:val="cyan"/>
        </w:rPr>
        <w:t>Saudi Arabia aspires to reduce its dependence on Western suppliers, Russian weapons would represent a viable and important alternative</w:t>
      </w:r>
      <w:r w:rsidRPr="00BB10E5">
        <w:rPr>
          <w:highlight w:val="cyan"/>
        </w:rPr>
        <w:t>.</w:t>
      </w:r>
      <w:r>
        <w:t xml:space="preserve"> </w:t>
      </w:r>
      <w:r w:rsidRPr="0084078B">
        <w:rPr>
          <w:rStyle w:val="StyleUnderline"/>
        </w:rPr>
        <w:t>Moreover, Saudi Arabia has made significant efforts to expand its domestic defence industry</w:t>
      </w:r>
      <w:r>
        <w:t xml:space="preserve">. Therefore, it is interested in building indigenous capacities with regards to the production of military systems and technologies, which </w:t>
      </w:r>
      <w:r w:rsidRPr="0084078B">
        <w:rPr>
          <w:rStyle w:val="StyleUnderline"/>
        </w:rPr>
        <w:t>Russia is ready and willing to share</w:t>
      </w:r>
      <w:r>
        <w:t>.</w:t>
      </w:r>
    </w:p>
    <w:p w14:paraId="1338DE29" w14:textId="77777777" w:rsidR="003B61A8" w:rsidRPr="00254E60" w:rsidRDefault="003B61A8" w:rsidP="003B61A8">
      <w:pPr>
        <w:pStyle w:val="Heading4"/>
      </w:pPr>
      <w:r>
        <w:t>Restricting arms sales to Saudi Arabia fails, triggers sourcing shift and wrecks US leverage</w:t>
      </w:r>
    </w:p>
    <w:p w14:paraId="07AF9441" w14:textId="77777777" w:rsidR="003B61A8" w:rsidRPr="00820F4F" w:rsidRDefault="003B61A8" w:rsidP="003B61A8">
      <w:r w:rsidRPr="00820F4F">
        <w:t xml:space="preserve">Ray </w:t>
      </w:r>
      <w:r w:rsidRPr="00820F4F">
        <w:rPr>
          <w:rStyle w:val="Style13ptBold"/>
        </w:rPr>
        <w:t>Rounds 19</w:t>
      </w:r>
      <w:r w:rsidRPr="00820F4F">
        <w:t xml:space="preserve">, 4-16-2019, </w:t>
      </w:r>
      <w:r>
        <w:t>(</w:t>
      </w:r>
      <w:r w:rsidRPr="006C2994">
        <w:t>U.S. Air Force F-15E pilot and a Ph.D. candidate at Georgetown University in International Relations. He is a U.S. Air Force School of Advanced Air and Space Studies graduate and a former Mirage 2000 exchange pilot with the French Air Force.</w:t>
      </w:r>
      <w:r>
        <w:t xml:space="preserve">) </w:t>
      </w:r>
      <w:r w:rsidRPr="00820F4F">
        <w:t>"The Case Against Arms Embargos, Even for Saudi Arabia," War on the Rocks, https://warontherocks.com/2019/04/the-case-against-arms-embargos-even-for-saudi-arabia/</w:t>
      </w:r>
    </w:p>
    <w:p w14:paraId="75D72E6B" w14:textId="77777777" w:rsidR="003B61A8" w:rsidRPr="00820F4F" w:rsidRDefault="003B61A8" w:rsidP="003B61A8">
      <w:pPr>
        <w:rPr>
          <w:rStyle w:val="StyleUnderline"/>
        </w:rPr>
      </w:pPr>
      <w:r>
        <w:t xml:space="preserve">One area in which U.S. President Donald Trump does not need to worry about making America great again is international arms sales. The United States accounts for 34 percent of all global arms sales (second place Russia remains a distant 23 percent), and has more than 40 defense companies in the top 100 globally. However, with civilian deaths caused by the Saudi-led war in Yemen estimated at between 16,000 and 50,000 by the end of 2018, </w:t>
      </w:r>
      <w:r w:rsidRPr="00820F4F">
        <w:rPr>
          <w:rStyle w:val="StyleUnderline"/>
        </w:rPr>
        <w:t>calls for the U</w:t>
      </w:r>
      <w:r>
        <w:t xml:space="preserve">nited </w:t>
      </w:r>
      <w:r w:rsidRPr="00820F4F">
        <w:rPr>
          <w:rStyle w:val="StyleUnderline"/>
        </w:rPr>
        <w:t>S</w:t>
      </w:r>
      <w:r>
        <w:t xml:space="preserve">tates </w:t>
      </w:r>
      <w:r w:rsidRPr="00820F4F">
        <w:rPr>
          <w:rStyle w:val="StyleUnderline"/>
        </w:rPr>
        <w:t>to suspend arms sales to its largest client — Saudi Arabia — have understandably gained traction in both Congress and the public</w:t>
      </w:r>
      <w:r>
        <w:t xml:space="preserve">. More generally, </w:t>
      </w:r>
      <w:r w:rsidRPr="00820F4F">
        <w:t xml:space="preserve">several authors have penned articles in these virtual pages calling for </w:t>
      </w:r>
      <w:r w:rsidRPr="00820F4F">
        <w:rPr>
          <w:rStyle w:val="StyleUnderline"/>
        </w:rPr>
        <w:t>more selective U.S. arms export decisions or outright embargos</w:t>
      </w:r>
      <w:r w:rsidRPr="00820F4F">
        <w:t>, governed less by economic motivations and more by concern about blowback, human rights, dispersion, and reducing technology transfer. I respectfully disagree with all of these recommendations. Whether</w:t>
      </w:r>
      <w:r>
        <w:t xml:space="preserve"> it is delayed approval, as in the recent Kuwaiti F-18 purchase, an outright embargo, like Egyptian F-16s in 2013, or denial of technology transfer, as in the 2016 Turkish Patriot missile request, </w:t>
      </w:r>
      <w:r w:rsidRPr="00820F4F">
        <w:rPr>
          <w:rStyle w:val="StyleUnderline"/>
        </w:rPr>
        <w:t>using the withholding of arms sales as a blunt force instrument of coercion is unlikely to produce desired strategic benefits and often backfires</w:t>
      </w:r>
      <w:r>
        <w:t xml:space="preserve">. </w:t>
      </w:r>
      <w:r w:rsidRPr="00BB10E5">
        <w:rPr>
          <w:rStyle w:val="StyleUnderline"/>
          <w:highlight w:val="cyan"/>
        </w:rPr>
        <w:t xml:space="preserve">Arms exports are best used for maintaining or strengthening relationships while limiting adversary access to client states; a tool of </w:t>
      </w:r>
      <w:r w:rsidRPr="00BB10E5">
        <w:rPr>
          <w:rStyle w:val="Emphasis"/>
          <w:highlight w:val="cyan"/>
        </w:rPr>
        <w:t>nuanced influence, not outright coercion</w:t>
      </w:r>
      <w:r w:rsidRPr="00BB10E5">
        <w:rPr>
          <w:highlight w:val="cyan"/>
        </w:rPr>
        <w:t>.</w:t>
      </w:r>
      <w:r>
        <w:t xml:space="preserve"> In fact, </w:t>
      </w:r>
      <w:r w:rsidRPr="00820F4F">
        <w:rPr>
          <w:rStyle w:val="StyleUnderline"/>
        </w:rPr>
        <w:t>threatening to withhold arms sales</w:t>
      </w:r>
      <w:r>
        <w:t xml:space="preserve"> to coerce a state into changing its </w:t>
      </w:r>
      <w:r w:rsidRPr="001614D7">
        <w:t>behavior often has the opposite effect, leading</w:t>
      </w:r>
      <w:r>
        <w:t xml:space="preserve"> </w:t>
      </w:r>
      <w:r w:rsidRPr="00BB10E5">
        <w:rPr>
          <w:rStyle w:val="Emphasis"/>
          <w:highlight w:val="cyan"/>
        </w:rPr>
        <w:t>clients</w:t>
      </w:r>
      <w:r w:rsidRPr="001614D7">
        <w:rPr>
          <w:rStyle w:val="Emphasis"/>
        </w:rPr>
        <w:t xml:space="preserve"> </w:t>
      </w:r>
      <w:r w:rsidRPr="001614D7">
        <w:t>to</w:t>
      </w:r>
      <w:r w:rsidRPr="001614D7">
        <w:rPr>
          <w:rStyle w:val="Emphasis"/>
        </w:rPr>
        <w:t xml:space="preserve"> </w:t>
      </w:r>
      <w:r w:rsidRPr="00BB10E5">
        <w:rPr>
          <w:rStyle w:val="Emphasis"/>
          <w:highlight w:val="cyan"/>
        </w:rPr>
        <w:t>diversify</w:t>
      </w:r>
      <w:r>
        <w:t xml:space="preserve"> their arms </w:t>
      </w:r>
      <w:r w:rsidRPr="00BB10E5">
        <w:rPr>
          <w:rStyle w:val="Emphasis"/>
          <w:highlight w:val="cyan"/>
        </w:rPr>
        <w:t>sourcing</w:t>
      </w:r>
      <w:r w:rsidRPr="00BB10E5">
        <w:rPr>
          <w:highlight w:val="cyan"/>
        </w:rPr>
        <w:t xml:space="preserve"> </w:t>
      </w:r>
      <w:r w:rsidRPr="00BB10E5">
        <w:rPr>
          <w:rStyle w:val="StyleUnderline"/>
          <w:highlight w:val="cyan"/>
        </w:rPr>
        <w:t>instead of shifting cours</w:t>
      </w:r>
      <w:r w:rsidRPr="00820F4F">
        <w:rPr>
          <w:rStyle w:val="StyleUnderline"/>
        </w:rPr>
        <w:t>e</w:t>
      </w:r>
      <w:r>
        <w:t xml:space="preserve">. Similarly, calls to restrict </w:t>
      </w:r>
      <w:r w:rsidRPr="00820F4F">
        <w:rPr>
          <w:rStyle w:val="StyleUnderline"/>
        </w:rPr>
        <w:t>technology transfer</w:t>
      </w:r>
      <w:r>
        <w:t xml:space="preserve"> and worries about demands for direct offsets mistake what is known as “design technology transfer” for the much more difficult “capacity” level of transfer. Both are explained in more detail below, but for now it is worth noting that design transfer, the level at which most of these offsets occur, </w:t>
      </w:r>
      <w:r w:rsidRPr="00820F4F">
        <w:rPr>
          <w:rStyle w:val="StyleUnderline"/>
        </w:rPr>
        <w:t xml:space="preserve">does not lead to the creation of an independent defense industry, but instead provides the United States with </w:t>
      </w:r>
      <w:r w:rsidRPr="00820F4F">
        <w:t>a source of</w:t>
      </w:r>
      <w:r w:rsidRPr="00820F4F">
        <w:rPr>
          <w:rStyle w:val="StyleUnderline"/>
        </w:rPr>
        <w:t xml:space="preserve"> political power</w:t>
      </w:r>
      <w:r>
        <w:t xml:space="preserve">. The United States should not fear technology transfer, but with the appropriate end-user controls, encourage it. Additionally, while a large domestic market provides the United States the luxury of sacrificing financial gains for political influence, </w:t>
      </w:r>
      <w:r w:rsidRPr="00820F4F">
        <w:t>sometimes</w:t>
      </w:r>
      <w:r w:rsidRPr="00820F4F">
        <w:rPr>
          <w:rStyle w:val="StyleUnderline"/>
        </w:rPr>
        <w:t xml:space="preserve"> economics </w:t>
      </w:r>
      <w:r w:rsidRPr="00820F4F">
        <w:t>do</w:t>
      </w:r>
      <w:r w:rsidRPr="00820F4F">
        <w:rPr>
          <w:rStyle w:val="StyleUnderline"/>
        </w:rPr>
        <w:t xml:space="preserve"> matter; </w:t>
      </w:r>
      <w:r w:rsidRPr="00820F4F">
        <w:t>especially</w:t>
      </w:r>
      <w:r w:rsidRPr="00820F4F">
        <w:rPr>
          <w:rStyle w:val="StyleUnderline"/>
        </w:rPr>
        <w:t xml:space="preserve"> when it comes to preserving complex production lines for future flexibility</w:t>
      </w:r>
      <w:r>
        <w:t xml:space="preserve">. Finally, the United States should not look to </w:t>
      </w:r>
      <w:r w:rsidRPr="00820F4F">
        <w:t xml:space="preserve">use </w:t>
      </w:r>
      <w:r w:rsidRPr="00BB10E5">
        <w:rPr>
          <w:rStyle w:val="StyleUnderline"/>
          <w:highlight w:val="cyan"/>
        </w:rPr>
        <w:t xml:space="preserve">an arms embargo to coerce </w:t>
      </w:r>
      <w:r w:rsidRPr="00BB10E5">
        <w:rPr>
          <w:rStyle w:val="Emphasis"/>
          <w:highlight w:val="cyan"/>
        </w:rPr>
        <w:t>Saudi policy change</w:t>
      </w:r>
      <w:r>
        <w:t xml:space="preserve">, not for economic reasons, but simply because it </w:t>
      </w:r>
      <w:r w:rsidRPr="00BB10E5">
        <w:rPr>
          <w:rStyle w:val="Emphasis"/>
          <w:highlight w:val="cyan"/>
        </w:rPr>
        <w:t>is unlikely</w:t>
      </w:r>
      <w:r w:rsidRPr="00BB10E5">
        <w:rPr>
          <w:rStyle w:val="StyleUnderline"/>
          <w:highlight w:val="cyan"/>
        </w:rPr>
        <w:t xml:space="preserve"> to work.</w:t>
      </w:r>
    </w:p>
    <w:p w14:paraId="5B1CB089" w14:textId="77777777" w:rsidR="003B61A8" w:rsidRDefault="003B61A8" w:rsidP="003B61A8"/>
    <w:p w14:paraId="0C3A29B5" w14:textId="77777777" w:rsidR="00775C53" w:rsidRDefault="00775C53" w:rsidP="00775C53">
      <w:pPr>
        <w:pStyle w:val="Heading4"/>
      </w:pPr>
      <w:r>
        <w:t>Continued US-Saudi arms deals key to American regional strategy in the Middle East – Aff results in Russian advantage</w:t>
      </w:r>
    </w:p>
    <w:p w14:paraId="2E5EB948" w14:textId="77777777" w:rsidR="00775C53" w:rsidRDefault="00775C53" w:rsidP="00775C53">
      <w:r w:rsidRPr="007C7187">
        <w:t xml:space="preserve">Clayton </w:t>
      </w:r>
      <w:r w:rsidRPr="007C7187">
        <w:rPr>
          <w:rStyle w:val="Style13ptBold"/>
        </w:rPr>
        <w:t>Thomas</w:t>
      </w:r>
      <w:r>
        <w:t xml:space="preserve"> </w:t>
      </w:r>
      <w:r w:rsidRPr="007C7187">
        <w:t>October 11, 20</w:t>
      </w:r>
      <w:r w:rsidRPr="007C7187">
        <w:rPr>
          <w:rStyle w:val="Style13ptBold"/>
        </w:rPr>
        <w:t xml:space="preserve">17 </w:t>
      </w:r>
      <w:r>
        <w:t>(</w:t>
      </w:r>
      <w:r w:rsidRPr="007C7187">
        <w:t>Analyst in Middle Eastern Affairs</w:t>
      </w:r>
      <w:r>
        <w:t xml:space="preserve">), “Arms Sales in the Middle East: Trends and Analytical Perspectives for U.S. Policy,” Congressional Research Service, </w:t>
      </w:r>
      <w:r w:rsidRPr="007C7187">
        <w:t>https://fas.org/sgp/crs/mideast/R44984.pdf</w:t>
      </w:r>
    </w:p>
    <w:p w14:paraId="02F6BF4D" w14:textId="77777777" w:rsidR="00775C53" w:rsidRPr="007C7187" w:rsidRDefault="00775C53" w:rsidP="00775C53">
      <w:r>
        <w:t xml:space="preserve">Saudi Arabia </w:t>
      </w:r>
      <w:r w:rsidRPr="001F7E96">
        <w:t>Saudi Arabia has been one of the largest</w:t>
      </w:r>
      <w:r>
        <w:t xml:space="preserve"> </w:t>
      </w:r>
      <w:r w:rsidRPr="001F7E96">
        <w:t>purchasers of U.S. arms by value and volume,</w:t>
      </w:r>
      <w:r>
        <w:t xml:space="preserve"> </w:t>
      </w:r>
      <w:r w:rsidRPr="001F7E96">
        <w:t>though decades of U.S.-Saudi weapons</w:t>
      </w:r>
      <w:r>
        <w:t xml:space="preserve"> </w:t>
      </w:r>
      <w:r w:rsidRPr="001F7E96">
        <w:t>transactions</w:t>
      </w:r>
      <w:r>
        <w:t xml:space="preserve"> have at times been accompanied by public controversy and vigorous congressional debate. </w:t>
      </w:r>
      <w:r w:rsidRPr="0037324E">
        <w:rPr>
          <w:rStyle w:val="StyleUnderline"/>
        </w:rPr>
        <w:t>The Obama and Trump</w:t>
      </w:r>
      <w:r>
        <w:rPr>
          <w:rStyle w:val="StyleUnderline"/>
        </w:rPr>
        <w:t xml:space="preserve"> </w:t>
      </w:r>
      <w:r w:rsidRPr="0037324E">
        <w:rPr>
          <w:rStyle w:val="StyleUnderline"/>
        </w:rPr>
        <w:t>Administrations have notified Congress of</w:t>
      </w:r>
      <w:r>
        <w:rPr>
          <w:rStyle w:val="StyleUnderline"/>
        </w:rPr>
        <w:t xml:space="preserve"> </w:t>
      </w:r>
      <w:r w:rsidRPr="0037324E">
        <w:rPr>
          <w:rStyle w:val="StyleUnderline"/>
        </w:rPr>
        <w:t>proposed arms sales with a potential aggregate</w:t>
      </w:r>
      <w:r>
        <w:rPr>
          <w:rStyle w:val="StyleUnderline"/>
        </w:rPr>
        <w:t xml:space="preserve"> </w:t>
      </w:r>
      <w:r w:rsidRPr="0037324E">
        <w:rPr>
          <w:rStyle w:val="StyleUnderline"/>
        </w:rPr>
        <w:t>value of more than $120 billion from 2009 to</w:t>
      </w:r>
      <w:r>
        <w:rPr>
          <w:rStyle w:val="StyleUnderline"/>
        </w:rPr>
        <w:t xml:space="preserve"> </w:t>
      </w:r>
      <w:r w:rsidRPr="0037324E">
        <w:rPr>
          <w:rStyle w:val="StyleUnderline"/>
        </w:rPr>
        <w:t>the present, reflecting the putative importance</w:t>
      </w:r>
      <w:r>
        <w:rPr>
          <w:rStyle w:val="StyleUnderline"/>
        </w:rPr>
        <w:t xml:space="preserve"> </w:t>
      </w:r>
      <w:r w:rsidRPr="0037324E">
        <w:rPr>
          <w:rStyle w:val="StyleUnderline"/>
        </w:rPr>
        <w:t>of Saudi Arabia to U.S. strategy in the Middle</w:t>
      </w:r>
      <w:r>
        <w:rPr>
          <w:rStyle w:val="StyleUnderline"/>
        </w:rPr>
        <w:t xml:space="preserve"> </w:t>
      </w:r>
      <w:r w:rsidRPr="0037324E">
        <w:rPr>
          <w:rStyle w:val="StyleUnderline"/>
        </w:rPr>
        <w:t>East</w:t>
      </w:r>
      <w:r>
        <w:t xml:space="preserve">. President Trump announced several proposed arms sales to Saudi Arabia during his first foreign trip in office in May 2017 (see textbox). The technologically-advanced and often historic amounts of </w:t>
      </w:r>
      <w:r w:rsidRPr="00BB10E5">
        <w:rPr>
          <w:rStyle w:val="StyleUnderline"/>
          <w:highlight w:val="cyan"/>
        </w:rPr>
        <w:t>arms transfers both reflect and reinforce U.S.-Saudi ties</w:t>
      </w:r>
      <w:r w:rsidRPr="0037324E">
        <w:rPr>
          <w:rStyle w:val="StyleUnderline"/>
        </w:rPr>
        <w:t>.</w:t>
      </w:r>
      <w:r>
        <w:rPr>
          <w:rStyle w:val="StyleUnderline"/>
        </w:rPr>
        <w:t xml:space="preserve"> </w:t>
      </w:r>
      <w:r>
        <w:t xml:space="preserve">However, the relationship has been challenged by differences over the Iran nuclear agreement (which Saudi Arabia initially opposed but now supports), historic Saudi animosity to Israel, continued U.S. concerns regarding Saudi domestic governance and actions with regard to international terrorism, and the kingdom’s regional activities (such as the war in Yemen). Saudi Arabia has tried to diversify its arms sources, including through a concerted effort in recent years to expand its own defense industrial base. In May 2017, shortly before President Trump’s visit, Deputy Crown Prince (and now Crown Prince) Mohammed bin Salman announced the creation of a government-owned company called Saudi Arabian Military Industries (SAMI) to manage production of air and land systems, weapons and missiles, and defense electronics (perhaps in imitation of the UAE’s much more established state arms conglomerate, the Emirates Defense Industries Company or EDIC; more below). The establishment of SAMI represents a step toward the government’s goal that 50% of Saudi military procurement spending be domestic by 2030.46 Several parts of a potentially high-value package of arms sales announced during the President’s May visit include arrangements for the actual production of certain items to be carried out in Saudi Arabia. For example, a $6 billion agreement between Lockheed Martin and the Saudi Technology Development and Investment Company (known by its Arabic acronym, TAQNIA) includes plans for the assembly of 150 Blackhawk helicopters in Saudi Arabia. 47 </w:t>
      </w:r>
      <w:r w:rsidRPr="00BB10E5">
        <w:rPr>
          <w:rStyle w:val="StyleUnderline"/>
          <w:highlight w:val="cyan"/>
        </w:rPr>
        <w:t>U.S. reluctance</w:t>
      </w:r>
      <w:r>
        <w:t xml:space="preserve"> or inability to share sensitive military technology, particularly in the field of unmanned aerial vehicles (UAVs, or drones), </w:t>
      </w:r>
      <w:r w:rsidRPr="00BB10E5">
        <w:rPr>
          <w:rStyle w:val="StyleUnderline"/>
          <w:highlight w:val="cyan"/>
        </w:rPr>
        <w:t>has periodically opened opportunities for other suppliers like Russia.</w:t>
      </w:r>
      <w:r w:rsidRPr="00BB10E5">
        <w:rPr>
          <w:highlight w:val="cyan"/>
        </w:rPr>
        <w:t xml:space="preserve"> </w:t>
      </w:r>
      <w:r w:rsidRPr="00BB10E5">
        <w:rPr>
          <w:rStyle w:val="StyleUnderline"/>
          <w:highlight w:val="cyan"/>
        </w:rPr>
        <w:t>Top military officials from the two nations had a meeting in Moscow in April 2017 at which Saudi Arabia, according to a Russian government account, provided a list of possible arms procurement request</w:t>
      </w:r>
      <w:r w:rsidRPr="0037324E">
        <w:rPr>
          <w:rStyle w:val="StyleUnderline"/>
        </w:rPr>
        <w:t>s.</w:t>
      </w:r>
      <w:r>
        <w:t xml:space="preserve">48 That </w:t>
      </w:r>
      <w:r w:rsidRPr="0037324E">
        <w:t>was followed by a state visit</w:t>
      </w:r>
      <w:r>
        <w:t xml:space="preserve"> </w:t>
      </w:r>
      <w:r w:rsidRPr="0037324E">
        <w:t>by King Salman to Moscow in October 2017,</w:t>
      </w:r>
      <w:r>
        <w:t xml:space="preserve"> </w:t>
      </w:r>
      <w:r w:rsidRPr="0037324E">
        <w:t>the first ever by a Saudi monarch, during</w:t>
      </w:r>
      <w:r>
        <w:t xml:space="preserve"> </w:t>
      </w:r>
      <w:r w:rsidRPr="0037324E">
        <w:t xml:space="preserve">which </w:t>
      </w:r>
      <w:r w:rsidRPr="00BB10E5">
        <w:rPr>
          <w:rStyle w:val="StyleUnderline"/>
          <w:highlight w:val="cyan"/>
        </w:rPr>
        <w:t>Saudi</w:t>
      </w:r>
      <w:r w:rsidRPr="00BB10E5">
        <w:rPr>
          <w:highlight w:val="cyan"/>
        </w:rPr>
        <w:t xml:space="preserve"> </w:t>
      </w:r>
      <w:r w:rsidRPr="00BB10E5">
        <w:rPr>
          <w:rStyle w:val="StyleUnderline"/>
          <w:highlight w:val="cyan"/>
        </w:rPr>
        <w:t>Arabia</w:t>
      </w:r>
      <w:r w:rsidRPr="0037324E">
        <w:t xml:space="preserve"> reportedly</w:t>
      </w:r>
      <w:r>
        <w:t xml:space="preserve"> </w:t>
      </w:r>
      <w:r w:rsidRPr="00BB10E5">
        <w:rPr>
          <w:rStyle w:val="StyleUnderline"/>
          <w:highlight w:val="cyan"/>
        </w:rPr>
        <w:t>agreed to a number of arms procurements, including S400 missile defenses</w:t>
      </w:r>
      <w:r>
        <w:t>.49 China has also contemplated greater arms sales to Saudi Arabia, partly a legacy of its reported covert ballistic missile sales to Saudi Arabia in the 1980s. 50 On a state visit to Beijing in March 2017, King Salman and President Xi Jinping signed a series of agreements worth $60 billion, including a deal to construct a Chinese factory in the kingdom that will manufacture military UAVs for Saudi Arabia’s expanding drone fleet.51 Canada signed a $15 billion deal for armored vehicles with Riyadh in 2014.52</w:t>
      </w:r>
      <w:r>
        <w:cr/>
      </w:r>
    </w:p>
    <w:p w14:paraId="22EB436C" w14:textId="1A428FE9" w:rsidR="00DA6C35" w:rsidRDefault="00DA6C35" w:rsidP="00EC4CC5">
      <w:pPr>
        <w:pStyle w:val="Heading3"/>
      </w:pPr>
      <w:r>
        <w:t>Link: South/Southeast Asia (India/Taiwan)</w:t>
      </w:r>
    </w:p>
    <w:p w14:paraId="015370AB" w14:textId="77777777" w:rsidR="00DA6C35" w:rsidRPr="00DA6C35" w:rsidRDefault="00DA6C35" w:rsidP="00DA6C35">
      <w:pPr>
        <w:pStyle w:val="Heading4"/>
      </w:pPr>
      <w:r>
        <w:t>Russia is actively trying to supplant US buyers in South/Southeast Asia now – decreasing US sales causes shift to Moscow</w:t>
      </w:r>
    </w:p>
    <w:p w14:paraId="791602EB" w14:textId="77777777" w:rsidR="00DA6C35" w:rsidRDefault="00DA6C35" w:rsidP="00DA6C35">
      <w:r>
        <w:t xml:space="preserve">Tomoyo </w:t>
      </w:r>
      <w:r w:rsidRPr="00FA1F3F">
        <w:rPr>
          <w:rStyle w:val="Style13ptBold"/>
        </w:rPr>
        <w:t>Ogawa 19</w:t>
      </w:r>
      <w:r>
        <w:t>, 2-3-2019, "Russia vies with US as it steps up arms exports to Southeast Asia," Nikkei Asian Review, https://asia.nikkei.com/Politics/Russia-vies-with-US-as-it-steps-up-arms-exports-to-Southeast-Asia</w:t>
      </w:r>
    </w:p>
    <w:p w14:paraId="0B188403" w14:textId="77777777" w:rsidR="00D146A3" w:rsidRDefault="00D146A3" w:rsidP="00D146A3">
      <w:r>
        <w:t xml:space="preserve">MOSCOW -- </w:t>
      </w:r>
      <w:r w:rsidRPr="00BB10E5">
        <w:rPr>
          <w:rStyle w:val="StyleUnderline"/>
          <w:highlight w:val="cyan"/>
        </w:rPr>
        <w:t>Russia is ramping up</w:t>
      </w:r>
      <w:r>
        <w:t xml:space="preserve"> its </w:t>
      </w:r>
      <w:r w:rsidRPr="00BB10E5">
        <w:rPr>
          <w:rStyle w:val="StyleUnderline"/>
          <w:highlight w:val="cyan"/>
        </w:rPr>
        <w:t>weapons sales to Southeast and South Asia</w:t>
      </w:r>
      <w:r>
        <w:t xml:space="preserve">, with Moscow </w:t>
      </w:r>
      <w:r w:rsidRPr="00BB10E5">
        <w:rPr>
          <w:rStyle w:val="StyleUnderline"/>
          <w:highlight w:val="cyan"/>
        </w:rPr>
        <w:t>overtaking Britain as the world's second-largest exporter</w:t>
      </w:r>
      <w:r>
        <w:t xml:space="preserve">. </w:t>
      </w:r>
      <w:r w:rsidRPr="00BB10E5">
        <w:rPr>
          <w:rStyle w:val="StyleUnderline"/>
          <w:highlight w:val="cyan"/>
        </w:rPr>
        <w:t>The Kremlin's aggressive sales campaign has raised fears of an arms race</w:t>
      </w:r>
      <w:r w:rsidRPr="003017A7">
        <w:rPr>
          <w:rStyle w:val="StyleUnderline"/>
        </w:rPr>
        <w:t xml:space="preserve"> </w:t>
      </w:r>
      <w:r w:rsidRPr="003017A7">
        <w:t>in</w:t>
      </w:r>
      <w:r>
        <w:t xml:space="preserve"> Canberra and </w:t>
      </w:r>
      <w:r w:rsidRPr="00BB10E5">
        <w:rPr>
          <w:rStyle w:val="StyleUnderline"/>
          <w:highlight w:val="cyan"/>
        </w:rPr>
        <w:t>Washington</w:t>
      </w:r>
      <w:r>
        <w:t xml:space="preserve">, </w:t>
      </w:r>
      <w:r w:rsidRPr="003017A7">
        <w:t>where the Trump administration</w:t>
      </w:r>
      <w:r w:rsidRPr="003017A7">
        <w:rPr>
          <w:rStyle w:val="StyleUnderline"/>
        </w:rPr>
        <w:t xml:space="preserve"> has unveiled its own "buy American" effort to sell more U.S. weapons systems worldwide.</w:t>
      </w:r>
      <w:r>
        <w:rPr>
          <w:rStyle w:val="StyleUnderline"/>
        </w:rPr>
        <w:t xml:space="preserve"> </w:t>
      </w:r>
      <w:r w:rsidRPr="00BB10E5">
        <w:rPr>
          <w:rStyle w:val="StyleUnderline"/>
          <w:highlight w:val="cyan"/>
        </w:rPr>
        <w:t>The Asia-Pacific is a theater of intensifying rivalry between the two military superpowers</w:t>
      </w:r>
      <w:r w:rsidRPr="00BB10E5">
        <w:rPr>
          <w:highlight w:val="cyan"/>
        </w:rPr>
        <w:t xml:space="preserve">, </w:t>
      </w:r>
      <w:r w:rsidRPr="00BB10E5">
        <w:rPr>
          <w:rStyle w:val="StyleUnderline"/>
          <w:highlight w:val="cyan"/>
        </w:rPr>
        <w:t>partly fueled by countries buying arms to counter security threats from Chinese naval expansion</w:t>
      </w:r>
      <w:r w:rsidRPr="003017A7">
        <w:rPr>
          <w:rStyle w:val="StyleUnderline"/>
        </w:rPr>
        <w:t xml:space="preserve"> </w:t>
      </w:r>
      <w:r>
        <w:t xml:space="preserve">in the South China Sea </w:t>
      </w:r>
      <w:r w:rsidRPr="00BB10E5">
        <w:rPr>
          <w:rStyle w:val="StyleUnderline"/>
          <w:highlight w:val="cyan"/>
        </w:rPr>
        <w:t>but also from international terrorist groups</w:t>
      </w:r>
      <w:r w:rsidRPr="00BB10E5">
        <w:rPr>
          <w:highlight w:val="cyan"/>
        </w:rPr>
        <w:t>.</w:t>
      </w:r>
      <w:r>
        <w:t xml:space="preserve"> </w:t>
      </w:r>
      <w:r w:rsidRPr="00BB10E5">
        <w:rPr>
          <w:rStyle w:val="StyleUnderline"/>
          <w:highlight w:val="cyan"/>
        </w:rPr>
        <w:t>Russia</w:t>
      </w:r>
      <w:r w:rsidRPr="003017A7">
        <w:rPr>
          <w:rStyle w:val="StyleUnderline"/>
        </w:rPr>
        <w:t xml:space="preserve"> -- the largest arms exporter to the region -- </w:t>
      </w:r>
      <w:r w:rsidRPr="00BB10E5">
        <w:rPr>
          <w:rStyle w:val="StyleUnderline"/>
          <w:highlight w:val="cyan"/>
        </w:rPr>
        <w:t>is supplying missile defense systems, tanks and fighter jets to</w:t>
      </w:r>
      <w:r>
        <w:t xml:space="preserve"> countries ranging from </w:t>
      </w:r>
      <w:r w:rsidRPr="00BB10E5">
        <w:rPr>
          <w:rStyle w:val="StyleUnderline"/>
          <w:highlight w:val="cyan"/>
        </w:rPr>
        <w:t>India</w:t>
      </w:r>
      <w:r>
        <w:t xml:space="preserve"> to Laos and Vietnam. </w:t>
      </w:r>
      <w:r w:rsidRPr="003017A7">
        <w:rPr>
          <w:rStyle w:val="StyleUnderline"/>
        </w:rPr>
        <w:t>Russia was the largest supplier of arms for the region from 2013 to 2017</w:t>
      </w:r>
      <w:r>
        <w:t xml:space="preserve">, according to the Stockholm International Peace Research Institute. In January, Russia delivered four Yak-130 fighter jets to Laos based on a contract signed in 2017. In addition, Laos is being supplied with tanks, lightly armored vehicles and other types of weapons, the Russian defense ministry said. Russia was home to 10 of the world's 100 largest weapons manufacturers in terms of sales in 2017, according to data released in December by SIPRI. Moscow's combined sales amounted to $37.7 billion, an 8.5% rise from the previous year and representing 9.5% of overall global arms sales, which totaled $398.2 billion. Russia's weapons shipments surpassed Britain's $35.7 billion, making it the second-largest arms seller, after the U.S. Russia sold $19 billion worth of weapons in 2018, according to Sergey Chemezov, CEO of Rostec, the government-owned industrial group that includes Russia's monopoly arms exporter in its vast portfolio. "Today Russia confidently holds second place in the world by volume of military and technical cooperation," Chemezov was quoted by Russia's Tass news agency as saying. He said that in 2018 the country sold nearly 25% more in arms than the year before. Russian military experts say the country's weapons carry lower price tags than those from their Western counterparts. It is believed that Russia's military intervention in the civil war in Syria was partly motivated by Moscow's desire to test and demonstrate the performance of Russian arms. Even after international economic sanctions were imposed on Russia in response to its invasion of Ukraine in 2014, arms exports have remained a steady revenue source for Moscow. </w:t>
      </w:r>
      <w:r w:rsidRPr="00BB10E5">
        <w:rPr>
          <w:rStyle w:val="StyleUnderline"/>
          <w:highlight w:val="cyan"/>
        </w:rPr>
        <w:t>Russia is prioritizing Asia in its arms export expansion drive</w:t>
      </w:r>
      <w:r>
        <w:t>. The region absorbs over 60% of Russia's arms shipments, with most of them going to Southeast Asia.</w:t>
      </w:r>
      <w:r>
        <w:rPr>
          <w:rStyle w:val="StyleUnderline"/>
        </w:rPr>
        <w:t xml:space="preserve"> </w:t>
      </w:r>
      <w:r>
        <w:t xml:space="preserve">Nguyen Phu Trong, the general secretary of Vietnam's Communist Party, visited Russia in September and struck a $1 billion arms deal with Moscow. President Vladimir </w:t>
      </w:r>
      <w:r w:rsidRPr="00BB10E5">
        <w:rPr>
          <w:rStyle w:val="StyleUnderline"/>
          <w:highlight w:val="cyan"/>
        </w:rPr>
        <w:t>Putin met with</w:t>
      </w:r>
      <w:r>
        <w:t xml:space="preserve"> Indian Prime Minister Narendra </w:t>
      </w:r>
      <w:r w:rsidRPr="00BB10E5">
        <w:rPr>
          <w:rStyle w:val="StyleUnderline"/>
          <w:highlight w:val="cyan"/>
        </w:rPr>
        <w:t>Modi in India</w:t>
      </w:r>
      <w:r>
        <w:t xml:space="preserve"> in October </w:t>
      </w:r>
      <w:r w:rsidRPr="00BB10E5">
        <w:rPr>
          <w:rStyle w:val="StyleUnderline"/>
          <w:highlight w:val="cyan"/>
        </w:rPr>
        <w:t>and agreed to</w:t>
      </w:r>
      <w:r w:rsidRPr="003017A7">
        <w:rPr>
          <w:rStyle w:val="StyleUnderline"/>
        </w:rPr>
        <w:t xml:space="preserve"> </w:t>
      </w:r>
      <w:r w:rsidRPr="00BB10E5">
        <w:rPr>
          <w:rStyle w:val="StyleUnderline"/>
          <w:highlight w:val="cyan"/>
        </w:rPr>
        <w:t>sell</w:t>
      </w:r>
      <w:r w:rsidRPr="00BB10E5">
        <w:rPr>
          <w:highlight w:val="cyan"/>
        </w:rPr>
        <w:t xml:space="preserve"> </w:t>
      </w:r>
      <w:r w:rsidRPr="00BB10E5">
        <w:rPr>
          <w:rStyle w:val="StyleUnderline"/>
          <w:highlight w:val="cyan"/>
        </w:rPr>
        <w:t>the</w:t>
      </w:r>
      <w:r>
        <w:t xml:space="preserve"> s</w:t>
      </w:r>
      <w:r w:rsidRPr="003017A7">
        <w:rPr>
          <w:rStyle w:val="StyleUnderline"/>
        </w:rPr>
        <w:t xml:space="preserve">ophisticated S-400 </w:t>
      </w:r>
      <w:r w:rsidRPr="00BB10E5">
        <w:rPr>
          <w:rStyle w:val="StyleUnderline"/>
          <w:highlight w:val="cyan"/>
        </w:rPr>
        <w:t>surface-to-air missile defense system</w:t>
      </w:r>
      <w:r w:rsidRPr="003017A7">
        <w:rPr>
          <w:rStyle w:val="StyleUnderline"/>
        </w:rPr>
        <w:t xml:space="preserve"> to</w:t>
      </w:r>
      <w:r>
        <w:t xml:space="preserve"> the South Asian country in a deal worth $5 billion.</w:t>
      </w:r>
    </w:p>
    <w:p w14:paraId="06979C4A" w14:textId="77777777" w:rsidR="00DA6C35" w:rsidRPr="00DA6C35" w:rsidRDefault="00DA6C35" w:rsidP="00DA6C35"/>
    <w:p w14:paraId="64DB7B8E" w14:textId="77777777" w:rsidR="008D08A4" w:rsidRPr="00D84482" w:rsidRDefault="008D08A4" w:rsidP="008D08A4">
      <w:pPr>
        <w:pStyle w:val="Heading4"/>
      </w:pPr>
      <w:r>
        <w:t>Russia will fill any US arms export vacuums in Asia – empirics</w:t>
      </w:r>
    </w:p>
    <w:p w14:paraId="531FD49F" w14:textId="77777777" w:rsidR="008D08A4" w:rsidRPr="0064447A" w:rsidRDefault="008D08A4" w:rsidP="008D08A4">
      <w:r>
        <w:t xml:space="preserve">Paul </w:t>
      </w:r>
      <w:r w:rsidRPr="004E48B7">
        <w:rPr>
          <w:rStyle w:val="Style13ptBold"/>
        </w:rPr>
        <w:t>Stronski</w:t>
      </w:r>
      <w:r>
        <w:t xml:space="preserve"> </w:t>
      </w:r>
      <w:r w:rsidRPr="004E48B7">
        <w:rPr>
          <w:rStyle w:val="Style13ptBold"/>
        </w:rPr>
        <w:t>&amp;</w:t>
      </w:r>
      <w:r>
        <w:t xml:space="preserve"> Richard </w:t>
      </w:r>
      <w:r w:rsidRPr="004E48B7">
        <w:rPr>
          <w:rStyle w:val="Style13ptBold"/>
        </w:rPr>
        <w:t>Sokolsky</w:t>
      </w:r>
      <w:r>
        <w:t xml:space="preserve"> </w:t>
      </w:r>
      <w:r w:rsidRPr="004E48B7">
        <w:rPr>
          <w:rStyle w:val="Style13ptBold"/>
        </w:rPr>
        <w:t>17</w:t>
      </w:r>
      <w:r>
        <w:t>, 12-14-2017, "The Return of Global Russia: An Analytical Framework," Carnegie Endowment for International Peace, https://carnegieendowment.org/2017/12/14/return-of-global-russia-analytical-framework-pub-75003</w:t>
      </w:r>
    </w:p>
    <w:p w14:paraId="072CB008" w14:textId="77777777" w:rsidR="008D08A4" w:rsidRDefault="008D08A4" w:rsidP="008D08A4">
      <w:r>
        <w:t xml:space="preserve">EXPANDING RUSSIA’S GLOBAL REACH AND PARTNERSHIPS </w:t>
      </w:r>
      <w:r w:rsidRPr="00D84482">
        <w:rPr>
          <w:rStyle w:val="StyleUnderline"/>
        </w:rPr>
        <w:t>Beyond</w:t>
      </w:r>
      <w:r>
        <w:t xml:space="preserve"> Moscow’s other </w:t>
      </w:r>
      <w:r w:rsidRPr="00D84482">
        <w:rPr>
          <w:rStyle w:val="StyleUnderline"/>
        </w:rPr>
        <w:t>efforts to improve its geopolitical position</w:t>
      </w:r>
      <w:r w:rsidRPr="00BB10E5">
        <w:rPr>
          <w:highlight w:val="cyan"/>
        </w:rPr>
        <w:t xml:space="preserve">, </w:t>
      </w:r>
      <w:r w:rsidRPr="00BB10E5">
        <w:rPr>
          <w:rStyle w:val="StyleUnderline"/>
          <w:highlight w:val="cyan"/>
        </w:rPr>
        <w:t>Russia has</w:t>
      </w:r>
      <w:r w:rsidRPr="00D84482">
        <w:rPr>
          <w:rStyle w:val="StyleUnderline"/>
        </w:rPr>
        <w:t xml:space="preserve"> </w:t>
      </w:r>
      <w:r>
        <w:t xml:space="preserve">also </w:t>
      </w:r>
      <w:r w:rsidRPr="00BB10E5">
        <w:rPr>
          <w:rStyle w:val="StyleUnderline"/>
          <w:highlight w:val="cyan"/>
        </w:rPr>
        <w:t>taken steps to cultivate</w:t>
      </w:r>
      <w:r>
        <w:t xml:space="preserve"> and enhance its </w:t>
      </w:r>
      <w:r w:rsidRPr="00BB10E5">
        <w:rPr>
          <w:rStyle w:val="StyleUnderline"/>
          <w:highlight w:val="cyan"/>
        </w:rPr>
        <w:t>relationships</w:t>
      </w:r>
      <w:r>
        <w:t xml:space="preserve"> with a host of countries throughout the world, especially </w:t>
      </w:r>
      <w:r w:rsidRPr="00BB10E5">
        <w:rPr>
          <w:rStyle w:val="StyleUnderline"/>
          <w:highlight w:val="cyan"/>
        </w:rPr>
        <w:t>in Asia</w:t>
      </w:r>
      <w:r>
        <w:t xml:space="preserve">, Africa, and Latin America. The Asia-Pacific region has been </w:t>
      </w:r>
      <w:r w:rsidRPr="00D84482">
        <w:rPr>
          <w:rStyle w:val="StyleUnderline"/>
        </w:rPr>
        <w:t>the focal point of a</w:t>
      </w:r>
      <w:r>
        <w:t xml:space="preserve"> Russian </w:t>
      </w:r>
      <w:r w:rsidRPr="00BB10E5">
        <w:rPr>
          <w:rStyle w:val="StyleUnderline"/>
          <w:highlight w:val="cyan"/>
        </w:rPr>
        <w:t>diplomatic pivot that intensified following</w:t>
      </w:r>
      <w:r w:rsidRPr="00BB10E5">
        <w:rPr>
          <w:highlight w:val="cyan"/>
        </w:rPr>
        <w:t xml:space="preserve"> </w:t>
      </w:r>
      <w:r w:rsidRPr="00BB10E5">
        <w:rPr>
          <w:rStyle w:val="StyleUnderline"/>
          <w:highlight w:val="cyan"/>
        </w:rPr>
        <w:t>the breakdown of Moscow’s relations with the West</w:t>
      </w:r>
      <w:r>
        <w:t xml:space="preserve"> since 2014; this trend has mostly centered on Russia’s pivot to China. Diplomatically isolated and subjected to Western economic sanctions, Moscow shifted the focus of its foreign policy from integration with Western economic structures to integration with China. However, given the large imbalance in power between Russia and China, Moscow—which possesses the weaker hand in the relationship—has sought to expand its ties with other nations in the Asia-Pacific region, although many of these efforts are largely symbolic. Russia has aimed to improve trade, economic, and diplomatic ties with both South Korea and Japan, but its outreach to these two U.S. treaty allies—which are also two of China’s main trade partners—has been only moderately successful. The unresolved issue of the Japanese-claimed territories that the Soviet Union occupied at the end of World War II is a major barrier to better Russian-Japanese relations. Despite dangling before Tokyo the prospect of resolving the issue, or at least of making some progress toward a compromise solution, the Kremlin has been unwilling to take concrete steps and likely only used it as a ruse to break out of its isolation.54 Meanwhile, the tense situation on the Korean Peninsula has complicated Moscow’s relations with Seoul and Tokyo, as both have looked to Washington as their indispensable ally in resolving the crisis.55 U.S. actions—the deployment of the Terminal High Altitude Area Defense (THAAD) missile defense system to South Korea and pressure on North Korea in response to its provocative behavior—have raised tensions on the Korean Peninsula and in Northeast Asia. Russia’s desire to maintain its close partnership with China also complicates Moscow’s outreach to Tokyo and Seoul. </w:t>
      </w:r>
      <w:r w:rsidRPr="00D84482">
        <w:t>In South and Southeast Asia</w:t>
      </w:r>
      <w:r w:rsidRPr="00D84482">
        <w:rPr>
          <w:rStyle w:val="StyleUnderline"/>
        </w:rPr>
        <w:t xml:space="preserve">, </w:t>
      </w:r>
      <w:r w:rsidRPr="00BB10E5">
        <w:rPr>
          <w:rStyle w:val="StyleUnderline"/>
          <w:highlight w:val="cyan"/>
        </w:rPr>
        <w:t>Moscow has sought to expand ties with India</w:t>
      </w:r>
      <w:r w:rsidRPr="00D84482">
        <w:rPr>
          <w:rStyle w:val="StyleUnderline"/>
        </w:rPr>
        <w:t>,</w:t>
      </w:r>
      <w:r>
        <w:t xml:space="preserve"> Pakistan, Singapore, Thailand, and Vietnam. </w:t>
      </w:r>
      <w:r w:rsidRPr="00D84482">
        <w:rPr>
          <w:rStyle w:val="StyleUnderline"/>
        </w:rPr>
        <w:t>The striking feature of Russia’s outreach so far has been its pursuit of opportunities seemingly at the expense of the United States</w:t>
      </w:r>
      <w:r>
        <w:t xml:space="preserve"> rather than efforts to actively diversify its links in the region beyond China. </w:t>
      </w:r>
      <w:r w:rsidRPr="00D84482">
        <w:t>Moscow’s</w:t>
      </w:r>
      <w:r>
        <w:t xml:space="preserve"> most notable move has been its </w:t>
      </w:r>
      <w:r w:rsidRPr="00D84482">
        <w:rPr>
          <w:rStyle w:val="StyleUnderline"/>
        </w:rPr>
        <w:t>courtship of</w:t>
      </w:r>
      <w:r>
        <w:t xml:space="preserve"> Philippine President Rodrigo </w:t>
      </w:r>
      <w:r w:rsidRPr="00D84482">
        <w:rPr>
          <w:rStyle w:val="StyleUnderline"/>
        </w:rPr>
        <w:t>Duterte</w:t>
      </w:r>
      <w:r>
        <w:t xml:space="preserve">, </w:t>
      </w:r>
      <w:r w:rsidRPr="00D84482">
        <w:rPr>
          <w:rStyle w:val="StyleUnderline"/>
        </w:rPr>
        <w:t>whose</w:t>
      </w:r>
      <w:r>
        <w:t xml:space="preserve"> abysmal </w:t>
      </w:r>
      <w:r w:rsidRPr="00D84482">
        <w:rPr>
          <w:rStyle w:val="StyleUnderline"/>
        </w:rPr>
        <w:t>human rights record and open defiance of Washington made him a ready target</w:t>
      </w:r>
      <w:r>
        <w:t xml:space="preserve"> for Moscow.56 </w:t>
      </w:r>
      <w:r w:rsidRPr="00D84482">
        <w:t>As in the case of</w:t>
      </w:r>
      <w:r w:rsidRPr="00D84482">
        <w:rPr>
          <w:rStyle w:val="StyleUnderline"/>
        </w:rPr>
        <w:t xml:space="preserve"> </w:t>
      </w:r>
      <w:r w:rsidRPr="00BB10E5">
        <w:rPr>
          <w:rStyle w:val="StyleUnderline"/>
          <w:highlight w:val="cyan"/>
        </w:rPr>
        <w:t>the suspension of U.S. arms sales to Egypt, when Washington stopped the sale of 26,000 assault rifles to the Philippines, Moscow rushed into the resulting vacuum</w:t>
      </w:r>
      <w:r>
        <w:t xml:space="preserve">. Russia deployed two warships to the country in January 2017 and held talks with Manila about conducting joint military exercises. The deployment and proposed military exercises appear to be an effort </w:t>
      </w:r>
      <w:r w:rsidRPr="00BB10E5">
        <w:rPr>
          <w:rStyle w:val="StyleUnderline"/>
          <w:highlight w:val="cyan"/>
        </w:rPr>
        <w:t>to market Russian arms</w:t>
      </w:r>
      <w:r>
        <w:t xml:space="preserve"> and defense technology </w:t>
      </w:r>
      <w:r w:rsidRPr="00BB10E5">
        <w:rPr>
          <w:rStyle w:val="StyleUnderline"/>
          <w:highlight w:val="cyan"/>
        </w:rPr>
        <w:t>as alternatives</w:t>
      </w:r>
      <w:r>
        <w:t xml:space="preserve"> to U.S. arms. Russia already has freely provided some weapons for Philippine anti-terrorist operations, and Duterte reportedly wants to purchase more, including helicopters and small arms.57 Meeting on the sidelines of the November 2017 Association of Southeast Asian Nations Summit, Duterte and Russian Prime Minister Dmitry Medvedev pledged to increase bilateral trade ties, as well as military and security cooperation.58 It remains to be seen, however, how far Duterte will pursue a Russian connection given his continued interest in forging closer ties with China and the apparent mending of U.S.-Philippine relations during President Trump’s recent visit to the region. (See figure 2 for a depiction of the countries in the Eastern Hemisphere to which Moscow has sold arms.)</w:t>
      </w:r>
    </w:p>
    <w:p w14:paraId="66359AD3" w14:textId="58648265" w:rsidR="001B57EA" w:rsidRDefault="00EC4CC5" w:rsidP="00EC4CC5">
      <w:pPr>
        <w:pStyle w:val="Heading3"/>
      </w:pPr>
      <w:r>
        <w:t>Link: Southeast Asia (Taiwan)</w:t>
      </w:r>
    </w:p>
    <w:p w14:paraId="154705BA" w14:textId="77777777" w:rsidR="00DA6C35" w:rsidRPr="00DA6C35" w:rsidRDefault="00DA6C35" w:rsidP="00DA6C35"/>
    <w:p w14:paraId="092BAD00" w14:textId="77777777" w:rsidR="00850EB4" w:rsidRPr="00EC4CC5" w:rsidRDefault="00850EB4" w:rsidP="00850EB4">
      <w:pPr>
        <w:pStyle w:val="Heading4"/>
      </w:pPr>
      <w:r>
        <w:t>Lowering US Arms sales to Southeast Asian nations gives Russia a foothold – conflicts of interest mean Moscow is determined</w:t>
      </w:r>
    </w:p>
    <w:p w14:paraId="62A47E73" w14:textId="640BBB27" w:rsidR="00695D8E" w:rsidRPr="00695D8E" w:rsidRDefault="00695D8E" w:rsidP="00695D8E">
      <w:r w:rsidRPr="00695D8E">
        <w:t xml:space="preserve">ALEXANDER </w:t>
      </w:r>
      <w:r w:rsidRPr="00695D8E">
        <w:rPr>
          <w:rStyle w:val="Style13ptBold"/>
        </w:rPr>
        <w:t>KRUGLOV 19</w:t>
      </w:r>
      <w:r>
        <w:t>, 4-22-2019, "Asia Times," https://www.asiatimes.com/2019/04/article/business-booming-for-russias-arms-traders/</w:t>
      </w:r>
    </w:p>
    <w:p w14:paraId="4CA86F12" w14:textId="25ACC1DC" w:rsidR="00695D8E" w:rsidRPr="001B57EA" w:rsidRDefault="00695D8E" w:rsidP="00695D8E">
      <w:r w:rsidRPr="001B57EA">
        <w:t>Arms for Asean</w:t>
      </w:r>
      <w:r w:rsidR="001B57EA" w:rsidRPr="001B57EA">
        <w:t xml:space="preserve"> </w:t>
      </w:r>
      <w:r w:rsidRPr="001B57EA">
        <w:t xml:space="preserve">As soon as Air Marshall Yuyu Sutisna was sworn in as Indonesia’s new Air Force Chief of Staff last year, he announced the purchase of 11 new SU-35s. And that’s just the beginning. The </w:t>
      </w:r>
      <w:r w:rsidRPr="00BB10E5">
        <w:rPr>
          <w:rStyle w:val="StyleUnderline"/>
          <w:highlight w:val="cyan"/>
        </w:rPr>
        <w:t xml:space="preserve">Russians are anticipating future </w:t>
      </w:r>
      <w:r w:rsidRPr="00BB10E5">
        <w:rPr>
          <w:highlight w:val="cyan"/>
        </w:rPr>
        <w:t>great</w:t>
      </w:r>
      <w:r w:rsidRPr="00BB10E5">
        <w:rPr>
          <w:rStyle w:val="StyleUnderline"/>
          <w:highlight w:val="cyan"/>
        </w:rPr>
        <w:t xml:space="preserve"> deals.</w:t>
      </w:r>
      <w:r w:rsidR="001B57EA" w:rsidRPr="00BB10E5">
        <w:rPr>
          <w:rStyle w:val="StyleUnderline"/>
          <w:highlight w:val="cyan"/>
        </w:rPr>
        <w:t xml:space="preserve"> </w:t>
      </w:r>
      <w:r w:rsidRPr="00BB10E5">
        <w:rPr>
          <w:rStyle w:val="StyleUnderline"/>
          <w:highlight w:val="cyan"/>
        </w:rPr>
        <w:t>Vietnam, Indonesia and Cambodia more than doubled their military purchases</w:t>
      </w:r>
      <w:r w:rsidRPr="001B57EA">
        <w:t>. Vietnam increased spending on arms seven-fold from 2006 to 2016. Now Hanoi is the eighth biggest arms importer globally.</w:t>
      </w:r>
      <w:r w:rsidR="001B57EA" w:rsidRPr="001B57EA">
        <w:t xml:space="preserve"> </w:t>
      </w:r>
      <w:r w:rsidRPr="001B57EA">
        <w:t>“All that is a response to national security threats of countries in the region,” explained Petr Brigin, a Vietnam expert at Vostochnaya Politika, a Moscow think tank. “Vietnam, for example, is spending heavily on naval weaponry – in response to China’s moves in the South China Sea.</w:t>
      </w:r>
      <w:r w:rsidR="001B57EA" w:rsidRPr="001B57EA">
        <w:t xml:space="preserve"> </w:t>
      </w:r>
      <w:r w:rsidRPr="001B57EA">
        <w:t>“In Thailand, dealing with an insurgency in the south of the country, there’s a strong demand for land-based arms – so</w:t>
      </w:r>
      <w:r w:rsidR="001B57EA" w:rsidRPr="001B57EA">
        <w:t xml:space="preserve"> </w:t>
      </w:r>
      <w:r w:rsidRPr="001B57EA">
        <w:t>the Royal Thai Armed Forces placed an order for new AK rifles.”</w:t>
      </w:r>
      <w:r w:rsidR="001B57EA" w:rsidRPr="001B57EA">
        <w:t xml:space="preserve"> </w:t>
      </w:r>
      <w:r w:rsidRPr="001B57EA">
        <w:t>Between 2000 and 2016, Vietnam imported more than 80% of its arms from Russia, rejuvenating an old partnership – the country deployed Warsaw Pact weapons in its struggle against the United States.</w:t>
      </w:r>
      <w:r w:rsidR="001B57EA" w:rsidRPr="001B57EA">
        <w:t xml:space="preserve"> </w:t>
      </w:r>
      <w:r w:rsidRPr="001B57EA">
        <w:t>The Vietnamese military, facing off against China in the South China Sea, recently purchased 12 SU-35 fighter-jets and boosted its navy with highly advanced Russian-Indian Brahmos cruise missiles and six diesel submarines.</w:t>
      </w:r>
      <w:r w:rsidR="001B57EA" w:rsidRPr="001B57EA">
        <w:t xml:space="preserve"> </w:t>
      </w:r>
      <w:r w:rsidRPr="001B57EA">
        <w:t xml:space="preserve">Myanmar and Laos bought between 60% and 80% of their weapons from Russia. Why buy </w:t>
      </w:r>
      <w:r w:rsidRPr="00BB10E5">
        <w:rPr>
          <w:rStyle w:val="StyleUnderline"/>
          <w:highlight w:val="cyan"/>
        </w:rPr>
        <w:t>Russian</w:t>
      </w:r>
      <w:r w:rsidRPr="001B57EA">
        <w:t xml:space="preserve">? Because not only are these </w:t>
      </w:r>
      <w:r w:rsidRPr="00BB10E5">
        <w:rPr>
          <w:rStyle w:val="StyleUnderline"/>
          <w:highlight w:val="cyan"/>
        </w:rPr>
        <w:t>weapons</w:t>
      </w:r>
      <w:r w:rsidRPr="001B57EA">
        <w:t xml:space="preserve"> technologically advanced, they are cheaper and </w:t>
      </w:r>
      <w:r w:rsidRPr="00BB10E5">
        <w:rPr>
          <w:rStyle w:val="StyleUnderline"/>
          <w:highlight w:val="cyan"/>
        </w:rPr>
        <w:t>don’t require the political sign off</w:t>
      </w:r>
      <w:r w:rsidRPr="001B57EA">
        <w:rPr>
          <w:rStyle w:val="StyleUnderline"/>
        </w:rPr>
        <w:t xml:space="preserve"> that arms from Moscow’s main rival do</w:t>
      </w:r>
      <w:r w:rsidRPr="001B57EA">
        <w:t xml:space="preserve">. </w:t>
      </w:r>
      <w:r w:rsidRPr="001B57EA">
        <w:rPr>
          <w:rStyle w:val="StyleUnderline"/>
        </w:rPr>
        <w:t xml:space="preserve">Human rights criteria must be met before </w:t>
      </w:r>
      <w:r w:rsidRPr="001B57EA">
        <w:t>the US</w:t>
      </w:r>
      <w:r w:rsidRPr="001B57EA">
        <w:rPr>
          <w:rStyle w:val="StyleUnderline"/>
        </w:rPr>
        <w:t xml:space="preserve"> </w:t>
      </w:r>
      <w:r w:rsidRPr="00BB10E5">
        <w:rPr>
          <w:rStyle w:val="StyleUnderline"/>
          <w:highlight w:val="cyan"/>
        </w:rPr>
        <w:t>Congress approves arms sales, but Russian weapons come with no such baggage</w:t>
      </w:r>
      <w:r w:rsidRPr="001B57EA">
        <w:rPr>
          <w:rStyle w:val="StyleUnderline"/>
        </w:rPr>
        <w:t>.</w:t>
      </w:r>
      <w:r w:rsidR="001B57EA">
        <w:rPr>
          <w:rStyle w:val="StyleUnderline"/>
        </w:rPr>
        <w:t xml:space="preserve"> </w:t>
      </w:r>
      <w:r w:rsidRPr="001B57EA">
        <w:rPr>
          <w:rStyle w:val="StyleUnderline"/>
        </w:rPr>
        <w:t>In 2016, the Philippines placed an order for 26,000 automatic rifles from the US.</w:t>
      </w:r>
      <w:r w:rsidRPr="001B57EA">
        <w:t xml:space="preserve"> Those rifles never arrived, as </w:t>
      </w:r>
      <w:r w:rsidRPr="001B57EA">
        <w:rPr>
          <w:rStyle w:val="StyleUnderline"/>
        </w:rPr>
        <w:t>Congress refused to approve the sale</w:t>
      </w:r>
      <w:r w:rsidRPr="001B57EA">
        <w:t xml:space="preserve"> over suspicions that President Rodrigo Duterte might use the weapons against his own people in his war on drugs.</w:t>
      </w:r>
      <w:r w:rsidR="001B57EA" w:rsidRPr="001B57EA">
        <w:t xml:space="preserve"> </w:t>
      </w:r>
      <w:r w:rsidRPr="001B57EA">
        <w:t xml:space="preserve">As a result, </w:t>
      </w:r>
      <w:r w:rsidRPr="001B57EA">
        <w:rPr>
          <w:rStyle w:val="StyleUnderline"/>
        </w:rPr>
        <w:t>Moscow stepped in and supplied the Philippines with 5,000 AK-74M rifles</w:t>
      </w:r>
      <w:r w:rsidRPr="001B57EA">
        <w:t xml:space="preserve">, </w:t>
      </w:r>
      <w:r w:rsidRPr="001B57EA">
        <w:rPr>
          <w:rStyle w:val="StyleUnderline"/>
        </w:rPr>
        <w:t>one million items of ammunition and 20 trucks</w:t>
      </w:r>
      <w:r w:rsidRPr="001B57EA">
        <w:t>.</w:t>
      </w:r>
      <w:r w:rsidR="001B57EA" w:rsidRPr="001B57EA">
        <w:t xml:space="preserve"> </w:t>
      </w:r>
      <w:r w:rsidRPr="001B57EA">
        <w:t>“</w:t>
      </w:r>
      <w:r w:rsidRPr="00BB10E5">
        <w:rPr>
          <w:rStyle w:val="StyleUnderline"/>
          <w:highlight w:val="cyan"/>
        </w:rPr>
        <w:t>Selling weapons to Asian countries perfectly fits Putin’s foreign policy objectives</w:t>
      </w:r>
      <w:r w:rsidRPr="001B57EA">
        <w:t xml:space="preserve">,” said Alexei Sidorov, an independent Moscow-based analyst who specializes in Southeast Asia. “Putin is </w:t>
      </w:r>
      <w:r w:rsidRPr="00BB10E5">
        <w:rPr>
          <w:rStyle w:val="StyleUnderline"/>
          <w:highlight w:val="cyan"/>
        </w:rPr>
        <w:t>trading weaponry with rivals in the South China Sea</w:t>
      </w:r>
      <w:r w:rsidRPr="00BB10E5">
        <w:rPr>
          <w:highlight w:val="cyan"/>
        </w:rPr>
        <w:t>,</w:t>
      </w:r>
      <w:r w:rsidRPr="001B57EA">
        <w:t xml:space="preserve">” he added, a reference to the fact </w:t>
      </w:r>
      <w:r w:rsidRPr="00BB10E5">
        <w:rPr>
          <w:rStyle w:val="StyleUnderline"/>
          <w:highlight w:val="cyan"/>
        </w:rPr>
        <w:t>that</w:t>
      </w:r>
      <w:r w:rsidRPr="00BB10E5">
        <w:rPr>
          <w:highlight w:val="cyan"/>
        </w:rPr>
        <w:t xml:space="preserve"> </w:t>
      </w:r>
      <w:r w:rsidRPr="00BB10E5">
        <w:rPr>
          <w:rStyle w:val="StyleUnderline"/>
          <w:highlight w:val="cyan"/>
        </w:rPr>
        <w:t>both Hanoi and Beijing were customers</w:t>
      </w:r>
      <w:r w:rsidRPr="001B57EA">
        <w:t xml:space="preserve"> of Moscow’s armorers.</w:t>
      </w:r>
      <w:r w:rsidR="001B57EA" w:rsidRPr="001B57EA">
        <w:t xml:space="preserve"> </w:t>
      </w:r>
      <w:r w:rsidRPr="001B57EA">
        <w:t>“This</w:t>
      </w:r>
      <w:r w:rsidRPr="001B57EA">
        <w:rPr>
          <w:rStyle w:val="StyleUnderline"/>
        </w:rPr>
        <w:t xml:space="preserve"> </w:t>
      </w:r>
      <w:r w:rsidRPr="00BB10E5">
        <w:rPr>
          <w:rStyle w:val="StyleUnderline"/>
          <w:highlight w:val="cyan"/>
        </w:rPr>
        <w:t>gives Moscow</w:t>
      </w:r>
      <w:r w:rsidRPr="00BB10E5">
        <w:rPr>
          <w:highlight w:val="cyan"/>
        </w:rPr>
        <w:t xml:space="preserve"> more </w:t>
      </w:r>
      <w:r w:rsidRPr="00BB10E5">
        <w:rPr>
          <w:rStyle w:val="StyleUnderline"/>
          <w:highlight w:val="cyan"/>
        </w:rPr>
        <w:t>leverage and political influence in the region</w:t>
      </w:r>
      <w:r w:rsidRPr="00BB10E5">
        <w:rPr>
          <w:highlight w:val="cyan"/>
        </w:rPr>
        <w:t>.”</w:t>
      </w:r>
    </w:p>
    <w:p w14:paraId="7280EB31" w14:textId="3E32344E" w:rsidR="00377179" w:rsidRDefault="00377179" w:rsidP="00377179">
      <w:pPr>
        <w:pStyle w:val="Heading3"/>
      </w:pPr>
      <w:r>
        <w:t>A2: no interest</w:t>
      </w:r>
    </w:p>
    <w:p w14:paraId="270D7033" w14:textId="11ABC1B6" w:rsidR="00377179" w:rsidRPr="00377179" w:rsidRDefault="00377179" w:rsidP="00F33031">
      <w:pPr>
        <w:pStyle w:val="Heading4"/>
      </w:pPr>
      <w:r>
        <w:t>Russia is determined – will exploit any market openings</w:t>
      </w:r>
    </w:p>
    <w:p w14:paraId="3A9C166C" w14:textId="135B6D76" w:rsidR="00377179" w:rsidRPr="00377179" w:rsidRDefault="00377179" w:rsidP="00377179">
      <w:r w:rsidRPr="00695D8E">
        <w:t xml:space="preserve">ALEXANDER </w:t>
      </w:r>
      <w:r w:rsidRPr="00695D8E">
        <w:rPr>
          <w:rStyle w:val="Style13ptBold"/>
        </w:rPr>
        <w:t>KRUGLOV 19</w:t>
      </w:r>
      <w:r>
        <w:t>, 4-22-2019, "Asia Times," https://www.asiatimes.com/2019/04/article/business-booming-for-russias-arms-traders/</w:t>
      </w:r>
    </w:p>
    <w:p w14:paraId="07B18585" w14:textId="33169648" w:rsidR="00377179" w:rsidRDefault="00377179" w:rsidP="00377179">
      <w:r>
        <w:t xml:space="preserve">In a high-profile spat, Turkish President Tayyip </w:t>
      </w:r>
      <w:r w:rsidRPr="00BB10E5">
        <w:rPr>
          <w:rStyle w:val="StyleUnderline"/>
          <w:highlight w:val="cyan"/>
        </w:rPr>
        <w:t>Erdogan</w:t>
      </w:r>
      <w:r>
        <w:t xml:space="preserve"> has </w:t>
      </w:r>
      <w:r w:rsidRPr="00BB10E5">
        <w:rPr>
          <w:rStyle w:val="StyleUnderline"/>
          <w:highlight w:val="cyan"/>
        </w:rPr>
        <w:t>acknowledged he is buying</w:t>
      </w:r>
      <w:r w:rsidRPr="00377179">
        <w:rPr>
          <w:rStyle w:val="StyleUnderline"/>
        </w:rPr>
        <w:t xml:space="preserve"> S-400 </w:t>
      </w:r>
      <w:r w:rsidRPr="00BB10E5">
        <w:rPr>
          <w:rStyle w:val="StyleUnderline"/>
          <w:highlight w:val="cyan"/>
        </w:rPr>
        <w:t>missile defense systems</w:t>
      </w:r>
      <w:r w:rsidRPr="00377179">
        <w:rPr>
          <w:rStyle w:val="StyleUnderline"/>
        </w:rPr>
        <w:t>, a deal that has put Ankara on a collision course with Nato and Washington</w:t>
      </w:r>
      <w:r>
        <w:t xml:space="preserve"> and complicated the country’s deal to buy F35 stealth jets from the United States. </w:t>
      </w:r>
      <w:r w:rsidRPr="00377179">
        <w:rPr>
          <w:rStyle w:val="StyleUnderline"/>
        </w:rPr>
        <w:t xml:space="preserve">This Ankara-Washington stand-off over the sale </w:t>
      </w:r>
      <w:r w:rsidRPr="00BB10E5">
        <w:rPr>
          <w:rStyle w:val="StyleUnderline"/>
          <w:highlight w:val="cyan"/>
        </w:rPr>
        <w:t>of Russian missiles</w:t>
      </w:r>
      <w:r w:rsidRPr="00377179">
        <w:rPr>
          <w:rStyle w:val="StyleUnderline"/>
        </w:rPr>
        <w:t xml:space="preserve"> and </w:t>
      </w:r>
      <w:r w:rsidRPr="00BB10E5">
        <w:rPr>
          <w:rStyle w:val="StyleUnderline"/>
          <w:highlight w:val="cyan"/>
        </w:rPr>
        <w:t>Erdogan’s</w:t>
      </w:r>
      <w:r>
        <w:t xml:space="preserve"> obvious </w:t>
      </w:r>
      <w:r w:rsidRPr="00BB10E5">
        <w:rPr>
          <w:rStyle w:val="StyleUnderline"/>
          <w:highlight w:val="cyan"/>
        </w:rPr>
        <w:t>commitment to go ahead with the deal make clear how Moscow’s aggressive arms trade is offering the Kremlin new opportunities to strengthen its position, influence and foothold the world over</w:t>
      </w:r>
      <w:r w:rsidRPr="00377179">
        <w:rPr>
          <w:rStyle w:val="StyleUnderline"/>
        </w:rPr>
        <w:t>.</w:t>
      </w:r>
      <w:r>
        <w:rPr>
          <w:rStyle w:val="StyleUnderline"/>
        </w:rPr>
        <w:t xml:space="preserve"> </w:t>
      </w:r>
      <w:r>
        <w:t>Turkey is only one of the markets for Moscow’s arms traders. According to the latest annual report by The Stockholm International Peace Research Institute (SIPRI) for 2018, Russia has surpassed Britain as the number two arms producer and trader in the world, behind perennial number one, the US.</w:t>
      </w:r>
    </w:p>
    <w:p w14:paraId="405BE528" w14:textId="51A6D63E" w:rsidR="00377179" w:rsidRDefault="00377179" w:rsidP="00377179"/>
    <w:p w14:paraId="2EFE7A46" w14:textId="001A45E7" w:rsidR="00142B0F" w:rsidRDefault="00142B0F" w:rsidP="00142B0F">
      <w:pPr>
        <w:pStyle w:val="Heading2"/>
      </w:pPr>
      <w:r>
        <w:t>Internal Link</w:t>
      </w:r>
      <w:r w:rsidR="001362AE">
        <w:t>s</w:t>
      </w:r>
    </w:p>
    <w:p w14:paraId="2281994A" w14:textId="7081EE2E" w:rsidR="00A449FF" w:rsidRPr="00A449FF" w:rsidRDefault="00A449FF" w:rsidP="00A449FF">
      <w:pPr>
        <w:pStyle w:val="Heading3"/>
      </w:pPr>
      <w:r>
        <w:t xml:space="preserve">I/L: </w:t>
      </w:r>
      <w:r w:rsidR="00AF0545">
        <w:t>Russia Rise (Generic</w:t>
      </w:r>
      <w:r>
        <w:t>)</w:t>
      </w:r>
    </w:p>
    <w:p w14:paraId="0FE18188" w14:textId="77777777" w:rsidR="00764E97" w:rsidRDefault="00764E97" w:rsidP="00764E97">
      <w:pPr>
        <w:pStyle w:val="Heading4"/>
      </w:pPr>
      <w:r>
        <w:t>Increasing Russian sales risks challenger-status</w:t>
      </w:r>
    </w:p>
    <w:p w14:paraId="432C465A" w14:textId="77777777" w:rsidR="00D146A3" w:rsidRDefault="00D146A3" w:rsidP="00D146A3">
      <w:r>
        <w:t xml:space="preserve">Anna </w:t>
      </w:r>
      <w:r w:rsidRPr="00A31991">
        <w:rPr>
          <w:rStyle w:val="Style13ptBold"/>
        </w:rPr>
        <w:t>Borshchevskaya 17</w:t>
      </w:r>
      <w:r>
        <w:rPr>
          <w:rStyle w:val="Style13ptBold"/>
        </w:rPr>
        <w:t xml:space="preserve"> </w:t>
      </w:r>
      <w:r>
        <w:t>“</w:t>
      </w:r>
      <w:r w:rsidRPr="00A31991">
        <w:t>The Tactical Side of Russia's Arms Sales to the Middle East</w:t>
      </w:r>
      <w:r>
        <w:t>”, The Washington Institute, Jamestown Foundation, December 2017</w:t>
      </w:r>
    </w:p>
    <w:p w14:paraId="1493BBB2" w14:textId="77777777" w:rsidR="00D146A3" w:rsidRDefault="00D146A3" w:rsidP="00D146A3">
      <w:r>
        <w:t>Russia is one of the world’s top arms exporters, second only to the United States since at least 1999.1 In recent years, the Middle East and North Africa (</w:t>
      </w:r>
      <w:r w:rsidRPr="00BB10E5">
        <w:rPr>
          <w:rStyle w:val="StyleUnderline"/>
          <w:highlight w:val="cyan"/>
        </w:rPr>
        <w:t>MENA</w:t>
      </w:r>
      <w:r>
        <w:t xml:space="preserve">) region emerged </w:t>
      </w:r>
      <w:r w:rsidRPr="00764E97">
        <w:rPr>
          <w:rStyle w:val="StyleUnderline"/>
        </w:rPr>
        <w:t xml:space="preserve">as </w:t>
      </w:r>
      <w:r w:rsidRPr="00BB10E5">
        <w:rPr>
          <w:rStyle w:val="StyleUnderline"/>
          <w:highlight w:val="cyan"/>
        </w:rPr>
        <w:t>Russia’s second most important arms market after Asia</w:t>
      </w:r>
      <w:r>
        <w:t xml:space="preserve">. From 2000 to 2016, almost a fifth of Russia’s arms 2 exports went to the MENA region.2 To put this in perspective, </w:t>
      </w:r>
      <w:r w:rsidRPr="00764E97">
        <w:rPr>
          <w:rStyle w:val="StyleUnderline"/>
        </w:rPr>
        <w:t>in 2009, Moscow sold</w:t>
      </w:r>
      <w:r>
        <w:rPr>
          <w:rStyle w:val="StyleUnderline"/>
        </w:rPr>
        <w:t xml:space="preserve"> </w:t>
      </w:r>
      <w:r w:rsidRPr="00764E97">
        <w:rPr>
          <w:rStyle w:val="StyleUnderline"/>
        </w:rPr>
        <w:t>approximately $9 billion worth of arms to this region. In 2016, it sold $21.4 billion</w:t>
      </w:r>
      <w:r>
        <w:t xml:space="preserve">.3 Many of these sales are upgrades to existing packages.4 Since 2000, Moscow also diversified from traditional Soviet-era regional clients. </w:t>
      </w:r>
      <w:r w:rsidRPr="00764E97">
        <w:rPr>
          <w:rStyle w:val="StyleUnderline"/>
        </w:rPr>
        <w:t>Since</w:t>
      </w:r>
      <w:r>
        <w:t xml:space="preserve"> officially coming to power in May </w:t>
      </w:r>
      <w:r w:rsidRPr="00764E97">
        <w:rPr>
          <w:rStyle w:val="StyleUnderline"/>
        </w:rPr>
        <w:t>2000</w:t>
      </w:r>
      <w:r>
        <w:t xml:space="preserve">, if not before, Russian President Vladimir </w:t>
      </w:r>
      <w:r w:rsidRPr="00BB10E5">
        <w:rPr>
          <w:rStyle w:val="StyleUnderline"/>
          <w:highlight w:val="cyan"/>
        </w:rPr>
        <w:t>Putin sought to restore Russia’s image as a Great Power in the context of zero-sum anti-Westernism— for Russia to win, the West had to lose</w:t>
      </w:r>
      <w:r>
        <w:t xml:space="preserve">. </w:t>
      </w:r>
      <w:r w:rsidRPr="00764E97">
        <w:rPr>
          <w:rStyle w:val="StyleUnderline"/>
        </w:rPr>
        <w:t>His approach to the Middle East is</w:t>
      </w:r>
      <w:r>
        <w:t xml:space="preserve"> the extension of former Russian prime minister Evgeniy Primakov’s vision of a “multipolar world,” </w:t>
      </w:r>
      <w:r w:rsidRPr="00764E97">
        <w:rPr>
          <w:rStyle w:val="StyleUnderline"/>
        </w:rPr>
        <w:t>driven by desire to</w:t>
      </w:r>
      <w:r>
        <w:rPr>
          <w:rStyle w:val="StyleUnderline"/>
        </w:rPr>
        <w:t xml:space="preserve"> </w:t>
      </w:r>
      <w:r w:rsidRPr="00764E97">
        <w:rPr>
          <w:rStyle w:val="StyleUnderline"/>
        </w:rPr>
        <w:t>prevent the West from dominating any region, and curb Western support for democratization</w:t>
      </w:r>
      <w:r>
        <w:rPr>
          <w:rStyle w:val="StyleUnderline"/>
        </w:rPr>
        <w:t xml:space="preserve"> </w:t>
      </w:r>
      <w:r>
        <w:t xml:space="preserve">efforts in other countries. </w:t>
      </w:r>
      <w:r w:rsidRPr="00764E97">
        <w:rPr>
          <w:rStyle w:val="StyleUnderline"/>
        </w:rPr>
        <w:t>For the last 17 years, Putin worked to regain political influence and raise</w:t>
      </w:r>
      <w:r>
        <w:rPr>
          <w:rStyle w:val="StyleUnderline"/>
        </w:rPr>
        <w:t xml:space="preserve"> </w:t>
      </w:r>
      <w:r w:rsidRPr="00764E97">
        <w:rPr>
          <w:rStyle w:val="StyleUnderline"/>
        </w:rPr>
        <w:t>Russia to the status of a competitor to the United States by increasing emphasis on Russia’s</w:t>
      </w:r>
      <w:r>
        <w:rPr>
          <w:rStyle w:val="StyleUnderline"/>
        </w:rPr>
        <w:t xml:space="preserve"> </w:t>
      </w:r>
      <w:r w:rsidRPr="00764E97">
        <w:rPr>
          <w:rStyle w:val="StyleUnderline"/>
        </w:rPr>
        <w:t>business interests—primarily arms, energy and high-tech goods</w:t>
      </w:r>
      <w:r w:rsidRPr="00764E97">
        <w:t xml:space="preserve"> such as nuclear reactors.5</w:t>
      </w:r>
      <w:r>
        <w:t xml:space="preserve"> Russia’s economy remains over-reliant on raw materials and natural resources, but the </w:t>
      </w:r>
      <w:r w:rsidRPr="00764E97">
        <w:t>defense</w:t>
      </w:r>
      <w:r>
        <w:t xml:space="preserve"> industry is one technology-intensive sector where Russia holds an international leadership position. Domestically, </w:t>
      </w:r>
      <w:r w:rsidRPr="00764E97">
        <w:rPr>
          <w:rStyle w:val="StyleUnderline"/>
        </w:rPr>
        <w:t>Russia’s defense industry is a major source of employment</w:t>
      </w:r>
      <w:r>
        <w:t xml:space="preserve">. Russian President Vladimir Putin renewed his emphasis on modernizing the armed forces, especially the navy, on May 7, 2012, on the same day as he took office as president for a third time.6 Internationally, the Russian defense industry is a source of important revenue. Thus, Putin lamented in February 2012 about Iraq and countries undergoing the Arab Spring, “Russian companies are losing their decades-long positions in local commercial markets and are being deprived of large commercial contracts.”7 As Sergei Chemezov, chief of the powerful state industrial holding Rostec, said in February 2015, “As for the conflict situation in the Middle East, I do not conceal it, and everyone understands this, the more conflicts there are, the more they [clients] buy weapons from us. Volumes are continuing to grow despite sanctions. Mainly, it is in Latin America and the Middle East.”8 Yet, </w:t>
      </w:r>
      <w:r w:rsidRPr="00BB10E5">
        <w:rPr>
          <w:rStyle w:val="StyleUnderline"/>
          <w:highlight w:val="cyan"/>
        </w:rPr>
        <w:t>arms sales entail far more to the Kremlin than mere financial gains</w:t>
      </w:r>
      <w:r>
        <w:t xml:space="preserve">. </w:t>
      </w:r>
      <w:r w:rsidRPr="00764E97">
        <w:rPr>
          <w:rStyle w:val="StyleUnderline"/>
        </w:rPr>
        <w:t>They are</w:t>
      </w:r>
      <w:r>
        <w:t xml:space="preserve"> also </w:t>
      </w:r>
      <w:r w:rsidRPr="00BB10E5">
        <w:rPr>
          <w:rStyle w:val="StyleUnderline"/>
          <w:highlight w:val="cyan"/>
        </w:rPr>
        <w:t>Moscow’s tactical foreign policy tool for wielding political influence and changing power balance dynamics</w:t>
      </w:r>
      <w:r>
        <w:t xml:space="preserve">. Indeed, </w:t>
      </w:r>
      <w:r w:rsidRPr="00764E97">
        <w:rPr>
          <w:rStyle w:val="StyleUnderline"/>
        </w:rPr>
        <w:t xml:space="preserve">in July 2012, Putin said </w:t>
      </w:r>
      <w:r w:rsidRPr="00BB10E5">
        <w:rPr>
          <w:rStyle w:val="StyleUnderline"/>
          <w:highlight w:val="cyan"/>
        </w:rPr>
        <w:t>that arms exports are “an effective instrument for advancing [Moscow’s] national interests, both political and economic</w:t>
      </w:r>
      <w:r>
        <w:t xml:space="preserve">.”9 </w:t>
      </w:r>
      <w:r w:rsidRPr="00764E97">
        <w:rPr>
          <w:rStyle w:val="StyleUnderline"/>
        </w:rPr>
        <w:t>In</w:t>
      </w:r>
      <w:r>
        <w:t xml:space="preserve"> December </w:t>
      </w:r>
      <w:r w:rsidRPr="00764E97">
        <w:rPr>
          <w:rStyle w:val="StyleUnderline"/>
        </w:rPr>
        <w:t>2013, Deputy Prime</w:t>
      </w:r>
      <w:r>
        <w:rPr>
          <w:rStyle w:val="StyleUnderline"/>
        </w:rPr>
        <w:t xml:space="preserve"> </w:t>
      </w:r>
      <w:r w:rsidRPr="00764E97">
        <w:rPr>
          <w:rStyle w:val="StyleUnderline"/>
        </w:rPr>
        <w:t>Minister</w:t>
      </w:r>
      <w:r>
        <w:t xml:space="preserve"> Dmitry </w:t>
      </w:r>
      <w:r w:rsidRPr="00764E97">
        <w:rPr>
          <w:rStyle w:val="StyleUnderline"/>
        </w:rPr>
        <w:t xml:space="preserve">Rogozin said that </w:t>
      </w:r>
      <w:r w:rsidRPr="00BB10E5">
        <w:rPr>
          <w:rStyle w:val="StyleUnderline"/>
          <w:highlight w:val="cyan"/>
        </w:rPr>
        <w:t>Russia’s arms sales are the most important element of Moscow’s relations with other countries</w:t>
      </w:r>
      <w:r>
        <w:t xml:space="preserve">.10 And </w:t>
      </w:r>
      <w:r w:rsidRPr="00764E97">
        <w:rPr>
          <w:rStyle w:val="StyleUnderline"/>
        </w:rPr>
        <w:t>Moscow’s chief goal—regime survival, which it</w:t>
      </w:r>
      <w:r>
        <w:rPr>
          <w:rStyle w:val="StyleUnderline"/>
        </w:rPr>
        <w:t xml:space="preserve"> </w:t>
      </w:r>
      <w:r w:rsidRPr="00764E97">
        <w:rPr>
          <w:rStyle w:val="StyleUnderline"/>
        </w:rPr>
        <w:t>hopes to achieve through reduction of Western influence—runs counter to Western interests and</w:t>
      </w:r>
      <w:r>
        <w:rPr>
          <w:rStyle w:val="StyleUnderline"/>
        </w:rPr>
        <w:t xml:space="preserve"> </w:t>
      </w:r>
      <w:r w:rsidRPr="00764E97">
        <w:rPr>
          <w:rStyle w:val="StyleUnderline"/>
        </w:rPr>
        <w:t>values</w:t>
      </w:r>
      <w:r>
        <w:t xml:space="preserve">. Thus, in the MENA region, Moscow courts virtually everyone, and competes with the West whenever an opportunity arises. </w:t>
      </w:r>
      <w:r w:rsidRPr="00BB10E5">
        <w:rPr>
          <w:rStyle w:val="StyleUnderline"/>
          <w:highlight w:val="cyan"/>
        </w:rPr>
        <w:t>Arms exports are a major component</w:t>
      </w:r>
      <w:r>
        <w:t xml:space="preserve"> of these efforts.</w:t>
      </w:r>
    </w:p>
    <w:p w14:paraId="3A1C3870" w14:textId="77777777" w:rsidR="00A449FF" w:rsidRDefault="00A449FF" w:rsidP="00A449FF"/>
    <w:p w14:paraId="16E150B2" w14:textId="6A16A3CD" w:rsidR="00A449FF" w:rsidRDefault="00345CA2" w:rsidP="00345CA2">
      <w:pPr>
        <w:pStyle w:val="Heading4"/>
      </w:pPr>
      <w:r>
        <w:t xml:space="preserve">US sales reductions cause authoritarian creep and </w:t>
      </w:r>
      <w:r w:rsidR="00231D0F">
        <w:t xml:space="preserve">revisionist </w:t>
      </w:r>
      <w:r>
        <w:t>alliances</w:t>
      </w:r>
    </w:p>
    <w:p w14:paraId="34DE9AB4" w14:textId="67ADF01C" w:rsidR="00A449FF" w:rsidRDefault="00A449FF" w:rsidP="00A449FF">
      <w:r>
        <w:t xml:space="preserve">Anna </w:t>
      </w:r>
      <w:r w:rsidRPr="00A31991">
        <w:rPr>
          <w:rStyle w:val="Style13ptBold"/>
        </w:rPr>
        <w:t>Borshchevskaya 17</w:t>
      </w:r>
      <w:r>
        <w:rPr>
          <w:rStyle w:val="Style13ptBold"/>
        </w:rPr>
        <w:t xml:space="preserve"> </w:t>
      </w:r>
      <w:r>
        <w:t>“</w:t>
      </w:r>
      <w:r w:rsidRPr="00A31991">
        <w:t>The Tactical Side of Russia's Arms Sales to the Middle East</w:t>
      </w:r>
      <w:r>
        <w:t>”, The Washington Institute, Jamestown Foundation, December 2017</w:t>
      </w:r>
    </w:p>
    <w:p w14:paraId="5AE1AE73" w14:textId="77777777" w:rsidR="00A449FF" w:rsidRPr="00A449FF" w:rsidRDefault="00A449FF" w:rsidP="00A449FF">
      <w:r>
        <w:t xml:space="preserve">When countries prefer Russian weaponry over American systems, it is usually for evident reasons. The US will not sell weapons to many of Russia’s clients for a variety of reasons. Russian weaponry is relatively inexpensive and, generally speaking, often more robust than comparable American systems. In some areas, Moscow’s systems lag severely behind the US in terms of quality and capabilities, but in others, it is a near-peer competitor. For instance, Moscow is quite good at building anti-aircraft missiles, such as the S-300 and S-400 systems, based on lessons learned from the Kosovo Air War. The American F-35 joint strike fighter can likely currently beat an S-400 (although there is no way to know for sure unless they engage in direct combat). However, Moscow is developing the next generation, the S-500, whose full capabilities are unknown. Russian current-generation aircraft and ballistic missile defenses are on par with those of the US in terms of defense technology. Some Russian missiles have as long a range as American missiles, a few of them even longer. 14 In addition, the </w:t>
      </w:r>
      <w:r w:rsidRPr="00BB10E5">
        <w:rPr>
          <w:rStyle w:val="StyleUnderline"/>
          <w:highlight w:val="cyan"/>
        </w:rPr>
        <w:t>US Foreign Military Sales (FMS) system is very slow, bureaucratic and cumbersome, while Moscow takes less time to deliver after a contract is signed</w:t>
      </w:r>
      <w:r w:rsidRPr="00A449FF">
        <w:rPr>
          <w:rStyle w:val="StyleUnderline"/>
        </w:rPr>
        <w:t>.</w:t>
      </w:r>
      <w:r>
        <w:rPr>
          <w:rStyle w:val="StyleUnderline"/>
        </w:rPr>
        <w:t xml:space="preserve"> </w:t>
      </w:r>
      <w:r>
        <w:t xml:space="preserve">Moscow is weak when it comes to follow-up support of sales, and Russian weaponry is not always as technically advanced as America’s, but it is good enough for the needs of many markets, and is often far better than what the purchasing countries can build themselves. </w:t>
      </w:r>
      <w:r w:rsidRPr="00BB10E5">
        <w:rPr>
          <w:rStyle w:val="StyleUnderline"/>
          <w:highlight w:val="cyan"/>
        </w:rPr>
        <w:t>Russian weaponry is also a good choice for states on a budget</w:t>
      </w:r>
      <w:r>
        <w:t xml:space="preserve">. Moscow advertises this fact. For example, in early October 2015, days after Russia’s Syria intervention, Moscow fired 26 cruise missiles from primarily small corvettes in the Caspian Sea to hit targets in Syria.15 Moscow made a public display of the event, not only to demonstrate Russia’s own might but also to show other countries they need not purchase a large expensive warship to achieve strong naval capabilities, and that Moscow would be happy to help them achieve this goal. Another practical consideration is that many local military personnel in the MENA region have trained on Russian weaponry and feel comfortable operating it. As one American source familiar with the situation explained it, “If you have an AK-47, why change to an M-16?”16 For example, helicopters are especially crucial to Egypt’s anti-Islamist campaign; and according to first-hand pilot accounts, Russia’ less expensive helicopters fit Egypt’s needs well. Overall, Russian attack 4 helicopters are not necessarily superior technologically, but they bring heavy firepower to a fight. They may fare worse in a contested air space, but the Sinai airspace is not contested. The Russian MiG-29 is a highly advanced aircraft, easier to maintain than an American one, and cheaper than an F-2217 (which the US is currently not even exporting). </w:t>
      </w:r>
      <w:r w:rsidRPr="00BB10E5">
        <w:rPr>
          <w:rStyle w:val="StyleUnderline"/>
          <w:highlight w:val="cyan"/>
        </w:rPr>
        <w:t>Beyond these advantages, Russian weaponry comes with few strings attached, in contrast to arms sales from Washington. Moscow, unlike the US, does not prohibit secondary arms sales</w:t>
      </w:r>
      <w:r w:rsidRPr="00A449FF">
        <w:rPr>
          <w:rStyle w:val="StyleUnderline"/>
        </w:rPr>
        <w:t>.</w:t>
      </w:r>
      <w:r>
        <w:t xml:space="preserve"> This means, for example, that when the US sells weapons to Egypt, the weapon must stay in Egypt.18 But in Egypt’s context, buying a Russian weapon it can easily resell to someone else for profit may be a preferable option. </w:t>
      </w:r>
      <w:r w:rsidRPr="00A449FF">
        <w:rPr>
          <w:rStyle w:val="StyleUnderline"/>
        </w:rPr>
        <w:t>Moscow also does not burden arms sales with preconditions, such as mandated improvements of</w:t>
      </w:r>
      <w:r>
        <w:rPr>
          <w:rStyle w:val="StyleUnderline"/>
        </w:rPr>
        <w:t xml:space="preserve"> </w:t>
      </w:r>
      <w:r w:rsidRPr="00A449FF">
        <w:rPr>
          <w:rStyle w:val="StyleUnderline"/>
        </w:rPr>
        <w:t>human rights</w:t>
      </w:r>
      <w:r>
        <w:t xml:space="preserve">. In addition, </w:t>
      </w:r>
      <w:r w:rsidRPr="00BB10E5">
        <w:rPr>
          <w:rStyle w:val="StyleUnderline"/>
          <w:highlight w:val="cyan"/>
        </w:rPr>
        <w:t>many in the MENA find Russia easier to deal with</w:t>
      </w:r>
      <w:r w:rsidRPr="00BB10E5">
        <w:rPr>
          <w:highlight w:val="cyan"/>
        </w:rPr>
        <w:t>—</w:t>
      </w:r>
      <w:r w:rsidRPr="00BB10E5">
        <w:rPr>
          <w:rStyle w:val="StyleUnderline"/>
          <w:highlight w:val="cyan"/>
        </w:rPr>
        <w:t>no one needs to worry about falling afoul of a theoretical Russian equivalent of the US Foreign Corrupt Practices Act</w:t>
      </w:r>
      <w:r>
        <w:t xml:space="preserve">, for example. Thus, </w:t>
      </w:r>
      <w:r w:rsidRPr="00A449FF">
        <w:rPr>
          <w:rStyle w:val="StyleUnderline"/>
        </w:rPr>
        <w:t>countries turn to Moscow when they wish to signal to Washington that</w:t>
      </w:r>
      <w:r>
        <w:rPr>
          <w:rStyle w:val="StyleUnderline"/>
        </w:rPr>
        <w:t xml:space="preserve"> </w:t>
      </w:r>
      <w:r w:rsidRPr="00A449FF">
        <w:rPr>
          <w:rStyle w:val="StyleUnderline"/>
        </w:rPr>
        <w:t>they have other options if they do not like the United States’ pre-conditions</w:t>
      </w:r>
      <w:r>
        <w:t xml:space="preserve">. At the same time, </w:t>
      </w:r>
      <w:r w:rsidRPr="00A449FF">
        <w:rPr>
          <w:rStyle w:val="StyleUnderline"/>
        </w:rPr>
        <w:t>some Arab states are genuinely interested in diversifying supplies away from the US</w:t>
      </w:r>
      <w:r>
        <w:t>. Indeed, after the 1991 Gulf War, several GCC states bought Russian systems</w:t>
      </w:r>
      <w:r w:rsidRPr="00A449FF">
        <w:rPr>
          <w:rStyle w:val="StyleUnderline"/>
        </w:rPr>
        <w:t>. The West should not discount Arab</w:t>
      </w:r>
      <w:r>
        <w:rPr>
          <w:rStyle w:val="StyleUnderline"/>
        </w:rPr>
        <w:t xml:space="preserve"> </w:t>
      </w:r>
      <w:r w:rsidRPr="00A449FF">
        <w:rPr>
          <w:rStyle w:val="StyleUnderline"/>
        </w:rPr>
        <w:t>countries making such decisions.</w:t>
      </w:r>
      <w:r>
        <w:t xml:space="preserve"> Russia, unlike the America, invests effort across the MENA region to sell weapons systems. Western analysts tend to point out Russia could never replace the United States. Nevertheless, such views discount another option: </w:t>
      </w:r>
      <w:r w:rsidRPr="00A449FF">
        <w:rPr>
          <w:rStyle w:val="StyleUnderline"/>
        </w:rPr>
        <w:t>Moscow does not have to replace</w:t>
      </w:r>
      <w:r>
        <w:rPr>
          <w:rStyle w:val="StyleUnderline"/>
        </w:rPr>
        <w:t xml:space="preserve"> </w:t>
      </w:r>
      <w:r w:rsidRPr="00A449FF">
        <w:rPr>
          <w:rStyle w:val="StyleUnderline"/>
        </w:rPr>
        <w:t>the US</w:t>
      </w:r>
      <w:r>
        <w:t xml:space="preserve">. </w:t>
      </w:r>
      <w:r w:rsidRPr="00A449FF">
        <w:rPr>
          <w:rStyle w:val="StyleUnderline"/>
        </w:rPr>
        <w:t>Other authoritarian leaders can choose to move closer to Russia because the Kremlim</w:t>
      </w:r>
      <w:r>
        <w:rPr>
          <w:rStyle w:val="StyleUnderline"/>
        </w:rPr>
        <w:t xml:space="preserve"> </w:t>
      </w:r>
      <w:r w:rsidRPr="00A449FF">
        <w:rPr>
          <w:rStyle w:val="StyleUnderline"/>
        </w:rPr>
        <w:t>offers Arab states different advantages including quicker delivery and better negotiating terms.</w:t>
      </w:r>
      <w:r>
        <w:rPr>
          <w:rStyle w:val="StyleUnderline"/>
        </w:rPr>
        <w:t xml:space="preserve"> </w:t>
      </w:r>
      <w:r>
        <w:t>When it comes to arms sales in the MENA region, Moscow has made major inroads during the Putin era with Iran, Syria, Egypt, Libya and Algeria, and to a lesser extent with Turkey, Iraq, and elsewhere in the Arab Persian Gulf. It is also making small inroads with Tunisia and Morocco.</w:t>
      </w:r>
    </w:p>
    <w:p w14:paraId="2E8DC594" w14:textId="77777777" w:rsidR="00764E97" w:rsidRPr="00764E97" w:rsidRDefault="00764E97" w:rsidP="00764E97"/>
    <w:p w14:paraId="3CD10830" w14:textId="77777777" w:rsidR="001E3223" w:rsidRDefault="001E3223" w:rsidP="001E3223">
      <w:pPr>
        <w:pStyle w:val="Heading4"/>
      </w:pPr>
      <w:r>
        <w:t>Russia fill-in results in military-diplomatic challenges to the LIO</w:t>
      </w:r>
    </w:p>
    <w:p w14:paraId="3A33DE4C" w14:textId="77777777" w:rsidR="001E3223" w:rsidRDefault="001E3223" w:rsidP="001E3223">
      <w:r>
        <w:t xml:space="preserve">Paul </w:t>
      </w:r>
      <w:r w:rsidRPr="004E48B7">
        <w:rPr>
          <w:rStyle w:val="Style13ptBold"/>
        </w:rPr>
        <w:t>Stronski</w:t>
      </w:r>
      <w:r>
        <w:t xml:space="preserve"> </w:t>
      </w:r>
      <w:r w:rsidRPr="004E48B7">
        <w:rPr>
          <w:rStyle w:val="Style13ptBold"/>
        </w:rPr>
        <w:t>&amp;</w:t>
      </w:r>
      <w:r>
        <w:t xml:space="preserve"> Richard </w:t>
      </w:r>
      <w:r w:rsidRPr="004E48B7">
        <w:rPr>
          <w:rStyle w:val="Style13ptBold"/>
        </w:rPr>
        <w:t>Sokolsky</w:t>
      </w:r>
      <w:r>
        <w:t xml:space="preserve"> </w:t>
      </w:r>
      <w:r w:rsidRPr="004E48B7">
        <w:rPr>
          <w:rStyle w:val="Style13ptBold"/>
        </w:rPr>
        <w:t>17</w:t>
      </w:r>
      <w:r>
        <w:t>, 12-14-2017, "The Return of Global Russia: An Analytical Framework," Carnegie Endowment for International Peace, https://carnegieendowment.org/2017/12/14/return-of-global-russia-analytical-framework-pub-75003</w:t>
      </w:r>
    </w:p>
    <w:p w14:paraId="72E3E0AC" w14:textId="77777777" w:rsidR="001E3223" w:rsidRDefault="001E3223" w:rsidP="001E3223">
      <w:r w:rsidRPr="00BB10E5">
        <w:rPr>
          <w:rStyle w:val="StyleUnderline"/>
          <w:highlight w:val="cyan"/>
        </w:rPr>
        <w:t>Russia’s increasing global activism poses a major challenge to the U.S.-led international order</w:t>
      </w:r>
      <w:r w:rsidRPr="00E65B18">
        <w:t xml:space="preserve"> and to the key pillars that sustain it. </w:t>
      </w:r>
      <w:r w:rsidRPr="00BB10E5">
        <w:rPr>
          <w:rStyle w:val="StyleUnderline"/>
          <w:highlight w:val="cyan"/>
        </w:rPr>
        <w:t>Moscow’s</w:t>
      </w:r>
      <w:r w:rsidRPr="00BB10E5">
        <w:rPr>
          <w:highlight w:val="cyan"/>
        </w:rPr>
        <w:t xml:space="preserve"> </w:t>
      </w:r>
      <w:r w:rsidRPr="00BB10E5">
        <w:rPr>
          <w:rStyle w:val="StyleUnderline"/>
          <w:highlight w:val="cyan"/>
        </w:rPr>
        <w:t>key priorities are to weaken Euro-Atlantic security, political, and economic institutions and to undermine European unity and U.S. global influenc</w:t>
      </w:r>
      <w:r w:rsidRPr="00E65B18">
        <w:rPr>
          <w:rStyle w:val="StyleUnderline"/>
        </w:rPr>
        <w:t>e</w:t>
      </w:r>
      <w:r w:rsidRPr="00E65B18">
        <w:t xml:space="preserve">. Russia’s attempt to sway the U.S. election was probably meant to discredit and undermine public confidence in the U.S. political system and electoral process, as well as to tarnish the country’s image globally. The current U.S. political crisis leaves a weakened Trump administration unable to develop—let alone advance—coherent foreign or domestic policy </w:t>
      </w:r>
      <w:r w:rsidRPr="00B62830">
        <w:t>agendas</w:t>
      </w:r>
      <w:r w:rsidRPr="00BB10E5">
        <w:rPr>
          <w:highlight w:val="cyan"/>
        </w:rPr>
        <w:t xml:space="preserve">. </w:t>
      </w:r>
      <w:r w:rsidRPr="00BB10E5">
        <w:rPr>
          <w:rStyle w:val="StyleUnderline"/>
          <w:highlight w:val="cyan"/>
        </w:rPr>
        <w:t>The state of U.S. politics has benefitted the Kremlin</w:t>
      </w:r>
      <w:r w:rsidRPr="00E65B18">
        <w:rPr>
          <w:rStyle w:val="StyleUnderline"/>
        </w:rPr>
        <w:t xml:space="preserve">, </w:t>
      </w:r>
      <w:r w:rsidRPr="00E65B18">
        <w:t xml:space="preserve">and the administration’s </w:t>
      </w:r>
      <w:r w:rsidRPr="00BB10E5">
        <w:rPr>
          <w:rStyle w:val="StyleUnderline"/>
          <w:highlight w:val="cyan"/>
        </w:rPr>
        <w:t>delays in developing new U.S. policies in various regions creates vacuums of retreating Western power that</w:t>
      </w:r>
      <w:r w:rsidRPr="00BB10E5">
        <w:rPr>
          <w:highlight w:val="cyan"/>
        </w:rPr>
        <w:t xml:space="preserve"> </w:t>
      </w:r>
      <w:r w:rsidRPr="00BB10E5">
        <w:rPr>
          <w:rStyle w:val="StyleUnderline"/>
          <w:highlight w:val="cyan"/>
        </w:rPr>
        <w:t>Russia</w:t>
      </w:r>
      <w:r w:rsidRPr="00E65B18">
        <w:t xml:space="preserve">, China, or other states </w:t>
      </w:r>
      <w:r w:rsidRPr="00E65B18">
        <w:rPr>
          <w:rStyle w:val="StyleUnderline"/>
        </w:rPr>
        <w:t>can use to their advantage</w:t>
      </w:r>
      <w:r w:rsidRPr="00E65B18">
        <w:t>. At the same time, Russian interference in the U.S. presidential election has made it far more difficult for the Trump administration to take actions to improve U.S.-Russian relations.</w:t>
      </w:r>
      <w:r>
        <w:t xml:space="preserve"> </w:t>
      </w:r>
      <w:r w:rsidRPr="00BB10E5">
        <w:rPr>
          <w:rStyle w:val="StyleUnderline"/>
          <w:highlight w:val="cyan"/>
        </w:rPr>
        <w:t>Russian global activism without exception has one common featur</w:t>
      </w:r>
      <w:r w:rsidRPr="00E65B18">
        <w:rPr>
          <w:rStyle w:val="StyleUnderline"/>
        </w:rPr>
        <w:t>e</w:t>
      </w:r>
      <w:r>
        <w:t xml:space="preserve">: Russia has not established the underlying conditions that it has been trying to capitalize on. Rather, </w:t>
      </w:r>
      <w:r w:rsidRPr="00E65B18">
        <w:rPr>
          <w:rStyle w:val="StyleUnderline"/>
        </w:rPr>
        <w:t>Moscow</w:t>
      </w:r>
      <w:r>
        <w:t xml:space="preserve"> has </w:t>
      </w:r>
      <w:r w:rsidRPr="00E65B18">
        <w:rPr>
          <w:rStyle w:val="StyleUnderline"/>
        </w:rPr>
        <w:t>opportunistically</w:t>
      </w:r>
      <w:r>
        <w:t xml:space="preserve"> </w:t>
      </w:r>
      <w:r w:rsidRPr="00E65B18">
        <w:rPr>
          <w:rStyle w:val="StyleUnderline"/>
        </w:rPr>
        <w:t>exploited conditions</w:t>
      </w:r>
      <w:r>
        <w:t xml:space="preserve"> that are either </w:t>
      </w:r>
      <w:r w:rsidRPr="00E65B18">
        <w:rPr>
          <w:rStyle w:val="StyleUnderline"/>
        </w:rPr>
        <w:t>indigenous</w:t>
      </w:r>
      <w:r>
        <w:t xml:space="preserve"> </w:t>
      </w:r>
      <w:r w:rsidRPr="00E65B18">
        <w:rPr>
          <w:rStyle w:val="StyleUnderline"/>
        </w:rPr>
        <w:t>to</w:t>
      </w:r>
      <w:r>
        <w:t xml:space="preserve"> their </w:t>
      </w:r>
      <w:r w:rsidRPr="00E65B18">
        <w:rPr>
          <w:rStyle w:val="StyleUnderline"/>
        </w:rPr>
        <w:t>respective countries and regions</w:t>
      </w:r>
      <w:r>
        <w:t xml:space="preserve"> </w:t>
      </w:r>
      <w:r w:rsidRPr="00E65B18">
        <w:rPr>
          <w:rStyle w:val="StyleUnderline"/>
        </w:rPr>
        <w:t>or</w:t>
      </w:r>
      <w:r>
        <w:t xml:space="preserve"> products of </w:t>
      </w:r>
      <w:r w:rsidRPr="00E65B18">
        <w:t xml:space="preserve">local dissatisfaction with the West writ large or </w:t>
      </w:r>
      <w:r w:rsidRPr="00E65B18">
        <w:rPr>
          <w:rStyle w:val="StyleUnderline"/>
        </w:rPr>
        <w:t xml:space="preserve">the West’s </w:t>
      </w:r>
      <w:r w:rsidRPr="00E65B18">
        <w:t>own</w:t>
      </w:r>
      <w:r w:rsidRPr="00E65B18">
        <w:rPr>
          <w:rStyle w:val="StyleUnderline"/>
        </w:rPr>
        <w:t xml:space="preserve"> unfinished business</w:t>
      </w:r>
      <w:r w:rsidRPr="00E65B18">
        <w:t>. For example, Russia’s ability to increase its penetration</w:t>
      </w:r>
      <w:r>
        <w:t xml:space="preserve"> of and influence over European national </w:t>
      </w:r>
      <w:r w:rsidRPr="00E65B18">
        <w:t>governments</w:t>
      </w:r>
      <w:r>
        <w:t>, economies, and societies going forward will hinge to a great extent on whether these governments and the EU are successful in addressing the economic, political, and sociocultural problems that have given rise to pro-Russian populist, nationalist, and anti-establishment sentiments. Washington’s ability to positively affect these dynamics in Europe is marginal at best, although it could easily exacerbate existing problems and hand Moscow greater opportunities to undermine the European order—with short-sighted trade and climate change policies and reckless anti-EU rhetoric.</w:t>
      </w:r>
    </w:p>
    <w:p w14:paraId="2B2F293C" w14:textId="77777777" w:rsidR="001E3223" w:rsidRDefault="001E3223" w:rsidP="001E3223"/>
    <w:p w14:paraId="4469F407" w14:textId="481E979A" w:rsidR="00142B0F" w:rsidRPr="00142B0F" w:rsidRDefault="00142B0F" w:rsidP="00142B0F">
      <w:pPr>
        <w:pStyle w:val="Heading4"/>
      </w:pPr>
      <w:r>
        <w:t xml:space="preserve">US arms sales key to prevent Russia rise </w:t>
      </w:r>
    </w:p>
    <w:p w14:paraId="0C5F559B" w14:textId="77777777" w:rsidR="00142B0F" w:rsidRDefault="00142B0F" w:rsidP="00142B0F">
      <w:r>
        <w:t xml:space="preserve">Anna </w:t>
      </w:r>
      <w:r w:rsidRPr="00A31991">
        <w:rPr>
          <w:rStyle w:val="Style13ptBold"/>
        </w:rPr>
        <w:t>Borshchevskaya 17</w:t>
      </w:r>
      <w:r>
        <w:rPr>
          <w:rStyle w:val="Style13ptBold"/>
        </w:rPr>
        <w:t xml:space="preserve"> </w:t>
      </w:r>
      <w:r>
        <w:t>“</w:t>
      </w:r>
      <w:r w:rsidRPr="00A31991">
        <w:t>The Tactical Side of Russia's Arms Sales to the Middle East</w:t>
      </w:r>
      <w:r>
        <w:t>”, The Washington Institute, Jamestown Foundation, December 2017</w:t>
      </w:r>
    </w:p>
    <w:p w14:paraId="4063E1BE" w14:textId="77777777" w:rsidR="00142B0F" w:rsidRDefault="00142B0F" w:rsidP="00142B0F">
      <w:r w:rsidRPr="00BB10E5">
        <w:rPr>
          <w:rStyle w:val="StyleUnderline"/>
          <w:highlight w:val="cyan"/>
        </w:rPr>
        <w:t>Russia is the world’s top arms exporter, second only to the United States</w:t>
      </w:r>
      <w:r w:rsidRPr="00BB10E5">
        <w:rPr>
          <w:highlight w:val="cyan"/>
        </w:rPr>
        <w:t xml:space="preserve">. </w:t>
      </w:r>
      <w:r w:rsidRPr="00BB10E5">
        <w:rPr>
          <w:rStyle w:val="StyleUnderline"/>
          <w:highlight w:val="cyan"/>
        </w:rPr>
        <w:t>The Middle East and North Africa (MENA) region has emerged in recent years as Moscow’s second most important arms market after Asia.</w:t>
      </w:r>
      <w:r>
        <w:t xml:space="preserve"> Moscow has made great strides in this region since Vladimir Putin came to power, and especially in recent years, after it embarked on major military reform following August 2008. </w:t>
      </w:r>
      <w:r w:rsidRPr="00BB10E5">
        <w:rPr>
          <w:rStyle w:val="StyleUnderline"/>
          <w:highlight w:val="cyan"/>
        </w:rPr>
        <w:t>Arms sales</w:t>
      </w:r>
      <w:r w:rsidRPr="00BB10E5">
        <w:rPr>
          <w:highlight w:val="cyan"/>
        </w:rPr>
        <w:t xml:space="preserve"> </w:t>
      </w:r>
      <w:r w:rsidRPr="00BB10E5">
        <w:rPr>
          <w:rStyle w:val="StyleUnderline"/>
          <w:highlight w:val="cyan"/>
        </w:rPr>
        <w:t>matter to the Kremlin because they are a major source of financial gain</w:t>
      </w:r>
      <w:r w:rsidRPr="00BB10E5">
        <w:rPr>
          <w:highlight w:val="cyan"/>
        </w:rPr>
        <w:t>,</w:t>
      </w:r>
      <w:r>
        <w:t xml:space="preserve"> </w:t>
      </w:r>
      <w:r w:rsidRPr="00142B0F">
        <w:rPr>
          <w:rStyle w:val="StyleUnderline"/>
        </w:rPr>
        <w:t>but</w:t>
      </w:r>
      <w:r>
        <w:t xml:space="preserve"> these arms sales are </w:t>
      </w:r>
      <w:r w:rsidRPr="00BB10E5">
        <w:rPr>
          <w:rStyle w:val="StyleUnderline"/>
          <w:highlight w:val="cyan"/>
        </w:rPr>
        <w:t>also a tactical foreign policy instrument for wielding influence</w:t>
      </w:r>
      <w:r>
        <w:t xml:space="preserve">. Russia’s </w:t>
      </w:r>
      <w:r w:rsidRPr="00142B0F">
        <w:t>arms—generally speaking—are well made, sometimes on par with the US, and well</w:t>
      </w:r>
      <w:r>
        <w:t xml:space="preserve"> </w:t>
      </w:r>
      <w:r w:rsidRPr="00142B0F">
        <w:t>suited for the region’s needs</w:t>
      </w:r>
      <w:r>
        <w:t>. These platforms and armaments are also more affordable than Western weaponry</w:t>
      </w:r>
      <w:r w:rsidRPr="00BB10E5">
        <w:rPr>
          <w:highlight w:val="cyan"/>
        </w:rPr>
        <w:t xml:space="preserve">. </w:t>
      </w:r>
      <w:r w:rsidRPr="00BB10E5">
        <w:rPr>
          <w:rStyle w:val="StyleUnderline"/>
          <w:highlight w:val="cyan"/>
        </w:rPr>
        <w:t>The US simply will not sell weapons to certain countries</w:t>
      </w:r>
      <w:r>
        <w:t xml:space="preserve">, which, therefore, turn to Moscow. </w:t>
      </w:r>
      <w:r w:rsidRPr="00142B0F">
        <w:t>Politically</w:t>
      </w:r>
      <w:r w:rsidRPr="00142B0F">
        <w:rPr>
          <w:rStyle w:val="StyleUnderline"/>
        </w:rPr>
        <w:t xml:space="preserve">, </w:t>
      </w:r>
      <w:r w:rsidRPr="00BB10E5">
        <w:rPr>
          <w:rStyle w:val="StyleUnderline"/>
          <w:highlight w:val="cyan"/>
        </w:rPr>
        <w:t>Russian arms come with few strings attached</w:t>
      </w:r>
      <w:r w:rsidRPr="00BB10E5">
        <w:rPr>
          <w:highlight w:val="cyan"/>
        </w:rPr>
        <w:t xml:space="preserve"> </w:t>
      </w:r>
      <w:r w:rsidRPr="00BB10E5">
        <w:rPr>
          <w:rStyle w:val="StyleUnderline"/>
          <w:highlight w:val="cyan"/>
        </w:rPr>
        <w:t>and</w:t>
      </w:r>
      <w:r w:rsidRPr="00BB10E5">
        <w:rPr>
          <w:highlight w:val="cyan"/>
        </w:rPr>
        <w:t xml:space="preserve"> thus </w:t>
      </w:r>
      <w:r w:rsidRPr="00BB10E5">
        <w:rPr>
          <w:rStyle w:val="StyleUnderline"/>
          <w:highlight w:val="cyan"/>
        </w:rPr>
        <w:t>are a great choice when a country wants to diversify away from the West</w:t>
      </w:r>
      <w:r w:rsidRPr="00BB10E5">
        <w:rPr>
          <w:highlight w:val="cyan"/>
        </w:rPr>
        <w:t xml:space="preserve">, </w:t>
      </w:r>
      <w:r w:rsidRPr="00BB10E5">
        <w:rPr>
          <w:rStyle w:val="StyleUnderline"/>
          <w:highlight w:val="cyan"/>
        </w:rPr>
        <w:t>or at least signal such an intent</w:t>
      </w:r>
      <w:r w:rsidRPr="00BB10E5">
        <w:rPr>
          <w:highlight w:val="cyan"/>
        </w:rPr>
        <w:t>.</w:t>
      </w:r>
      <w:r>
        <w:t xml:space="preserve"> Moscow has made inroads with traditional clients such as Iran, Syria and Egypt, but also diversified toward countries closer to the West, such as the Arab Gulf states, Morocco and Turkey. </w:t>
      </w:r>
      <w:r w:rsidRPr="00142B0F">
        <w:rPr>
          <w:rStyle w:val="StyleUnderline"/>
        </w:rPr>
        <w:t>Russia’s overall influence</w:t>
      </w:r>
      <w:r>
        <w:t xml:space="preserve"> in the region is </w:t>
      </w:r>
      <w:r w:rsidRPr="00142B0F">
        <w:rPr>
          <w:rStyle w:val="StyleUnderline"/>
        </w:rPr>
        <w:t>growing in the context of Western retreat</w:t>
      </w:r>
      <w:r>
        <w:t xml:space="preserve">. The Russian defense sector has problems, but also demonstrated improvements, learning and flexibility. Undoubtedly, </w:t>
      </w:r>
      <w:r w:rsidRPr="00BB10E5">
        <w:rPr>
          <w:rStyle w:val="StyleUnderline"/>
          <w:highlight w:val="cyan"/>
        </w:rPr>
        <w:t>Russia’s arms sales</w:t>
      </w:r>
      <w:r w:rsidRPr="00142B0F">
        <w:rPr>
          <w:rStyle w:val="StyleUnderline"/>
        </w:rPr>
        <w:t xml:space="preserve"> </w:t>
      </w:r>
      <w:r w:rsidRPr="00142B0F">
        <w:t>to the MENA region</w:t>
      </w:r>
      <w:r w:rsidRPr="00142B0F">
        <w:rPr>
          <w:rStyle w:val="StyleUnderline"/>
        </w:rPr>
        <w:t xml:space="preserve"> </w:t>
      </w:r>
      <w:r w:rsidRPr="00BB10E5">
        <w:rPr>
          <w:rStyle w:val="StyleUnderline"/>
          <w:highlight w:val="cyan"/>
        </w:rPr>
        <w:t>will continue to present a challenge for American interests</w:t>
      </w:r>
      <w:r>
        <w:t xml:space="preserve"> in this region </w:t>
      </w:r>
      <w:r w:rsidRPr="00BB10E5">
        <w:rPr>
          <w:rStyle w:val="StyleUnderline"/>
          <w:highlight w:val="cyan"/>
        </w:rPr>
        <w:t>in the coming years</w:t>
      </w:r>
      <w:r w:rsidRPr="00BB10E5">
        <w:rPr>
          <w:highlight w:val="cyan"/>
        </w:rPr>
        <w:t>.</w:t>
      </w:r>
    </w:p>
    <w:p w14:paraId="21F5F48F" w14:textId="5B9B1A1C" w:rsidR="0064447A" w:rsidRDefault="0064447A" w:rsidP="00F33031">
      <w:pPr>
        <w:pStyle w:val="Heading3"/>
      </w:pPr>
      <w:r>
        <w:t>I/L: Russia Rise (Middle East)</w:t>
      </w:r>
    </w:p>
    <w:p w14:paraId="23AC239B" w14:textId="77777777" w:rsidR="0064447A" w:rsidRPr="0064447A" w:rsidRDefault="0064447A" w:rsidP="0064447A"/>
    <w:p w14:paraId="3A22E99C" w14:textId="77777777" w:rsidR="0064447A" w:rsidRPr="00A449FF" w:rsidRDefault="0064447A" w:rsidP="0064447A">
      <w:pPr>
        <w:pStyle w:val="Heading4"/>
      </w:pPr>
      <w:r>
        <w:t>Growing Russian arms sales to the Middle East causes resurgent regional power struggles</w:t>
      </w:r>
    </w:p>
    <w:p w14:paraId="6868EB33" w14:textId="77777777" w:rsidR="0064447A" w:rsidRDefault="0064447A" w:rsidP="0064447A">
      <w:r>
        <w:t xml:space="preserve">Paul </w:t>
      </w:r>
      <w:r w:rsidRPr="004E48B7">
        <w:rPr>
          <w:rStyle w:val="Style13ptBold"/>
        </w:rPr>
        <w:t>Stronski</w:t>
      </w:r>
      <w:r>
        <w:t xml:space="preserve"> </w:t>
      </w:r>
      <w:r w:rsidRPr="004E48B7">
        <w:rPr>
          <w:rStyle w:val="Style13ptBold"/>
        </w:rPr>
        <w:t>&amp;</w:t>
      </w:r>
      <w:r>
        <w:t xml:space="preserve"> Richard </w:t>
      </w:r>
      <w:r w:rsidRPr="004E48B7">
        <w:rPr>
          <w:rStyle w:val="Style13ptBold"/>
        </w:rPr>
        <w:t>Sokolsky</w:t>
      </w:r>
      <w:r>
        <w:t xml:space="preserve"> </w:t>
      </w:r>
      <w:r w:rsidRPr="004E48B7">
        <w:rPr>
          <w:rStyle w:val="Style13ptBold"/>
        </w:rPr>
        <w:t>17</w:t>
      </w:r>
      <w:r>
        <w:t>, 12-14-2017, "The Return of Global Russia: An Analytical Framework," Carnegie Endowment for International Peace, https://carnegieendowment.org/2017/12/14/return-of-global-russia-analytical-framework-pub-75003</w:t>
      </w:r>
    </w:p>
    <w:p w14:paraId="1C13E217" w14:textId="77777777" w:rsidR="0064447A" w:rsidRDefault="0064447A" w:rsidP="0064447A">
      <w:r w:rsidRPr="00BB10E5">
        <w:rPr>
          <w:rStyle w:val="StyleUnderline"/>
          <w:highlight w:val="cyan"/>
        </w:rPr>
        <w:t>The Middle East also has witnessed a resurgence of Russian activism</w:t>
      </w:r>
      <w:r>
        <w:t xml:space="preserve">, particularly in Syria, Libya, and Egypt. </w:t>
      </w:r>
      <w:r w:rsidRPr="004E48B7">
        <w:rPr>
          <w:rStyle w:val="StyleUnderline"/>
        </w:rPr>
        <w:t>In Syria,</w:t>
      </w:r>
      <w:r>
        <w:t xml:space="preserve"> the October 2015 </w:t>
      </w:r>
      <w:r w:rsidRPr="00BB10E5">
        <w:rPr>
          <w:rStyle w:val="StyleUnderline"/>
          <w:highlight w:val="cyan"/>
        </w:rPr>
        <w:t>deployment of Russian air and ground forces constituted a major escalation</w:t>
      </w:r>
      <w:r w:rsidRPr="00BB10E5">
        <w:rPr>
          <w:highlight w:val="cyan"/>
        </w:rPr>
        <w:t xml:space="preserve"> </w:t>
      </w:r>
      <w:r w:rsidRPr="00BB10E5">
        <w:rPr>
          <w:rStyle w:val="StyleUnderline"/>
          <w:highlight w:val="cyan"/>
        </w:rPr>
        <w:t>of</w:t>
      </w:r>
      <w:r w:rsidRPr="00BB10E5">
        <w:rPr>
          <w:highlight w:val="cyan"/>
        </w:rPr>
        <w:t xml:space="preserve"> Russian </w:t>
      </w:r>
      <w:r w:rsidRPr="00BB10E5">
        <w:rPr>
          <w:rStyle w:val="StyleUnderline"/>
          <w:highlight w:val="cyan"/>
        </w:rPr>
        <w:t>support for the Syrian governmen</w:t>
      </w:r>
      <w:r w:rsidRPr="004E48B7">
        <w:rPr>
          <w:rStyle w:val="StyleUnderline"/>
        </w:rPr>
        <w:t>t</w:t>
      </w:r>
      <w:r>
        <w:t xml:space="preserve"> and the first combat deployment of Russian military personnel beyond its periphery in the history of post-Soviet Russia. Prior to this, Russian support for Assad had been largely limited to diplomacy, financial aid, intelligence sharing, and the delivery of weapons and equipment. Russia also has long maintained military and intelligence facilities in Syria, which would have been at risk if the Assad regime had collapsed.44 Many Russian and foreign analysts forecast that Russia could suffer substantial casualties in Syria, and they initially saw the deployment as a significant risk for the Kremlin. Instead, the military campaign there proved a major success in several important respects. Russia suffered few casualties, and Moscow reinserted itself politically and militarily in the Middle East and Mediterranean in a way it had not been present for nearly a generation. The Russian military demonstrated its newly acquired capabilities after many observers had long since written it off as a fighting force, likely enhancing Russia’s ability to market its weapons in the region and beyond. Moreover, </w:t>
      </w:r>
      <w:r w:rsidRPr="00BB10E5">
        <w:rPr>
          <w:rStyle w:val="StyleUnderline"/>
          <w:highlight w:val="cyan"/>
        </w:rPr>
        <w:t>the Kremlin sent a powerful message to prospective partners as well as all others that, unlike the United States, it was a reliable ally that would decisively come to its clients’ rescue</w:t>
      </w:r>
      <w:r>
        <w:t xml:space="preserve">. And </w:t>
      </w:r>
      <w:r w:rsidRPr="00BB10E5">
        <w:rPr>
          <w:rStyle w:val="StyleUnderline"/>
          <w:highlight w:val="cyan"/>
        </w:rPr>
        <w:t>most importantly, Russia was able to prevent the collapse of the Assad regime, stopping what it claimed was an illegal U.S. operation</w:t>
      </w:r>
      <w:r w:rsidRPr="00BB10E5">
        <w:rPr>
          <w:highlight w:val="cyan"/>
        </w:rPr>
        <w:t>.</w:t>
      </w:r>
      <w:r>
        <w:t xml:space="preserve"> </w:t>
      </w:r>
      <w:r w:rsidRPr="004E48B7">
        <w:rPr>
          <w:rStyle w:val="StyleUnderline"/>
        </w:rPr>
        <w:t>Moscow has long accused Washington of using democracy promotion efforts worldwide and especially around Russia’s periphery to topple regimes it does not</w:t>
      </w:r>
      <w:r>
        <w:t xml:space="preserve"> </w:t>
      </w:r>
      <w:r w:rsidRPr="004E48B7">
        <w:rPr>
          <w:rStyle w:val="StyleUnderline"/>
        </w:rPr>
        <w:t>like</w:t>
      </w:r>
      <w:r>
        <w:t xml:space="preserve">, citing both the various so-called color revolutions across Eurasia as well as the Arab Spring uprisings that began rocking the Middle East in 2011.45 With the successful operation in Syria still under way, the Kremlin did not wait long to seize another opportunity to expand its footprint in Libya. The civil war that broke out in the aftermath of NATO’s 2011 intervention and the overthrow of former leader Muammar Qaddafi’s regime presented a new opportunity for Russia to insert itself into a power vacuum. The Kremlin had long been sharply critical of NATO’s intervention in Libya, accusing it of regime change under the guise of a humanitarian intervention and of not having the stomach to finish the job when the going got tough. Amid the chaos of Libya’s civil war, Russia has struck a partnership with a powerful warlord, Khalifa Haftar, whom France and the United States also have tried to cultivate as a local partner.46 Moscow dispatched its sole aircraft carrier to Libya’s shores in a very public show of support.47 Russia’s engagement with Haftar and actions in Libya help it claim a seat at the table in the future when the fate of the country is decided, as well as a foothold to plant the Russian flag. </w:t>
      </w:r>
      <w:r w:rsidRPr="004E48B7">
        <w:rPr>
          <w:rStyle w:val="StyleUnderline"/>
        </w:rPr>
        <w:t xml:space="preserve">In Egypt, the Kremlin did not take long </w:t>
      </w:r>
      <w:r w:rsidRPr="004E48B7">
        <w:t>to</w:t>
      </w:r>
      <w:r w:rsidRPr="004E48B7">
        <w:rPr>
          <w:rStyle w:val="StyleUnderline"/>
        </w:rPr>
        <w:t xml:space="preserve"> </w:t>
      </w:r>
      <w:r>
        <w:t xml:space="preserve">extend an offer of partnership to President Abdel Fattah el-Sisi’s government. </w:t>
      </w:r>
      <w:r w:rsidRPr="004E48B7">
        <w:rPr>
          <w:rStyle w:val="StyleUnderline"/>
        </w:rPr>
        <w:t>The Obama administration’s on-again off-again treatment of Sisi over</w:t>
      </w:r>
      <w:r>
        <w:t xml:space="preserve"> his government’s </w:t>
      </w:r>
      <w:r w:rsidRPr="00BB10E5">
        <w:rPr>
          <w:rStyle w:val="StyleUnderline"/>
          <w:highlight w:val="cyan"/>
        </w:rPr>
        <w:t>human rights</w:t>
      </w:r>
      <w:r>
        <w:t xml:space="preserve"> record </w:t>
      </w:r>
      <w:r w:rsidRPr="00BB10E5">
        <w:rPr>
          <w:rStyle w:val="StyleUnderline"/>
          <w:highlight w:val="cyan"/>
        </w:rPr>
        <w:t>presented the Kremlin with an opening</w:t>
      </w:r>
      <w:r>
        <w:t xml:space="preserve"> to court its </w:t>
      </w:r>
      <w:r w:rsidRPr="004E48B7">
        <w:t xml:space="preserve">former client. </w:t>
      </w:r>
      <w:r w:rsidRPr="004E48B7">
        <w:rPr>
          <w:rStyle w:val="StyleUnderline"/>
        </w:rPr>
        <w:t>This</w:t>
      </w:r>
      <w:r w:rsidRPr="004E48B7">
        <w:t xml:space="preserve"> has </w:t>
      </w:r>
      <w:r w:rsidRPr="004E48B7">
        <w:rPr>
          <w:rStyle w:val="StyleUnderline"/>
        </w:rPr>
        <w:t>entailed</w:t>
      </w:r>
      <w:r w:rsidRPr="004E48B7">
        <w:t xml:space="preserve"> visits by Putin to Cairo and by Sisi to Putin’s residence in southern Russia, joint military exercises in Egypt, and </w:t>
      </w:r>
      <w:r w:rsidRPr="00BB10E5">
        <w:rPr>
          <w:rStyle w:val="StyleUnderline"/>
          <w:highlight w:val="cyan"/>
        </w:rPr>
        <w:t>promises of a major arms deal at a time when the United States had suspended its arms deliveries to Egyp</w:t>
      </w:r>
      <w:r w:rsidRPr="004E48B7">
        <w:rPr>
          <w:rStyle w:val="StyleUnderline"/>
        </w:rPr>
        <w:t>t</w:t>
      </w:r>
      <w:r>
        <w:t xml:space="preserve">.48 And in another sign of Russia’s growing presence and the United States’ declining influence in Egypt, Cairo and Moscow announced a preliminary agreement in November 2017 that would allow Russian combat aircraft to use Egyptian bases and air space.49 </w:t>
      </w:r>
      <w:r w:rsidRPr="004E48B7">
        <w:rPr>
          <w:rStyle w:val="StyleUnderline"/>
        </w:rPr>
        <w:t>In Syria, Libya, and Egypt, Russia has demonstrated its rejuvenated military muscle, diplomatic agility, ability to muster considerable resources</w:t>
      </w:r>
      <w:r>
        <w:t xml:space="preserve"> in support of its policy, and a near-total lack of scruples in pursuit of its strategic objectives. </w:t>
      </w:r>
      <w:r w:rsidRPr="004E48B7">
        <w:t>Elsewhere in the region</w:t>
      </w:r>
      <w:r>
        <w:t xml:space="preserve">, </w:t>
      </w:r>
      <w:r w:rsidRPr="004E48B7">
        <w:rPr>
          <w:rStyle w:val="StyleUnderline"/>
        </w:rPr>
        <w:t xml:space="preserve">Moscow has mounted diplomatic offensives aimed at </w:t>
      </w:r>
      <w:r w:rsidRPr="004E48B7">
        <w:t>Iraq, Kuwait, Qatar,</w:t>
      </w:r>
      <w:r w:rsidRPr="004E48B7">
        <w:rPr>
          <w:rStyle w:val="StyleUnderline"/>
        </w:rPr>
        <w:t xml:space="preserve"> Saudi Arabia, </w:t>
      </w:r>
      <w:r w:rsidRPr="004E48B7">
        <w:t xml:space="preserve">and the United Arab Emirates.50 </w:t>
      </w:r>
      <w:r w:rsidRPr="004E48B7">
        <w:rPr>
          <w:rStyle w:val="StyleUnderline"/>
        </w:rPr>
        <w:t>The Kremlin has employed a variety of means</w:t>
      </w:r>
      <w:r w:rsidRPr="004E48B7">
        <w:t xml:space="preserve">, </w:t>
      </w:r>
      <w:r w:rsidRPr="004E48B7">
        <w:rPr>
          <w:rStyle w:val="StyleUnderline"/>
        </w:rPr>
        <w:t>including</w:t>
      </w:r>
      <w:r w:rsidRPr="004E48B7">
        <w:t xml:space="preserve"> visits by senior officials, energy diplomacy, the pursuit of trade and economic ties</w:t>
      </w:r>
      <w:r>
        <w:t xml:space="preserve"> and investment opportunities, </w:t>
      </w:r>
      <w:r w:rsidRPr="004E48B7">
        <w:rPr>
          <w:rStyle w:val="StyleUnderline"/>
        </w:rPr>
        <w:t>arms sales</w:t>
      </w:r>
      <w:r>
        <w:t xml:space="preserve">, and civilian nuclear energy projects </w:t>
      </w:r>
      <w:r w:rsidRPr="00BB10E5">
        <w:rPr>
          <w:rStyle w:val="StyleUnderline"/>
          <w:highlight w:val="cyan"/>
        </w:rPr>
        <w:t>to expand Russian influence and presence</w:t>
      </w:r>
      <w:r w:rsidRPr="00BB10E5">
        <w:rPr>
          <w:highlight w:val="cyan"/>
        </w:rPr>
        <w:t xml:space="preserve">, </w:t>
      </w:r>
      <w:r w:rsidRPr="00BB10E5">
        <w:rPr>
          <w:rStyle w:val="StyleUnderline"/>
          <w:highlight w:val="cyan"/>
        </w:rPr>
        <w:t>signaling that Russia is returning to the Middle East as a major power and plans to stay for the long run</w:t>
      </w:r>
      <w:r w:rsidRPr="00BB10E5">
        <w:rPr>
          <w:highlight w:val="cyan"/>
        </w:rPr>
        <w:t>.</w:t>
      </w:r>
      <w:r>
        <w:t xml:space="preserve"> (Figure 1 offers a sense of Russia’s expanded security presence in the Middle East, the Black Sea, and nearby former Soviet states.)</w:t>
      </w:r>
    </w:p>
    <w:p w14:paraId="2C7DCCD6" w14:textId="77777777" w:rsidR="00022F4C" w:rsidRDefault="00022F4C" w:rsidP="00022F4C">
      <w:pPr>
        <w:pStyle w:val="Heading4"/>
      </w:pPr>
      <w:r>
        <w:t>New Russian arms sales to the Middle East reinvigorate global security competition against the West</w:t>
      </w:r>
    </w:p>
    <w:p w14:paraId="7127ED0E" w14:textId="77777777" w:rsidR="00022F4C" w:rsidRPr="00E65B18" w:rsidRDefault="00022F4C" w:rsidP="00022F4C">
      <w:r>
        <w:t xml:space="preserve">Paul </w:t>
      </w:r>
      <w:r w:rsidRPr="004E48B7">
        <w:rPr>
          <w:rStyle w:val="Style13ptBold"/>
        </w:rPr>
        <w:t>Stronski</w:t>
      </w:r>
      <w:r>
        <w:t xml:space="preserve"> </w:t>
      </w:r>
      <w:r w:rsidRPr="004E48B7">
        <w:rPr>
          <w:rStyle w:val="Style13ptBold"/>
        </w:rPr>
        <w:t>&amp;</w:t>
      </w:r>
      <w:r>
        <w:t xml:space="preserve"> Richard </w:t>
      </w:r>
      <w:r w:rsidRPr="004E48B7">
        <w:rPr>
          <w:rStyle w:val="Style13ptBold"/>
        </w:rPr>
        <w:t>Sokolsky</w:t>
      </w:r>
      <w:r>
        <w:t xml:space="preserve"> </w:t>
      </w:r>
      <w:r w:rsidRPr="004E48B7">
        <w:rPr>
          <w:rStyle w:val="Style13ptBold"/>
        </w:rPr>
        <w:t>17</w:t>
      </w:r>
      <w:r>
        <w:t>, 12-14-2017, "The Return of Global Russia: An Analytical Framework," Carnegie Endowment for International Peace, https://carnegieendowment.org/2017/12/14/return-of-global-russia-analytical-framework-pub-75003</w:t>
      </w:r>
    </w:p>
    <w:p w14:paraId="23BE1E96" w14:textId="77777777" w:rsidR="00022F4C" w:rsidRDefault="00022F4C" w:rsidP="00022F4C">
      <w:r w:rsidRPr="00E65B18">
        <w:rPr>
          <w:rStyle w:val="StyleUnderline"/>
        </w:rPr>
        <w:t>In the Middle East</w:t>
      </w:r>
      <w:r>
        <w:t xml:space="preserve"> and North Africa, </w:t>
      </w:r>
      <w:r w:rsidRPr="00BB10E5">
        <w:rPr>
          <w:rStyle w:val="StyleUnderline"/>
          <w:highlight w:val="cyan"/>
        </w:rPr>
        <w:t xml:space="preserve">there is no doubt that Russia has improved its geopolitical position, </w:t>
      </w:r>
      <w:r w:rsidRPr="00BB10E5">
        <w:rPr>
          <w:rStyle w:val="Emphasis"/>
          <w:highlight w:val="cyan"/>
        </w:rPr>
        <w:t>but</w:t>
      </w:r>
      <w:r w:rsidRPr="00E65B18">
        <w:rPr>
          <w:rStyle w:val="Emphasis"/>
        </w:rPr>
        <w:t xml:space="preserve"> </w:t>
      </w:r>
      <w:r w:rsidRPr="00E65B18">
        <w:t>the</w:t>
      </w:r>
      <w:r w:rsidRPr="00E65B18">
        <w:rPr>
          <w:rStyle w:val="Emphasis"/>
        </w:rPr>
        <w:t xml:space="preserve"> </w:t>
      </w:r>
      <w:r w:rsidRPr="00BB10E5">
        <w:rPr>
          <w:rStyle w:val="Emphasis"/>
          <w:highlight w:val="cyan"/>
        </w:rPr>
        <w:t>sustainability</w:t>
      </w:r>
      <w:r w:rsidRPr="00E65B18">
        <w:rPr>
          <w:rStyle w:val="Emphasis"/>
        </w:rPr>
        <w:t xml:space="preserve"> </w:t>
      </w:r>
      <w:r w:rsidRPr="00E65B18">
        <w:t>of its approach</w:t>
      </w:r>
      <w:r w:rsidRPr="00E65B18">
        <w:rPr>
          <w:rStyle w:val="Emphasis"/>
        </w:rPr>
        <w:t xml:space="preserve"> </w:t>
      </w:r>
      <w:r w:rsidRPr="00BB10E5">
        <w:rPr>
          <w:rStyle w:val="Emphasis"/>
          <w:highlight w:val="cyan"/>
        </w:rPr>
        <w:t>remains an open question</w:t>
      </w:r>
      <w:r w:rsidRPr="00BB10E5">
        <w:rPr>
          <w:rStyle w:val="StyleUnderline"/>
          <w:highlight w:val="cyan"/>
        </w:rPr>
        <w:t>.</w:t>
      </w:r>
      <w:r w:rsidRPr="00BB10E5">
        <w:rPr>
          <w:highlight w:val="cyan"/>
        </w:rPr>
        <w:t xml:space="preserve"> </w:t>
      </w:r>
      <w:r w:rsidRPr="00BB10E5">
        <w:rPr>
          <w:rStyle w:val="StyleUnderline"/>
          <w:highlight w:val="cyan"/>
        </w:rPr>
        <w:t>Moscow has been successful</w:t>
      </w:r>
      <w:r w:rsidRPr="00BB10E5">
        <w:rPr>
          <w:highlight w:val="cyan"/>
        </w:rPr>
        <w:t>,</w:t>
      </w:r>
      <w:r>
        <w:t xml:space="preserve"> most notably, </w:t>
      </w:r>
      <w:r w:rsidRPr="00E65B18">
        <w:rPr>
          <w:rStyle w:val="StyleUnderline"/>
        </w:rPr>
        <w:t>in</w:t>
      </w:r>
      <w:r>
        <w:t xml:space="preserve"> preventing the collapse of the Assad regime and putting itself (along with Iran) in the driver’s seat for determining the ultimate outcome of the </w:t>
      </w:r>
      <w:r w:rsidRPr="00E65B18">
        <w:rPr>
          <w:rStyle w:val="StyleUnderline"/>
        </w:rPr>
        <w:t>Syria</w:t>
      </w:r>
      <w:r>
        <w:t xml:space="preserve">n civil war. At the same time, </w:t>
      </w:r>
      <w:r w:rsidRPr="00E65B18">
        <w:rPr>
          <w:rStyle w:val="StyleUnderline"/>
        </w:rPr>
        <w:t>however</w:t>
      </w:r>
      <w:r>
        <w:t xml:space="preserve">, </w:t>
      </w:r>
      <w:r w:rsidRPr="00E65B18">
        <w:rPr>
          <w:rStyle w:val="StyleUnderline"/>
        </w:rPr>
        <w:t xml:space="preserve">Russia’s ability to help stabilize </w:t>
      </w:r>
      <w:r>
        <w:t xml:space="preserve">and reconstruct </w:t>
      </w:r>
      <w:r w:rsidRPr="00E65B18">
        <w:rPr>
          <w:rStyle w:val="StyleUnderline"/>
        </w:rPr>
        <w:t>the country</w:t>
      </w:r>
      <w:r>
        <w:t xml:space="preserve"> </w:t>
      </w:r>
      <w:r w:rsidRPr="00E65B18">
        <w:rPr>
          <w:rStyle w:val="StyleUnderline"/>
        </w:rPr>
        <w:t>is limited</w:t>
      </w:r>
      <w:r>
        <w:t xml:space="preserve">, </w:t>
      </w:r>
      <w:r w:rsidRPr="00E65B18">
        <w:rPr>
          <w:rStyle w:val="StyleUnderline"/>
        </w:rPr>
        <w:t>and there is no assurance that large-scale fighting will not resume</w:t>
      </w:r>
      <w:r>
        <w:t xml:space="preserve"> in the future. </w:t>
      </w:r>
      <w:r w:rsidRPr="00E65B18">
        <w:rPr>
          <w:rStyle w:val="StyleUnderline"/>
        </w:rPr>
        <w:t>Its prospects to</w:t>
      </w:r>
      <w:r>
        <w:t xml:space="preserve"> bring an </w:t>
      </w:r>
      <w:r w:rsidRPr="00E65B18">
        <w:rPr>
          <w:rStyle w:val="StyleUnderline"/>
        </w:rPr>
        <w:t>end</w:t>
      </w:r>
      <w:r>
        <w:t xml:space="preserve"> to the </w:t>
      </w:r>
      <w:r w:rsidRPr="00BB10E5">
        <w:rPr>
          <w:rStyle w:val="StyleUnderline"/>
          <w:highlight w:val="cyan"/>
        </w:rPr>
        <w:t>violence and restore stability and security in Libya or Afghanistan are equally doubtful</w:t>
      </w:r>
      <w:r w:rsidRPr="00BB10E5">
        <w:rPr>
          <w:highlight w:val="cyan"/>
        </w:rPr>
        <w:t xml:space="preserve">. </w:t>
      </w:r>
      <w:r w:rsidRPr="00BB10E5">
        <w:rPr>
          <w:rStyle w:val="StyleUnderline"/>
          <w:highlight w:val="cyan"/>
        </w:rPr>
        <w:t>In these war-torn countries, Russia’s approach is neither a factor for stability nor sustainable development</w:t>
      </w:r>
      <w:r w:rsidRPr="00E65B18">
        <w:rPr>
          <w:rStyle w:val="StyleUnderline"/>
        </w:rPr>
        <w:t>.</w:t>
      </w:r>
      <w:r>
        <w:rPr>
          <w:rStyle w:val="StyleUnderline"/>
        </w:rPr>
        <w:t xml:space="preserve"> </w:t>
      </w:r>
      <w:r w:rsidRPr="008D2EB2">
        <w:t>And while Russia may have raised its diplomatic profile and expanded its arms sales, economic engagement, and energy opportunities in the Middle East, it is hardly on the cusp of supplanting U.S. dominance in the region. Moscow’s support for Assad constrains its ability to strengthen relations with the Sunni Arab monarchies of the Persian Gulf, although some Gulf states have come to the realization that the Syrian opposition has been defeated and now speak of an inclusive peace process.74 Moscow’s desire to protect and advance its important equities with Iran also will hamper Russian influence in the region, although that did not stop Saudi King Salman from visiting Russia and allegedly trying to bridge differences over Iran.75 That visit indicates that the Saudis now recognize they need to deal with Russia on regional issues, even if a Riyadh-Moscow partnership is unlikely to blossom anytime soon.</w:t>
      </w:r>
      <w:r>
        <w:t xml:space="preserve"> </w:t>
      </w:r>
      <w:r w:rsidRPr="008D2EB2">
        <w:t>Meanwhile, Russia’s prospects for expanding its web of relationships in Southeast Asia remain uncertain at best and seem to depend more on U.S. and Chinese moves in the region than on its own actions.</w:t>
      </w:r>
      <w:r>
        <w:t xml:space="preserve"> </w:t>
      </w:r>
      <w:r w:rsidRPr="008D2EB2">
        <w:rPr>
          <w:rStyle w:val="StyleUnderline"/>
        </w:rPr>
        <w:t xml:space="preserve">If Washington continues to disengage, </w:t>
      </w:r>
      <w:r w:rsidRPr="008D2EB2">
        <w:t xml:space="preserve">as it has by abandoning the Trans-Pacific Partnership (TPP), </w:t>
      </w:r>
      <w:r w:rsidRPr="008D2EB2">
        <w:rPr>
          <w:rStyle w:val="StyleUnderline"/>
        </w:rPr>
        <w:t>Moscow</w:t>
      </w:r>
      <w:r w:rsidRPr="008D2EB2">
        <w:t xml:space="preserve"> </w:t>
      </w:r>
      <w:r w:rsidRPr="008D2EB2">
        <w:rPr>
          <w:rStyle w:val="StyleUnderline"/>
        </w:rPr>
        <w:t>may be presented with new opportunities for engagement</w:t>
      </w:r>
      <w:r>
        <w:t xml:space="preserve">, though it will have to compete with a more powerful Beijing in this neighborhood and will want to constrain its activism to avoid a confrontation with China. It certainly did not go unnoticed that while Philippine President Duterte responded favorably to Russia’s openings, he also traveled to Beijing and was rewarded with over $20 billion worth of financing and investment pledges—a feat that Russia would have a hard time matching.76 Elsewhere in Southeast Asia, Moscow’s relationships may be complicated by its embrace of China.77 Several countries in the region, particularly the Philippines and Vietnam, are wary of China and its posture in the South China Sea, where Russia conducted joint naval exercises with China in September 2016, shortly after an arbitration court in The Hague ruled in favor of the Philippines’ claim against China. This sent a signal to the region whose side Moscow was on.78 Putin’s overt support for China’s position also had an anti-U.S. dimension, for it </w:t>
      </w:r>
      <w:r w:rsidRPr="008D2EB2">
        <w:t>was framed as an argument that regional neighbors should resolve territorial disputes without involving outside powers.79 Ironically, this stance could further limit Russia’s reach in Southeast Asia. If the process of U.S. disengagement from the region continues, Southeast Asia will likely have little choice but to seek greater accommodation with China, and Russia may be the odd man</w:t>
      </w:r>
      <w:r>
        <w:t xml:space="preserve"> out. In some </w:t>
      </w:r>
      <w:r w:rsidRPr="008D2EB2">
        <w:t>instances, Russian activities have more symbolic than real meaning for its global aspirations, and they can easily be exploited by governments it is courting to extract diplomatic or economic concessions from Moscow. For example, the Kremlin’s outreach to the Philippines</w:t>
      </w:r>
      <w:r>
        <w:t xml:space="preserve"> and Serbia, both of which wish to maintain and strengthen their ties with the West, could very well end up in that category. Nor is Russia immune from overreaching or incurring blowback, particularly when it comes to the ways that the United States and Europe have responded to Russian efforts to divide them. To be sure, Russia has succeeded in trying to limit Ukraine’s Western integration and domestic reform efforts. It also has exacerbated strains in transatlantic unity and highlighted the lack of coherence in U.S. and European policies toward Eurasia. But, at the same time, Russian aggression in Ukraine and threats to other European states have triggered a real debate in NATO—for the first time in a generation—about the need to muster military capabilities to defend its eastern flank. Russia’s annexation of Crimea and instigation of armed conflict in eastern Ukraine have even unnerved many of Russia’s closest allies and damaged Russian soft power in Eurasia. Lastly, Russia’s aggression against Ukraine has cemented the latter’s Western orientation and driven a stake through the heart of Moscow’s dreams of integrating Ukraine into the EEU. Similarly, Russia’s intervention in the 2016 U.S. presidential election certainly fueled political dysfunction, but it also backfired by creating a political firestorm that has weakened Trump’s ability to reset relations with Moscow and strengthened, rather than removed, sanctions against Russia. The Russian-engineered political debacle in the United States helped firm up European resilience to and awareness of Moscow’s tactics and growing economic power in several EU or NATO countries. In light of this blowback, </w:t>
      </w:r>
      <w:r w:rsidRPr="00BB10E5">
        <w:rPr>
          <w:rStyle w:val="StyleUnderline"/>
          <w:highlight w:val="cyan"/>
        </w:rPr>
        <w:t>it is an open question whether Moscow will be able to sustain an effective foreign policy with the necessary material wherewithal and vision to present its leadership as an alternative to the U.S.-led international order</w:t>
      </w:r>
      <w:r>
        <w:t xml:space="preserve">. </w:t>
      </w:r>
      <w:r w:rsidRPr="008D2EB2">
        <w:t>Previous Russian efforts to show global or regional leadership—through BRICS, the CSTO, and the EEU—have all floundered. Based on this track record, Russian efforts to push the EEU beyond the borders of Eurasia—through free trade agreements (FTAs) or</w:t>
      </w:r>
      <w:r>
        <w:t xml:space="preserve"> discussions about potential membership bids by Iran, Turkey, and others—appear highly likely to meet the same fate. In fact, the recent diplomatic spat between Kazakhstan and Kyrgyzstan, in which Astana closed the border and denied access to Kazakh markets of some Kyrgyz food products for “phytosanitary reasons,” highlights the EEU’s dysfunction and poor track record of promoting Eurasian integration.80 Theoretically, </w:t>
      </w:r>
      <w:r w:rsidRPr="008D2EB2">
        <w:rPr>
          <w:rStyle w:val="StyleUnderline"/>
        </w:rPr>
        <w:t>Washington’s backtracking</w:t>
      </w:r>
      <w:r>
        <w:t xml:space="preserve"> on free trade has </w:t>
      </w:r>
      <w:r w:rsidRPr="008D2EB2">
        <w:rPr>
          <w:rStyle w:val="StyleUnderline"/>
        </w:rPr>
        <w:t>given Moscow an opening</w:t>
      </w:r>
      <w:r>
        <w:t xml:space="preserve"> </w:t>
      </w:r>
      <w:r w:rsidRPr="008D2EB2">
        <w:rPr>
          <w:rStyle w:val="StyleUnderline"/>
        </w:rPr>
        <w:t>vis-à-vis traditional U.S. trading partners</w:t>
      </w:r>
      <w:r>
        <w:t xml:space="preserve"> to present itself as a champion of free trade principles. Moscow is publicly pushing, for example, FTAs between the EEU and India, Indonesia, Israel, Mongolia, Singapore, and South Korea.81 However, without China’s economic heft, Moscow may find that its attempts to position itself as a champion of free trade border on irrelevance. Such initiatives may stoke unease in Washington or Brussels that Moscow could be successful in cultivating ties with these countries. But such an outcome appears highly unlikely given Moscow’s lackluster economic performance and the modest size of its economy. Most of these countries are far more likely to orient their trade policies toward China or conclude agreements with each other or other neighbors. All of that said, </w:t>
      </w:r>
      <w:r w:rsidRPr="00BB10E5">
        <w:rPr>
          <w:rStyle w:val="StyleUnderline"/>
          <w:highlight w:val="cyan"/>
        </w:rPr>
        <w:t>it would be wrong to conclude that Russia lacks a strategy or the resolve to expand its global reach</w:t>
      </w:r>
      <w:r w:rsidRPr="00BB10E5">
        <w:rPr>
          <w:highlight w:val="cyan"/>
        </w:rPr>
        <w:t xml:space="preserve">. </w:t>
      </w:r>
      <w:r w:rsidRPr="00BB10E5">
        <w:rPr>
          <w:rStyle w:val="StyleUnderline"/>
          <w:highlight w:val="cyan"/>
        </w:rPr>
        <w:t>Russia aims to increase its clout, refurbish its image, and assert itself on key international issues where retreating Western power has created vacuums</w:t>
      </w:r>
      <w:r>
        <w:t xml:space="preserve">. </w:t>
      </w:r>
      <w:r w:rsidRPr="008D2EB2">
        <w:rPr>
          <w:rStyle w:val="StyleUnderline"/>
        </w:rPr>
        <w:t>Moscow aspires to challenge the Western political, economic, and security institutions—around which much of the current international system is based—that it claims pose threats to Russia’s own interests</w:t>
      </w:r>
      <w:r>
        <w:t xml:space="preserve">. </w:t>
      </w:r>
      <w:r w:rsidRPr="008D2EB2">
        <w:rPr>
          <w:rStyle w:val="StyleUnderline"/>
        </w:rPr>
        <w:t xml:space="preserve">The Kremlin is determined to exploit opportune targets, </w:t>
      </w:r>
      <w:r w:rsidRPr="008D2EB2">
        <w:t>and it has considerable resources that it can deploy in an agile, decisive manner when opportunities arise. The dire state of Russia’s relations with the West means that Moscow has less to lose internationally by making bold foreign policy moves; such actions are</w:t>
      </w:r>
      <w:r>
        <w:t xml:space="preserve"> popular at home and broadly supported by Russia’s national security establishment. Moreover, Moscow so far has avoided overextending itself militarily, economically, or politically. It has cast its diplomatic net far and wide, displaying a clear propensity to take advantage of opportunities left behind by the West. To many observers, Russia seems almost indiscriminate in its choice of partners. Perhaps, most importantly</w:t>
      </w:r>
      <w:r w:rsidRPr="00BB10E5">
        <w:rPr>
          <w:highlight w:val="cyan"/>
        </w:rPr>
        <w:t xml:space="preserve">, </w:t>
      </w:r>
      <w:r w:rsidRPr="00BB10E5">
        <w:rPr>
          <w:rStyle w:val="StyleUnderline"/>
          <w:highlight w:val="cyan"/>
        </w:rPr>
        <w:t>Moscow is animated by an aspiration that has guided it for some two decades: a multipolar world presided over by a constellation of major powers that includes Russi</w:t>
      </w:r>
      <w:r w:rsidRPr="008D2EB2">
        <w:rPr>
          <w:rStyle w:val="StyleUnderline"/>
        </w:rPr>
        <w:t>a</w:t>
      </w:r>
      <w:r>
        <w:t>. This vision is the exact opposite of the unipolar world that the Kremlin has charged Washington with trying to build and sustain since the end of the Cold War. Successive Russian governments over the past quarter century have pursued this vision with considerable skill and determination. There is no indication that this will change in the foreseeable future.</w:t>
      </w:r>
    </w:p>
    <w:p w14:paraId="4FA81491" w14:textId="77777777" w:rsidR="00022F4C" w:rsidRDefault="00022F4C" w:rsidP="00022F4C"/>
    <w:p w14:paraId="6759B276" w14:textId="7A68540E" w:rsidR="0064447A" w:rsidRDefault="0064447A" w:rsidP="0064447A">
      <w:pPr>
        <w:pStyle w:val="Heading3"/>
      </w:pPr>
      <w:r>
        <w:t>I/L: Russia Rise (</w:t>
      </w:r>
      <w:r w:rsidR="006B28BA">
        <w:t>Asia</w:t>
      </w:r>
      <w:r>
        <w:t>)</w:t>
      </w:r>
    </w:p>
    <w:p w14:paraId="7E29E1BA" w14:textId="5F40CCE7" w:rsidR="00022F4C" w:rsidRDefault="00022F4C" w:rsidP="00022F4C">
      <w:pPr>
        <w:pStyle w:val="Heading4"/>
      </w:pPr>
      <w:r>
        <w:t>New Russian arms sales to Asia reinvigorate global security competition against the West</w:t>
      </w:r>
    </w:p>
    <w:p w14:paraId="616E220F" w14:textId="591D92D5" w:rsidR="00E65B18" w:rsidRPr="00E65B18" w:rsidRDefault="00E65B18" w:rsidP="00E65B18">
      <w:r>
        <w:t xml:space="preserve">Paul </w:t>
      </w:r>
      <w:r w:rsidRPr="004E48B7">
        <w:rPr>
          <w:rStyle w:val="Style13ptBold"/>
        </w:rPr>
        <w:t>Stronski</w:t>
      </w:r>
      <w:r>
        <w:t xml:space="preserve"> </w:t>
      </w:r>
      <w:r w:rsidRPr="004E48B7">
        <w:rPr>
          <w:rStyle w:val="Style13ptBold"/>
        </w:rPr>
        <w:t>&amp;</w:t>
      </w:r>
      <w:r>
        <w:t xml:space="preserve"> Richard </w:t>
      </w:r>
      <w:r w:rsidRPr="004E48B7">
        <w:rPr>
          <w:rStyle w:val="Style13ptBold"/>
        </w:rPr>
        <w:t>Sokolsky</w:t>
      </w:r>
      <w:r>
        <w:t xml:space="preserve"> </w:t>
      </w:r>
      <w:r w:rsidRPr="004E48B7">
        <w:rPr>
          <w:rStyle w:val="Style13ptBold"/>
        </w:rPr>
        <w:t>17</w:t>
      </w:r>
      <w:r>
        <w:t>, 12-14-2017, "The Return of Global Russia: An Analytical Framework," Carnegie Endowment for International Peace, https://carnegieendowment.org/2017/12/14/return-of-global-russia-analytical-framework-pub-75003</w:t>
      </w:r>
    </w:p>
    <w:p w14:paraId="012D9856" w14:textId="2F97DA53" w:rsidR="00E65B18" w:rsidRDefault="00E65B18" w:rsidP="00E65B18">
      <w:r>
        <w:t xml:space="preserve">Meanwhile, </w:t>
      </w:r>
      <w:r w:rsidRPr="00BB10E5">
        <w:rPr>
          <w:rStyle w:val="StyleUnderline"/>
          <w:highlight w:val="cyan"/>
        </w:rPr>
        <w:t>Russia’s prospects for expanding its web of relationships in</w:t>
      </w:r>
      <w:r w:rsidRPr="008D2EB2">
        <w:rPr>
          <w:rStyle w:val="StyleUnderline"/>
        </w:rPr>
        <w:t xml:space="preserve"> </w:t>
      </w:r>
      <w:r w:rsidRPr="008D2EB2">
        <w:t>Southeast</w:t>
      </w:r>
      <w:r w:rsidRPr="008D2EB2">
        <w:rPr>
          <w:rStyle w:val="StyleUnderline"/>
        </w:rPr>
        <w:t xml:space="preserve"> </w:t>
      </w:r>
      <w:r w:rsidRPr="00BB10E5">
        <w:rPr>
          <w:rStyle w:val="StyleUnderline"/>
          <w:highlight w:val="cyan"/>
        </w:rPr>
        <w:t>Asia remain uncertain at best and seem to depend more on U.S. and Chinese moves in the region than on its own actions</w:t>
      </w:r>
      <w:r w:rsidRPr="00BB10E5">
        <w:rPr>
          <w:highlight w:val="cyan"/>
        </w:rPr>
        <w:t xml:space="preserve">. </w:t>
      </w:r>
      <w:r w:rsidRPr="00BB10E5">
        <w:rPr>
          <w:rStyle w:val="StyleUnderline"/>
          <w:highlight w:val="cyan"/>
        </w:rPr>
        <w:t>If Washington continues to disengage, as it has by abandoning the Trans-Pacific Partnership (TPP), Moscow may be presented with new opportunities for engagement</w:t>
      </w:r>
      <w:r w:rsidRPr="00BB10E5">
        <w:rPr>
          <w:highlight w:val="cyan"/>
        </w:rPr>
        <w:t>,</w:t>
      </w:r>
      <w:r>
        <w:t xml:space="preserve"> though it will have to compete with a more powerful Beijing in this neighborhood and will want to constrain its activism to avoid a confrontation with China. It certainly did not go unnoticed that while Philippine President Duterte responded favorably to Russia’s openings, he also traveled to Beijing and was rewarded with over $20 billion worth of financing and investment pledges—a feat that Russia would have a hard time matching.76</w:t>
      </w:r>
      <w:r w:rsidR="00163E6B">
        <w:t xml:space="preserve"> </w:t>
      </w:r>
      <w:r>
        <w:t xml:space="preserve">Elsewhere in Southeast Asia, Moscow’s relationships may be complicated by its embrace of China.77 Several countries in the region, particularly the Philippines and Vietnam, are wary of China and its posture in the South China Sea, where Russia conducted joint naval exercises with China in September 2016, shortly after an arbitration court in The Hague ruled in favor of the Philippines’ claim against China. This sent a signal to the region whose side Moscow was on.78 Putin’s overt support for China’s position also had an anti-U.S. dimension, for it </w:t>
      </w:r>
      <w:r w:rsidRPr="008D2EB2">
        <w:t>was framed as an argument that regional neighbors should resolve territorial disputes without involving outside powers.79 Ironically, this stance could further limit Russia’s reach in Southeast Asia. If the process of U.S. disengagement from the region continues, Southeast Asia will likely have little choice but to seek greater accommodation with China, and Russia may be the odd man</w:t>
      </w:r>
      <w:r>
        <w:t xml:space="preserve"> out.</w:t>
      </w:r>
      <w:r w:rsidR="00163E6B">
        <w:t xml:space="preserve"> </w:t>
      </w:r>
      <w:r>
        <w:t xml:space="preserve">In some </w:t>
      </w:r>
      <w:r w:rsidRPr="008D2EB2">
        <w:t>instances, Russian activities have more symbolic than real meaning for its global aspirations, and they can easily be exploited by governments it is courting to extract diplomatic or economic concessions from Moscow. For example, the Kremlin’s outreach to the Philippines</w:t>
      </w:r>
      <w:r>
        <w:t xml:space="preserve"> and Serbia, both of which wish to maintain and strengthen their ties with the West, could very well end up in that category. Nor is Russia immune from overreaching or incurring blowback, particularly when it comes to the ways that the United States and Europe have responded to Russian efforts to divide them. To be sure, Russia has succeeded in trying to limit Ukraine’s Western integration and domestic reform efforts. It also has exacerbated strains in transatlantic unity and highlighted the lack of coherence in U.S. and European policies toward Eurasia. But, at the same time, Russian aggression in Ukraine and threats to other European states have triggered a real debate in NATO—for the first time in a generation—about the need to muster military capabilities to defend its eastern flank. Russia’s annexation of Crimea and instigation of armed conflict in eastern Ukraine have even unnerved many of Russia’s closest allies and damaged Russian soft power in Eurasia. Lastly, Russia’s aggression against Ukraine has cemented the latter’s Western orientation and driven a stake through the heart of Moscow’s dreams of integrating Ukraine into the EEU.</w:t>
      </w:r>
      <w:r w:rsidR="00163E6B">
        <w:t xml:space="preserve"> </w:t>
      </w:r>
      <w:r>
        <w:t>Similarly, Russia’s intervention in the 2016 U.S. presidential election certainly fueled political dysfunction, but it also backfired by creating a political firestorm that has weakened Trump’s ability to reset relations with Moscow and strengthened, rather than removed, sanctions against Russia. The Russian-engineered political debacle in the United States helped firm up European resilience to and awareness of Moscow’s tactics and growing economic power in several EU or NATO countries.</w:t>
      </w:r>
      <w:r w:rsidR="00163E6B">
        <w:t xml:space="preserve"> </w:t>
      </w:r>
      <w:r>
        <w:t xml:space="preserve">In light of this blowback, </w:t>
      </w:r>
      <w:r w:rsidRPr="00BB10E5">
        <w:rPr>
          <w:rStyle w:val="StyleUnderline"/>
          <w:highlight w:val="cyan"/>
        </w:rPr>
        <w:t>it is an open question whether Moscow will be able to sustain an effective foreign policy with the necessary material wherewithal and vision to present its leadership as an alternative to the U.S.-led international order</w:t>
      </w:r>
      <w:r>
        <w:t xml:space="preserve">. </w:t>
      </w:r>
      <w:r w:rsidRPr="008D2EB2">
        <w:t>Previous Russian efforts to show global or regional leadership—through BRICS, the CSTO, and the EEU—have all floundered. Based on this track record, Russian efforts to push the EEU beyond the borders of Eurasia—through free trade agreements (FTAs) or</w:t>
      </w:r>
      <w:r>
        <w:t xml:space="preserve"> discussions about potential membership bids by Iran, Turkey, and others—appear highly likely to meet the same fate. In fact, the recent diplomatic spat between Kazakhstan and Kyrgyzstan, in which Astana closed the border and denied access to Kazakh markets of some Kyrgyz food products for “phytosanitary reasons,” highlights the EEU’s dysfunction and poor track record of promoting Eurasian integration.80</w:t>
      </w:r>
      <w:r w:rsidR="00163E6B">
        <w:t xml:space="preserve"> </w:t>
      </w:r>
      <w:r>
        <w:t xml:space="preserve">Theoretically, </w:t>
      </w:r>
      <w:r w:rsidRPr="008D2EB2">
        <w:rPr>
          <w:rStyle w:val="StyleUnderline"/>
        </w:rPr>
        <w:t>Washington’s backtracking</w:t>
      </w:r>
      <w:r>
        <w:t xml:space="preserve"> on free trade has </w:t>
      </w:r>
      <w:r w:rsidRPr="008D2EB2">
        <w:rPr>
          <w:rStyle w:val="StyleUnderline"/>
        </w:rPr>
        <w:t>given Moscow an opening</w:t>
      </w:r>
      <w:r>
        <w:t xml:space="preserve"> </w:t>
      </w:r>
      <w:r w:rsidRPr="008D2EB2">
        <w:rPr>
          <w:rStyle w:val="StyleUnderline"/>
        </w:rPr>
        <w:t>vis-à-vis traditional U.S. trading partners</w:t>
      </w:r>
      <w:r>
        <w:t xml:space="preserve"> to present itself as a champion of free trade principles. Moscow is publicly pushing, for example, FTAs between the EEU and India, Indonesia, Israel, Mongolia, Singapore, and South Korea.81 However, without China’s economic heft, Moscow may find that its attempts to position itself as a champion of free trade border on irrelevance. Such initiatives may stoke unease in Washington or Brussels that Moscow could be successful in cultivating ties with these countries. But such an outcome appears highly unlikely given Moscow’s lackluster economic performance and the modest size of its economy. Most of these countries are far more likely to orient their trade policies toward China or conclude agreements with each other or other neighbors.</w:t>
      </w:r>
      <w:r w:rsidR="00163E6B">
        <w:t xml:space="preserve"> </w:t>
      </w:r>
      <w:r>
        <w:t xml:space="preserve">All of that said, </w:t>
      </w:r>
      <w:r w:rsidRPr="00BB10E5">
        <w:rPr>
          <w:rStyle w:val="StyleUnderline"/>
          <w:highlight w:val="cyan"/>
        </w:rPr>
        <w:t>it would be wrong to conclude that Russia lacks a strategy or the resolve to expand its global reach</w:t>
      </w:r>
      <w:r w:rsidRPr="00BB10E5">
        <w:rPr>
          <w:highlight w:val="cyan"/>
        </w:rPr>
        <w:t xml:space="preserve">. </w:t>
      </w:r>
      <w:r w:rsidRPr="00BB10E5">
        <w:rPr>
          <w:rStyle w:val="StyleUnderline"/>
          <w:highlight w:val="cyan"/>
        </w:rPr>
        <w:t>Russia aims to increase its clout</w:t>
      </w:r>
      <w:r w:rsidRPr="008D2EB2">
        <w:rPr>
          <w:rStyle w:val="StyleUnderline"/>
        </w:rPr>
        <w:t xml:space="preserve">, </w:t>
      </w:r>
      <w:r w:rsidRPr="00BB10E5">
        <w:rPr>
          <w:rStyle w:val="StyleUnderline"/>
          <w:highlight w:val="cyan"/>
        </w:rPr>
        <w:t>refurbish its image, and assert itself on key international</w:t>
      </w:r>
      <w:r w:rsidRPr="008D2EB2">
        <w:rPr>
          <w:rStyle w:val="StyleUnderline"/>
        </w:rPr>
        <w:t xml:space="preserve"> issues where retreating Western power has created vacuums</w:t>
      </w:r>
      <w:r>
        <w:t xml:space="preserve">. </w:t>
      </w:r>
      <w:r w:rsidRPr="008D2EB2">
        <w:rPr>
          <w:rStyle w:val="StyleUnderline"/>
        </w:rPr>
        <w:t>Moscow aspires to challenge the Western political, economic, and security institutions—around which much of the current international system is based—that it claims pose threats to Russia’s own interests</w:t>
      </w:r>
      <w:r>
        <w:t xml:space="preserve">. </w:t>
      </w:r>
      <w:r w:rsidRPr="00BB10E5">
        <w:rPr>
          <w:rStyle w:val="StyleUnderline"/>
          <w:highlight w:val="cyan"/>
        </w:rPr>
        <w:t>The Kremlin is determined to exploit opportune targets,</w:t>
      </w:r>
      <w:r w:rsidRPr="008D2EB2">
        <w:rPr>
          <w:rStyle w:val="StyleUnderline"/>
        </w:rPr>
        <w:t xml:space="preserve"> </w:t>
      </w:r>
      <w:r w:rsidRPr="008D2EB2">
        <w:t>and it has considerable resources that it can deploy in an agile, decisive manner when opportunities arise. The dire state of Russia’s relations with the West means that Moscow has less to lose internationally by making bold foreign policy moves; such actions are</w:t>
      </w:r>
      <w:r>
        <w:t xml:space="preserve"> popular at home and broadly supported by Russia’s national security establishment. Moreover, Moscow so far has avoided overextending itself militarily, economically, or politically. It has cast its diplomatic net far and wide, displaying a clear propensity to take advantage of opportunities left behind by the West. To many observers, Russia seems almost indiscriminate in its choice of partners.</w:t>
      </w:r>
      <w:r w:rsidR="00163E6B">
        <w:t xml:space="preserve"> </w:t>
      </w:r>
      <w:r>
        <w:t xml:space="preserve">Perhaps, most importantly, </w:t>
      </w:r>
      <w:r w:rsidRPr="00BB10E5">
        <w:rPr>
          <w:rStyle w:val="StyleUnderline"/>
          <w:highlight w:val="cyan"/>
        </w:rPr>
        <w:t>Moscow is animated by an aspiration that has guided it for some two decades: a multipolar world presided over by a constellation of major powers that includes Russia</w:t>
      </w:r>
      <w:r w:rsidRPr="00BB10E5">
        <w:rPr>
          <w:highlight w:val="cyan"/>
        </w:rPr>
        <w:t>.</w:t>
      </w:r>
      <w:r>
        <w:t xml:space="preserve"> This vision is the exact opposite of the unipolar world that the Kremlin has charged Washington with trying to build and sustain since the end of the Cold War. Successive Russian governments over the past quarter century have pursued this vision with considerable skill and determination. There is no indication that this will change in the foreseeable future.</w:t>
      </w:r>
    </w:p>
    <w:p w14:paraId="4D39C008" w14:textId="77777777" w:rsidR="00E65B18" w:rsidRDefault="00E65B18" w:rsidP="00E65B18"/>
    <w:p w14:paraId="1F846276" w14:textId="34C21020" w:rsidR="00E65B18" w:rsidRDefault="00E65B18" w:rsidP="00E65B18"/>
    <w:p w14:paraId="13F179E3" w14:textId="77777777" w:rsidR="00E65B18" w:rsidRPr="00E65B18" w:rsidRDefault="00E65B18" w:rsidP="00E65B18"/>
    <w:p w14:paraId="5FF5803A" w14:textId="77777777" w:rsidR="00000C4A" w:rsidRPr="00990899" w:rsidRDefault="00000C4A" w:rsidP="00000C4A">
      <w:pPr>
        <w:pStyle w:val="Heading4"/>
        <w:rPr>
          <w:rStyle w:val="StyleUnderline"/>
        </w:rPr>
      </w:pPr>
      <w:r>
        <w:t>Increased Russian arms exports to Asia exacerbates great power rivalries</w:t>
      </w:r>
    </w:p>
    <w:p w14:paraId="68450EBB" w14:textId="77777777" w:rsidR="00000C4A" w:rsidRDefault="00000C4A" w:rsidP="00000C4A">
      <w:r>
        <w:t xml:space="preserve">Tomoyo </w:t>
      </w:r>
      <w:r w:rsidRPr="00FA1F3F">
        <w:rPr>
          <w:rStyle w:val="Style13ptBold"/>
        </w:rPr>
        <w:t>Ogawa 19</w:t>
      </w:r>
      <w:r>
        <w:t>, 2-3-2019, "Russia vies with US as it steps up arms exports to Southeast Asia," Nikkei Asian Review, https://asia.nikkei.com/Politics/Russia-vies-with-US-as-it-steps-up-arms-exports-to-Southeast-Asia</w:t>
      </w:r>
    </w:p>
    <w:p w14:paraId="3C52F7B9" w14:textId="77777777" w:rsidR="00000C4A" w:rsidRDefault="00000C4A" w:rsidP="00000C4A">
      <w:r>
        <w:t xml:space="preserve">Washington is concerned that </w:t>
      </w:r>
      <w:r w:rsidRPr="00BB10E5">
        <w:rPr>
          <w:rStyle w:val="StyleUnderline"/>
          <w:highlight w:val="cyan"/>
        </w:rPr>
        <w:t>sales of Russian weapons systems,</w:t>
      </w:r>
      <w:r w:rsidRPr="003017A7">
        <w:rPr>
          <w:rStyle w:val="StyleUnderline"/>
        </w:rPr>
        <w:t xml:space="preserve"> like the S-400 to India</w:t>
      </w:r>
      <w:r>
        <w:t xml:space="preserve"> and other countries in the region, </w:t>
      </w:r>
      <w:r w:rsidRPr="00BB10E5">
        <w:rPr>
          <w:rStyle w:val="StyleUnderline"/>
          <w:highlight w:val="cyan"/>
        </w:rPr>
        <w:t>could lead to U.S. military secrets being leaked to the Kremlin</w:t>
      </w:r>
      <w:r w:rsidRPr="003017A7">
        <w:rPr>
          <w:rStyle w:val="StyleUnderline"/>
        </w:rPr>
        <w:t>.</w:t>
      </w:r>
      <w:r>
        <w:rPr>
          <w:rStyle w:val="StyleUnderline"/>
        </w:rPr>
        <w:t xml:space="preserve"> </w:t>
      </w:r>
      <w:r>
        <w:t xml:space="preserve">The </w:t>
      </w:r>
      <w:r w:rsidRPr="00990899">
        <w:rPr>
          <w:rStyle w:val="StyleUnderline"/>
        </w:rPr>
        <w:t>C</w:t>
      </w:r>
      <w:r>
        <w:t xml:space="preserve">ountering </w:t>
      </w:r>
      <w:r w:rsidRPr="00990899">
        <w:rPr>
          <w:rStyle w:val="StyleUnderline"/>
        </w:rPr>
        <w:t>A</w:t>
      </w:r>
      <w:r>
        <w:t xml:space="preserve">merica's </w:t>
      </w:r>
      <w:r w:rsidRPr="00990899">
        <w:rPr>
          <w:rStyle w:val="StyleUnderline"/>
        </w:rPr>
        <w:t>A</w:t>
      </w:r>
      <w:r>
        <w:t xml:space="preserve">dversaries </w:t>
      </w:r>
      <w:r w:rsidRPr="00990899">
        <w:rPr>
          <w:rStyle w:val="StyleUnderline"/>
        </w:rPr>
        <w:t>T</w:t>
      </w:r>
      <w:r>
        <w:t xml:space="preserve">hrough </w:t>
      </w:r>
      <w:r w:rsidRPr="00990899">
        <w:rPr>
          <w:rStyle w:val="StyleUnderline"/>
        </w:rPr>
        <w:t>S</w:t>
      </w:r>
      <w:r>
        <w:t xml:space="preserve">anctions </w:t>
      </w:r>
      <w:r w:rsidRPr="00990899">
        <w:rPr>
          <w:rStyle w:val="StyleUnderline"/>
        </w:rPr>
        <w:t>Act</w:t>
      </w:r>
      <w:r>
        <w:t xml:space="preserve"> </w:t>
      </w:r>
      <w:r w:rsidRPr="00990899">
        <w:rPr>
          <w:rStyle w:val="StyleUnderline"/>
        </w:rPr>
        <w:t>was introduced in 2017</w:t>
      </w:r>
      <w:r>
        <w:t>, aimed at pun</w:t>
      </w:r>
      <w:r w:rsidRPr="00990899">
        <w:rPr>
          <w:rStyle w:val="StyleUnderline"/>
        </w:rPr>
        <w:t>ishing Russia for</w:t>
      </w:r>
      <w:r>
        <w:t xml:space="preserve"> its alleged </w:t>
      </w:r>
      <w:r w:rsidRPr="00990899">
        <w:rPr>
          <w:rStyle w:val="StyleUnderline"/>
        </w:rPr>
        <w:t>meddling</w:t>
      </w:r>
      <w:r>
        <w:t xml:space="preserve"> in the 2016 U.S. elections and its actions in Ukraine. </w:t>
      </w:r>
      <w:r w:rsidRPr="00990899">
        <w:rPr>
          <w:rStyle w:val="StyleUnderline"/>
        </w:rPr>
        <w:t>It prohibits any country from signing "significant" defense deals with Russia</w:t>
      </w:r>
      <w:r>
        <w:t xml:space="preserve">. </w:t>
      </w:r>
      <w:r w:rsidRPr="00990899">
        <w:rPr>
          <w:rStyle w:val="StyleUnderline"/>
        </w:rPr>
        <w:t>In</w:t>
      </w:r>
      <w:r>
        <w:t xml:space="preserve"> September </w:t>
      </w:r>
      <w:r w:rsidRPr="00990899">
        <w:rPr>
          <w:rStyle w:val="StyleUnderline"/>
        </w:rPr>
        <w:t>2018</w:t>
      </w:r>
      <w:r>
        <w:t xml:space="preserve">, </w:t>
      </w:r>
      <w:r w:rsidRPr="00990899">
        <w:rPr>
          <w:rStyle w:val="StyleUnderline"/>
        </w:rPr>
        <w:t xml:space="preserve">the U.S. imposed secondary sanctions on the Chinese military for buying fighter jets and S-400 </w:t>
      </w:r>
      <w:r>
        <w:t xml:space="preserve">system-related </w:t>
      </w:r>
      <w:r w:rsidRPr="00990899">
        <w:rPr>
          <w:rStyle w:val="StyleUnderline"/>
        </w:rPr>
        <w:t>equipment from Russia.</w:t>
      </w:r>
      <w:r>
        <w:t xml:space="preserve"> The Trump administration's "buy American" policy aims to boost arms exports worldwide. American arms sales to foreign governments rose 13% to $192 billion in fiscal 2018 ended Sept. 30, according to the State Department. Alexey Muraviev, associate professor of national security and strategic studies at Curtin University in Australia, discussed regional tensions in a commentary published in The Conversation, an independent source of news and views sourced from academic and research communities. "</w:t>
      </w:r>
      <w:r w:rsidRPr="00BB10E5">
        <w:rPr>
          <w:rStyle w:val="StyleUnderline"/>
          <w:highlight w:val="cyan"/>
        </w:rPr>
        <w:t>After years of decline and neglect, Russian military power in the Asia-Pacific region is making a major leap forward</w:t>
      </w:r>
      <w:r w:rsidRPr="00DA6C35">
        <w:rPr>
          <w:rStyle w:val="StyleUnderline"/>
        </w:rPr>
        <w:t>,"</w:t>
      </w:r>
      <w:r>
        <w:t xml:space="preserve"> Muraviev wrote. "</w:t>
      </w:r>
      <w:r w:rsidRPr="00BB10E5">
        <w:rPr>
          <w:rStyle w:val="StyleUnderline"/>
          <w:highlight w:val="cyan"/>
        </w:rPr>
        <w:t>Russia is making its presence felt in the region for the benefit of its regional allies and clients, and as a form of deterrent to its geopolitical rivals,</w:t>
      </w:r>
      <w:r w:rsidRPr="00DA6C35">
        <w:rPr>
          <w:rStyle w:val="StyleUnderline"/>
        </w:rPr>
        <w:t>"</w:t>
      </w:r>
      <w:r>
        <w:t xml:space="preserve"> he said. "The time has come for us to appreciate a power north of the Great Wall," Muraviev wrote.</w:t>
      </w:r>
    </w:p>
    <w:p w14:paraId="55F63B3D" w14:textId="77777777" w:rsidR="00000C4A" w:rsidRPr="00AC5A7D" w:rsidRDefault="00000C4A" w:rsidP="00000C4A"/>
    <w:p w14:paraId="0A99379B" w14:textId="149487DC" w:rsidR="00F33031" w:rsidRDefault="00AA3E26" w:rsidP="00F33031">
      <w:pPr>
        <w:pStyle w:val="Heading3"/>
      </w:pPr>
      <w:r>
        <w:t>Turns case: Regional Stability</w:t>
      </w:r>
    </w:p>
    <w:p w14:paraId="3724F174" w14:textId="5FA81700" w:rsidR="00CA7FB5" w:rsidRPr="00CA7FB5" w:rsidRDefault="00CA7FB5" w:rsidP="00CA7FB5">
      <w:pPr>
        <w:pStyle w:val="Heading4"/>
      </w:pPr>
      <w:r>
        <w:t>Russian arms sales compromise regional stability in global hotspots – CAF proves</w:t>
      </w:r>
    </w:p>
    <w:p w14:paraId="70117223" w14:textId="3D238431" w:rsidR="00F33031" w:rsidRDefault="00F33031" w:rsidP="00F33031">
      <w:r w:rsidRPr="00F33031">
        <w:t xml:space="preserve">Eric </w:t>
      </w:r>
      <w:r w:rsidRPr="00F33031">
        <w:rPr>
          <w:rStyle w:val="Style13ptBold"/>
        </w:rPr>
        <w:t>Schmitt 19</w:t>
      </w:r>
      <w:r w:rsidRPr="00F33031">
        <w:t xml:space="preserve">, 3-31-2019, "Russia’s Military Mission Creep Advances to a New Front: Africa," </w:t>
      </w:r>
      <w:r>
        <w:t>New York Times</w:t>
      </w:r>
      <w:r w:rsidRPr="00F33031">
        <w:t>, https://www.nytimes.com/2019/03/31/world/africa/russia-military-africa.html</w:t>
      </w:r>
    </w:p>
    <w:p w14:paraId="318BE5E1" w14:textId="6F976C98" w:rsidR="00F33031" w:rsidRDefault="00F33031" w:rsidP="00F33031">
      <w:r>
        <w:t xml:space="preserve">OUAGADOUGOU, Burkina Faso — </w:t>
      </w:r>
      <w:r w:rsidRPr="00BB10E5">
        <w:rPr>
          <w:rStyle w:val="StyleUnderline"/>
          <w:highlight w:val="cyan"/>
        </w:rPr>
        <w:t>Russia has been steadily expanding its military influence</w:t>
      </w:r>
      <w:r>
        <w:t xml:space="preserve"> across Africa, alarming Western officials </w:t>
      </w:r>
      <w:r w:rsidRPr="00BB10E5">
        <w:rPr>
          <w:rStyle w:val="StyleUnderline"/>
          <w:highlight w:val="cyan"/>
        </w:rPr>
        <w:t>with increasing arms sales</w:t>
      </w:r>
      <w:r>
        <w:t xml:space="preserve">, security agreements and training programs </w:t>
      </w:r>
      <w:r w:rsidRPr="00BB10E5">
        <w:rPr>
          <w:rStyle w:val="StyleUnderline"/>
          <w:highlight w:val="cyan"/>
        </w:rPr>
        <w:t>for unstable countries or autocratic leaders</w:t>
      </w:r>
      <w:r w:rsidRPr="00F33031">
        <w:rPr>
          <w:rStyle w:val="StyleUnderline"/>
        </w:rPr>
        <w:t>.</w:t>
      </w:r>
      <w:r w:rsidR="00CA7FB5">
        <w:rPr>
          <w:rStyle w:val="StyleUnderline"/>
        </w:rPr>
        <w:t xml:space="preserve"> </w:t>
      </w:r>
      <w:r w:rsidRPr="00F33031">
        <w:rPr>
          <w:rStyle w:val="StyleUnderline"/>
        </w:rPr>
        <w:t>In the Central African Republic</w:t>
      </w:r>
      <w:r>
        <w:t xml:space="preserve">, where a Russian has been installed as the president’s national security adviser, the government is selling mining rights for gold and diamonds at a fraction of their worth to hire trainers and buy arms from Moscow. </w:t>
      </w:r>
      <w:r w:rsidRPr="00BB10E5">
        <w:rPr>
          <w:rStyle w:val="StyleUnderline"/>
          <w:highlight w:val="cyan"/>
        </w:rPr>
        <w:t>Russia is seeking to ensconce itself on NATO’s southern flank</w:t>
      </w:r>
      <w:r>
        <w:t xml:space="preserve"> by helping a former general in Libya fight for control over his government and vast oil market.</w:t>
      </w:r>
      <w:r w:rsidR="00CA7FB5">
        <w:t xml:space="preserve"> </w:t>
      </w:r>
      <w:r>
        <w:t>Sudan’s president, Omar Hassan al-Bashir, brought in Russian mercenaries in January to help shore up his rule against nationwide protests. And last spring, five sub-Saharan African countries — Mali, Niger, Chad, Burkina Faso and Mauritania — appealed to Moscow to help their overtaxed militaries and security services combat the Islamic State and Al Qaeda.</w:t>
      </w:r>
      <w:r w:rsidR="00CA7FB5">
        <w:t xml:space="preserve"> </w:t>
      </w:r>
      <w:r>
        <w:t>Russia, entrenched in Africa during the Cold War’s violent East-West rivalry, largely retreated from the continent after the collapse of the Soviet Union. But in the past two years, Moscow has rekindled relations with Soviet-era clients like Mozambique and Angola, and forged new ties with other countries. President Vladimir V. Putin of Russia will host a summit meeting between Moscow and African countries later this year.</w:t>
      </w:r>
      <w:r w:rsidR="00CA7FB5">
        <w:t xml:space="preserve"> </w:t>
      </w:r>
      <w:r>
        <w:t>Expanding Moscow’s military sway on the continent reflects Mr. Putin’s broader vision of returning Russia to its former glory. But it also illustrates Russia’s opportunistic strategy to carve out logistical and political gains in Africa wherever and whenever it can.</w:t>
      </w:r>
      <w:r w:rsidR="00CA7FB5">
        <w:t xml:space="preserve"> </w:t>
      </w:r>
      <w:r>
        <w:t>“</w:t>
      </w:r>
      <w:r w:rsidRPr="00BB10E5">
        <w:rPr>
          <w:rStyle w:val="StyleUnderline"/>
          <w:highlight w:val="cyan"/>
        </w:rPr>
        <w:t>Russia is also a growing challenge and has taken a more militaristic approach in Africa</w:t>
      </w:r>
      <w:r w:rsidRPr="00BB10E5">
        <w:rPr>
          <w:highlight w:val="cyan"/>
        </w:rPr>
        <w:t>,</w:t>
      </w:r>
      <w:r>
        <w:t>” Gen. Thomas D. Waldhauser, the head of the Pentagon’s Africa Command, told Congress in March.</w:t>
      </w:r>
      <w:r w:rsidR="00CA7FB5">
        <w:t xml:space="preserve"> </w:t>
      </w:r>
      <w:r>
        <w:t>The murder of three Russian journalists by unknown assailants in the Central African Republic, a former French colony, last year drew attention to the Kremlin’s return to the continent.</w:t>
      </w:r>
      <w:r w:rsidR="00CA7FB5">
        <w:t xml:space="preserve"> </w:t>
      </w:r>
      <w:r>
        <w:t>The journalists were investigating the activities of the Wagner Group, a private military force founded by a former Russian intelligence officer and linked to an associate of Mr. Putin. Russia said in a statement last year that 175 instructors — believed by Pentagon officials and Western analysts to be employed by the Wagner Group — have trained more than 1,000 Central African Republic troops. The country has been mired in violence since 2012.</w:t>
      </w:r>
      <w:r w:rsidR="00CA7FB5">
        <w:t xml:space="preserve"> </w:t>
      </w:r>
      <w:r>
        <w:t>“</w:t>
      </w:r>
      <w:r w:rsidRPr="00BB10E5">
        <w:rPr>
          <w:rStyle w:val="StyleUnderline"/>
          <w:highlight w:val="cyan"/>
        </w:rPr>
        <w:t>Moscow and its private military contractors are arming</w:t>
      </w:r>
      <w:r w:rsidRPr="00CA7FB5">
        <w:rPr>
          <w:rStyle w:val="StyleUnderline"/>
        </w:rPr>
        <w:t xml:space="preserve"> </w:t>
      </w:r>
      <w:r>
        <w:t xml:space="preserve">some of </w:t>
      </w:r>
      <w:r w:rsidRPr="00CA7FB5">
        <w:rPr>
          <w:rStyle w:val="StyleUnderline"/>
        </w:rPr>
        <w:t>the</w:t>
      </w:r>
      <w:r>
        <w:t xml:space="preserve"> region’s </w:t>
      </w:r>
      <w:r w:rsidRPr="00CA7FB5">
        <w:rPr>
          <w:rStyle w:val="StyleUnderline"/>
        </w:rPr>
        <w:t>weakest governments and backing</w:t>
      </w:r>
      <w:r>
        <w:t xml:space="preserve"> the continent’s </w:t>
      </w:r>
      <w:r w:rsidRPr="00CA7FB5">
        <w:rPr>
          <w:rStyle w:val="StyleUnderline"/>
        </w:rPr>
        <w:t>autocratic rulers</w:t>
      </w:r>
      <w:r>
        <w:t xml:space="preserve">,” said Judd Devermont, director of the Africa Program at the Center for Strategic and International Studies in Washington. “This </w:t>
      </w:r>
      <w:r w:rsidRPr="00BB10E5">
        <w:rPr>
          <w:rStyle w:val="StyleUnderline"/>
          <w:highlight w:val="cyan"/>
        </w:rPr>
        <w:t>engagement threatens to exacerbate current conflict zones.”</w:t>
      </w:r>
      <w:r w:rsidR="00CA7FB5">
        <w:rPr>
          <w:rStyle w:val="StyleUnderline"/>
        </w:rPr>
        <w:t xml:space="preserve"> </w:t>
      </w:r>
      <w:r>
        <w:t>Late last year, the White House revamped its economic and security policies toward Africa — including plans to increase access to financing for projects on the continent — and administration officials have fanned out on the continent to drum up support for the plan. In March, in Luanda, Angola, John J. Sullivan, the deputy secretary of state, warned that “</w:t>
      </w:r>
      <w:r w:rsidRPr="00BB10E5">
        <w:rPr>
          <w:rStyle w:val="StyleUnderline"/>
          <w:highlight w:val="cyan"/>
        </w:rPr>
        <w:t>Russia often utilizes coercive, corrupt, and covert means to attempt to influence sovereign states, including their security and economic partnerships.</w:t>
      </w:r>
      <w:r w:rsidRPr="00CA7FB5">
        <w:rPr>
          <w:rStyle w:val="StyleUnderline"/>
        </w:rPr>
        <w:t>”</w:t>
      </w:r>
      <w:r w:rsidR="00CA7FB5">
        <w:rPr>
          <w:rStyle w:val="StyleUnderline"/>
        </w:rPr>
        <w:t xml:space="preserve"> </w:t>
      </w:r>
      <w:r>
        <w:t>Under the Trump administration, the Pentagon has shifted focus to confronting global threats, largely from China and Russia, and away from fighting terrorist organizations. In December, John R. Bolton, President Trump’s national security adviser, described the new strategy in Africa as a “great power” competition and counterbalance to China and Russia.</w:t>
      </w:r>
      <w:r w:rsidR="00CA7FB5">
        <w:t xml:space="preserve"> </w:t>
      </w:r>
      <w:r w:rsidRPr="00BB10E5">
        <w:rPr>
          <w:rStyle w:val="StyleUnderline"/>
          <w:highlight w:val="cyan"/>
        </w:rPr>
        <w:t>The Kremlin</w:t>
      </w:r>
      <w:r>
        <w:t>, Mr. Bolton said at the time, “</w:t>
      </w:r>
      <w:r w:rsidRPr="00BB10E5">
        <w:rPr>
          <w:rStyle w:val="StyleUnderline"/>
          <w:highlight w:val="cyan"/>
        </w:rPr>
        <w:t>continues to sell arms</w:t>
      </w:r>
      <w:r w:rsidRPr="00BB10E5">
        <w:rPr>
          <w:highlight w:val="cyan"/>
        </w:rPr>
        <w:t xml:space="preserve"> </w:t>
      </w:r>
      <w:r w:rsidRPr="00B62830">
        <w:t>and energy</w:t>
      </w:r>
      <w:r w:rsidRPr="00BB10E5">
        <w:rPr>
          <w:highlight w:val="cyan"/>
        </w:rPr>
        <w:t xml:space="preserve"> </w:t>
      </w:r>
      <w:r w:rsidRPr="00BB10E5">
        <w:rPr>
          <w:rStyle w:val="StyleUnderline"/>
          <w:highlight w:val="cyan"/>
        </w:rPr>
        <w:t>in exchange for votes at the U</w:t>
      </w:r>
      <w:r w:rsidRPr="00BB10E5">
        <w:rPr>
          <w:highlight w:val="cyan"/>
        </w:rPr>
        <w:t xml:space="preserve">nited </w:t>
      </w:r>
      <w:r w:rsidRPr="00BB10E5">
        <w:rPr>
          <w:rStyle w:val="StyleUnderline"/>
          <w:highlight w:val="cyan"/>
        </w:rPr>
        <w:t>N</w:t>
      </w:r>
      <w:r w:rsidRPr="00BB10E5">
        <w:rPr>
          <w:highlight w:val="cyan"/>
        </w:rPr>
        <w:t xml:space="preserve">ations — votes </w:t>
      </w:r>
      <w:r w:rsidRPr="00BB10E5">
        <w:rPr>
          <w:rStyle w:val="StyleUnderline"/>
          <w:highlight w:val="cyan"/>
        </w:rPr>
        <w:t xml:space="preserve">that keep strongmen in power, undermine peace and security </w:t>
      </w:r>
      <w:r w:rsidRPr="00B62830">
        <w:t>and run counter to the best interests of the African</w:t>
      </w:r>
      <w:r>
        <w:t xml:space="preserve"> people.”</w:t>
      </w:r>
    </w:p>
    <w:p w14:paraId="1F2E00A7" w14:textId="43FD239A" w:rsidR="00074F9D" w:rsidRDefault="00074F9D" w:rsidP="00F33031"/>
    <w:p w14:paraId="12C71F92" w14:textId="10D96BF2" w:rsidR="00DC2D32" w:rsidRDefault="00DC2D32" w:rsidP="00DC2D32">
      <w:pPr>
        <w:pStyle w:val="Heading4"/>
      </w:pPr>
      <w:r>
        <w:t>New Russian arms exports are made at the expense of regional actors and inflame global hotspots</w:t>
      </w:r>
    </w:p>
    <w:p w14:paraId="7C12D27E" w14:textId="77777777" w:rsidR="00DC2D32" w:rsidRDefault="00DC2D32" w:rsidP="00DC2D32">
      <w:r>
        <w:t xml:space="preserve">Paul </w:t>
      </w:r>
      <w:r w:rsidRPr="004E48B7">
        <w:rPr>
          <w:rStyle w:val="Style13ptBold"/>
        </w:rPr>
        <w:t>Stronski</w:t>
      </w:r>
      <w:r>
        <w:t xml:space="preserve"> </w:t>
      </w:r>
      <w:r w:rsidRPr="004E48B7">
        <w:rPr>
          <w:rStyle w:val="Style13ptBold"/>
        </w:rPr>
        <w:t>&amp;</w:t>
      </w:r>
      <w:r>
        <w:t xml:space="preserve"> Richard </w:t>
      </w:r>
      <w:r w:rsidRPr="004E48B7">
        <w:rPr>
          <w:rStyle w:val="Style13ptBold"/>
        </w:rPr>
        <w:t>Sokolsky</w:t>
      </w:r>
      <w:r>
        <w:t xml:space="preserve"> </w:t>
      </w:r>
      <w:r w:rsidRPr="004E48B7">
        <w:rPr>
          <w:rStyle w:val="Style13ptBold"/>
        </w:rPr>
        <w:t>17</w:t>
      </w:r>
      <w:r>
        <w:t>, 12-14-2017, "The Return of Global Russia: An Analytical Framework," Carnegie Endowment for International Peace, https://carnegieendowment.org/2017/12/14/return-of-global-russia-analytical-framework-pub-75003</w:t>
      </w:r>
    </w:p>
    <w:p w14:paraId="6FC07389" w14:textId="1CB08757" w:rsidR="00DC2D32" w:rsidRDefault="00DC2D32" w:rsidP="00DC2D32">
      <w:r w:rsidRPr="00BB10E5">
        <w:rPr>
          <w:rStyle w:val="StyleUnderline"/>
          <w:highlight w:val="cyan"/>
        </w:rPr>
        <w:t>While Russia did not cause and will not solve many</w:t>
      </w:r>
      <w:r>
        <w:t xml:space="preserve"> of the problems and </w:t>
      </w:r>
      <w:r w:rsidRPr="00BB10E5">
        <w:rPr>
          <w:rStyle w:val="StyleUnderline"/>
          <w:highlight w:val="cyan"/>
        </w:rPr>
        <w:t>challenges</w:t>
      </w:r>
      <w:r>
        <w:t xml:space="preserve"> confronting a large swath </w:t>
      </w:r>
      <w:r w:rsidRPr="00BB10E5">
        <w:rPr>
          <w:rStyle w:val="StyleUnderline"/>
          <w:highlight w:val="cyan"/>
        </w:rPr>
        <w:t>of the world</w:t>
      </w:r>
      <w:r w:rsidRPr="00BB10E5">
        <w:rPr>
          <w:highlight w:val="cyan"/>
        </w:rPr>
        <w:t xml:space="preserve">, </w:t>
      </w:r>
      <w:r w:rsidRPr="00BB10E5">
        <w:rPr>
          <w:rStyle w:val="StyleUnderline"/>
          <w:highlight w:val="cyan"/>
        </w:rPr>
        <w:t>Moscow will continue to seek to exploit them for its own narrow gain, and its involvement could make them worse</w:t>
      </w:r>
      <w:r w:rsidRPr="007079FB">
        <w:rPr>
          <w:rStyle w:val="StyleUnderline"/>
        </w:rPr>
        <w:t>.</w:t>
      </w:r>
      <w:r>
        <w:t xml:space="preserve"> Nonetheless, to paraphrase former U.S. president John Quincy Adams, Washington should not go abroad looking for Russian bears to destroy every time Moscow makes a move.82 In most cases of Russian interference in the political systems and institutions of democratic countries, the U.S. and its allies should publicly expose Russian activities and call out Moscow for the specific subversive tools it is using. Tougher and more aggressive U.S. responses to Russia’s global activities should only be implemented when the Kremlin’s actions threaten important U.S. and allied interests, and when Washington has realistic, practical, and sustainable means to thwart Russian ambitions without making a given situation worse. </w:t>
      </w:r>
      <w:r w:rsidRPr="00BB10E5">
        <w:rPr>
          <w:rStyle w:val="StyleUnderline"/>
          <w:highlight w:val="cyan"/>
        </w:rPr>
        <w:t>When possible, the United States should</w:t>
      </w:r>
      <w:r w:rsidRPr="00BB10E5">
        <w:rPr>
          <w:highlight w:val="cyan"/>
        </w:rPr>
        <w:t xml:space="preserve"> </w:t>
      </w:r>
      <w:r w:rsidRPr="00BB10E5">
        <w:rPr>
          <w:rStyle w:val="StyleUnderline"/>
          <w:highlight w:val="cyan"/>
        </w:rPr>
        <w:t>seek</w:t>
      </w:r>
      <w:r>
        <w:t xml:space="preserve"> to share the burden of countering Russian actions. The Trump administration’s distaste for pursuing </w:t>
      </w:r>
      <w:r w:rsidRPr="00BB10E5">
        <w:rPr>
          <w:rStyle w:val="StyleUnderline"/>
          <w:highlight w:val="cyan"/>
        </w:rPr>
        <w:t>multilateral cooperation</w:t>
      </w:r>
      <w:r w:rsidRPr="00BB10E5">
        <w:rPr>
          <w:highlight w:val="cyan"/>
        </w:rPr>
        <w:t xml:space="preserve"> </w:t>
      </w:r>
      <w:r w:rsidRPr="00BB10E5">
        <w:rPr>
          <w:rStyle w:val="StyleUnderline"/>
          <w:highlight w:val="cyan"/>
        </w:rPr>
        <w:t>and</w:t>
      </w:r>
      <w:r>
        <w:t xml:space="preserve"> confronting Moscow notwithstanding, when the above conditions are met, Washington should develop tailored strategies </w:t>
      </w:r>
      <w:r w:rsidRPr="00BB10E5">
        <w:rPr>
          <w:rStyle w:val="StyleUnderline"/>
          <w:highlight w:val="cyan"/>
        </w:rPr>
        <w:t>to work with and through allies, partners</w:t>
      </w:r>
      <w:r>
        <w:t xml:space="preserve">, nearby states, </w:t>
      </w:r>
      <w:r w:rsidRPr="00BB10E5">
        <w:rPr>
          <w:rStyle w:val="StyleUnderline"/>
          <w:highlight w:val="cyan"/>
        </w:rPr>
        <w:t>and regional organizations to deter</w:t>
      </w:r>
      <w:r>
        <w:t xml:space="preserve">, contain, and, if necessary, roll back </w:t>
      </w:r>
      <w:r w:rsidRPr="00BB10E5">
        <w:rPr>
          <w:rStyle w:val="StyleUnderline"/>
          <w:highlight w:val="cyan"/>
        </w:rPr>
        <w:t>Russian attempts to undermine</w:t>
      </w:r>
      <w:r w:rsidRPr="00BB10E5">
        <w:rPr>
          <w:highlight w:val="cyan"/>
        </w:rPr>
        <w:t xml:space="preserve"> key </w:t>
      </w:r>
      <w:r w:rsidRPr="00BB10E5">
        <w:rPr>
          <w:rStyle w:val="StyleUnderline"/>
          <w:highlight w:val="cyan"/>
        </w:rPr>
        <w:t>U.S.</w:t>
      </w:r>
      <w:r w:rsidRPr="00BB10E5">
        <w:rPr>
          <w:highlight w:val="cyan"/>
        </w:rPr>
        <w:t xml:space="preserve"> </w:t>
      </w:r>
      <w:r w:rsidRPr="00BB10E5">
        <w:rPr>
          <w:rStyle w:val="StyleUnderline"/>
          <w:highlight w:val="cyan"/>
        </w:rPr>
        <w:t>and Western interests</w:t>
      </w:r>
      <w:r w:rsidRPr="00BB10E5">
        <w:rPr>
          <w:highlight w:val="cyan"/>
        </w:rPr>
        <w:t>.</w:t>
      </w:r>
    </w:p>
    <w:p w14:paraId="2D583CF9" w14:textId="7A048287" w:rsidR="008661C9" w:rsidRDefault="008661C9" w:rsidP="008661C9">
      <w:pPr>
        <w:pStyle w:val="Heading2"/>
      </w:pPr>
      <w:r>
        <w:t>Impact</w:t>
      </w:r>
    </w:p>
    <w:p w14:paraId="7EFF583F" w14:textId="657ED9B8" w:rsidR="00256497" w:rsidRDefault="00256497" w:rsidP="00256497">
      <w:pPr>
        <w:pStyle w:val="Heading3"/>
      </w:pPr>
      <w:r>
        <w:t>2NC</w:t>
      </w:r>
      <w:r w:rsidR="00095C5C">
        <w:t>/1NR</w:t>
      </w:r>
      <w:r>
        <w:t xml:space="preserve"> </w:t>
      </w:r>
      <w:r w:rsidR="00095C5C">
        <w:t>Overview</w:t>
      </w:r>
    </w:p>
    <w:p w14:paraId="505995B1" w14:textId="6330F8FA" w:rsidR="00095C5C" w:rsidRPr="009D0D8E" w:rsidRDefault="006814E7" w:rsidP="00095C5C">
      <w:pPr>
        <w:pStyle w:val="Heading4"/>
        <w:rPr>
          <w:rFonts w:cs="Arial"/>
        </w:rPr>
      </w:pPr>
      <w:r>
        <w:t>Heg collapse</w:t>
      </w:r>
      <w:r w:rsidR="00095C5C">
        <w:t xml:space="preserve"> outweighs---unipolarity solves great power wars </w:t>
      </w:r>
      <w:r w:rsidR="00095C5C">
        <w:rPr>
          <w:rFonts w:cs="Arial"/>
        </w:rPr>
        <w:t xml:space="preserve">with allied assurances, nuclear deterrence, </w:t>
      </w:r>
      <w:r w:rsidR="00095C5C">
        <w:rPr>
          <w:rFonts w:cs="Arial"/>
          <w:u w:val="single"/>
        </w:rPr>
        <w:t>arms races</w:t>
      </w:r>
      <w:r w:rsidR="00095C5C">
        <w:rPr>
          <w:rFonts w:cs="Arial"/>
        </w:rPr>
        <w:t xml:space="preserve"> and </w:t>
      </w:r>
      <w:r w:rsidR="00095C5C">
        <w:rPr>
          <w:rFonts w:cs="Arial"/>
          <w:u w:val="single"/>
        </w:rPr>
        <w:t>land grabs</w:t>
      </w:r>
      <w:r w:rsidR="00095C5C">
        <w:rPr>
          <w:rFonts w:cs="Arial"/>
        </w:rPr>
        <w:t xml:space="preserve"> from revisionist powers---any transition away creates power vacuums and prolif that ensures extinction</w:t>
      </w:r>
      <w:r w:rsidR="00742848">
        <w:rPr>
          <w:rFonts w:cs="Arial"/>
        </w:rPr>
        <w:t xml:space="preserve"> – perceived </w:t>
      </w:r>
      <w:r w:rsidR="00C95C35">
        <w:rPr>
          <w:rFonts w:cs="Arial"/>
        </w:rPr>
        <w:t xml:space="preserve">power </w:t>
      </w:r>
      <w:r w:rsidR="009451A8">
        <w:rPr>
          <w:rFonts w:cs="Arial"/>
        </w:rPr>
        <w:t>transitions</w:t>
      </w:r>
      <w:r w:rsidR="00742848">
        <w:rPr>
          <w:rFonts w:cs="Arial"/>
        </w:rPr>
        <w:t xml:space="preserve"> happen </w:t>
      </w:r>
      <w:r w:rsidR="007A223C">
        <w:rPr>
          <w:rFonts w:cs="Arial"/>
        </w:rPr>
        <w:t>quickly</w:t>
      </w:r>
      <w:r w:rsidR="00742848">
        <w:rPr>
          <w:rFonts w:cs="Arial"/>
        </w:rPr>
        <w:t xml:space="preserve">, vote neg on </w:t>
      </w:r>
      <w:r w:rsidR="00950758">
        <w:rPr>
          <w:rFonts w:cs="Arial"/>
        </w:rPr>
        <w:t>timeframe</w:t>
      </w:r>
    </w:p>
    <w:p w14:paraId="4E735803" w14:textId="5521969A" w:rsidR="00095C5C" w:rsidRDefault="00095C5C" w:rsidP="00095C5C"/>
    <w:p w14:paraId="049B827E" w14:textId="2902DD80" w:rsidR="00253A0C" w:rsidRDefault="00253A0C" w:rsidP="00253A0C">
      <w:pPr>
        <w:pStyle w:val="Heading3"/>
      </w:pPr>
      <w:r>
        <w:t>Impact: US-Russia war</w:t>
      </w:r>
    </w:p>
    <w:p w14:paraId="2A3AE213" w14:textId="77777777" w:rsidR="00253A0C" w:rsidRPr="000558C2" w:rsidRDefault="00253A0C" w:rsidP="00253A0C">
      <w:pPr>
        <w:pStyle w:val="Heading4"/>
        <w:rPr>
          <w:rFonts w:cs="Times New Roman"/>
        </w:rPr>
      </w:pPr>
      <w:r w:rsidRPr="000558C2">
        <w:rPr>
          <w:rFonts w:cs="Times New Roman"/>
        </w:rPr>
        <w:t xml:space="preserve">US-Russia war goes nuclear </w:t>
      </w:r>
      <w:r>
        <w:rPr>
          <w:rFonts w:cs="Times New Roman"/>
        </w:rPr>
        <w:t xml:space="preserve">– </w:t>
      </w:r>
      <w:r w:rsidRPr="000558C2">
        <w:rPr>
          <w:rFonts w:cs="Times New Roman"/>
        </w:rPr>
        <w:t xml:space="preserve">hybrid tactics. </w:t>
      </w:r>
    </w:p>
    <w:p w14:paraId="2FFFB344" w14:textId="77777777" w:rsidR="00253A0C" w:rsidRPr="000558C2" w:rsidRDefault="00253A0C" w:rsidP="00253A0C">
      <w:r w:rsidRPr="000558C2">
        <w:t xml:space="preserve">Malcolm </w:t>
      </w:r>
      <w:r>
        <w:rPr>
          <w:rStyle w:val="Style13ptBold"/>
        </w:rPr>
        <w:t>Davis</w:t>
      </w:r>
      <w:r w:rsidRPr="000558C2">
        <w:rPr>
          <w:rStyle w:val="Style13ptBold"/>
        </w:rPr>
        <w:t xml:space="preserve"> 17</w:t>
      </w:r>
      <w:r w:rsidRPr="000558C2">
        <w:t xml:space="preserve">. Senior Analyst, ASPI; PhD in Military Strategic Studies, University of Hull. , “Russia, military modernisation and lowering the nuclear threshold.” </w:t>
      </w:r>
      <w:r w:rsidRPr="000558C2">
        <w:rPr>
          <w:i/>
        </w:rPr>
        <w:t>Australian Strategic Policy Institute</w:t>
      </w:r>
      <w:r w:rsidRPr="000558C2">
        <w:t xml:space="preserve">. January. </w:t>
      </w:r>
      <w:hyperlink r:id="rId7" w:history="1">
        <w:r w:rsidRPr="000558C2">
          <w:rPr>
            <w:rStyle w:val="Hyperlink"/>
          </w:rPr>
          <w:t>https://www.aspistrategist.org.au/russia-military-modernisation-lowering-nuclear-threshold/</w:t>
        </w:r>
      </w:hyperlink>
      <w:r w:rsidRPr="000558C2">
        <w:t xml:space="preserve">. </w:t>
      </w:r>
    </w:p>
    <w:p w14:paraId="7F8D12AA" w14:textId="77777777" w:rsidR="00253A0C" w:rsidRDefault="00253A0C" w:rsidP="00253A0C">
      <w:r w:rsidRPr="000558C2">
        <w:rPr>
          <w:rStyle w:val="StyleUnderline"/>
        </w:rPr>
        <w:t>Three developments suggest a willingness by Russia to use nuclear weapons</w:t>
      </w:r>
      <w:r w:rsidRPr="000558C2">
        <w:t xml:space="preserve"> in response to non-nuclear attacks </w:t>
      </w:r>
      <w:r w:rsidRPr="000558C2">
        <w:rPr>
          <w:rStyle w:val="StyleUnderline"/>
        </w:rPr>
        <w:t>in a manner that lowers the threshold of nuclear war</w:t>
      </w:r>
      <w:r w:rsidRPr="000558C2">
        <w:t xml:space="preserve">. </w:t>
      </w:r>
      <w:r w:rsidRPr="000558C2">
        <w:rPr>
          <w:rStyle w:val="StyleUnderline"/>
        </w:rPr>
        <w:t>First, the concept of preventative de-escalation is important</w:t>
      </w:r>
      <w:r w:rsidRPr="000558C2">
        <w:t>. A recent IISS analysis explained de-escalation in which limited nuclear war could be used to:</w:t>
      </w:r>
      <w:r w:rsidRPr="000558C2">
        <w:rPr>
          <w:sz w:val="12"/>
        </w:rPr>
        <w:t xml:space="preserve">¶ </w:t>
      </w:r>
      <w:r w:rsidRPr="000558C2">
        <w:t>‘…de-escalate and terminate combat actions on terms acceptable to Russia through the threat of inflicting unacceptable damage upon the enemy. Such limited nuclear use may deter both nuclear and conventional aggression.’</w:t>
      </w:r>
      <w:r w:rsidRPr="000558C2">
        <w:rPr>
          <w:sz w:val="12"/>
        </w:rPr>
        <w:t xml:space="preserve">¶ </w:t>
      </w:r>
      <w:r w:rsidRPr="000558C2">
        <w:rPr>
          <w:rStyle w:val="StyleUnderline"/>
        </w:rPr>
        <w:t>Second, the integration of conventional pre-nuclear and nuclear forces reinforces Russia’s coercive power against NATO in the pre-war ‘Phase Zero’ in a future regional crisis</w:t>
      </w:r>
      <w:r w:rsidRPr="000558C2">
        <w:t xml:space="preserve">—for example, </w:t>
      </w:r>
      <w:r w:rsidRPr="00BB10E5">
        <w:rPr>
          <w:rStyle w:val="StyleUnderline"/>
          <w:highlight w:val="cyan"/>
        </w:rPr>
        <w:t xml:space="preserve">in the </w:t>
      </w:r>
      <w:r w:rsidRPr="00BB10E5">
        <w:rPr>
          <w:rStyle w:val="Emphasis"/>
          <w:highlight w:val="cyan"/>
        </w:rPr>
        <w:t>Baltics</w:t>
      </w:r>
      <w:r w:rsidRPr="000558C2">
        <w:t xml:space="preserve">. And </w:t>
      </w:r>
      <w:r w:rsidRPr="000558C2">
        <w:rPr>
          <w:rStyle w:val="StyleUnderline"/>
        </w:rPr>
        <w:t>third, the Russians are clearly conscious of that coercive power given their recent nuclear signaling that suggests Russia continues to see such weapons as a means of national strength</w:t>
      </w:r>
      <w:r w:rsidRPr="000558C2">
        <w:t xml:space="preserve">. </w:t>
      </w:r>
      <w:r w:rsidRPr="00BB10E5">
        <w:rPr>
          <w:rStyle w:val="StyleUnderline"/>
          <w:highlight w:val="cyan"/>
        </w:rPr>
        <w:t xml:space="preserve">Russia has undertaken </w:t>
      </w:r>
      <w:r w:rsidRPr="00BB10E5">
        <w:rPr>
          <w:rStyle w:val="Emphasis"/>
          <w:highlight w:val="cyan"/>
        </w:rPr>
        <w:t>sabre rattling</w:t>
      </w:r>
      <w:r w:rsidRPr="00BB10E5">
        <w:rPr>
          <w:rStyle w:val="StyleUnderline"/>
          <w:highlight w:val="cyan"/>
        </w:rPr>
        <w:t xml:space="preserve"> </w:t>
      </w:r>
      <w:r w:rsidRPr="000558C2">
        <w:rPr>
          <w:rStyle w:val="StyleUnderline"/>
        </w:rPr>
        <w:t xml:space="preserve">through </w:t>
      </w:r>
      <w:r w:rsidRPr="000558C2">
        <w:rPr>
          <w:rStyle w:val="Emphasis"/>
        </w:rPr>
        <w:t>simulated nuclear strikes</w:t>
      </w:r>
      <w:r w:rsidRPr="000558C2">
        <w:rPr>
          <w:rStyle w:val="StyleUnderline"/>
        </w:rPr>
        <w:t xml:space="preserve"> in large-scale exercises and </w:t>
      </w:r>
      <w:r w:rsidRPr="000558C2">
        <w:rPr>
          <w:rStyle w:val="Emphasis"/>
        </w:rPr>
        <w:t>aggressive probing</w:t>
      </w:r>
      <w:r w:rsidRPr="000558C2">
        <w:rPr>
          <w:rStyle w:val="StyleUnderline"/>
        </w:rPr>
        <w:t xml:space="preserve"> </w:t>
      </w:r>
      <w:r w:rsidRPr="00BB10E5">
        <w:rPr>
          <w:rStyle w:val="StyleUnderline"/>
          <w:highlight w:val="cyan"/>
        </w:rPr>
        <w:t>of NATO airspace with nuclear</w:t>
      </w:r>
      <w:r w:rsidRPr="000558C2">
        <w:rPr>
          <w:rStyle w:val="StyleUnderline"/>
        </w:rPr>
        <w:t xml:space="preserve">-capable </w:t>
      </w:r>
      <w:r w:rsidRPr="00BB10E5">
        <w:rPr>
          <w:rStyle w:val="StyleUnderline"/>
          <w:highlight w:val="cyan"/>
        </w:rPr>
        <w:t>bombers</w:t>
      </w:r>
      <w:r w:rsidRPr="000558C2">
        <w:t xml:space="preserve">. It has demonstrated the dual-role Kalibr NK sea-launched cruise missile in deadly strikes against Syria, and deployed dual-role Iskander short-range ballistic missiles into Kaliningrad in a manner that was highly threatening to NATO. </w:t>
      </w:r>
      <w:r w:rsidRPr="000558C2">
        <w:rPr>
          <w:rStyle w:val="StyleUnderline"/>
        </w:rPr>
        <w:t>That has been backed by public statements which reinforce Russia’s nuclear weapons capability and even explicit nuclear threats to NATO states</w:t>
      </w:r>
      <w:r w:rsidRPr="000558C2">
        <w:t>, notably Denmark.</w:t>
      </w:r>
      <w:r w:rsidRPr="000558C2">
        <w:rPr>
          <w:sz w:val="12"/>
        </w:rPr>
        <w:t xml:space="preserve">¶ </w:t>
      </w:r>
      <w:r w:rsidRPr="000558C2">
        <w:rPr>
          <w:rStyle w:val="StyleUnderline"/>
        </w:rPr>
        <w:t xml:space="preserve">Russian nuclear forces are being </w:t>
      </w:r>
      <w:r w:rsidRPr="000558C2">
        <w:rPr>
          <w:rStyle w:val="Emphasis"/>
        </w:rPr>
        <w:t>swiftly upgraded</w:t>
      </w:r>
      <w:r w:rsidRPr="000558C2">
        <w:rPr>
          <w:rStyle w:val="StyleUnderline"/>
        </w:rPr>
        <w:t xml:space="preserve"> with the focus on ICBM modernisation</w:t>
      </w:r>
      <w:r w:rsidRPr="000558C2">
        <w:t xml:space="preserve">, based on introducing the SS-27 ‘Yars’ road-mobile missile, and from 2018 the silo-based RS-28 ‘Sarmat’ heavy ICBM. Yars and Sarmat replace much of Russia’s aging Soviet strategic rocket forces with significantly more capable delivery systems. Russia’s Navy is transitioning to modern Sineva and Bulava sea-launched ballistic missiles, on the modern Borei class SSBNs, </w:t>
      </w:r>
      <w:r w:rsidRPr="000558C2">
        <w:rPr>
          <w:rStyle w:val="StyleUnderline"/>
        </w:rPr>
        <w:t>while the Russian Air Force is restarting the Tu-160 Blackjack production line to produce the updated Tu-160M2 bomber</w:t>
      </w:r>
      <w:r w:rsidRPr="000558C2">
        <w:t xml:space="preserve"> that eventually will be complemented by the ‘PAK-DA’ advanced bomber sometime in the 2020s.</w:t>
      </w:r>
      <w:r w:rsidRPr="000558C2">
        <w:rPr>
          <w:sz w:val="12"/>
        </w:rPr>
        <w:t xml:space="preserve">¶ </w:t>
      </w:r>
      <w:r w:rsidRPr="000558C2">
        <w:t xml:space="preserve">The strategic nuclear force modernisation is important but it’s </w:t>
      </w:r>
      <w:r w:rsidRPr="000558C2">
        <w:rPr>
          <w:rStyle w:val="StyleUnderline"/>
        </w:rPr>
        <w:t xml:space="preserve">the </w:t>
      </w:r>
      <w:r w:rsidRPr="000558C2">
        <w:rPr>
          <w:rStyle w:val="Emphasis"/>
        </w:rPr>
        <w:t>integration</w:t>
      </w:r>
      <w:r w:rsidRPr="000558C2">
        <w:rPr>
          <w:rStyle w:val="StyleUnderline"/>
        </w:rPr>
        <w:t xml:space="preserve"> of Russia’s conventional </w:t>
      </w:r>
      <w:r w:rsidRPr="000558C2">
        <w:rPr>
          <w:rStyle w:val="Emphasis"/>
        </w:rPr>
        <w:t>pre-nuclear forces</w:t>
      </w:r>
      <w:r w:rsidRPr="000558C2">
        <w:rPr>
          <w:rStyle w:val="StyleUnderline"/>
        </w:rPr>
        <w:t xml:space="preserve"> with its large </w:t>
      </w:r>
      <w:r w:rsidRPr="000558C2">
        <w:rPr>
          <w:rStyle w:val="Emphasis"/>
        </w:rPr>
        <w:t>‘non-strategic nuclear forces’</w:t>
      </w:r>
      <w:r w:rsidRPr="000558C2">
        <w:rPr>
          <w:rStyle w:val="StyleUnderline"/>
        </w:rPr>
        <w:t xml:space="preserve"> that’s of greatest significance</w:t>
      </w:r>
      <w:r w:rsidRPr="000558C2">
        <w:t xml:space="preserve">. </w:t>
      </w:r>
      <w:r w:rsidRPr="000558C2">
        <w:rPr>
          <w:rStyle w:val="StyleUnderline"/>
        </w:rPr>
        <w:t xml:space="preserve">That’s shaping Russian thinking on the use of nuclear weapons, particularly during </w:t>
      </w:r>
      <w:r w:rsidRPr="00BB10E5">
        <w:rPr>
          <w:rStyle w:val="Emphasis"/>
          <w:highlight w:val="cyan"/>
        </w:rPr>
        <w:t>Hybrid Warfare</w:t>
      </w:r>
      <w:r w:rsidRPr="000558C2">
        <w:rPr>
          <w:rStyle w:val="StyleUnderline"/>
        </w:rPr>
        <w:t xml:space="preserve">, in a way that </w:t>
      </w:r>
      <w:r w:rsidRPr="00BB10E5">
        <w:rPr>
          <w:rStyle w:val="StyleUnderline"/>
          <w:highlight w:val="cyan"/>
        </w:rPr>
        <w:t xml:space="preserve">makes the </w:t>
      </w:r>
      <w:r w:rsidRPr="00BB10E5">
        <w:rPr>
          <w:rStyle w:val="Emphasis"/>
          <w:highlight w:val="cyan"/>
        </w:rPr>
        <w:t>risk of a crisis</w:t>
      </w:r>
      <w:r w:rsidRPr="00BB10E5">
        <w:rPr>
          <w:rStyle w:val="StyleUnderline"/>
          <w:highlight w:val="cyan"/>
        </w:rPr>
        <w:t xml:space="preserve"> </w:t>
      </w:r>
      <w:r w:rsidRPr="000558C2">
        <w:rPr>
          <w:rStyle w:val="StyleUnderline"/>
        </w:rPr>
        <w:t xml:space="preserve">with Russia much more </w:t>
      </w:r>
      <w:r w:rsidRPr="00BB10E5">
        <w:rPr>
          <w:rStyle w:val="Emphasis"/>
          <w:highlight w:val="cyan"/>
        </w:rPr>
        <w:t>dangerous</w:t>
      </w:r>
      <w:r w:rsidRPr="00BB10E5">
        <w:rPr>
          <w:highlight w:val="cyan"/>
        </w:rPr>
        <w:t xml:space="preserve">. </w:t>
      </w:r>
      <w:r w:rsidRPr="00BB10E5">
        <w:rPr>
          <w:rStyle w:val="StyleUnderline"/>
          <w:highlight w:val="cyan"/>
        </w:rPr>
        <w:t xml:space="preserve">Russia is </w:t>
      </w:r>
      <w:r w:rsidRPr="000558C2">
        <w:rPr>
          <w:rStyle w:val="StyleUnderline"/>
        </w:rPr>
        <w:t xml:space="preserve">increasingly </w:t>
      </w:r>
      <w:r w:rsidRPr="00BB10E5">
        <w:rPr>
          <w:rStyle w:val="StyleUnderline"/>
          <w:highlight w:val="cyan"/>
        </w:rPr>
        <w:t xml:space="preserve">focusing on </w:t>
      </w:r>
      <w:r w:rsidRPr="000558C2">
        <w:rPr>
          <w:rStyle w:val="StyleUnderline"/>
        </w:rPr>
        <w:t xml:space="preserve">the use of its </w:t>
      </w:r>
      <w:r w:rsidRPr="00BB10E5">
        <w:rPr>
          <w:rStyle w:val="StyleUnderline"/>
          <w:highlight w:val="cyan"/>
        </w:rPr>
        <w:t xml:space="preserve">nuclear </w:t>
      </w:r>
      <w:r w:rsidRPr="000558C2">
        <w:rPr>
          <w:rStyle w:val="StyleUnderline"/>
        </w:rPr>
        <w:t xml:space="preserve">forces to enhance its ability </w:t>
      </w:r>
      <w:r w:rsidRPr="00BB10E5">
        <w:rPr>
          <w:rStyle w:val="StyleUnderline"/>
          <w:highlight w:val="cyan"/>
        </w:rPr>
        <w:t xml:space="preserve">to </w:t>
      </w:r>
      <w:r w:rsidRPr="00BB10E5">
        <w:rPr>
          <w:rStyle w:val="Emphasis"/>
          <w:highlight w:val="cyan"/>
        </w:rPr>
        <w:t xml:space="preserve">undertake </w:t>
      </w:r>
      <w:r w:rsidRPr="000558C2">
        <w:rPr>
          <w:rStyle w:val="Emphasis"/>
        </w:rPr>
        <w:t xml:space="preserve">military </w:t>
      </w:r>
      <w:r w:rsidRPr="00BB10E5">
        <w:rPr>
          <w:rStyle w:val="Emphasis"/>
          <w:highlight w:val="cyan"/>
        </w:rPr>
        <w:t>adventurism</w:t>
      </w:r>
      <w:r w:rsidRPr="00BB10E5">
        <w:rPr>
          <w:rStyle w:val="StyleUnderline"/>
          <w:highlight w:val="cyan"/>
        </w:rPr>
        <w:t xml:space="preserve"> at the </w:t>
      </w:r>
      <w:r w:rsidRPr="00BB10E5">
        <w:rPr>
          <w:rStyle w:val="Emphasis"/>
          <w:highlight w:val="cyan"/>
        </w:rPr>
        <w:t>conventional level</w:t>
      </w:r>
      <w:r w:rsidRPr="00BB10E5">
        <w:rPr>
          <w:rStyle w:val="StyleUnderline"/>
          <w:highlight w:val="cyan"/>
        </w:rPr>
        <w:t xml:space="preserve"> </w:t>
      </w:r>
      <w:r w:rsidRPr="000558C2">
        <w:rPr>
          <w:rStyle w:val="StyleUnderline"/>
        </w:rPr>
        <w:t xml:space="preserve">in a manner that’s </w:t>
      </w:r>
      <w:r w:rsidRPr="000558C2">
        <w:rPr>
          <w:rStyle w:val="Emphasis"/>
        </w:rPr>
        <w:t>highly threatening</w:t>
      </w:r>
      <w:r w:rsidRPr="000558C2">
        <w:rPr>
          <w:rStyle w:val="StyleUnderline"/>
        </w:rPr>
        <w:t xml:space="preserve"> to NATO</w:t>
      </w:r>
      <w:r w:rsidRPr="000558C2">
        <w:t xml:space="preserve">. </w:t>
      </w:r>
      <w:r w:rsidRPr="000558C2">
        <w:rPr>
          <w:rStyle w:val="StyleUnderline"/>
        </w:rPr>
        <w:t xml:space="preserve">However the </w:t>
      </w:r>
      <w:r w:rsidRPr="00BB10E5">
        <w:rPr>
          <w:rStyle w:val="StyleUnderline"/>
          <w:highlight w:val="cyan"/>
        </w:rPr>
        <w:t>reliance on nuclear signaling</w:t>
      </w:r>
      <w:r w:rsidRPr="000558C2">
        <w:rPr>
          <w:rStyle w:val="StyleUnderline"/>
        </w:rPr>
        <w:t xml:space="preserve">, the changing operational posture of dual-role forces and concepts like ’preventative de-escalation’, </w:t>
      </w:r>
      <w:r w:rsidRPr="00BB10E5">
        <w:rPr>
          <w:rStyle w:val="StyleUnderline"/>
          <w:highlight w:val="cyan"/>
        </w:rPr>
        <w:t xml:space="preserve">increases the </w:t>
      </w:r>
      <w:r w:rsidRPr="00BB10E5">
        <w:rPr>
          <w:rStyle w:val="Emphasis"/>
          <w:highlight w:val="cyan"/>
        </w:rPr>
        <w:t>risk of miscalc</w:t>
      </w:r>
      <w:r w:rsidRPr="000558C2">
        <w:rPr>
          <w:rStyle w:val="StyleUnderline"/>
        </w:rPr>
        <w:t xml:space="preserve">ulation in a crisis </w:t>
      </w:r>
      <w:r w:rsidRPr="00BB10E5">
        <w:rPr>
          <w:rStyle w:val="StyleUnderline"/>
          <w:highlight w:val="cyan"/>
        </w:rPr>
        <w:t xml:space="preserve">that could lead to </w:t>
      </w:r>
      <w:r w:rsidRPr="000558C2">
        <w:rPr>
          <w:rStyle w:val="StyleUnderline"/>
        </w:rPr>
        <w:t xml:space="preserve">an </w:t>
      </w:r>
      <w:r w:rsidRPr="00BB10E5">
        <w:rPr>
          <w:rStyle w:val="Emphasis"/>
          <w:highlight w:val="cyan"/>
        </w:rPr>
        <w:t>escalation</w:t>
      </w:r>
      <w:r w:rsidRPr="00BB10E5">
        <w:rPr>
          <w:rStyle w:val="StyleUnderline"/>
          <w:highlight w:val="cyan"/>
        </w:rPr>
        <w:t xml:space="preserve"> through the </w:t>
      </w:r>
      <w:r w:rsidRPr="00BB10E5">
        <w:rPr>
          <w:rStyle w:val="Emphasis"/>
          <w:highlight w:val="cyan"/>
        </w:rPr>
        <w:t>nuclear threshold</w:t>
      </w:r>
      <w:r w:rsidRPr="000558C2">
        <w:t>.</w:t>
      </w:r>
    </w:p>
    <w:p w14:paraId="6211F13A" w14:textId="77777777" w:rsidR="00253A0C" w:rsidRDefault="00253A0C" w:rsidP="00253A0C">
      <w:pPr>
        <w:pStyle w:val="Heading4"/>
      </w:pPr>
      <w:r>
        <w:t>That outweighs.</w:t>
      </w:r>
    </w:p>
    <w:p w14:paraId="65602672" w14:textId="77777777" w:rsidR="00253A0C" w:rsidRDefault="00253A0C" w:rsidP="00253A0C">
      <w:r>
        <w:t xml:space="preserve">Steven </w:t>
      </w:r>
      <w:r w:rsidRPr="00911A12">
        <w:rPr>
          <w:rStyle w:val="Style13ptBold"/>
        </w:rPr>
        <w:t>STARR 17</w:t>
      </w:r>
      <w:r>
        <w:t xml:space="preserve">. Director, University of Missouri’s Clinical Laboratory Science Program; senior scientist, Physicians for Social Responsibility. “Turning a Blind Eye Towards Armageddon — U.S. Leaders Reject Nuclear Winter Studies.” Federation of American Scientists. January 9. </w:t>
      </w:r>
      <w:hyperlink r:id="rId8" w:history="1">
        <w:r w:rsidRPr="001D1105">
          <w:rPr>
            <w:rStyle w:val="Hyperlink"/>
          </w:rPr>
          <w:t>https://fas.org/2017/01/turning-a-blind-eye-towards-armageddon-u-s-leaders-reject-nuclear-winter-studies/</w:t>
        </w:r>
      </w:hyperlink>
      <w:r>
        <w:t xml:space="preserve">. </w:t>
      </w:r>
    </w:p>
    <w:p w14:paraId="34AFBE3A" w14:textId="77777777" w:rsidR="00253A0C" w:rsidRDefault="00253A0C" w:rsidP="00253A0C">
      <w:pPr>
        <w:rPr>
          <w:sz w:val="12"/>
        </w:rPr>
      </w:pPr>
      <w:r w:rsidRPr="003D613F">
        <w:rPr>
          <w:sz w:val="12"/>
        </w:rPr>
        <w:t xml:space="preserve">Now 10 years ago, several of the world’s leading climatologists and physicists chose to reinvestigate the long-term environmental impacts of nuclear war. </w:t>
      </w:r>
      <w:r w:rsidRPr="003D613F">
        <w:rPr>
          <w:rStyle w:val="TitleChar"/>
        </w:rPr>
        <w:t xml:space="preserve">The </w:t>
      </w:r>
      <w:r w:rsidRPr="00BB10E5">
        <w:rPr>
          <w:rStyle w:val="Emphasis"/>
          <w:highlight w:val="cyan"/>
        </w:rPr>
        <w:t>peer-reviewed studies</w:t>
      </w:r>
      <w:r w:rsidRPr="003D613F">
        <w:rPr>
          <w:rStyle w:val="TitleChar"/>
        </w:rPr>
        <w:t xml:space="preserve"> they produced are considered to be the most authoritative type of scientific research, which is subjected to criticism by the international scientific community before final publication in scholarly journals</w:t>
      </w:r>
      <w:r w:rsidRPr="003D613F">
        <w:rPr>
          <w:sz w:val="12"/>
        </w:rPr>
        <w:t xml:space="preserve">. </w:t>
      </w:r>
      <w:r w:rsidRPr="003D613F">
        <w:rPr>
          <w:rStyle w:val="TitleChar"/>
        </w:rPr>
        <w:t xml:space="preserve">No serious errors were found in these studies and their </w:t>
      </w:r>
      <w:r w:rsidRPr="00801470">
        <w:rPr>
          <w:rStyle w:val="TitleChar"/>
        </w:rPr>
        <w:t xml:space="preserve">findings </w:t>
      </w:r>
      <w:r w:rsidRPr="00BB10E5">
        <w:rPr>
          <w:rStyle w:val="Emphasis"/>
          <w:highlight w:val="cyan"/>
        </w:rPr>
        <w:t>remain unchallenged</w:t>
      </w:r>
      <w:r w:rsidRPr="003D613F">
        <w:rPr>
          <w:sz w:val="12"/>
        </w:rPr>
        <w:t xml:space="preserve">. Alan Robock et al., “Nuclear winter revisited with a modern climate model and current nuclear arsenals: Still catastrophic consequences,” Journal of Geophysical Research: Atmospheres 112 (2007). Owen Brian Toon et al., “Atmospheric effects and societal consequences of regional scale nuclear conflicts and acts of individual nuclear terrorism,” Atmospheric Chemistry and Physics 7 (2007). Michael Mills et al., “Massive global ozone loss predicted following regional nuclear conflict,” Proceedings of the National Academy of Sciences of the United States of America 105, no. 14 (2008). Michael Mills et al., “Multidecadal global cooling and unprecedented ozone loss following a regional nuclear conflict,” Earth’s Future 2. Alan Robock et al., “Climatic consequences of regional nuclear conflicts,” Atmospheric Chemistry and Physics 7 (2007). Working at the Laboratory for Atmospheric and Space Physics at the University of Colorado-Boulder, the Department of Environmental Sciences at Rutgers, and the Department of Atmospheric and Oceanic Sciences at UCLA, </w:t>
      </w:r>
      <w:r w:rsidRPr="003D613F">
        <w:rPr>
          <w:rStyle w:val="TitleChar"/>
        </w:rPr>
        <w:t xml:space="preserve">these </w:t>
      </w:r>
      <w:r w:rsidRPr="00801470">
        <w:rPr>
          <w:rStyle w:val="TitleChar"/>
        </w:rPr>
        <w:t xml:space="preserve">scientists used </w:t>
      </w:r>
      <w:r w:rsidRPr="00801470">
        <w:rPr>
          <w:rStyle w:val="Emphasis"/>
        </w:rPr>
        <w:t>state-of-the-art computer modeling</w:t>
      </w:r>
      <w:r w:rsidRPr="00801470">
        <w:rPr>
          <w:rStyle w:val="TitleChar"/>
        </w:rPr>
        <w:t xml:space="preserve"> to evaluate the consequences of a range of possible nuclear conflicts</w:t>
      </w:r>
      <w:r w:rsidRPr="00801470">
        <w:rPr>
          <w:sz w:val="12"/>
        </w:rPr>
        <w:t>. They began with a hypothetical war in</w:t>
      </w:r>
      <w:r w:rsidRPr="003D613F">
        <w:rPr>
          <w:sz w:val="12"/>
        </w:rPr>
        <w:t xml:space="preserve"> Southeast Asia, in which a total of 100 Hiroshima-size atomic bombs were detonated in the cities of India and Pakistan. Please consider the following images of Hiroshima, before and after the detonation of the atomic bomb, which had an explosive power of 15,000 tons of TNT. The detonation of an atomic bomb with this explosive power will instantly ignite fires over a surface area of three to five square miles. In the recent studies, the scientists calculated that the blast, fire, and radiation from a war fought with 100 atomic bombs could produce direct fatalities comparable to all of those worldwide in World War II, or to those once estimated for a “counterforce” nuclear war between the superpowers. However, the long-term environmental effects of the war could significantly disrupt the global weather for at least a decade, which would likely result in a vast global famine. The scientists predicted that nuclear firestorms in the burning cities would cause at least five million tons of black carbon smoke to quickly rise above cloud level into the stratosphere, where it could not be rained out. The smoke would circle the Earth in less than two weeks and would form a global stratospheric smoke layer that would remain for more than a decade. The smoke would absorb warming sunlight, which would heat the smoke to temperatures near the boiling point of water, producing ozone losses of 20 to 50 percent over populated areas. This would almost double the amount of UV-B reaching the most populated regions of the mid-latitudes, and it would create UV-B indices unprecedented in human history. In North America and Central Europe, the time required to get a painful sunburn at mid-day in June could decrease to as little as six minutes for fair-skinned individuals. As the smoke layer blocked warming sunlight from reaching the Earth’s surface, it would produce the coldest average surface temperatures in the last 1,000 years. The scientists calculated that global food production would decrease by 20 to 40 percent during a five-year period following such a war. Medical experts have predicted that the shortening of growing seasons and corresponding decreases in agricultural production could cause up to two billion people to perish from famine. The climatologists also investigated the effects of a nuclear war fought with the vastly more powerful modern thermonuclear weapons possessed by the United States, Russia, China, France, and England. Some of the thermonuclear weapons constructed during the 1950s and 1960s were 1,000 times more powerful than an atomic bomb. During the last 30 years, the average size of thermonuclear or “strategic” nuclear weapons has decreased. Yet today, </w:t>
      </w:r>
      <w:r w:rsidRPr="003D613F">
        <w:rPr>
          <w:rStyle w:val="TitleChar"/>
        </w:rPr>
        <w:t>each of the approximately 3,540 strategic weapons deployed by the</w:t>
      </w:r>
      <w:r w:rsidRPr="003D613F">
        <w:rPr>
          <w:sz w:val="12"/>
        </w:rPr>
        <w:t xml:space="preserve"> </w:t>
      </w:r>
      <w:r w:rsidRPr="003D613F">
        <w:rPr>
          <w:rStyle w:val="TitleChar"/>
        </w:rPr>
        <w:t>U</w:t>
      </w:r>
      <w:r w:rsidRPr="003D613F">
        <w:rPr>
          <w:sz w:val="12"/>
        </w:rPr>
        <w:t xml:space="preserve">nited </w:t>
      </w:r>
      <w:r w:rsidRPr="003D613F">
        <w:rPr>
          <w:rStyle w:val="TitleChar"/>
        </w:rPr>
        <w:t>S</w:t>
      </w:r>
      <w:r w:rsidRPr="003D613F">
        <w:rPr>
          <w:sz w:val="12"/>
        </w:rPr>
        <w:t xml:space="preserve">tates </w:t>
      </w:r>
      <w:r w:rsidRPr="003D613F">
        <w:rPr>
          <w:rStyle w:val="TitleChar"/>
        </w:rPr>
        <w:t>and Russia is seven to 80 times more powerful than the atomic bombs modeled in the India-Pakistan study</w:t>
      </w:r>
      <w:r w:rsidRPr="003D613F">
        <w:rPr>
          <w:sz w:val="12"/>
        </w:rPr>
        <w:t xml:space="preserve">. The smallest strategic nuclear weapon has an explosive power of 100,000 tons of TNT, compared to an atomic bomb with an average explosive power of 15,000 tons of TNT. </w:t>
      </w:r>
      <w:r w:rsidRPr="003D613F">
        <w:rPr>
          <w:rStyle w:val="TitleChar"/>
        </w:rPr>
        <w:t>Strategic nuclear weapons produce much larger nuclear firestorms than do atomic bombs</w:t>
      </w:r>
      <w:r w:rsidRPr="003D613F">
        <w:rPr>
          <w:sz w:val="12"/>
        </w:rPr>
        <w:t xml:space="preserve">. For example, </w:t>
      </w:r>
      <w:r w:rsidRPr="003D613F">
        <w:rPr>
          <w:rStyle w:val="TitleChar"/>
        </w:rPr>
        <w:t>a standard Russian 800-kiloton warhead</w:t>
      </w:r>
      <w:r w:rsidRPr="003D613F">
        <w:rPr>
          <w:sz w:val="12"/>
        </w:rPr>
        <w:t xml:space="preserve">, on an average day, </w:t>
      </w:r>
      <w:r w:rsidRPr="003D613F">
        <w:rPr>
          <w:rStyle w:val="TitleChar"/>
        </w:rPr>
        <w:t>will ignite fires covering a surface area of 90 to 152 square miles</w:t>
      </w:r>
      <w:r w:rsidRPr="003D613F">
        <w:rPr>
          <w:sz w:val="12"/>
        </w:rPr>
        <w:t xml:space="preserve">. </w:t>
      </w:r>
      <w:r w:rsidRPr="00BB10E5">
        <w:rPr>
          <w:rStyle w:val="TitleChar"/>
          <w:highlight w:val="cyan"/>
        </w:rPr>
        <w:t>A war</w:t>
      </w:r>
      <w:r w:rsidRPr="003D613F">
        <w:rPr>
          <w:rStyle w:val="TitleChar"/>
        </w:rPr>
        <w:t xml:space="preserve"> fought </w:t>
      </w:r>
      <w:r w:rsidRPr="00BB10E5">
        <w:rPr>
          <w:rStyle w:val="TitleChar"/>
          <w:highlight w:val="cyan"/>
        </w:rPr>
        <w:t>with hundreds</w:t>
      </w:r>
      <w:r w:rsidRPr="003D613F">
        <w:rPr>
          <w:sz w:val="12"/>
        </w:rPr>
        <w:t xml:space="preserve"> or thousands </w:t>
      </w:r>
      <w:r w:rsidRPr="00BB10E5">
        <w:rPr>
          <w:rStyle w:val="TitleChar"/>
          <w:highlight w:val="cyan"/>
        </w:rPr>
        <w:t xml:space="preserve">of </w:t>
      </w:r>
      <w:r w:rsidRPr="00BB10E5">
        <w:rPr>
          <w:rStyle w:val="Emphasis"/>
          <w:highlight w:val="cyan"/>
        </w:rPr>
        <w:t>U.S. and Russian</w:t>
      </w:r>
      <w:r w:rsidRPr="003D613F">
        <w:rPr>
          <w:rStyle w:val="TitleChar"/>
        </w:rPr>
        <w:t xml:space="preserve"> strategic nuclear </w:t>
      </w:r>
      <w:r w:rsidRPr="00BB10E5">
        <w:rPr>
          <w:rStyle w:val="TitleChar"/>
          <w:highlight w:val="cyan"/>
        </w:rPr>
        <w:t>weapons would</w:t>
      </w:r>
      <w:r w:rsidRPr="003D613F">
        <w:rPr>
          <w:rStyle w:val="TitleChar"/>
        </w:rPr>
        <w:t xml:space="preserve"> ignite immense nuclear firestorms covering land surface areas of many thousands or tens of thousands of square miles</w:t>
      </w:r>
      <w:r w:rsidRPr="003D613F">
        <w:rPr>
          <w:sz w:val="12"/>
        </w:rPr>
        <w:t xml:space="preserve">. The scientists calculated that </w:t>
      </w:r>
      <w:r w:rsidRPr="003D613F">
        <w:rPr>
          <w:rStyle w:val="TitleChar"/>
        </w:rPr>
        <w:t xml:space="preserve">these fires would produce up to 180 million tons of black carbon soot and smoke, which would </w:t>
      </w:r>
      <w:r w:rsidRPr="00BB10E5">
        <w:rPr>
          <w:rStyle w:val="TitleChar"/>
          <w:highlight w:val="cyan"/>
        </w:rPr>
        <w:t>form a</w:t>
      </w:r>
      <w:r w:rsidRPr="00801470">
        <w:rPr>
          <w:rStyle w:val="TitleChar"/>
        </w:rPr>
        <w:t xml:space="preserve"> dense, global stratospheric </w:t>
      </w:r>
      <w:r w:rsidRPr="00BB10E5">
        <w:rPr>
          <w:rStyle w:val="TitleChar"/>
          <w:highlight w:val="cyan"/>
        </w:rPr>
        <w:t>smoke layer</w:t>
      </w:r>
      <w:r w:rsidRPr="003D613F">
        <w:rPr>
          <w:sz w:val="12"/>
        </w:rPr>
        <w:t xml:space="preserve">. </w:t>
      </w:r>
      <w:r w:rsidRPr="003D613F">
        <w:rPr>
          <w:rStyle w:val="TitleChar"/>
        </w:rPr>
        <w:t xml:space="preserve">The smoke would remain in the stratosphere </w:t>
      </w:r>
      <w:r w:rsidRPr="00BB10E5">
        <w:rPr>
          <w:rStyle w:val="TitleChar"/>
          <w:highlight w:val="cyan"/>
        </w:rPr>
        <w:t>for</w:t>
      </w:r>
      <w:r w:rsidRPr="003D613F">
        <w:rPr>
          <w:rStyle w:val="TitleChar"/>
        </w:rPr>
        <w:t xml:space="preserve"> 10 to </w:t>
      </w:r>
      <w:r w:rsidRPr="00BB10E5">
        <w:rPr>
          <w:rStyle w:val="Emphasis"/>
          <w:highlight w:val="cyan"/>
        </w:rPr>
        <w:t>20 years</w:t>
      </w:r>
      <w:r w:rsidRPr="003D613F">
        <w:rPr>
          <w:rStyle w:val="TitleChar"/>
        </w:rPr>
        <w:t>, and it would block</w:t>
      </w:r>
      <w:r w:rsidRPr="003D613F">
        <w:rPr>
          <w:sz w:val="12"/>
        </w:rPr>
        <w:t xml:space="preserve"> as much as </w:t>
      </w:r>
      <w:r w:rsidRPr="003D613F">
        <w:rPr>
          <w:rStyle w:val="TitleChar"/>
        </w:rPr>
        <w:t>70 percent of sunlight</w:t>
      </w:r>
      <w:r w:rsidRPr="003D613F">
        <w:rPr>
          <w:sz w:val="12"/>
        </w:rPr>
        <w:t xml:space="preserve"> from reaching the surface of the Northern Hemisphere and 35 percent from the Southern Hemisphere. So much sunlight would be blocked by the smoke that the noonday sun would resemble a full moon at midnight. </w:t>
      </w:r>
      <w:r w:rsidRPr="003D613F">
        <w:rPr>
          <w:rStyle w:val="TitleChar"/>
        </w:rPr>
        <w:t xml:space="preserve">Under such conditions, </w:t>
      </w:r>
      <w:r w:rsidRPr="00BB10E5">
        <w:rPr>
          <w:rStyle w:val="TitleChar"/>
          <w:highlight w:val="cyan"/>
        </w:rPr>
        <w:t>it would</w:t>
      </w:r>
      <w:r w:rsidRPr="00801470">
        <w:rPr>
          <w:rStyle w:val="TitleChar"/>
        </w:rPr>
        <w:t xml:space="preserve"> only </w:t>
      </w:r>
      <w:r w:rsidRPr="00BB10E5">
        <w:rPr>
          <w:rStyle w:val="TitleChar"/>
          <w:highlight w:val="cyan"/>
        </w:rPr>
        <w:t xml:space="preserve">require a </w:t>
      </w:r>
      <w:r w:rsidRPr="00BB10E5">
        <w:rPr>
          <w:rStyle w:val="Emphasis"/>
          <w:highlight w:val="cyan"/>
        </w:rPr>
        <w:t>matter of days</w:t>
      </w:r>
      <w:r w:rsidRPr="003D613F">
        <w:rPr>
          <w:rStyle w:val="TitleChar"/>
        </w:rPr>
        <w:t xml:space="preserve"> or weeks </w:t>
      </w:r>
      <w:r w:rsidRPr="00BB10E5">
        <w:rPr>
          <w:rStyle w:val="TitleChar"/>
          <w:highlight w:val="cyan"/>
        </w:rPr>
        <w:t>for</w:t>
      </w:r>
      <w:r w:rsidRPr="003D613F">
        <w:rPr>
          <w:rStyle w:val="TitleChar"/>
        </w:rPr>
        <w:t xml:space="preserve"> daily minimum temperatures to fall below freezing in the largest agricultural areas of the Northern Hemisphere</w:t>
      </w:r>
      <w:r w:rsidRPr="003D613F">
        <w:rPr>
          <w:sz w:val="12"/>
        </w:rPr>
        <w:t xml:space="preserve">, where freezing temperatures would occur every day for a period of between one to more than two years. </w:t>
      </w:r>
      <w:r w:rsidRPr="003D613F">
        <w:rPr>
          <w:rStyle w:val="TitleChar"/>
        </w:rPr>
        <w:t xml:space="preserve">Average surface </w:t>
      </w:r>
      <w:r w:rsidRPr="00BB10E5">
        <w:rPr>
          <w:rStyle w:val="TitleChar"/>
          <w:highlight w:val="cyan"/>
        </w:rPr>
        <w:t>temperatures would become colder than</w:t>
      </w:r>
      <w:r w:rsidRPr="003D613F">
        <w:rPr>
          <w:rStyle w:val="TitleChar"/>
        </w:rPr>
        <w:t xml:space="preserve"> those experienced 18,000 years ago at the height of </w:t>
      </w:r>
      <w:r w:rsidRPr="00BB10E5">
        <w:rPr>
          <w:rStyle w:val="TitleChar"/>
          <w:highlight w:val="cyan"/>
        </w:rPr>
        <w:t>the</w:t>
      </w:r>
      <w:r w:rsidRPr="00801470">
        <w:rPr>
          <w:rStyle w:val="TitleChar"/>
        </w:rPr>
        <w:t xml:space="preserve"> last </w:t>
      </w:r>
      <w:r w:rsidRPr="00BB10E5">
        <w:rPr>
          <w:rStyle w:val="TitleChar"/>
          <w:highlight w:val="cyan"/>
        </w:rPr>
        <w:t>Ice Age</w:t>
      </w:r>
      <w:r w:rsidRPr="003D613F">
        <w:rPr>
          <w:rStyle w:val="TitleChar"/>
        </w:rPr>
        <w:t>, and the prolonged cold would cause average rainfall to decrease by up to 90%</w:t>
      </w:r>
      <w:r w:rsidRPr="003D613F">
        <w:rPr>
          <w:sz w:val="12"/>
        </w:rPr>
        <w:t xml:space="preserve">. </w:t>
      </w:r>
      <w:r w:rsidRPr="003D613F">
        <w:rPr>
          <w:rStyle w:val="TitleChar"/>
        </w:rPr>
        <w:t xml:space="preserve">Growing seasons would be completely eliminated for more than a decade; </w:t>
      </w:r>
      <w:r w:rsidRPr="00801470">
        <w:rPr>
          <w:rStyle w:val="TitleChar"/>
        </w:rPr>
        <w:t xml:space="preserve">it would be </w:t>
      </w:r>
      <w:r w:rsidRPr="00BB10E5">
        <w:rPr>
          <w:rStyle w:val="TitleChar"/>
          <w:highlight w:val="cyan"/>
        </w:rPr>
        <w:t>too cold and dark to grow food</w:t>
      </w:r>
      <w:r w:rsidRPr="003D613F">
        <w:rPr>
          <w:rStyle w:val="TitleChar"/>
        </w:rPr>
        <w:t xml:space="preserve"> crops, </w:t>
      </w:r>
      <w:r w:rsidRPr="00BB10E5">
        <w:rPr>
          <w:rStyle w:val="TitleChar"/>
          <w:highlight w:val="cyan"/>
        </w:rPr>
        <w:t xml:space="preserve">which would </w:t>
      </w:r>
      <w:r w:rsidRPr="00BB10E5">
        <w:rPr>
          <w:rStyle w:val="Emphasis"/>
          <w:highlight w:val="cyan"/>
        </w:rPr>
        <w:t>doom the majority of the human population</w:t>
      </w:r>
      <w:r w:rsidRPr="003D613F">
        <w:rPr>
          <w:sz w:val="12"/>
        </w:rPr>
        <w:t>.</w:t>
      </w:r>
    </w:p>
    <w:p w14:paraId="32611EFB" w14:textId="77777777" w:rsidR="00B0278A" w:rsidRPr="00095C5C" w:rsidRDefault="00B0278A" w:rsidP="00095C5C"/>
    <w:p w14:paraId="6D19D947" w14:textId="77777777" w:rsidR="00B148C8" w:rsidRPr="002B6E65" w:rsidRDefault="00B148C8" w:rsidP="00B148C8">
      <w:pPr>
        <w:pStyle w:val="Heading3"/>
      </w:pPr>
      <w:r>
        <w:t>Impact: Heg (Brands)</w:t>
      </w:r>
    </w:p>
    <w:p w14:paraId="13B175DA" w14:textId="77777777" w:rsidR="00B148C8" w:rsidRPr="005B1D4C" w:rsidRDefault="00B148C8" w:rsidP="00B148C8">
      <w:pPr>
        <w:pStyle w:val="Heading4"/>
        <w:rPr>
          <w:rFonts w:asciiTheme="minorHAnsi" w:hAnsiTheme="minorHAnsi" w:cstheme="minorHAnsi"/>
        </w:rPr>
      </w:pPr>
      <w:r w:rsidRPr="005B1D4C">
        <w:rPr>
          <w:rFonts w:asciiTheme="minorHAnsi" w:hAnsiTheme="minorHAnsi" w:cstheme="minorHAnsi"/>
        </w:rPr>
        <w:t>Unipolarity is sustainable and creates a structural disincentive for great power war and escalation – power vacuums causes cascade prolif and extinction</w:t>
      </w:r>
    </w:p>
    <w:p w14:paraId="1A02E5D1" w14:textId="77777777" w:rsidR="00B148C8" w:rsidRPr="005B1D4C" w:rsidRDefault="00B148C8" w:rsidP="00B148C8">
      <w:pPr>
        <w:rPr>
          <w:rFonts w:asciiTheme="minorHAnsi" w:hAnsiTheme="minorHAnsi" w:cstheme="minorHAnsi"/>
        </w:rPr>
      </w:pPr>
      <w:r w:rsidRPr="005B1D4C">
        <w:rPr>
          <w:rFonts w:asciiTheme="minorHAnsi" w:hAnsiTheme="minorHAnsi" w:cstheme="minorHAnsi"/>
        </w:rPr>
        <w:t xml:space="preserve">Hal </w:t>
      </w:r>
      <w:r w:rsidRPr="005B1D4C">
        <w:rPr>
          <w:rStyle w:val="Style13ptBold"/>
          <w:rFonts w:asciiTheme="minorHAnsi" w:hAnsiTheme="minorHAnsi" w:cstheme="minorHAnsi"/>
        </w:rPr>
        <w:t>Brands 15</w:t>
      </w:r>
      <w:r w:rsidRPr="005B1D4C">
        <w:rPr>
          <w:rFonts w:asciiTheme="minorHAnsi" w:hAnsiTheme="minorHAnsi" w:cstheme="minorHAnsi"/>
        </w:rPr>
        <w:t>. On the faculty at the Sanford School of Public Policy at Duke University The Elliott School of International Affairs The Washington Quarterly Summer 2015 38:2 pp. 7–28</w:t>
      </w:r>
    </w:p>
    <w:p w14:paraId="7C37508C" w14:textId="77777777" w:rsidR="00B148C8" w:rsidRPr="005B1D4C" w:rsidRDefault="00B148C8" w:rsidP="00B148C8">
      <w:pPr>
        <w:rPr>
          <w:rFonts w:asciiTheme="minorHAnsi" w:hAnsiTheme="minorHAnsi" w:cstheme="minorHAnsi"/>
          <w:sz w:val="14"/>
        </w:rPr>
      </w:pPr>
      <w:r w:rsidRPr="005B1D4C">
        <w:rPr>
          <w:rFonts w:asciiTheme="minorHAnsi" w:hAnsiTheme="minorHAnsi" w:cstheme="minorHAnsi"/>
          <w:sz w:val="14"/>
        </w:rPr>
        <w:t xml:space="preserve">The fundamental reason is that </w:t>
      </w:r>
      <w:r w:rsidRPr="005B1D4C">
        <w:rPr>
          <w:rStyle w:val="StyleUnderline"/>
          <w:rFonts w:asciiTheme="minorHAnsi" w:hAnsiTheme="minorHAnsi" w:cstheme="minorHAnsi"/>
        </w:rPr>
        <w:t xml:space="preserve">both U.S. </w:t>
      </w:r>
      <w:r w:rsidRPr="00BB10E5">
        <w:rPr>
          <w:rStyle w:val="StyleUnderline"/>
          <w:rFonts w:asciiTheme="minorHAnsi" w:hAnsiTheme="minorHAnsi" w:cstheme="minorHAnsi"/>
          <w:highlight w:val="cyan"/>
        </w:rPr>
        <w:t xml:space="preserve">influence and international stability are </w:t>
      </w:r>
      <w:r w:rsidRPr="00AB5BBF">
        <w:rPr>
          <w:rStyle w:val="Emphasis"/>
          <w:rFonts w:asciiTheme="minorHAnsi" w:hAnsiTheme="minorHAnsi" w:cstheme="minorHAnsi"/>
        </w:rPr>
        <w:t xml:space="preserve">thoroughly </w:t>
      </w:r>
      <w:r w:rsidRPr="00BB10E5">
        <w:rPr>
          <w:rStyle w:val="Emphasis"/>
          <w:rFonts w:asciiTheme="minorHAnsi" w:hAnsiTheme="minorHAnsi" w:cstheme="minorHAnsi"/>
          <w:highlight w:val="cyan"/>
        </w:rPr>
        <w:t>interwoven with a robust U.S. forward presence</w:t>
      </w:r>
      <w:r w:rsidRPr="005B1D4C">
        <w:rPr>
          <w:rStyle w:val="Emphasis"/>
          <w:rFonts w:asciiTheme="minorHAnsi" w:hAnsiTheme="minorHAnsi" w:cstheme="minorHAnsi"/>
        </w:rPr>
        <w:t>.</w:t>
      </w:r>
      <w:r w:rsidRPr="005B1D4C">
        <w:rPr>
          <w:rFonts w:asciiTheme="minorHAnsi" w:hAnsiTheme="minorHAnsi" w:cstheme="minorHAnsi"/>
          <w:sz w:val="14"/>
        </w:rPr>
        <w:t xml:space="preserve"> Regarding influence, </w:t>
      </w:r>
      <w:r w:rsidRPr="005B1D4C">
        <w:rPr>
          <w:rStyle w:val="StyleUnderline"/>
          <w:rFonts w:asciiTheme="minorHAnsi" w:hAnsiTheme="minorHAnsi" w:cstheme="minorHAnsi"/>
        </w:rPr>
        <w:t>the protection that Washington has afforded its allies has equally afforded the United States great sway over those allies’ policies</w:t>
      </w:r>
      <w:r w:rsidRPr="005B1D4C">
        <w:rPr>
          <w:rFonts w:asciiTheme="minorHAnsi" w:hAnsiTheme="minorHAnsi" w:cstheme="minorHAnsi"/>
          <w:sz w:val="14"/>
        </w:rPr>
        <w:t xml:space="preserve">.43 </w:t>
      </w:r>
      <w:r w:rsidRPr="005B1D4C">
        <w:rPr>
          <w:rStyle w:val="StyleUnderline"/>
          <w:rFonts w:asciiTheme="minorHAnsi" w:hAnsiTheme="minorHAnsi" w:cstheme="minorHAnsi"/>
        </w:rPr>
        <w:t>During the Cold War and after</w:t>
      </w:r>
      <w:r w:rsidRPr="005B1D4C">
        <w:rPr>
          <w:rFonts w:asciiTheme="minorHAnsi" w:hAnsiTheme="minorHAnsi" w:cstheme="minorHAnsi"/>
          <w:sz w:val="14"/>
        </w:rPr>
        <w:t xml:space="preserve">, for instance, </w:t>
      </w:r>
      <w:r w:rsidRPr="005B1D4C">
        <w:rPr>
          <w:rStyle w:val="StyleUnderline"/>
          <w:rFonts w:asciiTheme="minorHAnsi" w:hAnsiTheme="minorHAnsi" w:cstheme="minorHAnsi"/>
        </w:rPr>
        <w:t>the</w:t>
      </w:r>
      <w:r w:rsidRPr="005B1D4C">
        <w:rPr>
          <w:rFonts w:asciiTheme="minorHAnsi" w:hAnsiTheme="minorHAnsi" w:cstheme="minorHAnsi"/>
          <w:sz w:val="14"/>
        </w:rPr>
        <w:t xml:space="preserve"> </w:t>
      </w:r>
      <w:r w:rsidRPr="005B1D4C">
        <w:rPr>
          <w:rStyle w:val="Emphasis"/>
          <w:rFonts w:asciiTheme="minorHAnsi" w:hAnsiTheme="minorHAnsi" w:cstheme="minorHAnsi"/>
        </w:rPr>
        <w:t>U</w:t>
      </w:r>
      <w:r w:rsidRPr="005B1D4C">
        <w:rPr>
          <w:rFonts w:asciiTheme="minorHAnsi" w:hAnsiTheme="minorHAnsi" w:cstheme="minorHAnsi"/>
          <w:sz w:val="14"/>
        </w:rPr>
        <w:t xml:space="preserve">nited </w:t>
      </w:r>
      <w:r w:rsidRPr="005B1D4C">
        <w:rPr>
          <w:rStyle w:val="Emphasis"/>
          <w:rFonts w:asciiTheme="minorHAnsi" w:hAnsiTheme="minorHAnsi" w:cstheme="minorHAnsi"/>
        </w:rPr>
        <w:t>S</w:t>
      </w:r>
      <w:r w:rsidRPr="005B1D4C">
        <w:rPr>
          <w:rFonts w:asciiTheme="minorHAnsi" w:hAnsiTheme="minorHAnsi" w:cstheme="minorHAnsi"/>
          <w:sz w:val="14"/>
        </w:rPr>
        <w:t xml:space="preserve">tates </w:t>
      </w:r>
      <w:r w:rsidRPr="005B1D4C">
        <w:rPr>
          <w:rStyle w:val="StyleUnderline"/>
          <w:rFonts w:asciiTheme="minorHAnsi" w:hAnsiTheme="minorHAnsi" w:cstheme="minorHAnsi"/>
        </w:rPr>
        <w:t xml:space="preserve">has used the influence provided by its security posture to veto allies’ </w:t>
      </w:r>
      <w:r w:rsidRPr="005B1D4C">
        <w:rPr>
          <w:rStyle w:val="Emphasis"/>
          <w:rFonts w:asciiTheme="minorHAnsi" w:hAnsiTheme="minorHAnsi" w:cstheme="minorHAnsi"/>
        </w:rPr>
        <w:t>pursuit of nuclear weapons</w:t>
      </w:r>
      <w:r w:rsidRPr="005B1D4C">
        <w:rPr>
          <w:rFonts w:asciiTheme="minorHAnsi" w:hAnsiTheme="minorHAnsi" w:cstheme="minorHAnsi"/>
          <w:sz w:val="14"/>
        </w:rPr>
        <w:t xml:space="preserve">, </w:t>
      </w:r>
      <w:r w:rsidRPr="005B1D4C">
        <w:rPr>
          <w:rStyle w:val="StyleUnderline"/>
          <w:rFonts w:asciiTheme="minorHAnsi" w:hAnsiTheme="minorHAnsi" w:cstheme="minorHAnsi"/>
        </w:rPr>
        <w:t xml:space="preserve">to obtain more advantageous </w:t>
      </w:r>
      <w:r w:rsidRPr="005B1D4C">
        <w:rPr>
          <w:rStyle w:val="Emphasis"/>
          <w:rFonts w:asciiTheme="minorHAnsi" w:hAnsiTheme="minorHAnsi" w:cstheme="minorHAnsi"/>
        </w:rPr>
        <w:t>terms in financial and trade agreements</w:t>
      </w:r>
      <w:r w:rsidRPr="005B1D4C">
        <w:rPr>
          <w:rFonts w:asciiTheme="minorHAnsi" w:hAnsiTheme="minorHAnsi" w:cstheme="minorHAnsi"/>
          <w:sz w:val="14"/>
        </w:rPr>
        <w:t xml:space="preserve">, and even to affect the composition of allied nations’ governments.44 More broadly, it has used its alliances as vehicles for shaping political, security, and economic agendas in key regions and bilateral relationships, thus giving the United States an outsized voice on a range of important issues. To be clear, this influence has never been as pervasive as U.S. officials might like, or as some observers might imagine. But by any reasonable standard of comparison, it has nonetheless been remarkable. </w:t>
      </w:r>
      <w:r w:rsidRPr="005B1D4C">
        <w:rPr>
          <w:rStyle w:val="Emphasis"/>
          <w:rFonts w:asciiTheme="minorHAnsi" w:hAnsiTheme="minorHAnsi" w:cstheme="minorHAnsi"/>
        </w:rPr>
        <w:t xml:space="preserve">One can tell a similar story about </w:t>
      </w:r>
      <w:r w:rsidRPr="00BB10E5">
        <w:rPr>
          <w:rStyle w:val="Emphasis"/>
          <w:rFonts w:asciiTheme="minorHAnsi" w:hAnsiTheme="minorHAnsi" w:cstheme="minorHAnsi"/>
          <w:highlight w:val="cyan"/>
        </w:rPr>
        <w:t>the</w:t>
      </w:r>
      <w:r w:rsidRPr="005B1D4C">
        <w:rPr>
          <w:rStyle w:val="Emphasis"/>
          <w:rFonts w:asciiTheme="minorHAnsi" w:hAnsiTheme="minorHAnsi" w:cstheme="minorHAnsi"/>
        </w:rPr>
        <w:t xml:space="preserve"> relative </w:t>
      </w:r>
      <w:r w:rsidRPr="00BB10E5">
        <w:rPr>
          <w:rStyle w:val="Emphasis"/>
          <w:rFonts w:asciiTheme="minorHAnsi" w:hAnsiTheme="minorHAnsi" w:cstheme="minorHAnsi"/>
          <w:highlight w:val="cyan"/>
        </w:rPr>
        <w:t xml:space="preserve">stability of the </w:t>
      </w:r>
      <w:r w:rsidRPr="006579D4">
        <w:rPr>
          <w:rStyle w:val="Emphasis"/>
          <w:rFonts w:asciiTheme="minorHAnsi" w:hAnsiTheme="minorHAnsi" w:cstheme="minorHAnsi"/>
        </w:rPr>
        <w:t xml:space="preserve">post-war </w:t>
      </w:r>
      <w:r w:rsidRPr="00BB10E5">
        <w:rPr>
          <w:rStyle w:val="Emphasis"/>
          <w:rFonts w:asciiTheme="minorHAnsi" w:hAnsiTheme="minorHAnsi" w:cstheme="minorHAnsi"/>
          <w:highlight w:val="cyan"/>
        </w:rPr>
        <w:t>order</w:t>
      </w:r>
      <w:r w:rsidRPr="005B1D4C">
        <w:rPr>
          <w:rFonts w:asciiTheme="minorHAnsi" w:hAnsiTheme="minorHAnsi" w:cstheme="minorHAnsi"/>
          <w:sz w:val="14"/>
        </w:rPr>
        <w:t>. As even some leading offshore balancers have acknowledged</w:t>
      </w:r>
      <w:r w:rsidRPr="005B1D4C">
        <w:rPr>
          <w:rStyle w:val="StyleUnderline"/>
          <w:rFonts w:asciiTheme="minorHAnsi" w:hAnsiTheme="minorHAnsi" w:cstheme="minorHAnsi"/>
        </w:rPr>
        <w:t xml:space="preserve">, the </w:t>
      </w:r>
      <w:r w:rsidRPr="00BB10E5">
        <w:rPr>
          <w:rStyle w:val="StyleUnderline"/>
          <w:rFonts w:asciiTheme="minorHAnsi" w:hAnsiTheme="minorHAnsi" w:cstheme="minorHAnsi"/>
          <w:highlight w:val="cyan"/>
        </w:rPr>
        <w:t>lack of</w:t>
      </w:r>
      <w:r w:rsidRPr="005B1D4C">
        <w:rPr>
          <w:rStyle w:val="StyleUnderline"/>
          <w:rFonts w:asciiTheme="minorHAnsi" w:hAnsiTheme="minorHAnsi" w:cstheme="minorHAnsi"/>
        </w:rPr>
        <w:t xml:space="preserve"> </w:t>
      </w:r>
      <w:r w:rsidRPr="00BB10E5">
        <w:rPr>
          <w:rStyle w:val="StyleUnderline"/>
          <w:rFonts w:asciiTheme="minorHAnsi" w:hAnsiTheme="minorHAnsi" w:cstheme="minorHAnsi"/>
          <w:highlight w:val="cyan"/>
        </w:rPr>
        <w:t>conflict</w:t>
      </w:r>
      <w:r w:rsidRPr="005B1D4C">
        <w:rPr>
          <w:rStyle w:val="StyleUnderline"/>
          <w:rFonts w:asciiTheme="minorHAnsi" w:hAnsiTheme="minorHAnsi" w:cstheme="minorHAnsi"/>
        </w:rPr>
        <w:t xml:space="preserve"> in regions like Europe in recent decades </w:t>
      </w:r>
      <w:r w:rsidRPr="00BB10E5">
        <w:rPr>
          <w:rStyle w:val="Emphasis"/>
          <w:rFonts w:asciiTheme="minorHAnsi" w:hAnsiTheme="minorHAnsi" w:cstheme="minorHAnsi"/>
          <w:highlight w:val="cyan"/>
        </w:rPr>
        <w:t xml:space="preserve">is not something that </w:t>
      </w:r>
      <w:r w:rsidRPr="00551C6B">
        <w:rPr>
          <w:rStyle w:val="Emphasis"/>
          <w:rFonts w:asciiTheme="minorHAnsi" w:hAnsiTheme="minorHAnsi" w:cstheme="minorHAnsi"/>
        </w:rPr>
        <w:t xml:space="preserve">has </w:t>
      </w:r>
      <w:r w:rsidRPr="00BB10E5">
        <w:rPr>
          <w:rStyle w:val="Emphasis"/>
          <w:rFonts w:asciiTheme="minorHAnsi" w:hAnsiTheme="minorHAnsi" w:cstheme="minorHAnsi"/>
          <w:highlight w:val="cyan"/>
        </w:rPr>
        <w:t>occurred naturally</w:t>
      </w:r>
      <w:r w:rsidRPr="005B1D4C">
        <w:rPr>
          <w:rFonts w:asciiTheme="minorHAnsi" w:hAnsiTheme="minorHAnsi" w:cstheme="minorHAnsi"/>
          <w:sz w:val="14"/>
        </w:rPr>
        <w:t xml:space="preserve">. </w:t>
      </w:r>
      <w:r w:rsidRPr="00BB10E5">
        <w:rPr>
          <w:rStyle w:val="StyleUnderline"/>
          <w:rFonts w:asciiTheme="minorHAnsi" w:hAnsiTheme="minorHAnsi" w:cstheme="minorHAnsi"/>
          <w:highlight w:val="cyan"/>
        </w:rPr>
        <w:t xml:space="preserve">It </w:t>
      </w:r>
      <w:r w:rsidRPr="00857AAC">
        <w:rPr>
          <w:rStyle w:val="StyleUnderline"/>
          <w:rFonts w:asciiTheme="minorHAnsi" w:hAnsiTheme="minorHAnsi" w:cstheme="minorHAnsi"/>
        </w:rPr>
        <w:t xml:space="preserve">has </w:t>
      </w:r>
      <w:r w:rsidRPr="00BB10E5">
        <w:rPr>
          <w:rStyle w:val="StyleUnderline"/>
          <w:rFonts w:asciiTheme="minorHAnsi" w:hAnsiTheme="minorHAnsi" w:cstheme="minorHAnsi"/>
          <w:highlight w:val="cyan"/>
        </w:rPr>
        <w:t xml:space="preserve">occurred </w:t>
      </w:r>
      <w:r w:rsidRPr="00BB10E5">
        <w:rPr>
          <w:rStyle w:val="Emphasis"/>
          <w:rFonts w:asciiTheme="minorHAnsi" w:hAnsiTheme="minorHAnsi" w:cstheme="minorHAnsi"/>
          <w:highlight w:val="cyan"/>
        </w:rPr>
        <w:t>because the “American pacifier” has suppressed</w:t>
      </w:r>
      <w:r w:rsidRPr="005B1D4C">
        <w:rPr>
          <w:rStyle w:val="Emphasis"/>
          <w:rFonts w:asciiTheme="minorHAnsi" w:hAnsiTheme="minorHAnsi" w:cstheme="minorHAnsi"/>
        </w:rPr>
        <w:t xml:space="preserve"> precisely the </w:t>
      </w:r>
      <w:r w:rsidRPr="00BB10E5">
        <w:rPr>
          <w:rStyle w:val="Emphasis"/>
          <w:rFonts w:asciiTheme="minorHAnsi" w:hAnsiTheme="minorHAnsi" w:cstheme="minorHAnsi"/>
          <w:highlight w:val="cyan"/>
        </w:rPr>
        <w:t>dynamics that previously fostered geopolitical turmoil</w:t>
      </w:r>
      <w:r w:rsidRPr="005B1D4C">
        <w:rPr>
          <w:rFonts w:asciiTheme="minorHAnsi" w:hAnsiTheme="minorHAnsi" w:cstheme="minorHAnsi"/>
          <w:sz w:val="14"/>
        </w:rPr>
        <w:t xml:space="preserve">. </w:t>
      </w:r>
      <w:r w:rsidRPr="005B1D4C">
        <w:rPr>
          <w:rStyle w:val="StyleUnderline"/>
          <w:rFonts w:asciiTheme="minorHAnsi" w:hAnsiTheme="minorHAnsi" w:cstheme="minorHAnsi"/>
        </w:rPr>
        <w:t xml:space="preserve">That pacifier has </w:t>
      </w:r>
      <w:r w:rsidRPr="005B1D4C">
        <w:rPr>
          <w:rStyle w:val="Emphasis"/>
          <w:rFonts w:asciiTheme="minorHAnsi" w:hAnsiTheme="minorHAnsi" w:cstheme="minorHAnsi"/>
        </w:rPr>
        <w:t>limited arms races and security competitions by providing the protection that allows other countries to under-build their militaries</w:t>
      </w:r>
      <w:r w:rsidRPr="005B1D4C">
        <w:rPr>
          <w:rStyle w:val="StyleUnderline"/>
          <w:rFonts w:asciiTheme="minorHAnsi" w:hAnsiTheme="minorHAnsi" w:cstheme="minorHAnsi"/>
        </w:rPr>
        <w:t xml:space="preserve">. It has soothed historical rivalries by affording a climate of security in which powerful countries like Germany and Japan could be revived economically and </w:t>
      </w:r>
      <w:r w:rsidRPr="005B1D4C">
        <w:rPr>
          <w:rStyle w:val="Emphasis"/>
          <w:rFonts w:asciiTheme="minorHAnsi" w:hAnsiTheme="minorHAnsi" w:cstheme="minorHAnsi"/>
        </w:rPr>
        <w:t>reintegrated into</w:t>
      </w:r>
      <w:r w:rsidRPr="005B1D4C">
        <w:rPr>
          <w:rStyle w:val="StyleUnderline"/>
          <w:rFonts w:asciiTheme="minorHAnsi" w:hAnsiTheme="minorHAnsi" w:cstheme="minorHAnsi"/>
        </w:rPr>
        <w:t xml:space="preserve"> thriving and fairly cooperative </w:t>
      </w:r>
      <w:r w:rsidRPr="005B1D4C">
        <w:rPr>
          <w:rStyle w:val="Emphasis"/>
          <w:rFonts w:asciiTheme="minorHAnsi" w:hAnsiTheme="minorHAnsi" w:cstheme="minorHAnsi"/>
        </w:rPr>
        <w:t>regional orders</w:t>
      </w:r>
      <w:r w:rsidRPr="005B1D4C">
        <w:rPr>
          <w:rStyle w:val="StyleUnderline"/>
          <w:rFonts w:asciiTheme="minorHAnsi" w:hAnsiTheme="minorHAnsi" w:cstheme="minorHAnsi"/>
        </w:rPr>
        <w:t>.</w:t>
      </w:r>
      <w:r w:rsidRPr="005B1D4C">
        <w:rPr>
          <w:rFonts w:asciiTheme="minorHAnsi" w:hAnsiTheme="minorHAnsi" w:cstheme="minorHAnsi"/>
          <w:sz w:val="14"/>
        </w:rPr>
        <w:t xml:space="preserve"> </w:t>
      </w:r>
      <w:r w:rsidRPr="005B1D4C">
        <w:rPr>
          <w:rStyle w:val="StyleUnderline"/>
          <w:rFonts w:asciiTheme="minorHAnsi" w:hAnsiTheme="minorHAnsi" w:cstheme="minorHAnsi"/>
        </w:rPr>
        <w:t xml:space="preserve">It has </w:t>
      </w:r>
      <w:r w:rsidRPr="00BB10E5">
        <w:rPr>
          <w:rStyle w:val="StyleUnderline"/>
          <w:rFonts w:asciiTheme="minorHAnsi" w:hAnsiTheme="minorHAnsi" w:cstheme="minorHAnsi"/>
          <w:highlight w:val="cyan"/>
        </w:rPr>
        <w:t xml:space="preserve">induced caution in </w:t>
      </w:r>
      <w:r w:rsidRPr="00B217EE">
        <w:rPr>
          <w:rStyle w:val="StyleUnderline"/>
          <w:rFonts w:asciiTheme="minorHAnsi" w:hAnsiTheme="minorHAnsi" w:cstheme="minorHAnsi"/>
        </w:rPr>
        <w:t xml:space="preserve">the behavior of </w:t>
      </w:r>
      <w:r w:rsidRPr="00BB10E5">
        <w:rPr>
          <w:rStyle w:val="Emphasis"/>
          <w:rFonts w:asciiTheme="minorHAnsi" w:hAnsiTheme="minorHAnsi" w:cstheme="minorHAnsi"/>
          <w:highlight w:val="cyan"/>
        </w:rPr>
        <w:t xml:space="preserve">allies and adversaries </w:t>
      </w:r>
      <w:r w:rsidRPr="005B1D4C">
        <w:rPr>
          <w:rStyle w:val="Emphasis"/>
          <w:rFonts w:asciiTheme="minorHAnsi" w:hAnsiTheme="minorHAnsi" w:cstheme="minorHAnsi"/>
        </w:rPr>
        <w:t>alike</w:t>
      </w:r>
      <w:r w:rsidRPr="005B1D4C">
        <w:rPr>
          <w:rStyle w:val="StyleUnderline"/>
          <w:rFonts w:asciiTheme="minorHAnsi" w:hAnsiTheme="minorHAnsi" w:cstheme="minorHAnsi"/>
        </w:rPr>
        <w:t xml:space="preserve">, </w:t>
      </w:r>
      <w:r w:rsidRPr="00BB10E5">
        <w:rPr>
          <w:rStyle w:val="Emphasis"/>
          <w:rFonts w:asciiTheme="minorHAnsi" w:hAnsiTheme="minorHAnsi" w:cstheme="minorHAnsi"/>
          <w:highlight w:val="cyan"/>
        </w:rPr>
        <w:t xml:space="preserve">deterring aggression and dissuading </w:t>
      </w:r>
      <w:r w:rsidRPr="005B1D4C">
        <w:rPr>
          <w:rStyle w:val="Emphasis"/>
          <w:rFonts w:asciiTheme="minorHAnsi" w:hAnsiTheme="minorHAnsi" w:cstheme="minorHAnsi"/>
        </w:rPr>
        <w:t xml:space="preserve">other </w:t>
      </w:r>
      <w:r w:rsidRPr="00BB10E5">
        <w:rPr>
          <w:rStyle w:val="Emphasis"/>
          <w:rFonts w:asciiTheme="minorHAnsi" w:hAnsiTheme="minorHAnsi" w:cstheme="minorHAnsi"/>
          <w:highlight w:val="cyan"/>
        </w:rPr>
        <w:t>destabilizing behavior</w:t>
      </w:r>
      <w:r w:rsidRPr="005B1D4C">
        <w:rPr>
          <w:rFonts w:asciiTheme="minorHAnsi" w:hAnsiTheme="minorHAnsi" w:cstheme="minorHAnsi"/>
          <w:sz w:val="14"/>
        </w:rPr>
        <w:t xml:space="preserve">. As John Mearsheimer has noted, the United States “effectively acts as a night watchman,” lending order to an otherwise disorderly and anarchical environment.45 </w:t>
      </w:r>
      <w:r w:rsidRPr="005B1D4C">
        <w:rPr>
          <w:rStyle w:val="StyleUnderline"/>
          <w:rFonts w:asciiTheme="minorHAnsi" w:hAnsiTheme="minorHAnsi" w:cstheme="minorHAnsi"/>
        </w:rPr>
        <w:t xml:space="preserve">What would happen </w:t>
      </w:r>
      <w:r w:rsidRPr="00BB10E5">
        <w:rPr>
          <w:rStyle w:val="StyleUnderline"/>
          <w:rFonts w:asciiTheme="minorHAnsi" w:hAnsiTheme="minorHAnsi" w:cstheme="minorHAnsi"/>
          <w:highlight w:val="cyan"/>
        </w:rPr>
        <w:t xml:space="preserve">if Washington backed away </w:t>
      </w:r>
      <w:r w:rsidRPr="005B1D4C">
        <w:rPr>
          <w:rStyle w:val="StyleUnderline"/>
          <w:rFonts w:asciiTheme="minorHAnsi" w:hAnsiTheme="minorHAnsi" w:cstheme="minorHAnsi"/>
        </w:rPr>
        <w:t>from this role</w:t>
      </w:r>
      <w:r w:rsidRPr="005B1D4C">
        <w:rPr>
          <w:rFonts w:asciiTheme="minorHAnsi" w:hAnsiTheme="minorHAnsi" w:cstheme="minorHAnsi"/>
          <w:sz w:val="16"/>
        </w:rPr>
        <w:t xml:space="preserve">? The most logical answer is that </w:t>
      </w:r>
      <w:r w:rsidRPr="005B1D4C">
        <w:rPr>
          <w:rStyle w:val="Emphasis"/>
          <w:rFonts w:asciiTheme="minorHAnsi" w:hAnsiTheme="minorHAnsi" w:cstheme="minorHAnsi"/>
        </w:rPr>
        <w:t xml:space="preserve">both U.S. influence and </w:t>
      </w:r>
      <w:r w:rsidRPr="00BB10E5">
        <w:rPr>
          <w:rStyle w:val="Emphasis"/>
          <w:rFonts w:asciiTheme="minorHAnsi" w:hAnsiTheme="minorHAnsi" w:cstheme="minorHAnsi"/>
          <w:highlight w:val="cyan"/>
        </w:rPr>
        <w:t>global stability would suffer</w:t>
      </w:r>
      <w:r w:rsidRPr="005B1D4C">
        <w:rPr>
          <w:rFonts w:asciiTheme="minorHAnsi" w:hAnsiTheme="minorHAnsi" w:cstheme="minorHAnsi"/>
          <w:sz w:val="16"/>
        </w:rPr>
        <w:t xml:space="preserve">. </w:t>
      </w:r>
      <w:r w:rsidRPr="005B1D4C">
        <w:rPr>
          <w:rStyle w:val="StyleUnderline"/>
          <w:rFonts w:asciiTheme="minorHAnsi" w:hAnsiTheme="minorHAnsi" w:cstheme="minorHAnsi"/>
        </w:rPr>
        <w:t>With respect to influence,</w:t>
      </w:r>
      <w:r w:rsidRPr="005B1D4C">
        <w:rPr>
          <w:rFonts w:asciiTheme="minorHAnsi" w:hAnsiTheme="minorHAnsi" w:cstheme="minorHAnsi"/>
          <w:sz w:val="16"/>
        </w:rPr>
        <w:t xml:space="preserve"> </w:t>
      </w:r>
      <w:r w:rsidRPr="005B1D4C">
        <w:rPr>
          <w:rStyle w:val="StyleUnderline"/>
          <w:rFonts w:asciiTheme="minorHAnsi" w:hAnsiTheme="minorHAnsi" w:cstheme="minorHAnsi"/>
        </w:rPr>
        <w:t>the</w:t>
      </w:r>
      <w:r w:rsidRPr="005B1D4C">
        <w:rPr>
          <w:rFonts w:asciiTheme="minorHAnsi" w:hAnsiTheme="minorHAnsi" w:cstheme="minorHAnsi"/>
          <w:sz w:val="16"/>
        </w:rPr>
        <w:t xml:space="preserve"> </w:t>
      </w:r>
      <w:r w:rsidRPr="005B1D4C">
        <w:rPr>
          <w:rStyle w:val="Emphasis"/>
          <w:rFonts w:asciiTheme="minorHAnsi" w:hAnsiTheme="minorHAnsi" w:cstheme="minorHAnsi"/>
        </w:rPr>
        <w:t>U</w:t>
      </w:r>
      <w:r w:rsidRPr="005B1D4C">
        <w:rPr>
          <w:rFonts w:asciiTheme="minorHAnsi" w:hAnsiTheme="minorHAnsi" w:cstheme="minorHAnsi"/>
          <w:sz w:val="16"/>
        </w:rPr>
        <w:t xml:space="preserve">nited </w:t>
      </w:r>
      <w:r w:rsidRPr="005B1D4C">
        <w:rPr>
          <w:rStyle w:val="Emphasis"/>
          <w:rFonts w:asciiTheme="minorHAnsi" w:hAnsiTheme="minorHAnsi" w:cstheme="minorHAnsi"/>
        </w:rPr>
        <w:t>S</w:t>
      </w:r>
      <w:r w:rsidRPr="005B1D4C">
        <w:rPr>
          <w:rFonts w:asciiTheme="minorHAnsi" w:hAnsiTheme="minorHAnsi" w:cstheme="minorHAnsi"/>
          <w:sz w:val="16"/>
        </w:rPr>
        <w:t xml:space="preserve">tates </w:t>
      </w:r>
      <w:r w:rsidRPr="005B1D4C">
        <w:rPr>
          <w:rStyle w:val="StyleUnderline"/>
          <w:rFonts w:asciiTheme="minorHAnsi" w:hAnsiTheme="minorHAnsi" w:cstheme="minorHAnsi"/>
        </w:rPr>
        <w:t>would</w:t>
      </w:r>
      <w:r w:rsidRPr="005B1D4C">
        <w:rPr>
          <w:rFonts w:asciiTheme="minorHAnsi" w:hAnsiTheme="minorHAnsi" w:cstheme="minorHAnsi"/>
          <w:sz w:val="16"/>
        </w:rPr>
        <w:t xml:space="preserve"> effective</w:t>
      </w:r>
      <w:r w:rsidRPr="007A1DA7">
        <w:rPr>
          <w:rFonts w:asciiTheme="minorHAnsi" w:hAnsiTheme="minorHAnsi" w:cstheme="minorHAnsi"/>
          <w:sz w:val="16"/>
        </w:rPr>
        <w:t>ly</w:t>
      </w:r>
      <w:r w:rsidRPr="005B1D4C">
        <w:rPr>
          <w:rFonts w:asciiTheme="minorHAnsi" w:hAnsiTheme="minorHAnsi" w:cstheme="minorHAnsi"/>
          <w:sz w:val="16"/>
        </w:rPr>
        <w:t xml:space="preserve"> </w:t>
      </w:r>
      <w:r w:rsidRPr="007A1DA7">
        <w:rPr>
          <w:rStyle w:val="StyleUnderline"/>
          <w:rFonts w:asciiTheme="minorHAnsi" w:hAnsiTheme="minorHAnsi" w:cstheme="minorHAnsi"/>
        </w:rPr>
        <w:t xml:space="preserve">be </w:t>
      </w:r>
      <w:r w:rsidRPr="007A1DA7">
        <w:rPr>
          <w:rStyle w:val="Emphasis"/>
          <w:rFonts w:asciiTheme="minorHAnsi" w:hAnsiTheme="minorHAnsi" w:cstheme="minorHAnsi"/>
        </w:rPr>
        <w:t>surrendering the most powerful bargaining chip</w:t>
      </w:r>
      <w:r w:rsidRPr="007A1DA7">
        <w:rPr>
          <w:rStyle w:val="StyleUnderline"/>
          <w:rFonts w:asciiTheme="minorHAnsi" w:hAnsiTheme="minorHAnsi" w:cstheme="minorHAnsi"/>
        </w:rPr>
        <w:t xml:space="preserve"> it has</w:t>
      </w:r>
      <w:r w:rsidRPr="005B1D4C">
        <w:rPr>
          <w:rStyle w:val="StyleUnderline"/>
          <w:rFonts w:asciiTheme="minorHAnsi" w:hAnsiTheme="minorHAnsi" w:cstheme="minorHAnsi"/>
        </w:rPr>
        <w:t xml:space="preserve"> traditionally wielded in dealing with friends and allies,</w:t>
      </w:r>
      <w:r w:rsidRPr="005B1D4C">
        <w:rPr>
          <w:rFonts w:asciiTheme="minorHAnsi" w:hAnsiTheme="minorHAnsi" w:cstheme="minorHAnsi"/>
          <w:sz w:val="16"/>
        </w:rPr>
        <w:t xml:space="preserve"> </w:t>
      </w:r>
      <w:r w:rsidRPr="005B1D4C">
        <w:rPr>
          <w:rStyle w:val="StyleUnderline"/>
          <w:rFonts w:asciiTheme="minorHAnsi" w:hAnsiTheme="minorHAnsi" w:cstheme="minorHAnsi"/>
        </w:rPr>
        <w:t xml:space="preserve">and jeopardizing the position of leadership it has used to shape bilateral and regional </w:t>
      </w:r>
      <w:r w:rsidRPr="005B1D4C">
        <w:rPr>
          <w:rStyle w:val="Emphasis"/>
          <w:rFonts w:asciiTheme="minorHAnsi" w:hAnsiTheme="minorHAnsi" w:cstheme="minorHAnsi"/>
        </w:rPr>
        <w:t>agendas for decades</w:t>
      </w:r>
      <w:r w:rsidRPr="005B1D4C">
        <w:rPr>
          <w:rFonts w:asciiTheme="minorHAnsi" w:hAnsiTheme="minorHAnsi" w:cstheme="minorHAnsi"/>
          <w:sz w:val="16"/>
        </w:rPr>
        <w:t xml:space="preserve">. </w:t>
      </w:r>
      <w:r w:rsidRPr="005B1D4C">
        <w:rPr>
          <w:rStyle w:val="Emphasis"/>
          <w:rFonts w:asciiTheme="minorHAnsi" w:hAnsiTheme="minorHAnsi" w:cstheme="minorHAnsi"/>
        </w:rPr>
        <w:t>The consequences would seem no less damaging where stability is concerned</w:t>
      </w:r>
      <w:r w:rsidRPr="005B1D4C">
        <w:rPr>
          <w:rFonts w:asciiTheme="minorHAnsi" w:hAnsiTheme="minorHAnsi" w:cstheme="minorHAnsi"/>
          <w:sz w:val="16"/>
        </w:rPr>
        <w:t xml:space="preserve">. As offshore balancers have argued, it may be that U.S. retrenchment would force local powers to spend more on defense, while perhaps assuaging certain points of friction with countries that feel threatened or encircled by U.S. presence. But it equally stands to reason that </w:t>
      </w:r>
      <w:r w:rsidRPr="005B1D4C">
        <w:rPr>
          <w:rStyle w:val="StyleUnderline"/>
          <w:rFonts w:asciiTheme="minorHAnsi" w:hAnsiTheme="minorHAnsi" w:cstheme="minorHAnsi"/>
        </w:rPr>
        <w:t xml:space="preserve">removing the American pacifier would </w:t>
      </w:r>
      <w:r w:rsidRPr="005B1D4C">
        <w:rPr>
          <w:rStyle w:val="Emphasis"/>
          <w:rFonts w:asciiTheme="minorHAnsi" w:hAnsiTheme="minorHAnsi" w:cstheme="minorHAnsi"/>
        </w:rPr>
        <w:t>liberate the more destabilizing influences that U.S. policy had previously stifled</w:t>
      </w:r>
      <w:r w:rsidRPr="005B1D4C">
        <w:rPr>
          <w:rFonts w:asciiTheme="minorHAnsi" w:hAnsiTheme="minorHAnsi" w:cstheme="minorHAnsi"/>
          <w:sz w:val="16"/>
        </w:rPr>
        <w:t xml:space="preserve">. </w:t>
      </w:r>
      <w:r w:rsidRPr="005B1D4C">
        <w:rPr>
          <w:rStyle w:val="StyleUnderline"/>
          <w:rFonts w:asciiTheme="minorHAnsi" w:hAnsiTheme="minorHAnsi" w:cstheme="minorHAnsi"/>
        </w:rPr>
        <w:t xml:space="preserve">Long-dormant </w:t>
      </w:r>
      <w:r w:rsidRPr="00BB10E5">
        <w:rPr>
          <w:rStyle w:val="Emphasis"/>
          <w:rFonts w:asciiTheme="minorHAnsi" w:hAnsiTheme="minorHAnsi" w:cstheme="minorHAnsi"/>
          <w:highlight w:val="cyan"/>
        </w:rPr>
        <w:t xml:space="preserve">security competitions </w:t>
      </w:r>
      <w:r w:rsidRPr="005B1D4C">
        <w:rPr>
          <w:rStyle w:val="Emphasis"/>
          <w:rFonts w:asciiTheme="minorHAnsi" w:hAnsiTheme="minorHAnsi" w:cstheme="minorHAnsi"/>
        </w:rPr>
        <w:t xml:space="preserve">might </w:t>
      </w:r>
      <w:r w:rsidRPr="00BB10E5">
        <w:rPr>
          <w:rStyle w:val="Emphasis"/>
          <w:rFonts w:asciiTheme="minorHAnsi" w:hAnsiTheme="minorHAnsi" w:cstheme="minorHAnsi"/>
          <w:highlight w:val="cyan"/>
        </w:rPr>
        <w:t>reawaken as countries armed themselves</w:t>
      </w:r>
      <w:r w:rsidRPr="005B1D4C">
        <w:rPr>
          <w:rStyle w:val="StyleUnderline"/>
          <w:rFonts w:asciiTheme="minorHAnsi" w:hAnsiTheme="minorHAnsi" w:cstheme="minorHAnsi"/>
        </w:rPr>
        <w:t xml:space="preserve"> more vigorously</w:t>
      </w:r>
      <w:r w:rsidRPr="005B1D4C">
        <w:rPr>
          <w:rFonts w:asciiTheme="minorHAnsi" w:hAnsiTheme="minorHAnsi" w:cstheme="minorHAnsi"/>
          <w:sz w:val="16"/>
        </w:rPr>
        <w:t xml:space="preserve">; </w:t>
      </w:r>
      <w:r w:rsidRPr="005B1D4C">
        <w:rPr>
          <w:rStyle w:val="Emphasis"/>
          <w:rFonts w:asciiTheme="minorHAnsi" w:hAnsiTheme="minorHAnsi" w:cstheme="minorHAnsi"/>
        </w:rPr>
        <w:t xml:space="preserve">historical </w:t>
      </w:r>
      <w:r w:rsidRPr="00BB10E5">
        <w:rPr>
          <w:rStyle w:val="Emphasis"/>
          <w:rFonts w:asciiTheme="minorHAnsi" w:hAnsiTheme="minorHAnsi" w:cstheme="minorHAnsi"/>
          <w:highlight w:val="cyan"/>
        </w:rPr>
        <w:t>antagonisms</w:t>
      </w:r>
      <w:r w:rsidRPr="005B1D4C">
        <w:rPr>
          <w:rFonts w:asciiTheme="minorHAnsi" w:hAnsiTheme="minorHAnsi" w:cstheme="minorHAnsi"/>
          <w:sz w:val="16"/>
        </w:rPr>
        <w:t xml:space="preserve"> </w:t>
      </w:r>
      <w:r w:rsidRPr="005B1D4C">
        <w:rPr>
          <w:rStyle w:val="StyleUnderline"/>
          <w:rFonts w:asciiTheme="minorHAnsi" w:hAnsiTheme="minorHAnsi" w:cstheme="minorHAnsi"/>
        </w:rPr>
        <w:t xml:space="preserve">between old rivals might </w:t>
      </w:r>
      <w:r w:rsidRPr="00BB10E5">
        <w:rPr>
          <w:rStyle w:val="Emphasis"/>
          <w:rFonts w:asciiTheme="minorHAnsi" w:hAnsiTheme="minorHAnsi" w:cstheme="minorHAnsi"/>
          <w:highlight w:val="cyan"/>
        </w:rPr>
        <w:t xml:space="preserve">reemerge </w:t>
      </w:r>
      <w:r w:rsidRPr="007A1DA7">
        <w:rPr>
          <w:rStyle w:val="Emphasis"/>
          <w:rFonts w:asciiTheme="minorHAnsi" w:hAnsiTheme="minorHAnsi" w:cstheme="minorHAnsi"/>
        </w:rPr>
        <w:t>in the absence of a robust U.S. presence</w:t>
      </w:r>
      <w:r w:rsidRPr="007A1DA7">
        <w:rPr>
          <w:rStyle w:val="StyleUnderline"/>
          <w:rFonts w:asciiTheme="minorHAnsi" w:hAnsiTheme="minorHAnsi" w:cstheme="minorHAnsi"/>
        </w:rPr>
        <w:t xml:space="preserve"> and the</w:t>
      </w:r>
      <w:r w:rsidRPr="005B1D4C">
        <w:rPr>
          <w:rStyle w:val="StyleUnderline"/>
          <w:rFonts w:asciiTheme="minorHAnsi" w:hAnsiTheme="minorHAnsi" w:cstheme="minorHAnsi"/>
        </w:rPr>
        <w:t xml:space="preserve"> reassurance it provides</w:t>
      </w:r>
      <w:r w:rsidRPr="005B1D4C">
        <w:rPr>
          <w:rFonts w:asciiTheme="minorHAnsi" w:hAnsiTheme="minorHAnsi" w:cstheme="minorHAnsi"/>
          <w:sz w:val="16"/>
        </w:rPr>
        <w:t xml:space="preserve">. </w:t>
      </w:r>
      <w:r w:rsidRPr="007A1DA7">
        <w:rPr>
          <w:rFonts w:asciiTheme="minorHAnsi" w:hAnsiTheme="minorHAnsi" w:cstheme="minorHAnsi"/>
          <w:sz w:val="16"/>
        </w:rPr>
        <w:t xml:space="preserve">Moreover, </w:t>
      </w:r>
      <w:r w:rsidRPr="007A1DA7">
        <w:rPr>
          <w:rStyle w:val="StyleUnderline"/>
          <w:rFonts w:asciiTheme="minorHAnsi" w:hAnsiTheme="minorHAnsi" w:cstheme="minorHAnsi"/>
        </w:rPr>
        <w:t>countries that seek to revise existing regional orders in their</w:t>
      </w:r>
      <w:r w:rsidRPr="005B1D4C">
        <w:rPr>
          <w:rStyle w:val="StyleUnderline"/>
          <w:rFonts w:asciiTheme="minorHAnsi" w:hAnsiTheme="minorHAnsi" w:cstheme="minorHAnsi"/>
        </w:rPr>
        <w:t xml:space="preserve"> favor</w:t>
      </w:r>
      <w:r w:rsidRPr="005B1D4C">
        <w:rPr>
          <w:rFonts w:asciiTheme="minorHAnsi" w:hAnsiTheme="minorHAnsi" w:cstheme="minorHAnsi"/>
          <w:sz w:val="16"/>
        </w:rPr>
        <w:t xml:space="preserve">—think </w:t>
      </w:r>
      <w:r w:rsidRPr="00BB10E5">
        <w:rPr>
          <w:rStyle w:val="Emphasis"/>
          <w:rFonts w:asciiTheme="minorHAnsi" w:hAnsiTheme="minorHAnsi" w:cstheme="minorHAnsi"/>
          <w:highlight w:val="cyan"/>
        </w:rPr>
        <w:t>Russia</w:t>
      </w:r>
      <w:r w:rsidRPr="005B1D4C">
        <w:rPr>
          <w:rFonts w:asciiTheme="minorHAnsi" w:hAnsiTheme="minorHAnsi" w:cstheme="minorHAnsi"/>
          <w:sz w:val="16"/>
        </w:rPr>
        <w:t xml:space="preserve"> in </w:t>
      </w:r>
      <w:r w:rsidRPr="00BB10E5">
        <w:rPr>
          <w:rStyle w:val="Emphasis"/>
          <w:rFonts w:asciiTheme="minorHAnsi" w:hAnsiTheme="minorHAnsi" w:cstheme="minorHAnsi"/>
          <w:highlight w:val="cyan"/>
        </w:rPr>
        <w:t>Europe</w:t>
      </w:r>
      <w:r w:rsidRPr="005B1D4C">
        <w:rPr>
          <w:rFonts w:asciiTheme="minorHAnsi" w:hAnsiTheme="minorHAnsi" w:cstheme="minorHAnsi"/>
          <w:sz w:val="16"/>
        </w:rPr>
        <w:t xml:space="preserve">, or </w:t>
      </w:r>
      <w:r w:rsidRPr="00BB10E5">
        <w:rPr>
          <w:rStyle w:val="Emphasis"/>
          <w:rFonts w:asciiTheme="minorHAnsi" w:hAnsiTheme="minorHAnsi" w:cstheme="minorHAnsi"/>
          <w:highlight w:val="cyan"/>
        </w:rPr>
        <w:t>China</w:t>
      </w:r>
      <w:r w:rsidRPr="005B1D4C">
        <w:rPr>
          <w:rFonts w:asciiTheme="minorHAnsi" w:hAnsiTheme="minorHAnsi" w:cstheme="minorHAnsi"/>
          <w:sz w:val="16"/>
        </w:rPr>
        <w:t xml:space="preserve"> in Asia—might indeed </w:t>
      </w:r>
      <w:r w:rsidRPr="00BB10E5">
        <w:rPr>
          <w:rStyle w:val="StyleUnderline"/>
          <w:highlight w:val="cyan"/>
        </w:rPr>
        <w:t>applaud U.S. retrenchment</w:t>
      </w:r>
      <w:r w:rsidRPr="005B1D4C">
        <w:rPr>
          <w:rFonts w:asciiTheme="minorHAnsi" w:hAnsiTheme="minorHAnsi" w:cstheme="minorHAnsi"/>
          <w:sz w:val="16"/>
        </w:rPr>
        <w:t xml:space="preserve">, but </w:t>
      </w:r>
      <w:r w:rsidRPr="005B1D4C">
        <w:rPr>
          <w:rStyle w:val="StyleUnderline"/>
          <w:rFonts w:asciiTheme="minorHAnsi" w:hAnsiTheme="minorHAnsi" w:cstheme="minorHAnsi"/>
        </w:rPr>
        <w:t>they might just as plausibly feel empowered to more assertively press their interests</w:t>
      </w:r>
      <w:r w:rsidRPr="005B1D4C">
        <w:rPr>
          <w:rFonts w:asciiTheme="minorHAnsi" w:hAnsiTheme="minorHAnsi" w:cstheme="minorHAnsi"/>
          <w:sz w:val="16"/>
        </w:rPr>
        <w:t>. If the United States has been a kind of Leviathan in key regions, Mearsheimer acknowledges, then “</w:t>
      </w:r>
      <w:r w:rsidRPr="005B1D4C">
        <w:rPr>
          <w:rStyle w:val="Emphasis"/>
          <w:rFonts w:asciiTheme="minorHAnsi" w:hAnsiTheme="minorHAnsi" w:cstheme="minorHAnsi"/>
        </w:rPr>
        <w:t>take away that Leviathan and there is likely to be big trouble</w:t>
      </w:r>
      <w:r w:rsidRPr="005B1D4C">
        <w:rPr>
          <w:rFonts w:asciiTheme="minorHAnsi" w:hAnsiTheme="minorHAnsi" w:cstheme="minorHAnsi"/>
          <w:sz w:val="16"/>
        </w:rPr>
        <w:t xml:space="preserve">.”46 Scanning the global horizon today, </w:t>
      </w:r>
      <w:r w:rsidRPr="005B1D4C">
        <w:rPr>
          <w:rStyle w:val="Emphasis"/>
          <w:rFonts w:asciiTheme="minorHAnsi" w:hAnsiTheme="minorHAnsi" w:cstheme="minorHAnsi"/>
        </w:rPr>
        <w:t>one can easily see where such trouble might arise</w:t>
      </w:r>
      <w:r w:rsidRPr="005B1D4C">
        <w:rPr>
          <w:rFonts w:asciiTheme="minorHAnsi" w:hAnsiTheme="minorHAnsi" w:cstheme="minorHAnsi"/>
          <w:sz w:val="16"/>
        </w:rPr>
        <w:t xml:space="preserve">. </w:t>
      </w:r>
      <w:r w:rsidRPr="005B1D4C">
        <w:rPr>
          <w:rStyle w:val="StyleUnderline"/>
          <w:rFonts w:asciiTheme="minorHAnsi" w:hAnsiTheme="minorHAnsi" w:cstheme="minorHAnsi"/>
        </w:rPr>
        <w:t>In Europe,</w:t>
      </w:r>
      <w:r w:rsidRPr="005B1D4C">
        <w:rPr>
          <w:rFonts w:asciiTheme="minorHAnsi" w:hAnsiTheme="minorHAnsi" w:cstheme="minorHAnsi"/>
          <w:sz w:val="16"/>
        </w:rPr>
        <w:t xml:space="preserve"> </w:t>
      </w:r>
      <w:r w:rsidRPr="005B1D4C">
        <w:rPr>
          <w:rStyle w:val="StyleUnderline"/>
          <w:rFonts w:asciiTheme="minorHAnsi" w:hAnsiTheme="minorHAnsi" w:cstheme="minorHAnsi"/>
        </w:rPr>
        <w:t>a revisionist Russia is already destabilizing its neighbors and contesting the post-Cold War settlement in the region.</w:t>
      </w:r>
      <w:r w:rsidRPr="005B1D4C">
        <w:rPr>
          <w:rFonts w:asciiTheme="minorHAnsi" w:hAnsiTheme="minorHAnsi" w:cstheme="minorHAnsi"/>
          <w:sz w:val="16"/>
        </w:rPr>
        <w:t xml:space="preserve"> </w:t>
      </w:r>
      <w:r w:rsidRPr="005B1D4C">
        <w:rPr>
          <w:rStyle w:val="StyleUnderline"/>
          <w:rFonts w:asciiTheme="minorHAnsi" w:hAnsiTheme="minorHAnsi" w:cstheme="minorHAnsi"/>
        </w:rPr>
        <w:t xml:space="preserve">In the Gulf and broader Middle East, the threat of Iranian ascendancy has stoked region-wide tensions manifesting in </w:t>
      </w:r>
      <w:r w:rsidRPr="005B1D4C">
        <w:rPr>
          <w:rStyle w:val="Emphasis"/>
          <w:rFonts w:asciiTheme="minorHAnsi" w:hAnsiTheme="minorHAnsi" w:cstheme="minorHAnsi"/>
        </w:rPr>
        <w:t>proxy wars</w:t>
      </w:r>
      <w:r w:rsidRPr="005B1D4C">
        <w:rPr>
          <w:rStyle w:val="StyleUnderline"/>
          <w:rFonts w:asciiTheme="minorHAnsi" w:hAnsiTheme="minorHAnsi" w:cstheme="minorHAnsi"/>
        </w:rPr>
        <w:t xml:space="preserve"> and hints of an </w:t>
      </w:r>
      <w:r w:rsidRPr="005B1D4C">
        <w:rPr>
          <w:rStyle w:val="Emphasis"/>
          <w:rFonts w:asciiTheme="minorHAnsi" w:hAnsiTheme="minorHAnsi" w:cstheme="minorHAnsi"/>
        </w:rPr>
        <w:t>incipient arms race</w:t>
      </w:r>
      <w:r w:rsidRPr="005B1D4C">
        <w:rPr>
          <w:rStyle w:val="StyleUnderline"/>
          <w:rFonts w:asciiTheme="minorHAnsi" w:hAnsiTheme="minorHAnsi" w:cstheme="minorHAnsi"/>
        </w:rPr>
        <w:t xml:space="preserve">, even as that region also contends with a severe threat to its stability in the form of the Islamic State. In East Asia, </w:t>
      </w:r>
      <w:r w:rsidRPr="005B1D4C">
        <w:rPr>
          <w:rStyle w:val="Emphasis"/>
          <w:rFonts w:asciiTheme="minorHAnsi" w:hAnsiTheme="minorHAnsi" w:cstheme="minorHAnsi"/>
        </w:rPr>
        <w:t>a rising China is challenging the regional status quo</w:t>
      </w:r>
      <w:r w:rsidRPr="005B1D4C">
        <w:rPr>
          <w:rStyle w:val="StyleUnderline"/>
          <w:rFonts w:asciiTheme="minorHAnsi" w:hAnsiTheme="minorHAnsi" w:cstheme="minorHAnsi"/>
        </w:rPr>
        <w:t xml:space="preserve"> in numerous ways, sounding alarms among its neighbors—many of whom also have historical grievances against each other. </w:t>
      </w:r>
      <w:r w:rsidRPr="005B1D4C">
        <w:rPr>
          <w:rFonts w:asciiTheme="minorHAnsi" w:hAnsiTheme="minorHAnsi" w:cstheme="minorHAnsi"/>
          <w:sz w:val="16"/>
        </w:rPr>
        <w:t xml:space="preserve">In these circumstances, </w:t>
      </w:r>
      <w:r w:rsidRPr="00BB10E5">
        <w:rPr>
          <w:rStyle w:val="Emphasis"/>
          <w:rFonts w:asciiTheme="minorHAnsi" w:hAnsiTheme="minorHAnsi" w:cstheme="minorHAnsi"/>
          <w:highlight w:val="cyan"/>
        </w:rPr>
        <w:t xml:space="preserve">removing the </w:t>
      </w:r>
      <w:r w:rsidRPr="005B1D4C">
        <w:rPr>
          <w:rStyle w:val="Emphasis"/>
          <w:rFonts w:asciiTheme="minorHAnsi" w:hAnsiTheme="minorHAnsi" w:cstheme="minorHAnsi"/>
        </w:rPr>
        <w:t>American</w:t>
      </w:r>
      <w:r w:rsidRPr="00BB10E5">
        <w:rPr>
          <w:rStyle w:val="Emphasis"/>
          <w:rFonts w:asciiTheme="minorHAnsi" w:hAnsiTheme="minorHAnsi" w:cstheme="minorHAnsi"/>
          <w:highlight w:val="cyan"/>
        </w:rPr>
        <w:t xml:space="preserve"> pacifier would </w:t>
      </w:r>
      <w:r w:rsidRPr="005B1D4C">
        <w:rPr>
          <w:rStyle w:val="Emphasis"/>
          <w:rFonts w:asciiTheme="minorHAnsi" w:hAnsiTheme="minorHAnsi" w:cstheme="minorHAnsi"/>
        </w:rPr>
        <w:t xml:space="preserve">likely </w:t>
      </w:r>
      <w:r w:rsidRPr="007A1DA7">
        <w:rPr>
          <w:rStyle w:val="Emphasis"/>
          <w:rFonts w:asciiTheme="minorHAnsi" w:hAnsiTheme="minorHAnsi" w:cstheme="minorHAnsi"/>
        </w:rPr>
        <w:t>yield</w:t>
      </w:r>
      <w:r w:rsidRPr="005B1D4C">
        <w:rPr>
          <w:rStyle w:val="Emphasis"/>
          <w:rFonts w:asciiTheme="minorHAnsi" w:hAnsiTheme="minorHAnsi" w:cstheme="minorHAnsi"/>
        </w:rPr>
        <w:t xml:space="preserve"> not low-cost stability, but </w:t>
      </w:r>
      <w:r w:rsidRPr="00BB10E5">
        <w:rPr>
          <w:rStyle w:val="Emphasis"/>
          <w:rFonts w:asciiTheme="minorHAnsi" w:hAnsiTheme="minorHAnsi" w:cstheme="minorHAnsi"/>
          <w:highlight w:val="cyan"/>
        </w:rPr>
        <w:t>increase</w:t>
      </w:r>
      <w:r w:rsidRPr="007A1DA7">
        <w:rPr>
          <w:rStyle w:val="StyleUnderline"/>
        </w:rPr>
        <w:t>d</w:t>
      </w:r>
      <w:r w:rsidRPr="007A1DA7">
        <w:rPr>
          <w:rStyle w:val="Emphasis"/>
          <w:rFonts w:asciiTheme="minorHAnsi" w:hAnsiTheme="minorHAnsi" w:cstheme="minorHAnsi"/>
        </w:rPr>
        <w:t xml:space="preserve"> </w:t>
      </w:r>
      <w:r w:rsidRPr="00BB10E5">
        <w:rPr>
          <w:rStyle w:val="Emphasis"/>
          <w:rFonts w:asciiTheme="minorHAnsi" w:hAnsiTheme="minorHAnsi" w:cstheme="minorHAnsi"/>
          <w:highlight w:val="cyan"/>
        </w:rPr>
        <w:t xml:space="preserve">conflict </w:t>
      </w:r>
      <w:r w:rsidRPr="005B1D4C">
        <w:rPr>
          <w:rStyle w:val="Emphasis"/>
          <w:rFonts w:asciiTheme="minorHAnsi" w:hAnsiTheme="minorHAnsi" w:cstheme="minorHAnsi"/>
        </w:rPr>
        <w:t xml:space="preserve">and upheaval. </w:t>
      </w:r>
      <w:r w:rsidRPr="005B1D4C">
        <w:rPr>
          <w:rStyle w:val="StyleUnderline"/>
          <w:rFonts w:asciiTheme="minorHAnsi" w:hAnsiTheme="minorHAnsi" w:cstheme="minorHAnsi"/>
        </w:rPr>
        <w:t>That conflict and upheaval</w:t>
      </w:r>
      <w:r w:rsidRPr="005B1D4C">
        <w:rPr>
          <w:rFonts w:asciiTheme="minorHAnsi" w:hAnsiTheme="minorHAnsi" w:cstheme="minorHAnsi"/>
          <w:sz w:val="16"/>
        </w:rPr>
        <w:t xml:space="preserve">, in turn, </w:t>
      </w:r>
      <w:r w:rsidRPr="005B1D4C">
        <w:rPr>
          <w:rStyle w:val="Emphasis"/>
          <w:rFonts w:asciiTheme="minorHAnsi" w:hAnsiTheme="minorHAnsi" w:cstheme="minorHAnsi"/>
        </w:rPr>
        <w:t>would be quite damaging to U.S. interests</w:t>
      </w:r>
      <w:r w:rsidRPr="005B1D4C">
        <w:rPr>
          <w:rFonts w:asciiTheme="minorHAnsi" w:hAnsiTheme="minorHAnsi" w:cstheme="minorHAnsi"/>
          <w:sz w:val="16"/>
        </w:rPr>
        <w:t xml:space="preserve"> even if it did not result in the nightmare scenario of a hostile power dominating a key region. </w:t>
      </w:r>
      <w:r w:rsidRPr="005B1D4C">
        <w:rPr>
          <w:rStyle w:val="Emphasis"/>
          <w:rFonts w:asciiTheme="minorHAnsi" w:hAnsiTheme="minorHAnsi" w:cstheme="minorHAnsi"/>
        </w:rPr>
        <w:t>It is hard to imagine</w:t>
      </w:r>
      <w:r w:rsidRPr="005B1D4C">
        <w:rPr>
          <w:rFonts w:asciiTheme="minorHAnsi" w:hAnsiTheme="minorHAnsi" w:cstheme="minorHAnsi"/>
          <w:sz w:val="16"/>
        </w:rPr>
        <w:t xml:space="preserve">, for instance, </w:t>
      </w:r>
      <w:r w:rsidRPr="005B1D4C">
        <w:rPr>
          <w:rStyle w:val="Emphasis"/>
          <w:rFonts w:asciiTheme="minorHAnsi" w:hAnsiTheme="minorHAnsi" w:cstheme="minorHAnsi"/>
        </w:rPr>
        <w:t>that increased instability and acrimony would produce the robust multilateral cooperation necessary to deal with transnational threats from pandemics to piracy</w:t>
      </w:r>
      <w:r w:rsidRPr="005B1D4C">
        <w:rPr>
          <w:rFonts w:asciiTheme="minorHAnsi" w:hAnsiTheme="minorHAnsi" w:cstheme="minorHAnsi"/>
          <w:sz w:val="16"/>
        </w:rPr>
        <w:t xml:space="preserve">. </w:t>
      </w:r>
      <w:r w:rsidRPr="005B1D4C">
        <w:rPr>
          <w:rStyle w:val="Emphasis"/>
          <w:rFonts w:asciiTheme="minorHAnsi" w:hAnsiTheme="minorHAnsi" w:cstheme="minorHAnsi"/>
        </w:rPr>
        <w:t>More problematic still might be the economic consequences.</w:t>
      </w:r>
      <w:r w:rsidRPr="005B1D4C">
        <w:rPr>
          <w:rFonts w:asciiTheme="minorHAnsi" w:hAnsiTheme="minorHAnsi" w:cstheme="minorHAnsi"/>
          <w:sz w:val="16"/>
        </w:rPr>
        <w:t xml:space="preserve"> As scholars like Michael Mandelbaum have argued, </w:t>
      </w:r>
      <w:r w:rsidRPr="005B1D4C">
        <w:rPr>
          <w:rStyle w:val="StyleUnderline"/>
          <w:rFonts w:asciiTheme="minorHAnsi" w:hAnsiTheme="minorHAnsi" w:cstheme="minorHAnsi"/>
        </w:rPr>
        <w:t>the enormous progress toward global prosperity and integration that has occurred since World War II</w:t>
      </w:r>
      <w:r w:rsidRPr="005B1D4C">
        <w:rPr>
          <w:rFonts w:asciiTheme="minorHAnsi" w:hAnsiTheme="minorHAnsi" w:cstheme="minorHAnsi"/>
          <w:sz w:val="16"/>
        </w:rPr>
        <w:t xml:space="preserve"> (and now the Cold War) </w:t>
      </w:r>
      <w:r w:rsidRPr="005B1D4C">
        <w:rPr>
          <w:rStyle w:val="StyleUnderline"/>
          <w:rFonts w:asciiTheme="minorHAnsi" w:hAnsiTheme="minorHAnsi" w:cstheme="minorHAnsi"/>
        </w:rPr>
        <w:t xml:space="preserve">has come in the climate of relative stability and security provided largely by the </w:t>
      </w:r>
      <w:r w:rsidRPr="005B1D4C">
        <w:rPr>
          <w:rStyle w:val="Emphasis"/>
          <w:rFonts w:asciiTheme="minorHAnsi" w:hAnsiTheme="minorHAnsi" w:cstheme="minorHAnsi"/>
        </w:rPr>
        <w:t>U</w:t>
      </w:r>
      <w:r w:rsidRPr="005B1D4C">
        <w:rPr>
          <w:rFonts w:asciiTheme="minorHAnsi" w:hAnsiTheme="minorHAnsi" w:cstheme="minorHAnsi"/>
          <w:sz w:val="16"/>
        </w:rPr>
        <w:t xml:space="preserve">nited </w:t>
      </w:r>
      <w:r w:rsidRPr="005B1D4C">
        <w:rPr>
          <w:rStyle w:val="Emphasis"/>
          <w:rFonts w:asciiTheme="minorHAnsi" w:hAnsiTheme="minorHAnsi" w:cstheme="minorHAnsi"/>
        </w:rPr>
        <w:t>S</w:t>
      </w:r>
      <w:r w:rsidRPr="005B1D4C">
        <w:rPr>
          <w:rFonts w:asciiTheme="minorHAnsi" w:hAnsiTheme="minorHAnsi" w:cstheme="minorHAnsi"/>
          <w:sz w:val="16"/>
        </w:rPr>
        <w:t xml:space="preserve">tates.47 </w:t>
      </w:r>
      <w:r w:rsidRPr="005B1D4C">
        <w:rPr>
          <w:rStyle w:val="StyleUnderline"/>
          <w:rFonts w:asciiTheme="minorHAnsi" w:hAnsiTheme="minorHAnsi" w:cstheme="minorHAnsi"/>
        </w:rPr>
        <w:t xml:space="preserve">One simply cannot confidently predict that this </w:t>
      </w:r>
      <w:r w:rsidRPr="005B1D4C">
        <w:rPr>
          <w:rStyle w:val="Emphasis"/>
          <w:rFonts w:asciiTheme="minorHAnsi" w:hAnsiTheme="minorHAnsi" w:cstheme="minorHAnsi"/>
        </w:rPr>
        <w:t>progress would end</w:t>
      </w:r>
      <w:r w:rsidRPr="00613FDC">
        <w:rPr>
          <w:rStyle w:val="Emphasis"/>
          <w:rFonts w:asciiTheme="minorHAnsi" w:hAnsiTheme="minorHAnsi" w:cstheme="minorHAnsi"/>
        </w:rPr>
        <w:t>ure amid</w:t>
      </w:r>
      <w:r w:rsidRPr="005B1D4C">
        <w:rPr>
          <w:rStyle w:val="Emphasis"/>
          <w:rFonts w:asciiTheme="minorHAnsi" w:hAnsiTheme="minorHAnsi" w:cstheme="minorHAnsi"/>
        </w:rPr>
        <w:t xml:space="preserve"> </w:t>
      </w:r>
      <w:r w:rsidRPr="00BB10E5">
        <w:rPr>
          <w:rStyle w:val="Emphasis"/>
          <w:rFonts w:asciiTheme="minorHAnsi" w:hAnsiTheme="minorHAnsi" w:cstheme="minorHAnsi"/>
          <w:highlight w:val="cyan"/>
        </w:rPr>
        <w:t xml:space="preserve">escalating geopolitical competition </w:t>
      </w:r>
      <w:r w:rsidRPr="005B1D4C">
        <w:rPr>
          <w:rStyle w:val="Emphasis"/>
          <w:rFonts w:asciiTheme="minorHAnsi" w:hAnsiTheme="minorHAnsi" w:cstheme="minorHAnsi"/>
        </w:rPr>
        <w:t xml:space="preserve">in regions of enormous importance to the world economy. </w:t>
      </w:r>
      <w:r w:rsidRPr="005B1D4C">
        <w:rPr>
          <w:rFonts w:asciiTheme="minorHAnsi" w:hAnsiTheme="minorHAnsi" w:cstheme="minorHAnsi"/>
          <w:sz w:val="16"/>
        </w:rPr>
        <w:t xml:space="preserve">Perhaps </w:t>
      </w:r>
      <w:r w:rsidRPr="005B1D4C">
        <w:rPr>
          <w:rStyle w:val="StyleUnderline"/>
          <w:rFonts w:asciiTheme="minorHAnsi" w:hAnsiTheme="minorHAnsi" w:cstheme="minorHAnsi"/>
        </w:rPr>
        <w:t>the greatest risk that a strategy of offshore balancing would run</w:t>
      </w:r>
      <w:r w:rsidRPr="005B1D4C">
        <w:rPr>
          <w:rFonts w:asciiTheme="minorHAnsi" w:hAnsiTheme="minorHAnsi" w:cstheme="minorHAnsi"/>
          <w:sz w:val="16"/>
        </w:rPr>
        <w:t xml:space="preserve">, of course, </w:t>
      </w:r>
      <w:r w:rsidRPr="005B1D4C">
        <w:rPr>
          <w:rStyle w:val="Emphasis"/>
          <w:rFonts w:asciiTheme="minorHAnsi" w:hAnsiTheme="minorHAnsi" w:cstheme="minorHAnsi"/>
        </w:rPr>
        <w:t>is that a key region might not be able to maintain its own balance following U.S. retrenchment</w:t>
      </w:r>
      <w:r w:rsidRPr="005B1D4C">
        <w:rPr>
          <w:rFonts w:asciiTheme="minorHAnsi" w:hAnsiTheme="minorHAnsi" w:cstheme="minorHAnsi"/>
          <w:sz w:val="16"/>
        </w:rPr>
        <w:t xml:space="preserve">. That prospect might have seemed far-fetched in the early post-Cold War era, and it remains unlikely in the immediate future. But </w:t>
      </w:r>
      <w:r w:rsidRPr="005B1D4C">
        <w:rPr>
          <w:rStyle w:val="Emphasis"/>
          <w:rFonts w:asciiTheme="minorHAnsi" w:hAnsiTheme="minorHAnsi" w:cstheme="minorHAnsi"/>
        </w:rPr>
        <w:t xml:space="preserve">in East Asia </w:t>
      </w:r>
      <w:r w:rsidRPr="00613FDC">
        <w:rPr>
          <w:rStyle w:val="Emphasis"/>
          <w:rFonts w:asciiTheme="minorHAnsi" w:hAnsiTheme="minorHAnsi" w:cstheme="minorHAnsi"/>
        </w:rPr>
        <w:t xml:space="preserve">particularly, </w:t>
      </w:r>
      <w:r w:rsidRPr="00613FDC">
        <w:rPr>
          <w:rStyle w:val="StyleUnderline"/>
          <w:rFonts w:asciiTheme="minorHAnsi" w:hAnsiTheme="minorHAnsi" w:cstheme="minorHAnsi"/>
        </w:rPr>
        <w:t>the rise and growing assertiveness of China has</w:t>
      </w:r>
      <w:r w:rsidRPr="005B1D4C">
        <w:rPr>
          <w:rStyle w:val="StyleUnderline"/>
          <w:rFonts w:asciiTheme="minorHAnsi" w:hAnsiTheme="minorHAnsi" w:cstheme="minorHAnsi"/>
        </w:rPr>
        <w:t xml:space="preserve"> highlighted the medium- to long-term danger that a hostile power could in fact</w:t>
      </w:r>
      <w:r w:rsidRPr="005B1D4C">
        <w:rPr>
          <w:rStyle w:val="Emphasis"/>
          <w:rFonts w:asciiTheme="minorHAnsi" w:hAnsiTheme="minorHAnsi" w:cstheme="minorHAnsi"/>
        </w:rPr>
        <w:t xml:space="preserve"> gain regional primacy</w:t>
      </w:r>
      <w:r w:rsidRPr="005B1D4C">
        <w:rPr>
          <w:rFonts w:asciiTheme="minorHAnsi" w:hAnsiTheme="minorHAnsi" w:cstheme="minorHAnsi"/>
          <w:sz w:val="16"/>
        </w:rPr>
        <w:t xml:space="preserve">. </w:t>
      </w:r>
      <w:r w:rsidRPr="005B1D4C">
        <w:rPr>
          <w:rStyle w:val="StyleUnderline"/>
          <w:rFonts w:asciiTheme="minorHAnsi" w:hAnsiTheme="minorHAnsi" w:cstheme="minorHAnsi"/>
        </w:rPr>
        <w:t>If China’s economy continues to grow rapidly</w:t>
      </w:r>
      <w:r w:rsidRPr="005B1D4C">
        <w:rPr>
          <w:rFonts w:asciiTheme="minorHAnsi" w:hAnsiTheme="minorHAnsi" w:cstheme="minorHAnsi"/>
          <w:sz w:val="16"/>
        </w:rPr>
        <w:t xml:space="preserve">, and if Beijing continues to increase military spending by 10 percent or more each year, </w:t>
      </w:r>
      <w:r w:rsidRPr="005B1D4C">
        <w:rPr>
          <w:rStyle w:val="StyleUnderline"/>
          <w:rFonts w:asciiTheme="minorHAnsi" w:hAnsiTheme="minorHAnsi" w:cstheme="minorHAnsi"/>
        </w:rPr>
        <w:t xml:space="preserve">then its neighbors will ultimately face grave challenges in containing Chinese power </w:t>
      </w:r>
      <w:r w:rsidRPr="005B1D4C">
        <w:rPr>
          <w:rStyle w:val="Emphasis"/>
          <w:rFonts w:asciiTheme="minorHAnsi" w:hAnsiTheme="minorHAnsi" w:cstheme="minorHAnsi"/>
        </w:rPr>
        <w:t>even if they join forces in that endeavor</w:t>
      </w:r>
      <w:r w:rsidRPr="005B1D4C">
        <w:rPr>
          <w:rFonts w:asciiTheme="minorHAnsi" w:hAnsiTheme="minorHAnsi" w:cstheme="minorHAnsi"/>
          <w:sz w:val="16"/>
        </w:rPr>
        <w:t xml:space="preserve">. This possibility, ironically, is one to which leading advocates of retrenchment have been attuned. “The United States will have to play a key role in countering China,” Mearshimer writes, “because its Asian neighbors are not strong enough to do it by themselves.”48 </w:t>
      </w:r>
      <w:r w:rsidRPr="005B1D4C">
        <w:rPr>
          <w:rFonts w:asciiTheme="minorHAnsi" w:hAnsiTheme="minorHAnsi" w:cstheme="minorHAnsi"/>
          <w:sz w:val="14"/>
        </w:rPr>
        <w:t xml:space="preserve">If this is true, however, then </w:t>
      </w:r>
      <w:r w:rsidRPr="005B1D4C">
        <w:rPr>
          <w:rStyle w:val="Emphasis"/>
          <w:rFonts w:asciiTheme="minorHAnsi" w:hAnsiTheme="minorHAnsi" w:cstheme="minorHAnsi"/>
        </w:rPr>
        <w:t>offshore balancing becomes a dangerous and potentially self-defeating strategy</w:t>
      </w:r>
      <w:r w:rsidRPr="005B1D4C">
        <w:rPr>
          <w:rFonts w:asciiTheme="minorHAnsi" w:hAnsiTheme="minorHAnsi" w:cstheme="minorHAnsi"/>
          <w:sz w:val="14"/>
        </w:rPr>
        <w:t xml:space="preserve">. As mentioned above, </w:t>
      </w:r>
      <w:r w:rsidRPr="005B1D4C">
        <w:rPr>
          <w:rStyle w:val="StyleUnderline"/>
          <w:rFonts w:asciiTheme="minorHAnsi" w:hAnsiTheme="minorHAnsi" w:cstheme="minorHAnsi"/>
        </w:rPr>
        <w:t xml:space="preserve">it </w:t>
      </w:r>
      <w:r w:rsidRPr="00BB10E5">
        <w:rPr>
          <w:rStyle w:val="StyleUnderline"/>
          <w:rFonts w:asciiTheme="minorHAnsi" w:hAnsiTheme="minorHAnsi" w:cstheme="minorHAnsi"/>
          <w:highlight w:val="cyan"/>
        </w:rPr>
        <w:t>could lead</w:t>
      </w:r>
      <w:r w:rsidRPr="005B1D4C">
        <w:rPr>
          <w:rStyle w:val="StyleUnderline"/>
          <w:rFonts w:asciiTheme="minorHAnsi" w:hAnsiTheme="minorHAnsi" w:cstheme="minorHAnsi"/>
        </w:rPr>
        <w:t xml:space="preserve"> countries like </w:t>
      </w:r>
      <w:r w:rsidRPr="00BB10E5">
        <w:rPr>
          <w:rStyle w:val="StyleUnderline"/>
          <w:rFonts w:asciiTheme="minorHAnsi" w:hAnsiTheme="minorHAnsi" w:cstheme="minorHAnsi"/>
          <w:highlight w:val="cyan"/>
        </w:rPr>
        <w:t xml:space="preserve">Japan and </w:t>
      </w:r>
      <w:r w:rsidRPr="005B1D4C">
        <w:rPr>
          <w:rStyle w:val="StyleUnderline"/>
          <w:rFonts w:asciiTheme="minorHAnsi" w:hAnsiTheme="minorHAnsi" w:cstheme="minorHAnsi"/>
        </w:rPr>
        <w:t xml:space="preserve">South </w:t>
      </w:r>
      <w:r w:rsidRPr="00BB10E5">
        <w:rPr>
          <w:rStyle w:val="StyleUnderline"/>
          <w:rFonts w:asciiTheme="minorHAnsi" w:hAnsiTheme="minorHAnsi" w:cstheme="minorHAnsi"/>
          <w:highlight w:val="cyan"/>
        </w:rPr>
        <w:t xml:space="preserve">Korea to </w:t>
      </w:r>
      <w:r w:rsidRPr="00BB10E5">
        <w:rPr>
          <w:rStyle w:val="Emphasis"/>
          <w:rFonts w:asciiTheme="minorHAnsi" w:hAnsiTheme="minorHAnsi" w:cstheme="minorHAnsi"/>
          <w:highlight w:val="cyan"/>
        </w:rPr>
        <w:t>seek nuclear weapons</w:t>
      </w:r>
      <w:r w:rsidRPr="005B1D4C">
        <w:rPr>
          <w:rFonts w:asciiTheme="minorHAnsi" w:hAnsiTheme="minorHAnsi" w:cstheme="minorHAnsi"/>
          <w:sz w:val="14"/>
        </w:rPr>
        <w:t xml:space="preserve">, </w:t>
      </w:r>
      <w:r w:rsidRPr="00613FDC">
        <w:rPr>
          <w:rFonts w:asciiTheme="minorHAnsi" w:hAnsiTheme="minorHAnsi" w:cstheme="minorHAnsi"/>
          <w:sz w:val="14"/>
        </w:rPr>
        <w:t xml:space="preserve">thereby </w:t>
      </w:r>
      <w:r w:rsidRPr="00613FDC">
        <w:rPr>
          <w:rStyle w:val="StyleUnderline"/>
          <w:rFonts w:asciiTheme="minorHAnsi" w:hAnsiTheme="minorHAnsi" w:cstheme="minorHAnsi"/>
        </w:rPr>
        <w:t>stoking arms races and elevating</w:t>
      </w:r>
      <w:r w:rsidRPr="005B1D4C">
        <w:rPr>
          <w:rStyle w:val="StyleUnderline"/>
          <w:rFonts w:asciiTheme="minorHAnsi" w:hAnsiTheme="minorHAnsi" w:cstheme="minorHAnsi"/>
        </w:rPr>
        <w:t xml:space="preserve"> regional tensions</w:t>
      </w:r>
      <w:r w:rsidRPr="005B1D4C">
        <w:rPr>
          <w:rFonts w:asciiTheme="minorHAnsi" w:hAnsiTheme="minorHAnsi" w:cstheme="minorHAnsi"/>
          <w:sz w:val="14"/>
        </w:rPr>
        <w:t xml:space="preserve">. Alternatively, and perhaps more worryingly, </w:t>
      </w:r>
      <w:r w:rsidRPr="005B1D4C">
        <w:rPr>
          <w:rStyle w:val="StyleUnderline"/>
          <w:rFonts w:asciiTheme="minorHAnsi" w:hAnsiTheme="minorHAnsi" w:cstheme="minorHAnsi"/>
        </w:rPr>
        <w:t xml:space="preserve">it might encourage the scenario that offshore balancers seek to avoid, by easing China’s </w:t>
      </w:r>
      <w:r w:rsidRPr="005B1D4C">
        <w:rPr>
          <w:rStyle w:val="Emphasis"/>
          <w:rFonts w:asciiTheme="minorHAnsi" w:hAnsiTheme="minorHAnsi" w:cstheme="minorHAnsi"/>
        </w:rPr>
        <w:t>ascent to regional hegemony.</w:t>
      </w:r>
      <w:r w:rsidRPr="005B1D4C">
        <w:rPr>
          <w:rFonts w:asciiTheme="minorHAnsi" w:hAnsiTheme="minorHAnsi" w:cstheme="minorHAnsi"/>
          <w:sz w:val="14"/>
        </w:rPr>
        <w:t xml:space="preserve"> As Robert Gilpin has written, “</w:t>
      </w:r>
      <w:r w:rsidRPr="00BB10E5">
        <w:rPr>
          <w:rStyle w:val="StyleUnderline"/>
          <w:rFonts w:asciiTheme="minorHAnsi" w:hAnsiTheme="minorHAnsi" w:cstheme="minorHAnsi"/>
          <w:highlight w:val="cyan"/>
        </w:rPr>
        <w:t xml:space="preserve">Retrenchment </w:t>
      </w:r>
      <w:r w:rsidRPr="005B1D4C">
        <w:rPr>
          <w:rStyle w:val="StyleUnderline"/>
          <w:rFonts w:asciiTheme="minorHAnsi" w:hAnsiTheme="minorHAnsi" w:cstheme="minorHAnsi"/>
        </w:rPr>
        <w:t xml:space="preserve">by its very nature is </w:t>
      </w:r>
      <w:r w:rsidRPr="005B1D4C">
        <w:rPr>
          <w:rStyle w:val="Emphasis"/>
          <w:rFonts w:asciiTheme="minorHAnsi" w:hAnsiTheme="minorHAnsi" w:cstheme="minorHAnsi"/>
        </w:rPr>
        <w:t>an indication of relative weakness</w:t>
      </w:r>
      <w:r w:rsidRPr="005B1D4C">
        <w:rPr>
          <w:rStyle w:val="StyleUnderline"/>
          <w:rFonts w:asciiTheme="minorHAnsi" w:hAnsiTheme="minorHAnsi" w:cstheme="minorHAnsi"/>
        </w:rPr>
        <w:t xml:space="preserve"> and </w:t>
      </w:r>
      <w:r w:rsidRPr="005B1D4C">
        <w:rPr>
          <w:rStyle w:val="Emphasis"/>
          <w:rFonts w:asciiTheme="minorHAnsi" w:hAnsiTheme="minorHAnsi" w:cstheme="minorHAnsi"/>
        </w:rPr>
        <w:t>declining power</w:t>
      </w:r>
      <w:r w:rsidRPr="005B1D4C">
        <w:rPr>
          <w:rStyle w:val="StyleUnderline"/>
          <w:rFonts w:asciiTheme="minorHAnsi" w:hAnsiTheme="minorHAnsi" w:cstheme="minorHAnsi"/>
        </w:rPr>
        <w:t xml:space="preserve">, and thus retrenchment </w:t>
      </w:r>
      <w:r w:rsidRPr="00BB10E5">
        <w:rPr>
          <w:rStyle w:val="StyleUnderline"/>
          <w:rFonts w:asciiTheme="minorHAnsi" w:hAnsiTheme="minorHAnsi" w:cstheme="minorHAnsi"/>
          <w:highlight w:val="cyan"/>
        </w:rPr>
        <w:t xml:space="preserve">can have a </w:t>
      </w:r>
      <w:r w:rsidRPr="00BB10E5">
        <w:rPr>
          <w:rStyle w:val="Emphasis"/>
          <w:rFonts w:asciiTheme="minorHAnsi" w:hAnsiTheme="minorHAnsi" w:cstheme="minorHAnsi"/>
          <w:highlight w:val="cyan"/>
        </w:rPr>
        <w:t xml:space="preserve">deteriorating effect on relations </w:t>
      </w:r>
      <w:r w:rsidRPr="005B1D4C">
        <w:rPr>
          <w:rStyle w:val="Emphasis"/>
          <w:rFonts w:asciiTheme="minorHAnsi" w:hAnsiTheme="minorHAnsi" w:cstheme="minorHAnsi"/>
        </w:rPr>
        <w:t>with allies and rivals</w:t>
      </w:r>
      <w:r w:rsidRPr="005B1D4C">
        <w:rPr>
          <w:rFonts w:asciiTheme="minorHAnsi" w:hAnsiTheme="minorHAnsi" w:cstheme="minorHAnsi"/>
          <w:sz w:val="14"/>
        </w:rPr>
        <w:t>.”</w:t>
      </w:r>
      <w:r w:rsidRPr="005B1D4C">
        <w:rPr>
          <w:rStyle w:val="StyleUnderline"/>
          <w:rFonts w:asciiTheme="minorHAnsi" w:hAnsiTheme="minorHAnsi" w:cstheme="minorHAnsi"/>
        </w:rPr>
        <w:t xml:space="preserve">49 In East Asia today, U.S. allies rely on U.S. reassurance to navigate increasingly fraught relationships with a more assertive China precisely </w:t>
      </w:r>
      <w:r w:rsidRPr="005B1D4C">
        <w:rPr>
          <w:rStyle w:val="Emphasis"/>
          <w:rFonts w:asciiTheme="minorHAnsi" w:hAnsiTheme="minorHAnsi" w:cstheme="minorHAnsi"/>
        </w:rPr>
        <w:t>because they understand that they will have great trouble balancing Beijing on their own</w:t>
      </w:r>
      <w:r w:rsidRPr="005B1D4C">
        <w:rPr>
          <w:rFonts w:asciiTheme="minorHAnsi" w:hAnsiTheme="minorHAnsi" w:cstheme="minorHAnsi"/>
          <w:sz w:val="14"/>
        </w:rPr>
        <w:t>. A significant U.S. retrenchment might therefore tempt these countries to acquiesce to, or bandwagon with, a rising China if they felt that prospects for successful resistance were diminishing as the United States retreated.50 In the same vein, retrenchment would compromise alliance relationships, basing agreements, and other assets that might help Washington check Chinese power in the first place—and that would allow the United States to surge additional forces into theater in a crisis. In sum, if one expects that Asian countries will be unable to counter China themselves, then reducing U.S. influence and leverage in the region is a curious policy. Offshore balancing might promise to preserve a stable and advantageous environment while reducing U.S. burdens. But upon closer analysis, the probable outcomes of the strategy seem more perilous and destabilizing than its proponents acknowledge.</w:t>
      </w:r>
    </w:p>
    <w:p w14:paraId="711A11F4" w14:textId="77777777" w:rsidR="00B148C8" w:rsidRPr="005B1D4C" w:rsidRDefault="00B148C8" w:rsidP="00B148C8">
      <w:pPr>
        <w:pStyle w:val="Heading4"/>
        <w:rPr>
          <w:rFonts w:asciiTheme="minorHAnsi" w:hAnsiTheme="minorHAnsi" w:cstheme="minorHAnsi"/>
        </w:rPr>
      </w:pPr>
      <w:r>
        <w:rPr>
          <w:rFonts w:asciiTheme="minorHAnsi" w:hAnsiTheme="minorHAnsi" w:cstheme="minorHAnsi"/>
        </w:rPr>
        <w:t>x</w:t>
      </w:r>
      <w:r w:rsidRPr="005B1D4C">
        <w:rPr>
          <w:rFonts w:asciiTheme="minorHAnsi" w:hAnsiTheme="minorHAnsi" w:cstheme="minorHAnsi"/>
        </w:rPr>
        <w:t xml:space="preserve">Nuke war causes extinction. </w:t>
      </w:r>
    </w:p>
    <w:p w14:paraId="102FAAAA" w14:textId="77777777" w:rsidR="00B148C8" w:rsidRPr="005B1D4C" w:rsidRDefault="00B148C8" w:rsidP="00B148C8">
      <w:pPr>
        <w:rPr>
          <w:rFonts w:asciiTheme="minorHAnsi" w:hAnsiTheme="minorHAnsi" w:cstheme="minorHAnsi"/>
        </w:rPr>
      </w:pPr>
      <w:r w:rsidRPr="003E330F">
        <w:rPr>
          <w:rStyle w:val="Style13ptBold"/>
        </w:rPr>
        <w:t>PND 16</w:t>
      </w:r>
      <w:r w:rsidRPr="005B1D4C">
        <w:rPr>
          <w:rFonts w:asciiTheme="minorHAnsi" w:hAnsiTheme="minorHAnsi" w:cstheme="minorHAnsi"/>
        </w:rPr>
        <w:t>. internally citing Zbigniew Brzezinski, Council of Foreign Relations and former national security adviser to President Carter, Toon and Robock’s 2012 study on nuclear winter in the Bulletin of Atomic Scientists, Gareth Evans’ International Commission on Nuclear Non-proliferation and Disarmament Report, Congressional EMP studies, studies on nuclear winter by Seth Baum of the Global Catastrophic Risk Institute and Martin Hellman of Stanford University, and U.S. and Russian former Defense Secretaries and former heads of nuclear missile forces, brief submitted to the United Nations General Assembly, Open-Ended Working Group on nuclear risks. A/AC.286/NGO/13. 05-03-2016. http://www.reachingcriticalwill.org/images/documents/Disarmament-fora/OEWG/2016/Documents/NGO13.pdf</w:t>
      </w:r>
    </w:p>
    <w:p w14:paraId="0FB2FA54" w14:textId="77777777" w:rsidR="00B148C8" w:rsidRDefault="00B148C8" w:rsidP="00B148C8">
      <w:pPr>
        <w:rPr>
          <w:rFonts w:asciiTheme="minorHAnsi" w:hAnsiTheme="minorHAnsi" w:cstheme="minorHAnsi"/>
          <w:sz w:val="16"/>
        </w:rPr>
      </w:pPr>
      <w:r w:rsidRPr="005B1D4C">
        <w:rPr>
          <w:rFonts w:asciiTheme="minorHAnsi" w:hAnsiTheme="minorHAnsi" w:cstheme="minorHAnsi"/>
          <w:sz w:val="16"/>
        </w:rPr>
        <w:t xml:space="preserve">Consequences human survival 12. </w:t>
      </w:r>
      <w:r w:rsidRPr="00BB10E5">
        <w:rPr>
          <w:rStyle w:val="StyleUnderline"/>
          <w:rFonts w:asciiTheme="minorHAnsi" w:hAnsiTheme="minorHAnsi" w:cstheme="minorHAnsi"/>
          <w:highlight w:val="cyan"/>
        </w:rPr>
        <w:t>Even if the 'other' side does NOT launch</w:t>
      </w:r>
      <w:r w:rsidRPr="005B1D4C">
        <w:rPr>
          <w:rStyle w:val="StyleUnderline"/>
          <w:rFonts w:asciiTheme="minorHAnsi" w:hAnsiTheme="minorHAnsi" w:cstheme="minorHAnsi"/>
        </w:rPr>
        <w:t xml:space="preserve"> in response the smoke</w:t>
      </w:r>
      <w:r w:rsidRPr="005B1D4C">
        <w:rPr>
          <w:rFonts w:asciiTheme="minorHAnsi" w:hAnsiTheme="minorHAnsi" w:cstheme="minorHAnsi"/>
          <w:sz w:val="16"/>
        </w:rPr>
        <w:t xml:space="preserve"> from 'their' burning cities (incinerated by 'us') </w:t>
      </w:r>
      <w:r w:rsidRPr="00BB10E5">
        <w:rPr>
          <w:rStyle w:val="StyleUnderline"/>
          <w:rFonts w:asciiTheme="minorHAnsi" w:hAnsiTheme="minorHAnsi" w:cstheme="minorHAnsi"/>
          <w:highlight w:val="cyan"/>
        </w:rPr>
        <w:t>will still make</w:t>
      </w:r>
      <w:r w:rsidRPr="005B1D4C">
        <w:rPr>
          <w:rFonts w:asciiTheme="minorHAnsi" w:hAnsiTheme="minorHAnsi" w:cstheme="minorHAnsi"/>
          <w:sz w:val="16"/>
        </w:rPr>
        <w:t xml:space="preserve"> 'our' country (and </w:t>
      </w:r>
      <w:r w:rsidRPr="005B1D4C">
        <w:rPr>
          <w:rStyle w:val="StyleUnderline"/>
          <w:rFonts w:asciiTheme="minorHAnsi" w:hAnsiTheme="minorHAnsi" w:cstheme="minorHAnsi"/>
        </w:rPr>
        <w:t xml:space="preserve">the rest of </w:t>
      </w:r>
      <w:r w:rsidRPr="00BB10E5">
        <w:rPr>
          <w:rStyle w:val="StyleUnderline"/>
          <w:rFonts w:asciiTheme="minorHAnsi" w:hAnsiTheme="minorHAnsi" w:cstheme="minorHAnsi"/>
          <w:highlight w:val="cyan"/>
        </w:rPr>
        <w:t>the world</w:t>
      </w:r>
      <w:r w:rsidRPr="005B1D4C">
        <w:rPr>
          <w:rFonts w:asciiTheme="minorHAnsi" w:hAnsiTheme="minorHAnsi" w:cstheme="minorHAnsi"/>
          <w:sz w:val="16"/>
        </w:rPr>
        <w:t xml:space="preserve">) </w:t>
      </w:r>
      <w:r w:rsidRPr="00BB10E5">
        <w:rPr>
          <w:rStyle w:val="Emphasis"/>
          <w:rFonts w:asciiTheme="minorHAnsi" w:hAnsiTheme="minorHAnsi" w:cstheme="minorHAnsi"/>
          <w:highlight w:val="cyan"/>
        </w:rPr>
        <w:t>uninhabitable</w:t>
      </w:r>
      <w:r w:rsidRPr="005B1D4C">
        <w:rPr>
          <w:rFonts w:asciiTheme="minorHAnsi" w:hAnsiTheme="minorHAnsi" w:cstheme="minorHAnsi"/>
          <w:sz w:val="16"/>
        </w:rPr>
        <w:t xml:space="preserve">, potentially </w:t>
      </w:r>
      <w:r w:rsidRPr="00BB10E5">
        <w:rPr>
          <w:rStyle w:val="StyleUnderline"/>
          <w:rFonts w:asciiTheme="minorHAnsi" w:hAnsiTheme="minorHAnsi" w:cstheme="minorHAnsi"/>
          <w:highlight w:val="cyan"/>
        </w:rPr>
        <w:t>inducing global famine lasting</w:t>
      </w:r>
      <w:r w:rsidRPr="005B1D4C">
        <w:rPr>
          <w:rFonts w:asciiTheme="minorHAnsi" w:hAnsiTheme="minorHAnsi" w:cstheme="minorHAnsi"/>
          <w:sz w:val="16"/>
        </w:rPr>
        <w:t xml:space="preserve"> up to </w:t>
      </w:r>
      <w:r w:rsidRPr="00BB10E5">
        <w:rPr>
          <w:rStyle w:val="Emphasis"/>
          <w:rFonts w:asciiTheme="minorHAnsi" w:hAnsiTheme="minorHAnsi" w:cstheme="minorHAnsi"/>
          <w:highlight w:val="cyan"/>
        </w:rPr>
        <w:t>decades</w:t>
      </w:r>
      <w:r w:rsidRPr="005B1D4C">
        <w:rPr>
          <w:rFonts w:asciiTheme="minorHAnsi" w:hAnsiTheme="minorHAnsi" w:cstheme="minorHAnsi"/>
          <w:sz w:val="16"/>
        </w:rPr>
        <w:t xml:space="preserve">. </w:t>
      </w:r>
      <w:r w:rsidRPr="005B1D4C">
        <w:rPr>
          <w:rStyle w:val="Emphasis"/>
          <w:rFonts w:asciiTheme="minorHAnsi" w:hAnsiTheme="minorHAnsi" w:cstheme="minorHAnsi"/>
        </w:rPr>
        <w:t>Toon and Robock</w:t>
      </w:r>
      <w:r w:rsidRPr="005B1D4C">
        <w:rPr>
          <w:rStyle w:val="StyleUnderline"/>
          <w:rFonts w:asciiTheme="minorHAnsi" w:hAnsiTheme="minorHAnsi" w:cstheme="minorHAnsi"/>
        </w:rPr>
        <w:t xml:space="preserve"> note</w:t>
      </w:r>
      <w:r w:rsidRPr="005B1D4C">
        <w:rPr>
          <w:rFonts w:asciiTheme="minorHAnsi" w:hAnsiTheme="minorHAnsi" w:cstheme="minorHAnsi"/>
          <w:sz w:val="16"/>
        </w:rPr>
        <w:t xml:space="preserve"> in ‘Self Assured Destruction’, in the Bulletin of Atomic Scientists 68/5, 2012, that: 13. “A nuclear war between Russia and the United States, even after the arsenal reductions planned under New START, could produce a nuclear winter. Hence, an attack by either side could be suicidal, </w:t>
      </w:r>
      <w:r w:rsidRPr="00BB10E5">
        <w:rPr>
          <w:rStyle w:val="StyleUnderline"/>
          <w:rFonts w:asciiTheme="minorHAnsi" w:hAnsiTheme="minorHAnsi" w:cstheme="minorHAnsi"/>
          <w:highlight w:val="cyan"/>
        </w:rPr>
        <w:t xml:space="preserve">resulting in </w:t>
      </w:r>
      <w:r w:rsidRPr="00BB10E5">
        <w:rPr>
          <w:rStyle w:val="Emphasis"/>
          <w:rFonts w:asciiTheme="minorHAnsi" w:hAnsiTheme="minorHAnsi" w:cstheme="minorHAnsi"/>
          <w:highlight w:val="cyan"/>
        </w:rPr>
        <w:t>self assured destruction</w:t>
      </w:r>
      <w:r w:rsidRPr="00BB10E5">
        <w:rPr>
          <w:rStyle w:val="StyleUnderline"/>
          <w:rFonts w:asciiTheme="minorHAnsi" w:hAnsiTheme="minorHAnsi" w:cstheme="minorHAnsi"/>
          <w:highlight w:val="cyan"/>
        </w:rPr>
        <w:t xml:space="preserve">. Even a 'small' nuclear war </w:t>
      </w:r>
      <w:r w:rsidRPr="005322B8">
        <w:rPr>
          <w:rStyle w:val="StyleUnderline"/>
          <w:rFonts w:asciiTheme="minorHAnsi" w:hAnsiTheme="minorHAnsi" w:cstheme="minorHAnsi"/>
        </w:rPr>
        <w:t xml:space="preserve">between </w:t>
      </w:r>
      <w:r w:rsidRPr="005322B8">
        <w:rPr>
          <w:rStyle w:val="Emphasis"/>
          <w:rFonts w:asciiTheme="minorHAnsi" w:hAnsiTheme="minorHAnsi" w:cstheme="minorHAnsi"/>
        </w:rPr>
        <w:t>India</w:t>
      </w:r>
      <w:r w:rsidRPr="005322B8">
        <w:rPr>
          <w:rStyle w:val="StyleUnderline"/>
          <w:rFonts w:asciiTheme="minorHAnsi" w:hAnsiTheme="minorHAnsi" w:cstheme="minorHAnsi"/>
        </w:rPr>
        <w:t xml:space="preserve"> and </w:t>
      </w:r>
      <w:r w:rsidRPr="005322B8">
        <w:rPr>
          <w:rStyle w:val="Emphasis"/>
          <w:rFonts w:asciiTheme="minorHAnsi" w:hAnsiTheme="minorHAnsi" w:cstheme="minorHAnsi"/>
        </w:rPr>
        <w:t>Pakistan</w:t>
      </w:r>
      <w:r w:rsidRPr="005322B8">
        <w:rPr>
          <w:rFonts w:asciiTheme="minorHAnsi" w:hAnsiTheme="minorHAnsi" w:cstheme="minorHAnsi"/>
          <w:sz w:val="16"/>
        </w:rPr>
        <w:t>, with</w:t>
      </w:r>
      <w:r w:rsidRPr="005B1D4C">
        <w:rPr>
          <w:rFonts w:asciiTheme="minorHAnsi" w:hAnsiTheme="minorHAnsi" w:cstheme="minorHAnsi"/>
          <w:sz w:val="16"/>
        </w:rPr>
        <w:t xml:space="preserve"> each country detonating 50 Hiroshima-size atom bombs--only about 0.03 percent of the global nuclear arsenal's explosive power--as air bursts in urban areas, </w:t>
      </w:r>
      <w:r w:rsidRPr="005B1D4C">
        <w:rPr>
          <w:rStyle w:val="StyleUnderline"/>
          <w:rFonts w:asciiTheme="minorHAnsi" w:hAnsiTheme="minorHAnsi" w:cstheme="minorHAnsi"/>
        </w:rPr>
        <w:t xml:space="preserve">could </w:t>
      </w:r>
      <w:r w:rsidRPr="00BB10E5">
        <w:rPr>
          <w:rStyle w:val="StyleUnderline"/>
          <w:rFonts w:asciiTheme="minorHAnsi" w:hAnsiTheme="minorHAnsi" w:cstheme="minorHAnsi"/>
          <w:highlight w:val="cyan"/>
        </w:rPr>
        <w:t>produce</w:t>
      </w:r>
      <w:r w:rsidRPr="005B1D4C">
        <w:rPr>
          <w:rStyle w:val="StyleUnderline"/>
          <w:rFonts w:asciiTheme="minorHAnsi" w:hAnsiTheme="minorHAnsi" w:cstheme="minorHAnsi"/>
        </w:rPr>
        <w:t xml:space="preserve"> so much </w:t>
      </w:r>
      <w:r w:rsidRPr="00BB10E5">
        <w:rPr>
          <w:rStyle w:val="StyleUnderline"/>
          <w:rFonts w:asciiTheme="minorHAnsi" w:hAnsiTheme="minorHAnsi" w:cstheme="minorHAnsi"/>
          <w:highlight w:val="cyan"/>
        </w:rPr>
        <w:t>smoke</w:t>
      </w:r>
      <w:r w:rsidRPr="005B1D4C">
        <w:rPr>
          <w:rStyle w:val="StyleUnderline"/>
          <w:rFonts w:asciiTheme="minorHAnsi" w:hAnsiTheme="minorHAnsi" w:cstheme="minorHAnsi"/>
        </w:rPr>
        <w:t xml:space="preserve"> that temperatures would fall below those of the Little Ice Age</w:t>
      </w:r>
      <w:r w:rsidRPr="005B1D4C">
        <w:rPr>
          <w:rFonts w:asciiTheme="minorHAnsi" w:hAnsiTheme="minorHAnsi" w:cstheme="minorHAnsi"/>
          <w:sz w:val="16"/>
        </w:rPr>
        <w:t xml:space="preserve"> of the fourteenth to nineteenth centuries, </w:t>
      </w:r>
      <w:r w:rsidRPr="005B1D4C">
        <w:rPr>
          <w:rStyle w:val="StyleUnderline"/>
          <w:rFonts w:asciiTheme="minorHAnsi" w:hAnsiTheme="minorHAnsi" w:cstheme="minorHAnsi"/>
        </w:rPr>
        <w:t xml:space="preserve">shortening the growing season around the world </w:t>
      </w:r>
      <w:r w:rsidRPr="00BB10E5">
        <w:rPr>
          <w:rStyle w:val="StyleUnderline"/>
          <w:rFonts w:asciiTheme="minorHAnsi" w:hAnsiTheme="minorHAnsi" w:cstheme="minorHAnsi"/>
          <w:highlight w:val="cyan"/>
        </w:rPr>
        <w:t>and</w:t>
      </w:r>
      <w:r w:rsidRPr="005B1D4C">
        <w:rPr>
          <w:rStyle w:val="StyleUnderline"/>
          <w:rFonts w:asciiTheme="minorHAnsi" w:hAnsiTheme="minorHAnsi" w:cstheme="minorHAnsi"/>
        </w:rPr>
        <w:t xml:space="preserve"> threatening the global food supply</w:t>
      </w:r>
      <w:r w:rsidRPr="005B1D4C">
        <w:rPr>
          <w:rFonts w:asciiTheme="minorHAnsi" w:hAnsiTheme="minorHAnsi" w:cstheme="minorHAnsi"/>
          <w:sz w:val="16"/>
        </w:rPr>
        <w:t xml:space="preserve">. Furthermore, there would be </w:t>
      </w:r>
      <w:r w:rsidRPr="005B1D4C">
        <w:rPr>
          <w:rStyle w:val="StyleUnderline"/>
          <w:rFonts w:asciiTheme="minorHAnsi" w:hAnsiTheme="minorHAnsi" w:cstheme="minorHAnsi"/>
        </w:rPr>
        <w:t xml:space="preserve">massive ozone depletion, allowing more </w:t>
      </w:r>
      <w:r w:rsidRPr="00BB10E5">
        <w:rPr>
          <w:rStyle w:val="Emphasis"/>
          <w:rFonts w:asciiTheme="minorHAnsi" w:hAnsiTheme="minorHAnsi" w:cstheme="minorHAnsi"/>
          <w:highlight w:val="cyan"/>
        </w:rPr>
        <w:t>ultraviolet</w:t>
      </w:r>
      <w:r w:rsidRPr="005B1D4C">
        <w:rPr>
          <w:rStyle w:val="StyleUnderline"/>
          <w:rFonts w:asciiTheme="minorHAnsi" w:hAnsiTheme="minorHAnsi" w:cstheme="minorHAnsi"/>
        </w:rPr>
        <w:t xml:space="preserve"> </w:t>
      </w:r>
      <w:r w:rsidRPr="00BB10E5">
        <w:rPr>
          <w:rStyle w:val="StyleUnderline"/>
          <w:rFonts w:asciiTheme="minorHAnsi" w:hAnsiTheme="minorHAnsi" w:cstheme="minorHAnsi"/>
          <w:highlight w:val="cyan"/>
        </w:rPr>
        <w:t>radiation</w:t>
      </w:r>
      <w:r w:rsidRPr="005B1D4C">
        <w:rPr>
          <w:rFonts w:asciiTheme="minorHAnsi" w:hAnsiTheme="minorHAnsi" w:cstheme="minorHAnsi"/>
          <w:sz w:val="16"/>
        </w:rPr>
        <w:t xml:space="preserve"> to reach Earth's surface. </w:t>
      </w:r>
      <w:r w:rsidRPr="005B1D4C">
        <w:rPr>
          <w:rStyle w:val="Emphasis"/>
          <w:rFonts w:asciiTheme="minorHAnsi" w:hAnsiTheme="minorHAnsi" w:cstheme="minorHAnsi"/>
        </w:rPr>
        <w:t>Recent studies</w:t>
      </w:r>
      <w:r w:rsidRPr="005B1D4C">
        <w:rPr>
          <w:rStyle w:val="StyleUnderline"/>
          <w:rFonts w:asciiTheme="minorHAnsi" w:hAnsiTheme="minorHAnsi" w:cstheme="minorHAnsi"/>
        </w:rPr>
        <w:t xml:space="preserve"> predict that agricultural production in parts of the </w:t>
      </w:r>
      <w:r w:rsidRPr="005B1D4C">
        <w:rPr>
          <w:rStyle w:val="Emphasis"/>
          <w:rFonts w:asciiTheme="minorHAnsi" w:hAnsiTheme="minorHAnsi" w:cstheme="minorHAnsi"/>
        </w:rPr>
        <w:t>U</w:t>
      </w:r>
      <w:r w:rsidRPr="005B1D4C">
        <w:rPr>
          <w:rFonts w:asciiTheme="minorHAnsi" w:hAnsiTheme="minorHAnsi" w:cstheme="minorHAnsi"/>
          <w:sz w:val="16"/>
        </w:rPr>
        <w:t xml:space="preserve">nited </w:t>
      </w:r>
      <w:r w:rsidRPr="005B1D4C">
        <w:rPr>
          <w:rStyle w:val="Emphasis"/>
          <w:rFonts w:asciiTheme="minorHAnsi" w:hAnsiTheme="minorHAnsi" w:cstheme="minorHAnsi"/>
        </w:rPr>
        <w:t>S</w:t>
      </w:r>
      <w:r w:rsidRPr="005B1D4C">
        <w:rPr>
          <w:rFonts w:asciiTheme="minorHAnsi" w:hAnsiTheme="minorHAnsi" w:cstheme="minorHAnsi"/>
          <w:sz w:val="16"/>
        </w:rPr>
        <w:t xml:space="preserve">tates </w:t>
      </w:r>
      <w:r w:rsidRPr="005B1D4C">
        <w:rPr>
          <w:rStyle w:val="StyleUnderline"/>
          <w:rFonts w:asciiTheme="minorHAnsi" w:hAnsiTheme="minorHAnsi" w:cstheme="minorHAnsi"/>
        </w:rPr>
        <w:t xml:space="preserve">and </w:t>
      </w:r>
      <w:r w:rsidRPr="005B1D4C">
        <w:rPr>
          <w:rStyle w:val="Emphasis"/>
          <w:rFonts w:asciiTheme="minorHAnsi" w:hAnsiTheme="minorHAnsi" w:cstheme="minorHAnsi"/>
        </w:rPr>
        <w:t>China</w:t>
      </w:r>
      <w:r w:rsidRPr="005B1D4C">
        <w:rPr>
          <w:rStyle w:val="StyleUnderline"/>
          <w:rFonts w:asciiTheme="minorHAnsi" w:hAnsiTheme="minorHAnsi" w:cstheme="minorHAnsi"/>
        </w:rPr>
        <w:t xml:space="preserve"> would decline</w:t>
      </w:r>
      <w:r w:rsidRPr="005B1D4C">
        <w:rPr>
          <w:rFonts w:asciiTheme="minorHAnsi" w:hAnsiTheme="minorHAnsi" w:cstheme="minorHAnsi"/>
          <w:sz w:val="16"/>
        </w:rPr>
        <w:t xml:space="preserve"> by about 20 percent for four years, and by 10 percent for a decade.” 14. A conflagration involving USA/NATO forces and those of Russian federation would </w:t>
      </w:r>
      <w:r w:rsidRPr="00BB10E5">
        <w:rPr>
          <w:rStyle w:val="StyleUnderline"/>
          <w:rFonts w:asciiTheme="minorHAnsi" w:hAnsiTheme="minorHAnsi" w:cstheme="minorHAnsi"/>
          <w:highlight w:val="cyan"/>
        </w:rPr>
        <w:t>most likely cause the deaths of</w:t>
      </w:r>
      <w:r w:rsidRPr="005B1D4C">
        <w:rPr>
          <w:rStyle w:val="StyleUnderline"/>
          <w:rFonts w:asciiTheme="minorHAnsi" w:hAnsiTheme="minorHAnsi" w:cstheme="minorHAnsi"/>
        </w:rPr>
        <w:t xml:space="preserve"> most/nearly all/</w:t>
      </w:r>
      <w:r w:rsidRPr="00BB10E5">
        <w:rPr>
          <w:rStyle w:val="Emphasis"/>
          <w:rFonts w:asciiTheme="minorHAnsi" w:hAnsiTheme="minorHAnsi" w:cstheme="minorHAnsi"/>
          <w:highlight w:val="cyan"/>
        </w:rPr>
        <w:t>all humans</w:t>
      </w:r>
      <w:r w:rsidRPr="005B1D4C">
        <w:rPr>
          <w:rStyle w:val="StyleUnderline"/>
          <w:rFonts w:asciiTheme="minorHAnsi" w:hAnsiTheme="minorHAnsi" w:cstheme="minorHAnsi"/>
        </w:rPr>
        <w:t xml:space="preserve"> (</w:t>
      </w:r>
      <w:r w:rsidRPr="00BB10E5">
        <w:rPr>
          <w:rStyle w:val="StyleUnderline"/>
          <w:rFonts w:asciiTheme="minorHAnsi" w:hAnsiTheme="minorHAnsi" w:cstheme="minorHAnsi"/>
          <w:highlight w:val="cyan"/>
        </w:rPr>
        <w:t>and</w:t>
      </w:r>
      <w:r w:rsidRPr="005B1D4C">
        <w:rPr>
          <w:rStyle w:val="StyleUnderline"/>
          <w:rFonts w:asciiTheme="minorHAnsi" w:hAnsiTheme="minorHAnsi" w:cstheme="minorHAnsi"/>
        </w:rPr>
        <w:t xml:space="preserve"> severely impact/extinguish </w:t>
      </w:r>
      <w:r w:rsidRPr="00BB10E5">
        <w:rPr>
          <w:rStyle w:val="Emphasis"/>
          <w:rFonts w:asciiTheme="minorHAnsi" w:hAnsiTheme="minorHAnsi" w:cstheme="minorHAnsi"/>
          <w:highlight w:val="cyan"/>
        </w:rPr>
        <w:t>other species</w:t>
      </w:r>
      <w:r w:rsidRPr="005B1D4C">
        <w:rPr>
          <w:rStyle w:val="StyleUnderline"/>
          <w:rFonts w:asciiTheme="minorHAnsi" w:hAnsiTheme="minorHAnsi" w:cstheme="minorHAnsi"/>
        </w:rPr>
        <w:t>) as well as destroying the delicate interwoven techno-structure on which latter-day 'civilization' has come to depend. Temperatures would drop to below those of the last ice-age for up to 30 years as a result of the lofting of up to 180 million tonnes of very black soot into the stratosphere where it would remain for decades</w:t>
      </w:r>
      <w:r w:rsidRPr="005B1D4C">
        <w:rPr>
          <w:rFonts w:asciiTheme="minorHAnsi" w:hAnsiTheme="minorHAnsi" w:cstheme="minorHAnsi"/>
          <w:sz w:val="16"/>
        </w:rPr>
        <w:t xml:space="preserve">. 15. </w:t>
      </w:r>
      <w:r w:rsidRPr="005B1D4C">
        <w:rPr>
          <w:rStyle w:val="StyleUnderline"/>
          <w:rFonts w:asciiTheme="minorHAnsi" w:hAnsiTheme="minorHAnsi" w:cstheme="minorHAnsi"/>
        </w:rPr>
        <w:t>Though human ingenuity and resilience shouldn't be underestimated, human survival itself is arguably problematic</w:t>
      </w:r>
      <w:r w:rsidRPr="005B1D4C">
        <w:rPr>
          <w:rFonts w:asciiTheme="minorHAnsi" w:hAnsiTheme="minorHAnsi" w:cstheme="minorHAnsi"/>
          <w:sz w:val="16"/>
        </w:rPr>
        <w:t xml:space="preserve">, to put it mildly, under a 2000+ warhead USA/Russian federation scenario. 16. The Joint Statement on Catastrophic Humanitarian Consequences signed October 2013 by 146 governments mentioned 'Human Survival' no less than 5 times. The most recent (December 2014) one gives it a highly prominent place. </w:t>
      </w:r>
      <w:r w:rsidRPr="005B1D4C">
        <w:rPr>
          <w:rStyle w:val="Emphasis"/>
          <w:rFonts w:asciiTheme="minorHAnsi" w:hAnsiTheme="minorHAnsi" w:cstheme="minorHAnsi"/>
        </w:rPr>
        <w:t>Gareth Evans</w:t>
      </w:r>
      <w:r w:rsidRPr="005B1D4C">
        <w:rPr>
          <w:rStyle w:val="StyleUnderline"/>
          <w:rFonts w:asciiTheme="minorHAnsi" w:hAnsiTheme="minorHAnsi" w:cstheme="minorHAnsi"/>
        </w:rPr>
        <w:t xml:space="preserve">’ ICNND (International Commission on Nuclear Non-proliferation and Disarmament) Report made it clear that it saw the threat posed by </w:t>
      </w:r>
      <w:r w:rsidRPr="00BB10E5">
        <w:rPr>
          <w:rStyle w:val="StyleUnderline"/>
          <w:rFonts w:asciiTheme="minorHAnsi" w:hAnsiTheme="minorHAnsi" w:cstheme="minorHAnsi"/>
          <w:highlight w:val="cyan"/>
        </w:rPr>
        <w:t>nuclear weapons use</w:t>
      </w:r>
      <w:r w:rsidRPr="005B1D4C">
        <w:rPr>
          <w:rStyle w:val="StyleUnderline"/>
          <w:rFonts w:asciiTheme="minorHAnsi" w:hAnsiTheme="minorHAnsi" w:cstheme="minorHAnsi"/>
        </w:rPr>
        <w:t xml:space="preserve"> as one that</w:t>
      </w:r>
      <w:r w:rsidRPr="005B1D4C">
        <w:rPr>
          <w:rFonts w:asciiTheme="minorHAnsi" w:hAnsiTheme="minorHAnsi" w:cstheme="minorHAnsi"/>
          <w:sz w:val="16"/>
        </w:rPr>
        <w:t xml:space="preserve"> at least threatens what we now call 'civilization' and that potentially </w:t>
      </w:r>
      <w:r w:rsidRPr="00BB10E5">
        <w:rPr>
          <w:rStyle w:val="Emphasis"/>
          <w:rFonts w:asciiTheme="minorHAnsi" w:hAnsiTheme="minorHAnsi" w:cstheme="minorHAnsi"/>
          <w:highlight w:val="cyan"/>
        </w:rPr>
        <w:t>threatens human survival with an immediacy that even climate change does not</w:t>
      </w:r>
      <w:r w:rsidRPr="005B1D4C">
        <w:rPr>
          <w:rFonts w:asciiTheme="minorHAnsi" w:hAnsiTheme="minorHAnsi" w:cstheme="minorHAnsi"/>
          <w:sz w:val="16"/>
        </w:rPr>
        <w:t xml:space="preserve">, though we can see the results of climate change here and now and of course the immediate post-nuclear results for Hiroshima and Nagasaki as well. </w:t>
      </w:r>
    </w:p>
    <w:p w14:paraId="603A0F54" w14:textId="77777777" w:rsidR="00B148C8" w:rsidRPr="005B1D4C" w:rsidRDefault="00B148C8" w:rsidP="00B148C8">
      <w:pPr>
        <w:rPr>
          <w:rFonts w:asciiTheme="minorHAnsi" w:hAnsiTheme="minorHAnsi" w:cstheme="minorHAnsi"/>
          <w:sz w:val="16"/>
        </w:rPr>
      </w:pPr>
    </w:p>
    <w:p w14:paraId="6DB65E28" w14:textId="598FAEE3" w:rsidR="00531BBD" w:rsidRDefault="007366F3" w:rsidP="002B6E65">
      <w:pPr>
        <w:pStyle w:val="Heading3"/>
      </w:pPr>
      <w:r>
        <w:t xml:space="preserve">Impact: </w:t>
      </w:r>
      <w:r w:rsidR="004A7829">
        <w:t xml:space="preserve">Heg </w:t>
      </w:r>
      <w:r w:rsidR="00531BBD">
        <w:t>(Kagan)</w:t>
      </w:r>
    </w:p>
    <w:p w14:paraId="0DB4C2CE" w14:textId="77777777" w:rsidR="00531BBD" w:rsidRPr="005B1D4C" w:rsidRDefault="00531BBD" w:rsidP="00531BBD">
      <w:pPr>
        <w:pStyle w:val="Heading4"/>
        <w:rPr>
          <w:rFonts w:asciiTheme="minorHAnsi" w:hAnsiTheme="minorHAnsi" w:cstheme="minorHAnsi"/>
        </w:rPr>
      </w:pPr>
      <w:r w:rsidRPr="005B1D4C">
        <w:rPr>
          <w:rFonts w:asciiTheme="minorHAnsi" w:hAnsiTheme="minorHAnsi" w:cstheme="minorHAnsi"/>
        </w:rPr>
        <w:t>Hegemony is empirically the most stable system and deters all conflict – decline causes transition wars</w:t>
      </w:r>
    </w:p>
    <w:p w14:paraId="6AA2123B" w14:textId="77777777" w:rsidR="00531BBD" w:rsidRPr="005B1D4C" w:rsidRDefault="00531BBD" w:rsidP="00531BBD">
      <w:pPr>
        <w:rPr>
          <w:rFonts w:asciiTheme="minorHAnsi" w:hAnsiTheme="minorHAnsi" w:cstheme="minorHAnsi"/>
        </w:rPr>
      </w:pPr>
      <w:r w:rsidRPr="005B1D4C">
        <w:rPr>
          <w:rFonts w:asciiTheme="minorHAnsi" w:hAnsiTheme="minorHAnsi" w:cstheme="minorHAnsi"/>
        </w:rPr>
        <w:t xml:space="preserve">Robert </w:t>
      </w:r>
      <w:r w:rsidRPr="005B1D4C">
        <w:rPr>
          <w:rStyle w:val="Style13ptBold"/>
          <w:rFonts w:asciiTheme="minorHAnsi" w:hAnsiTheme="minorHAnsi" w:cstheme="minorHAnsi"/>
        </w:rPr>
        <w:t>Kagan, 17</w:t>
      </w:r>
      <w:r w:rsidRPr="005B1D4C">
        <w:rPr>
          <w:rFonts w:asciiTheme="minorHAnsi" w:hAnsiTheme="minorHAnsi" w:cstheme="minorHAnsi"/>
        </w:rPr>
        <w:t>, 2-7-2017, Backing Into World War III, https://foreignpolicy.com/2017/02/06/backing-into-world-war-iii-russia-china-trump-obama/, Robert Kagan, Ph.D. in American History from American University, M.P.P. in Government from Harvard University, AVD</w:t>
      </w:r>
    </w:p>
    <w:p w14:paraId="66A24084" w14:textId="77777777" w:rsidR="00531BBD" w:rsidRPr="005B1D4C" w:rsidRDefault="00531BBD" w:rsidP="00531BBD">
      <w:pPr>
        <w:rPr>
          <w:rStyle w:val="StyleUnderline"/>
          <w:rFonts w:asciiTheme="minorHAnsi" w:hAnsiTheme="minorHAnsi" w:cstheme="minorHAnsi"/>
        </w:rPr>
      </w:pPr>
      <w:r w:rsidRPr="005B1D4C">
        <w:rPr>
          <w:rStyle w:val="StyleUnderline"/>
          <w:rFonts w:asciiTheme="minorHAnsi" w:hAnsiTheme="minorHAnsi" w:cstheme="minorHAnsi"/>
        </w:rPr>
        <w:t xml:space="preserve">Think of two significant trend lines in the world today. One is the increasing ambition and activism of the two great </w:t>
      </w:r>
      <w:r w:rsidRPr="005B1D4C">
        <w:rPr>
          <w:rStyle w:val="Emphasis"/>
          <w:rFonts w:asciiTheme="minorHAnsi" w:hAnsiTheme="minorHAnsi" w:cstheme="minorHAnsi"/>
        </w:rPr>
        <w:t>revisionist powers, Russia and China</w:t>
      </w:r>
      <w:r w:rsidRPr="005B1D4C">
        <w:rPr>
          <w:rStyle w:val="StyleUnderline"/>
          <w:rFonts w:asciiTheme="minorHAnsi" w:hAnsiTheme="minorHAnsi" w:cstheme="minorHAnsi"/>
        </w:rPr>
        <w:t>. The other is the declining confidence, capacity, and will of the democratic world, and especially of the United States, to maintain the dominant position it has held in the international system since 1945</w:t>
      </w:r>
      <w:r w:rsidRPr="005B1D4C">
        <w:rPr>
          <w:rFonts w:asciiTheme="minorHAnsi" w:hAnsiTheme="minorHAnsi" w:cstheme="minorHAnsi"/>
          <w:sz w:val="16"/>
        </w:rPr>
        <w:t xml:space="preserve">. As those two lines move closer, </w:t>
      </w:r>
      <w:r w:rsidRPr="00BB10E5">
        <w:rPr>
          <w:rStyle w:val="StyleUnderline"/>
          <w:rFonts w:asciiTheme="minorHAnsi" w:hAnsiTheme="minorHAnsi" w:cstheme="minorHAnsi"/>
          <w:highlight w:val="cyan"/>
        </w:rPr>
        <w:t>as the declining</w:t>
      </w:r>
      <w:r w:rsidRPr="005B1D4C">
        <w:rPr>
          <w:rStyle w:val="StyleUnderline"/>
          <w:rFonts w:asciiTheme="minorHAnsi" w:hAnsiTheme="minorHAnsi" w:cstheme="minorHAnsi"/>
        </w:rPr>
        <w:t xml:space="preserve"> will and </w:t>
      </w:r>
      <w:r w:rsidRPr="00BB10E5">
        <w:rPr>
          <w:rStyle w:val="StyleUnderline"/>
          <w:rFonts w:asciiTheme="minorHAnsi" w:hAnsiTheme="minorHAnsi" w:cstheme="minorHAnsi"/>
          <w:highlight w:val="cyan"/>
        </w:rPr>
        <w:t>capacity of the U</w:t>
      </w:r>
      <w:r w:rsidRPr="005B1D4C">
        <w:rPr>
          <w:rStyle w:val="StyleUnderline"/>
          <w:rFonts w:asciiTheme="minorHAnsi" w:hAnsiTheme="minorHAnsi" w:cstheme="minorHAnsi"/>
        </w:rPr>
        <w:t xml:space="preserve">nited </w:t>
      </w:r>
      <w:r w:rsidRPr="00BB10E5">
        <w:rPr>
          <w:rStyle w:val="StyleUnderline"/>
          <w:rFonts w:asciiTheme="minorHAnsi" w:hAnsiTheme="minorHAnsi" w:cstheme="minorHAnsi"/>
          <w:highlight w:val="cyan"/>
        </w:rPr>
        <w:t>S</w:t>
      </w:r>
      <w:r w:rsidRPr="005B1D4C">
        <w:rPr>
          <w:rStyle w:val="StyleUnderline"/>
          <w:rFonts w:asciiTheme="minorHAnsi" w:hAnsiTheme="minorHAnsi" w:cstheme="minorHAnsi"/>
        </w:rPr>
        <w:t xml:space="preserve">tates </w:t>
      </w:r>
      <w:r w:rsidRPr="00BB10E5">
        <w:rPr>
          <w:rStyle w:val="StyleUnderline"/>
          <w:rFonts w:asciiTheme="minorHAnsi" w:hAnsiTheme="minorHAnsi" w:cstheme="minorHAnsi"/>
          <w:highlight w:val="cyan"/>
        </w:rPr>
        <w:t>and its allies to maintain the present world order meet</w:t>
      </w:r>
      <w:r w:rsidRPr="005B1D4C">
        <w:rPr>
          <w:rStyle w:val="StyleUnderline"/>
          <w:rFonts w:asciiTheme="minorHAnsi" w:hAnsiTheme="minorHAnsi" w:cstheme="minorHAnsi"/>
        </w:rPr>
        <w:t xml:space="preserve"> the increasing desire and capacity of the </w:t>
      </w:r>
      <w:r w:rsidRPr="00BB10E5">
        <w:rPr>
          <w:rStyle w:val="StyleUnderline"/>
          <w:rFonts w:asciiTheme="minorHAnsi" w:hAnsiTheme="minorHAnsi" w:cstheme="minorHAnsi"/>
          <w:highlight w:val="cyan"/>
        </w:rPr>
        <w:t>revisionist powers</w:t>
      </w:r>
      <w:r w:rsidRPr="005B1D4C">
        <w:rPr>
          <w:rStyle w:val="StyleUnderline"/>
          <w:rFonts w:asciiTheme="minorHAnsi" w:hAnsiTheme="minorHAnsi" w:cstheme="minorHAnsi"/>
        </w:rPr>
        <w:t xml:space="preserve"> to change it, we will reach the moment at which </w:t>
      </w:r>
      <w:r w:rsidRPr="00BB10E5">
        <w:rPr>
          <w:rStyle w:val="StyleUnderline"/>
          <w:rFonts w:asciiTheme="minorHAnsi" w:hAnsiTheme="minorHAnsi" w:cstheme="minorHAnsi"/>
          <w:highlight w:val="cyan"/>
        </w:rPr>
        <w:t>the existing order collapses</w:t>
      </w:r>
      <w:r w:rsidRPr="005B1D4C">
        <w:rPr>
          <w:rStyle w:val="StyleUnderline"/>
          <w:rFonts w:asciiTheme="minorHAnsi" w:hAnsiTheme="minorHAnsi" w:cstheme="minorHAnsi"/>
        </w:rPr>
        <w:t xml:space="preserve"> and the world descends </w:t>
      </w:r>
      <w:r w:rsidRPr="00BB10E5">
        <w:rPr>
          <w:rStyle w:val="StyleUnderline"/>
          <w:rFonts w:asciiTheme="minorHAnsi" w:hAnsiTheme="minorHAnsi" w:cstheme="minorHAnsi"/>
          <w:highlight w:val="cyan"/>
        </w:rPr>
        <w:t>into</w:t>
      </w:r>
      <w:r w:rsidRPr="005B1D4C">
        <w:rPr>
          <w:rStyle w:val="StyleUnderline"/>
          <w:rFonts w:asciiTheme="minorHAnsi" w:hAnsiTheme="minorHAnsi" w:cstheme="minorHAnsi"/>
        </w:rPr>
        <w:t xml:space="preserve"> a phase of </w:t>
      </w:r>
      <w:r w:rsidRPr="00BB10E5">
        <w:rPr>
          <w:rStyle w:val="Emphasis"/>
          <w:rFonts w:asciiTheme="minorHAnsi" w:hAnsiTheme="minorHAnsi" w:cstheme="minorHAnsi"/>
          <w:highlight w:val="cyan"/>
        </w:rPr>
        <w:t>brutal anarchy</w:t>
      </w:r>
      <w:r w:rsidRPr="005B1D4C">
        <w:rPr>
          <w:rStyle w:val="StyleUnderline"/>
          <w:rFonts w:asciiTheme="minorHAnsi" w:hAnsiTheme="minorHAnsi" w:cstheme="minorHAnsi"/>
        </w:rPr>
        <w:t xml:space="preserve">, as it has three times in the past two centuries. The cost of that descent, in lives and treasure, in lost freedoms and lost hope, will be staggering. </w:t>
      </w:r>
      <w:r w:rsidRPr="005B1D4C">
        <w:rPr>
          <w:rFonts w:asciiTheme="minorHAnsi" w:hAnsiTheme="minorHAnsi" w:cstheme="minorHAnsi"/>
          <w:sz w:val="16"/>
        </w:rPr>
        <w:t xml:space="preserve">Americans tend to take the fundamental stability of the international order for granted, even while complaining about the burden the United States carries in preserving that stability. History shows that </w:t>
      </w:r>
      <w:r w:rsidRPr="00BB10E5">
        <w:rPr>
          <w:rStyle w:val="StyleUnderline"/>
          <w:rFonts w:asciiTheme="minorHAnsi" w:hAnsiTheme="minorHAnsi" w:cstheme="minorHAnsi"/>
          <w:highlight w:val="cyan"/>
        </w:rPr>
        <w:t>world orders do collapse</w:t>
      </w:r>
      <w:r w:rsidRPr="005B1D4C">
        <w:rPr>
          <w:rFonts w:asciiTheme="minorHAnsi" w:hAnsiTheme="minorHAnsi" w:cstheme="minorHAnsi"/>
          <w:sz w:val="16"/>
        </w:rPr>
        <w:t xml:space="preserve">, however, and </w:t>
      </w:r>
      <w:r w:rsidRPr="005B1D4C">
        <w:rPr>
          <w:rStyle w:val="StyleUnderline"/>
          <w:rFonts w:asciiTheme="minorHAnsi" w:hAnsiTheme="minorHAnsi" w:cstheme="minorHAnsi"/>
        </w:rPr>
        <w:t xml:space="preserve">when they do </w:t>
      </w:r>
      <w:r w:rsidRPr="00BB10E5">
        <w:rPr>
          <w:rStyle w:val="StyleUnderline"/>
          <w:rFonts w:asciiTheme="minorHAnsi" w:hAnsiTheme="minorHAnsi" w:cstheme="minorHAnsi"/>
          <w:highlight w:val="cyan"/>
        </w:rPr>
        <w:t>it is</w:t>
      </w:r>
      <w:r w:rsidRPr="005B1D4C">
        <w:rPr>
          <w:rStyle w:val="StyleUnderline"/>
          <w:rFonts w:asciiTheme="minorHAnsi" w:hAnsiTheme="minorHAnsi" w:cstheme="minorHAnsi"/>
        </w:rPr>
        <w:t xml:space="preserve"> often </w:t>
      </w:r>
      <w:r w:rsidRPr="00BB10E5">
        <w:rPr>
          <w:rStyle w:val="Emphasis"/>
          <w:rFonts w:asciiTheme="minorHAnsi" w:hAnsiTheme="minorHAnsi" w:cstheme="minorHAnsi"/>
          <w:highlight w:val="cyan"/>
        </w:rPr>
        <w:t>unexpected, rapid, and violent</w:t>
      </w:r>
      <w:r w:rsidRPr="005B1D4C">
        <w:rPr>
          <w:rFonts w:asciiTheme="minorHAnsi" w:hAnsiTheme="minorHAnsi" w:cstheme="minorHAnsi"/>
          <w:sz w:val="16"/>
        </w:rPr>
        <w:t xml:space="preserve">. The late 18th century was the high point of the Enlightenment in Europe, before the continent fell suddenly into the abyss of the Napoleonic Wars. </w:t>
      </w:r>
      <w:r w:rsidRPr="00BB10E5">
        <w:rPr>
          <w:rStyle w:val="StyleUnderline"/>
          <w:rFonts w:asciiTheme="minorHAnsi" w:hAnsiTheme="minorHAnsi" w:cstheme="minorHAnsi"/>
          <w:highlight w:val="cyan"/>
        </w:rPr>
        <w:t>In the first decade of the 20th century</w:t>
      </w:r>
      <w:r w:rsidRPr="005B1D4C">
        <w:rPr>
          <w:rStyle w:val="StyleUnderline"/>
          <w:rFonts w:asciiTheme="minorHAnsi" w:hAnsiTheme="minorHAnsi" w:cstheme="minorHAnsi"/>
        </w:rPr>
        <w:t xml:space="preserve">, </w:t>
      </w:r>
      <w:r w:rsidRPr="00BB10E5">
        <w:rPr>
          <w:rStyle w:val="Emphasis"/>
          <w:rFonts w:asciiTheme="minorHAnsi" w:hAnsiTheme="minorHAnsi" w:cstheme="minorHAnsi"/>
          <w:highlight w:val="cyan"/>
        </w:rPr>
        <w:t>the world’s smartest minds predicted an end</w:t>
      </w:r>
      <w:r w:rsidRPr="00BB10E5">
        <w:rPr>
          <w:rStyle w:val="StyleUnderline"/>
          <w:rFonts w:asciiTheme="minorHAnsi" w:hAnsiTheme="minorHAnsi" w:cstheme="minorHAnsi"/>
          <w:highlight w:val="cyan"/>
        </w:rPr>
        <w:t xml:space="preserve"> to great-power conflict</w:t>
      </w:r>
      <w:r w:rsidRPr="005B1D4C">
        <w:rPr>
          <w:rStyle w:val="StyleUnderline"/>
          <w:rFonts w:asciiTheme="minorHAnsi" w:hAnsiTheme="minorHAnsi" w:cstheme="minorHAnsi"/>
        </w:rPr>
        <w:t xml:space="preserve"> as revolutions in communication and transportation knit economies and people closer together. </w:t>
      </w:r>
      <w:r w:rsidRPr="00BB10E5">
        <w:rPr>
          <w:rStyle w:val="StyleUnderline"/>
          <w:rFonts w:asciiTheme="minorHAnsi" w:hAnsiTheme="minorHAnsi" w:cstheme="minorHAnsi"/>
          <w:highlight w:val="cyan"/>
        </w:rPr>
        <w:t>The most devastating war</w:t>
      </w:r>
      <w:r w:rsidRPr="005B1D4C">
        <w:rPr>
          <w:rStyle w:val="StyleUnderline"/>
          <w:rFonts w:asciiTheme="minorHAnsi" w:hAnsiTheme="minorHAnsi" w:cstheme="minorHAnsi"/>
        </w:rPr>
        <w:t xml:space="preserve"> in history </w:t>
      </w:r>
      <w:r w:rsidRPr="00BB10E5">
        <w:rPr>
          <w:rStyle w:val="StyleUnderline"/>
          <w:rFonts w:asciiTheme="minorHAnsi" w:hAnsiTheme="minorHAnsi" w:cstheme="minorHAnsi"/>
          <w:highlight w:val="cyan"/>
        </w:rPr>
        <w:t>came four years later</w:t>
      </w:r>
      <w:r w:rsidRPr="00BB10E5">
        <w:rPr>
          <w:rFonts w:asciiTheme="minorHAnsi" w:hAnsiTheme="minorHAnsi" w:cstheme="minorHAnsi"/>
          <w:sz w:val="16"/>
          <w:highlight w:val="cyan"/>
        </w:rPr>
        <w:t>.</w:t>
      </w:r>
      <w:r w:rsidRPr="005B1D4C">
        <w:rPr>
          <w:rFonts w:asciiTheme="minorHAnsi" w:hAnsiTheme="minorHAnsi" w:cstheme="minorHAnsi"/>
          <w:sz w:val="16"/>
        </w:rPr>
        <w:t xml:space="preserve"> The apparent calm of the postwar 1920s became the crisis-ridden 1930s and then another world war. Where exactly we are in this classic scenario today, how close the trend lines are to that intersection point is, as always, impossible to know. Are we three years away from a global crisis, or 15? </w:t>
      </w:r>
      <w:r w:rsidRPr="005B1D4C">
        <w:rPr>
          <w:rStyle w:val="StyleUnderline"/>
          <w:rFonts w:asciiTheme="minorHAnsi" w:hAnsiTheme="minorHAnsi" w:cstheme="minorHAnsi"/>
        </w:rPr>
        <w:t xml:space="preserve">That </w:t>
      </w:r>
      <w:r w:rsidRPr="00BB10E5">
        <w:rPr>
          <w:rStyle w:val="StyleUnderline"/>
          <w:rFonts w:asciiTheme="minorHAnsi" w:hAnsiTheme="minorHAnsi" w:cstheme="minorHAnsi"/>
          <w:highlight w:val="cyan"/>
        </w:rPr>
        <w:t>we are</w:t>
      </w:r>
      <w:r w:rsidRPr="005B1D4C">
        <w:rPr>
          <w:rStyle w:val="StyleUnderline"/>
          <w:rFonts w:asciiTheme="minorHAnsi" w:hAnsiTheme="minorHAnsi" w:cstheme="minorHAnsi"/>
        </w:rPr>
        <w:t xml:space="preserve"> somewhere </w:t>
      </w:r>
      <w:r w:rsidRPr="00BB10E5">
        <w:rPr>
          <w:rStyle w:val="StyleUnderline"/>
          <w:rFonts w:asciiTheme="minorHAnsi" w:hAnsiTheme="minorHAnsi" w:cstheme="minorHAnsi"/>
          <w:highlight w:val="cyan"/>
        </w:rPr>
        <w:t>on that path</w:t>
      </w:r>
      <w:r w:rsidRPr="005B1D4C">
        <w:rPr>
          <w:rStyle w:val="StyleUnderline"/>
          <w:rFonts w:asciiTheme="minorHAnsi" w:hAnsiTheme="minorHAnsi" w:cstheme="minorHAnsi"/>
        </w:rPr>
        <w:t xml:space="preserve">, however, is unmistakable. </w:t>
      </w:r>
      <w:r w:rsidRPr="005B1D4C">
        <w:rPr>
          <w:rFonts w:asciiTheme="minorHAnsi" w:hAnsiTheme="minorHAnsi" w:cstheme="minorHAnsi"/>
          <w:sz w:val="16"/>
        </w:rPr>
        <w:t xml:space="preserve">And while it is too soon to know what effect Donald Trump’s presidency will have on these trends, early signs suggest that the new administration is more likely to hasten us toward crisis than slow or reverse these trends. The further accommodation of Russia can only embolden Vladimir Putin, and the tough talk with China will likely lead Beijing to test the new administration’s resolve militarily. Whether the president is ready for such a confrontation is entirely unclear. For the moment, he seems not to have thought much about the future ramifications of his rhetoric and his actions. </w:t>
      </w:r>
      <w:r w:rsidRPr="00BB10E5">
        <w:rPr>
          <w:rStyle w:val="StyleUnderline"/>
          <w:rFonts w:asciiTheme="minorHAnsi" w:hAnsiTheme="minorHAnsi" w:cstheme="minorHAnsi"/>
          <w:highlight w:val="cyan"/>
        </w:rPr>
        <w:t xml:space="preserve">China and Russia are </w:t>
      </w:r>
      <w:r w:rsidRPr="00BB10E5">
        <w:rPr>
          <w:rStyle w:val="Emphasis"/>
          <w:rFonts w:asciiTheme="minorHAnsi" w:hAnsiTheme="minorHAnsi" w:cstheme="minorHAnsi"/>
          <w:highlight w:val="cyan"/>
        </w:rPr>
        <w:t>classic revisionist powers</w:t>
      </w:r>
      <w:r w:rsidRPr="005B1D4C">
        <w:rPr>
          <w:rFonts w:asciiTheme="minorHAnsi" w:hAnsiTheme="minorHAnsi" w:cstheme="minorHAnsi"/>
          <w:sz w:val="16"/>
        </w:rPr>
        <w:t>. Although both have never enjoyed greater security from foreign powers than they do today — Russia from its traditional enemies to the west, China from its traditional enemy in the east —</w:t>
      </w:r>
      <w:r w:rsidRPr="005B1D4C">
        <w:rPr>
          <w:rStyle w:val="StyleUnderline"/>
          <w:rFonts w:asciiTheme="minorHAnsi" w:hAnsiTheme="minorHAnsi" w:cstheme="minorHAnsi"/>
        </w:rPr>
        <w:t xml:space="preserve"> they are </w:t>
      </w:r>
      <w:r w:rsidRPr="00BB10E5">
        <w:rPr>
          <w:rStyle w:val="StyleUnderline"/>
          <w:rFonts w:asciiTheme="minorHAnsi" w:hAnsiTheme="minorHAnsi" w:cstheme="minorHAnsi"/>
          <w:highlight w:val="cyan"/>
        </w:rPr>
        <w:t>dissatisfied with the</w:t>
      </w:r>
      <w:r w:rsidRPr="005B1D4C">
        <w:rPr>
          <w:rStyle w:val="StyleUnderline"/>
          <w:rFonts w:asciiTheme="minorHAnsi" w:hAnsiTheme="minorHAnsi" w:cstheme="minorHAnsi"/>
        </w:rPr>
        <w:t xml:space="preserve"> current </w:t>
      </w:r>
      <w:r w:rsidRPr="00BB10E5">
        <w:rPr>
          <w:rStyle w:val="StyleUnderline"/>
          <w:rFonts w:asciiTheme="minorHAnsi" w:hAnsiTheme="minorHAnsi" w:cstheme="minorHAnsi"/>
          <w:highlight w:val="cyan"/>
        </w:rPr>
        <w:t>global configuration of power. Both seek to restore</w:t>
      </w:r>
      <w:r w:rsidRPr="005B1D4C">
        <w:rPr>
          <w:rStyle w:val="StyleUnderline"/>
          <w:rFonts w:asciiTheme="minorHAnsi" w:hAnsiTheme="minorHAnsi" w:cstheme="minorHAnsi"/>
        </w:rPr>
        <w:t xml:space="preserve"> the </w:t>
      </w:r>
      <w:r w:rsidRPr="00BB10E5">
        <w:rPr>
          <w:rStyle w:val="StyleUnderline"/>
          <w:rFonts w:asciiTheme="minorHAnsi" w:hAnsiTheme="minorHAnsi" w:cstheme="minorHAnsi"/>
          <w:highlight w:val="cyan"/>
        </w:rPr>
        <w:t>hegemonic dominance</w:t>
      </w:r>
      <w:r w:rsidRPr="005B1D4C">
        <w:rPr>
          <w:rStyle w:val="StyleUnderline"/>
          <w:rFonts w:asciiTheme="minorHAnsi" w:hAnsiTheme="minorHAnsi" w:cstheme="minorHAnsi"/>
        </w:rPr>
        <w:t xml:space="preserve"> they once enjoyed in their respective regions. </w:t>
      </w:r>
      <w:r w:rsidRPr="00BB10E5">
        <w:rPr>
          <w:rStyle w:val="StyleUnderline"/>
          <w:rFonts w:asciiTheme="minorHAnsi" w:hAnsiTheme="minorHAnsi" w:cstheme="minorHAnsi"/>
          <w:highlight w:val="cyan"/>
        </w:rPr>
        <w:t>For</w:t>
      </w:r>
      <w:r w:rsidRPr="005B1D4C">
        <w:rPr>
          <w:rStyle w:val="StyleUnderline"/>
          <w:rFonts w:asciiTheme="minorHAnsi" w:hAnsiTheme="minorHAnsi" w:cstheme="minorHAnsi"/>
        </w:rPr>
        <w:t xml:space="preserve"> </w:t>
      </w:r>
      <w:r w:rsidRPr="00BB10E5">
        <w:rPr>
          <w:rStyle w:val="StyleUnderline"/>
          <w:rFonts w:asciiTheme="minorHAnsi" w:hAnsiTheme="minorHAnsi" w:cstheme="minorHAnsi"/>
          <w:highlight w:val="cyan"/>
        </w:rPr>
        <w:t xml:space="preserve">China, that means </w:t>
      </w:r>
      <w:r w:rsidRPr="00BB10E5">
        <w:rPr>
          <w:rStyle w:val="Emphasis"/>
          <w:rFonts w:asciiTheme="minorHAnsi" w:hAnsiTheme="minorHAnsi" w:cstheme="minorHAnsi"/>
          <w:highlight w:val="cyan"/>
        </w:rPr>
        <w:t>dominance of East Asia</w:t>
      </w:r>
      <w:r w:rsidRPr="005B1D4C">
        <w:rPr>
          <w:rStyle w:val="StyleUnderline"/>
          <w:rFonts w:asciiTheme="minorHAnsi" w:hAnsiTheme="minorHAnsi" w:cstheme="minorHAnsi"/>
        </w:rPr>
        <w:t xml:space="preserve">, with countries like </w:t>
      </w:r>
      <w:r w:rsidRPr="00BB10E5">
        <w:rPr>
          <w:rStyle w:val="StyleUnderline"/>
          <w:rFonts w:asciiTheme="minorHAnsi" w:hAnsiTheme="minorHAnsi" w:cstheme="minorHAnsi"/>
          <w:highlight w:val="cyan"/>
        </w:rPr>
        <w:t>Japan, South Korea</w:t>
      </w:r>
      <w:r w:rsidRPr="005B1D4C">
        <w:rPr>
          <w:rStyle w:val="StyleUnderline"/>
          <w:rFonts w:asciiTheme="minorHAnsi" w:hAnsiTheme="minorHAnsi" w:cstheme="minorHAnsi"/>
        </w:rPr>
        <w:t>, and the nations of Southeast Asia both acquiescing to Beijing’s will and acting in conformity with China’s strategic, economic, and political preferences.</w:t>
      </w:r>
      <w:r w:rsidRPr="005B1D4C">
        <w:rPr>
          <w:rFonts w:asciiTheme="minorHAnsi" w:hAnsiTheme="minorHAnsi" w:cstheme="minorHAnsi"/>
          <w:sz w:val="16"/>
        </w:rPr>
        <w:t xml:space="preserve"> That includes American influence withdrawn to the eastern Pacific, behind the Hawaiian Islands. </w:t>
      </w:r>
      <w:r w:rsidRPr="00BB10E5">
        <w:rPr>
          <w:rStyle w:val="StyleUnderline"/>
          <w:rFonts w:asciiTheme="minorHAnsi" w:hAnsiTheme="minorHAnsi" w:cstheme="minorHAnsi"/>
          <w:highlight w:val="cyan"/>
        </w:rPr>
        <w:t>For Russia, it means</w:t>
      </w:r>
      <w:r w:rsidRPr="005B1D4C">
        <w:rPr>
          <w:rStyle w:val="StyleUnderline"/>
          <w:rFonts w:asciiTheme="minorHAnsi" w:hAnsiTheme="minorHAnsi" w:cstheme="minorHAnsi"/>
        </w:rPr>
        <w:t xml:space="preserve"> </w:t>
      </w:r>
      <w:r w:rsidRPr="005B1D4C">
        <w:rPr>
          <w:rStyle w:val="Emphasis"/>
          <w:rFonts w:asciiTheme="minorHAnsi" w:hAnsiTheme="minorHAnsi" w:cstheme="minorHAnsi"/>
        </w:rPr>
        <w:t xml:space="preserve">hegemonic influence in </w:t>
      </w:r>
      <w:r w:rsidRPr="00BB10E5">
        <w:rPr>
          <w:rStyle w:val="Emphasis"/>
          <w:rFonts w:asciiTheme="minorHAnsi" w:hAnsiTheme="minorHAnsi" w:cstheme="minorHAnsi"/>
          <w:highlight w:val="cyan"/>
        </w:rPr>
        <w:t>Central and Eastern Europe</w:t>
      </w:r>
      <w:r w:rsidRPr="005B1D4C">
        <w:rPr>
          <w:rStyle w:val="StyleUnderline"/>
          <w:rFonts w:asciiTheme="minorHAnsi" w:hAnsiTheme="minorHAnsi" w:cstheme="minorHAnsi"/>
        </w:rPr>
        <w:t xml:space="preserve"> and Central Asia, which Moscow has traditionally regarded as either part of its empire or part of its sphere of influence. Both Beijing and Moscow seek to redress what they regard as an unfair distribution of power</w:t>
      </w:r>
      <w:r w:rsidRPr="005B1D4C">
        <w:rPr>
          <w:rFonts w:asciiTheme="minorHAnsi" w:hAnsiTheme="minorHAnsi" w:cstheme="minorHAnsi"/>
          <w:sz w:val="16"/>
        </w:rPr>
        <w:t xml:space="preserve">, influence, and honor </w:t>
      </w:r>
      <w:r w:rsidRPr="005B1D4C">
        <w:rPr>
          <w:rStyle w:val="StyleUnderline"/>
          <w:rFonts w:asciiTheme="minorHAnsi" w:hAnsiTheme="minorHAnsi" w:cstheme="minorHAnsi"/>
        </w:rPr>
        <w:t>in the U.S.-led postwar global order.</w:t>
      </w:r>
      <w:r w:rsidRPr="005B1D4C">
        <w:rPr>
          <w:rFonts w:asciiTheme="minorHAnsi" w:hAnsiTheme="minorHAnsi" w:cstheme="minorHAnsi"/>
          <w:sz w:val="16"/>
        </w:rPr>
        <w:t xml:space="preserve"> As autocracies, </w:t>
      </w:r>
      <w:r w:rsidRPr="005B1D4C">
        <w:rPr>
          <w:rStyle w:val="StyleUnderline"/>
          <w:rFonts w:asciiTheme="minorHAnsi" w:hAnsiTheme="minorHAnsi" w:cstheme="minorHAnsi"/>
        </w:rPr>
        <w:t>both feel threatened by the dominant democratic powers in the international system</w:t>
      </w:r>
      <w:r w:rsidRPr="005B1D4C">
        <w:rPr>
          <w:rFonts w:asciiTheme="minorHAnsi" w:hAnsiTheme="minorHAnsi" w:cstheme="minorHAnsi"/>
          <w:sz w:val="16"/>
        </w:rPr>
        <w:t xml:space="preserve"> and by the democracies on their borders. Both regard the United States as the principal obstacle to their ambitions, and therefore </w:t>
      </w:r>
      <w:r w:rsidRPr="005B1D4C">
        <w:rPr>
          <w:rStyle w:val="StyleUnderline"/>
          <w:rFonts w:asciiTheme="minorHAnsi" w:hAnsiTheme="minorHAnsi" w:cstheme="minorHAnsi"/>
        </w:rPr>
        <w:t>b</w:t>
      </w:r>
      <w:r w:rsidRPr="00BB10E5">
        <w:rPr>
          <w:rStyle w:val="StyleUnderline"/>
          <w:rFonts w:asciiTheme="minorHAnsi" w:hAnsiTheme="minorHAnsi" w:cstheme="minorHAnsi"/>
          <w:highlight w:val="cyan"/>
        </w:rPr>
        <w:t xml:space="preserve">oth </w:t>
      </w:r>
      <w:r w:rsidRPr="00BB10E5">
        <w:rPr>
          <w:rStyle w:val="Emphasis"/>
          <w:rFonts w:asciiTheme="minorHAnsi" w:hAnsiTheme="minorHAnsi" w:cstheme="minorHAnsi"/>
          <w:highlight w:val="cyan"/>
        </w:rPr>
        <w:t>seek to weaken</w:t>
      </w:r>
      <w:r w:rsidRPr="00BB10E5">
        <w:rPr>
          <w:rStyle w:val="StyleUnderline"/>
          <w:rFonts w:asciiTheme="minorHAnsi" w:hAnsiTheme="minorHAnsi" w:cstheme="minorHAnsi"/>
          <w:highlight w:val="cyan"/>
        </w:rPr>
        <w:t xml:space="preserve"> the American-led</w:t>
      </w:r>
      <w:r w:rsidRPr="005B1D4C">
        <w:rPr>
          <w:rStyle w:val="StyleUnderline"/>
          <w:rFonts w:asciiTheme="minorHAnsi" w:hAnsiTheme="minorHAnsi" w:cstheme="minorHAnsi"/>
        </w:rPr>
        <w:t xml:space="preserve"> international security </w:t>
      </w:r>
      <w:r w:rsidRPr="00BB10E5">
        <w:rPr>
          <w:rStyle w:val="StyleUnderline"/>
          <w:rFonts w:asciiTheme="minorHAnsi" w:hAnsiTheme="minorHAnsi" w:cstheme="minorHAnsi"/>
          <w:highlight w:val="cyan"/>
        </w:rPr>
        <w:t>order</w:t>
      </w:r>
      <w:r w:rsidRPr="005B1D4C">
        <w:rPr>
          <w:rStyle w:val="StyleUnderline"/>
          <w:rFonts w:asciiTheme="minorHAnsi" w:hAnsiTheme="minorHAnsi" w:cstheme="minorHAnsi"/>
        </w:rPr>
        <w:t xml:space="preserve"> that stands in the way of their achieving what they regard as their rightful destinies.</w:t>
      </w:r>
      <w:r w:rsidRPr="005B1D4C">
        <w:rPr>
          <w:rFonts w:asciiTheme="minorHAnsi" w:hAnsiTheme="minorHAnsi" w:cstheme="minorHAnsi"/>
          <w:sz w:val="16"/>
        </w:rPr>
        <w:t xml:space="preserve"> It was good while it lasted </w:t>
      </w:r>
      <w:r w:rsidRPr="005B1D4C">
        <w:rPr>
          <w:rStyle w:val="StyleUnderline"/>
          <w:rFonts w:asciiTheme="minorHAnsi" w:hAnsiTheme="minorHAnsi" w:cstheme="minorHAnsi"/>
        </w:rPr>
        <w:t xml:space="preserve">Until fairly recently, Russia and China have faced considerable, almost insuperable, obstacles in achieving their objectives. The chief obstacle has been the power and coherence of the international order itself and its principal promoter and defender. The American-led system of political and military alliances, especially in the two critical regions of Europe and East Asia, has presented China and Russia with what Dean Acheson once referred to as “situations of strength” that have required them to pursue their ambitions cautiously and, since the end of the Cold War, to defer serious efforts to disrupt the international system. </w:t>
      </w:r>
      <w:r w:rsidRPr="00BB10E5">
        <w:rPr>
          <w:rStyle w:val="StyleUnderline"/>
          <w:rFonts w:asciiTheme="minorHAnsi" w:hAnsiTheme="minorHAnsi" w:cstheme="minorHAnsi"/>
          <w:highlight w:val="cyan"/>
        </w:rPr>
        <w:t>The system has checked their ambitions</w:t>
      </w:r>
      <w:r w:rsidRPr="005B1D4C">
        <w:rPr>
          <w:rStyle w:val="StyleUnderline"/>
          <w:rFonts w:asciiTheme="minorHAnsi" w:hAnsiTheme="minorHAnsi" w:cstheme="minorHAnsi"/>
        </w:rPr>
        <w:t xml:space="preserve"> </w:t>
      </w:r>
      <w:r w:rsidRPr="005B1D4C">
        <w:rPr>
          <w:rFonts w:asciiTheme="minorHAnsi" w:hAnsiTheme="minorHAnsi" w:cstheme="minorHAnsi"/>
          <w:sz w:val="16"/>
        </w:rPr>
        <w:t xml:space="preserve">in both positive and negative ways. </w:t>
      </w:r>
      <w:r w:rsidRPr="00BB10E5">
        <w:rPr>
          <w:rStyle w:val="StyleUnderline"/>
          <w:rFonts w:asciiTheme="minorHAnsi" w:hAnsiTheme="minorHAnsi" w:cstheme="minorHAnsi"/>
          <w:highlight w:val="cyan"/>
        </w:rPr>
        <w:t>During</w:t>
      </w:r>
      <w:r w:rsidRPr="005B1D4C">
        <w:rPr>
          <w:rStyle w:val="StyleUnderline"/>
          <w:rFonts w:asciiTheme="minorHAnsi" w:hAnsiTheme="minorHAnsi" w:cstheme="minorHAnsi"/>
        </w:rPr>
        <w:t xml:space="preserve"> the era of </w:t>
      </w:r>
      <w:r w:rsidRPr="00BB10E5">
        <w:rPr>
          <w:rStyle w:val="StyleUnderline"/>
          <w:rFonts w:asciiTheme="minorHAnsi" w:hAnsiTheme="minorHAnsi" w:cstheme="minorHAnsi"/>
          <w:highlight w:val="cyan"/>
        </w:rPr>
        <w:t>American primacy, China and Russia have</w:t>
      </w:r>
      <w:r w:rsidRPr="005B1D4C">
        <w:rPr>
          <w:rStyle w:val="StyleUnderline"/>
          <w:rFonts w:asciiTheme="minorHAnsi" w:hAnsiTheme="minorHAnsi" w:cstheme="minorHAnsi"/>
        </w:rPr>
        <w:t xml:space="preserve"> </w:t>
      </w:r>
      <w:r w:rsidRPr="00BB10E5">
        <w:rPr>
          <w:rStyle w:val="StyleUnderline"/>
          <w:rFonts w:asciiTheme="minorHAnsi" w:hAnsiTheme="minorHAnsi" w:cstheme="minorHAnsi"/>
          <w:highlight w:val="cyan"/>
        </w:rPr>
        <w:t>participated in and</w:t>
      </w:r>
      <w:r w:rsidRPr="005B1D4C">
        <w:rPr>
          <w:rStyle w:val="StyleUnderline"/>
          <w:rFonts w:asciiTheme="minorHAnsi" w:hAnsiTheme="minorHAnsi" w:cstheme="minorHAnsi"/>
        </w:rPr>
        <w:t xml:space="preserve"> for the most part </w:t>
      </w:r>
      <w:r w:rsidRPr="00BB10E5">
        <w:rPr>
          <w:rStyle w:val="StyleUnderline"/>
          <w:rFonts w:asciiTheme="minorHAnsi" w:hAnsiTheme="minorHAnsi" w:cstheme="minorHAnsi"/>
          <w:highlight w:val="cyan"/>
        </w:rPr>
        <w:t xml:space="preserve">been beneficiaries of the open </w:t>
      </w:r>
      <w:r w:rsidRPr="00BB10E5">
        <w:rPr>
          <w:rStyle w:val="Emphasis"/>
          <w:rFonts w:asciiTheme="minorHAnsi" w:hAnsiTheme="minorHAnsi" w:cstheme="minorHAnsi"/>
          <w:highlight w:val="cyan"/>
        </w:rPr>
        <w:t>international economic system</w:t>
      </w:r>
      <w:r w:rsidRPr="00BB10E5">
        <w:rPr>
          <w:rStyle w:val="StyleUnderline"/>
          <w:rFonts w:asciiTheme="minorHAnsi" w:hAnsiTheme="minorHAnsi" w:cstheme="minorHAnsi"/>
          <w:highlight w:val="cyan"/>
        </w:rPr>
        <w:t xml:space="preserve"> the U</w:t>
      </w:r>
      <w:r w:rsidRPr="005B1D4C">
        <w:rPr>
          <w:rStyle w:val="StyleUnderline"/>
          <w:rFonts w:asciiTheme="minorHAnsi" w:hAnsiTheme="minorHAnsi" w:cstheme="minorHAnsi"/>
        </w:rPr>
        <w:t xml:space="preserve">nited </w:t>
      </w:r>
      <w:r w:rsidRPr="00BB10E5">
        <w:rPr>
          <w:rStyle w:val="StyleUnderline"/>
          <w:rFonts w:asciiTheme="minorHAnsi" w:hAnsiTheme="minorHAnsi" w:cstheme="minorHAnsi"/>
          <w:highlight w:val="cyan"/>
        </w:rPr>
        <w:t>S</w:t>
      </w:r>
      <w:r w:rsidRPr="005B1D4C">
        <w:rPr>
          <w:rStyle w:val="StyleUnderline"/>
          <w:rFonts w:asciiTheme="minorHAnsi" w:hAnsiTheme="minorHAnsi" w:cstheme="minorHAnsi"/>
        </w:rPr>
        <w:t xml:space="preserve">tates </w:t>
      </w:r>
      <w:r w:rsidRPr="00BB10E5">
        <w:rPr>
          <w:rStyle w:val="StyleUnderline"/>
          <w:rFonts w:asciiTheme="minorHAnsi" w:hAnsiTheme="minorHAnsi" w:cstheme="minorHAnsi"/>
          <w:highlight w:val="cyan"/>
        </w:rPr>
        <w:t>created</w:t>
      </w:r>
      <w:r w:rsidRPr="005B1D4C">
        <w:rPr>
          <w:rStyle w:val="StyleUnderline"/>
          <w:rFonts w:asciiTheme="minorHAnsi" w:hAnsiTheme="minorHAnsi" w:cstheme="minorHAnsi"/>
        </w:rPr>
        <w:t xml:space="preserve"> and helps sustain; </w:t>
      </w:r>
      <w:r w:rsidRPr="00BB10E5">
        <w:rPr>
          <w:rStyle w:val="StyleUnderline"/>
          <w:rFonts w:asciiTheme="minorHAnsi" w:hAnsiTheme="minorHAnsi" w:cstheme="minorHAnsi"/>
          <w:highlight w:val="cyan"/>
        </w:rPr>
        <w:t xml:space="preserve">so long as that system functions, </w:t>
      </w:r>
      <w:r w:rsidRPr="00BB10E5">
        <w:rPr>
          <w:rStyle w:val="Emphasis"/>
          <w:rFonts w:asciiTheme="minorHAnsi" w:hAnsiTheme="minorHAnsi" w:cstheme="minorHAnsi"/>
          <w:highlight w:val="cyan"/>
        </w:rPr>
        <w:t>they have</w:t>
      </w:r>
      <w:r w:rsidRPr="005B1D4C">
        <w:rPr>
          <w:rStyle w:val="Emphasis"/>
          <w:rFonts w:asciiTheme="minorHAnsi" w:hAnsiTheme="minorHAnsi" w:cstheme="minorHAnsi"/>
        </w:rPr>
        <w:t xml:space="preserve"> had </w:t>
      </w:r>
      <w:r w:rsidRPr="00BB10E5">
        <w:rPr>
          <w:rStyle w:val="Emphasis"/>
          <w:rFonts w:asciiTheme="minorHAnsi" w:hAnsiTheme="minorHAnsi" w:cstheme="minorHAnsi"/>
          <w:highlight w:val="cyan"/>
        </w:rPr>
        <w:t xml:space="preserve">more to gain by playing in it </w:t>
      </w:r>
      <w:r w:rsidRPr="00BB10E5">
        <w:rPr>
          <w:rStyle w:val="StyleUnderline"/>
          <w:rFonts w:asciiTheme="minorHAnsi" w:hAnsiTheme="minorHAnsi" w:cstheme="minorHAnsi"/>
          <w:highlight w:val="cyan"/>
        </w:rPr>
        <w:t>than by</w:t>
      </w:r>
      <w:r w:rsidRPr="005B1D4C">
        <w:rPr>
          <w:rStyle w:val="StyleUnderline"/>
          <w:rFonts w:asciiTheme="minorHAnsi" w:hAnsiTheme="minorHAnsi" w:cstheme="minorHAnsi"/>
        </w:rPr>
        <w:t xml:space="preserve"> challenging and </w:t>
      </w:r>
      <w:r w:rsidRPr="00BB10E5">
        <w:rPr>
          <w:rStyle w:val="StyleUnderline"/>
          <w:rFonts w:asciiTheme="minorHAnsi" w:hAnsiTheme="minorHAnsi" w:cstheme="minorHAnsi"/>
          <w:highlight w:val="cyan"/>
        </w:rPr>
        <w:t>overturning it.</w:t>
      </w:r>
      <w:r w:rsidRPr="005B1D4C">
        <w:rPr>
          <w:rFonts w:asciiTheme="minorHAnsi" w:hAnsiTheme="minorHAnsi" w:cstheme="minorHAnsi"/>
          <w:sz w:val="16"/>
        </w:rPr>
        <w:t xml:space="preserve"> The political and strategic aspects of the order, however, have worked to their detriment. The growth and vibrancy of democratic government in the two decades following the collapse of Soviet communism posed a continual threat to the ability of rulers in Beijing and Moscow to maintain control, and since the end of the Cold War they have regarded every advance of democratic institutions — especially the geographical advance of liberal democracies close to their borders — as an existential threat. That’s for good reason: Autocratic powers since the days of Klemens von Metternich have always feared the contagion of liberalism. The mere existence of democracies on their borders, the global free flow of information they cannot control, the dangerous connection between free market capitalism and political freedom — all pose a threat to rulers who depend on keeping restive forces in their own countries in check. The continual challenge to the legitimacy of their rule posed by the U.S.-supported democratic order has therefore naturally made them hostile both to that order and to the United States. But, until recently</w:t>
      </w:r>
      <w:r w:rsidRPr="005B1D4C">
        <w:rPr>
          <w:rStyle w:val="StyleUnderline"/>
          <w:rFonts w:asciiTheme="minorHAnsi" w:hAnsiTheme="minorHAnsi" w:cstheme="minorHAnsi"/>
        </w:rPr>
        <w:t>, a preponderance of domestic and international forces has dissuaded them from confronting the order directly. Chinese rulers have had to worry about what an unsuccessful confrontation with the United States might do to their legitimacy at home</w:t>
      </w:r>
      <w:r w:rsidRPr="005B1D4C">
        <w:rPr>
          <w:rFonts w:asciiTheme="minorHAnsi" w:hAnsiTheme="minorHAnsi" w:cstheme="minorHAnsi"/>
          <w:sz w:val="16"/>
        </w:rPr>
        <w:t xml:space="preserve">. Even </w:t>
      </w:r>
      <w:r w:rsidRPr="005B1D4C">
        <w:rPr>
          <w:rStyle w:val="StyleUnderline"/>
          <w:rFonts w:asciiTheme="minorHAnsi" w:hAnsiTheme="minorHAnsi" w:cstheme="minorHAnsi"/>
        </w:rPr>
        <w:t xml:space="preserve">Putin has pushed only against open doors, as in Syria, where the United States responded passively to his probes. He has been more cautious when confronted by even marginal U.S. and European opposition, as in Ukraine. </w:t>
      </w:r>
      <w:r w:rsidRPr="00BB10E5">
        <w:rPr>
          <w:rStyle w:val="StyleUnderline"/>
          <w:rFonts w:asciiTheme="minorHAnsi" w:hAnsiTheme="minorHAnsi" w:cstheme="minorHAnsi"/>
          <w:highlight w:val="cyan"/>
        </w:rPr>
        <w:t>The greatest check</w:t>
      </w:r>
      <w:r w:rsidRPr="005B1D4C">
        <w:rPr>
          <w:rStyle w:val="StyleUnderline"/>
          <w:rFonts w:asciiTheme="minorHAnsi" w:hAnsiTheme="minorHAnsi" w:cstheme="minorHAnsi"/>
        </w:rPr>
        <w:t xml:space="preserve"> on Chinese and Russian ambitions </w:t>
      </w:r>
      <w:r w:rsidRPr="00BB10E5">
        <w:rPr>
          <w:rStyle w:val="StyleUnderline"/>
          <w:rFonts w:asciiTheme="minorHAnsi" w:hAnsiTheme="minorHAnsi" w:cstheme="minorHAnsi"/>
          <w:highlight w:val="cyan"/>
        </w:rPr>
        <w:t>has been</w:t>
      </w:r>
      <w:r w:rsidRPr="005B1D4C">
        <w:rPr>
          <w:rStyle w:val="StyleUnderline"/>
          <w:rFonts w:asciiTheme="minorHAnsi" w:hAnsiTheme="minorHAnsi" w:cstheme="minorHAnsi"/>
        </w:rPr>
        <w:t xml:space="preserve"> the </w:t>
      </w:r>
      <w:r w:rsidRPr="00BB10E5">
        <w:rPr>
          <w:rStyle w:val="StyleUnderline"/>
          <w:rFonts w:asciiTheme="minorHAnsi" w:hAnsiTheme="minorHAnsi" w:cstheme="minorHAnsi"/>
          <w:highlight w:val="cyan"/>
        </w:rPr>
        <w:t xml:space="preserve">military and </w:t>
      </w:r>
      <w:r w:rsidRPr="00BB10E5">
        <w:rPr>
          <w:rStyle w:val="Emphasis"/>
          <w:rFonts w:asciiTheme="minorHAnsi" w:hAnsiTheme="minorHAnsi" w:cstheme="minorHAnsi"/>
          <w:highlight w:val="cyan"/>
        </w:rPr>
        <w:t>economic power</w:t>
      </w:r>
      <w:r w:rsidRPr="00BB10E5">
        <w:rPr>
          <w:rStyle w:val="StyleUnderline"/>
          <w:rFonts w:asciiTheme="minorHAnsi" w:hAnsiTheme="minorHAnsi" w:cstheme="minorHAnsi"/>
          <w:highlight w:val="cyan"/>
        </w:rPr>
        <w:t xml:space="preserve"> of the U</w:t>
      </w:r>
      <w:r w:rsidRPr="005B1D4C">
        <w:rPr>
          <w:rStyle w:val="StyleUnderline"/>
          <w:rFonts w:asciiTheme="minorHAnsi" w:hAnsiTheme="minorHAnsi" w:cstheme="minorHAnsi"/>
        </w:rPr>
        <w:t xml:space="preserve">nited </w:t>
      </w:r>
      <w:r w:rsidRPr="00BB10E5">
        <w:rPr>
          <w:rStyle w:val="StyleUnderline"/>
          <w:rFonts w:asciiTheme="minorHAnsi" w:hAnsiTheme="minorHAnsi" w:cstheme="minorHAnsi"/>
          <w:highlight w:val="cyan"/>
        </w:rPr>
        <w:t>S</w:t>
      </w:r>
      <w:r w:rsidRPr="005B1D4C">
        <w:rPr>
          <w:rStyle w:val="StyleUnderline"/>
          <w:rFonts w:asciiTheme="minorHAnsi" w:hAnsiTheme="minorHAnsi" w:cstheme="minorHAnsi"/>
        </w:rPr>
        <w:t xml:space="preserve">tates and its allies in Europe and Asia. </w:t>
      </w:r>
      <w:r w:rsidRPr="00BB10E5">
        <w:rPr>
          <w:rStyle w:val="StyleUnderline"/>
          <w:rFonts w:asciiTheme="minorHAnsi" w:hAnsiTheme="minorHAnsi" w:cstheme="minorHAnsi"/>
          <w:highlight w:val="cyan"/>
        </w:rPr>
        <w:t>China</w:t>
      </w:r>
      <w:r w:rsidRPr="005B1D4C">
        <w:rPr>
          <w:rStyle w:val="StyleUnderline"/>
          <w:rFonts w:asciiTheme="minorHAnsi" w:hAnsiTheme="minorHAnsi" w:cstheme="minorHAnsi"/>
        </w:rPr>
        <w:t xml:space="preserve">, although increasingly powerful, </w:t>
      </w:r>
      <w:r w:rsidRPr="00BB10E5">
        <w:rPr>
          <w:rStyle w:val="StyleUnderline"/>
          <w:rFonts w:asciiTheme="minorHAnsi" w:hAnsiTheme="minorHAnsi" w:cstheme="minorHAnsi"/>
          <w:highlight w:val="cyan"/>
        </w:rPr>
        <w:t>has had to contemplate facing the</w:t>
      </w:r>
      <w:r w:rsidRPr="005B1D4C">
        <w:rPr>
          <w:rStyle w:val="StyleUnderline"/>
          <w:rFonts w:asciiTheme="minorHAnsi" w:hAnsiTheme="minorHAnsi" w:cstheme="minorHAnsi"/>
        </w:rPr>
        <w:t xml:space="preserve"> combined </w:t>
      </w:r>
      <w:r w:rsidRPr="00BB10E5">
        <w:rPr>
          <w:rStyle w:val="StyleUnderline"/>
          <w:rFonts w:asciiTheme="minorHAnsi" w:hAnsiTheme="minorHAnsi" w:cstheme="minorHAnsi"/>
          <w:highlight w:val="cyan"/>
        </w:rPr>
        <w:t>military and economic strength of</w:t>
      </w:r>
      <w:r w:rsidRPr="005B1D4C">
        <w:rPr>
          <w:rStyle w:val="StyleUnderline"/>
          <w:rFonts w:asciiTheme="minorHAnsi" w:hAnsiTheme="minorHAnsi" w:cstheme="minorHAnsi"/>
        </w:rPr>
        <w:t xml:space="preserve"> </w:t>
      </w:r>
      <w:r w:rsidRPr="00BB10E5">
        <w:rPr>
          <w:rStyle w:val="StyleUnderline"/>
          <w:rFonts w:asciiTheme="minorHAnsi" w:hAnsiTheme="minorHAnsi" w:cstheme="minorHAnsi"/>
          <w:highlight w:val="cyan"/>
        </w:rPr>
        <w:t>the world’s superpower</w:t>
      </w:r>
      <w:r w:rsidRPr="005B1D4C">
        <w:rPr>
          <w:rStyle w:val="StyleUnderline"/>
          <w:rFonts w:asciiTheme="minorHAnsi" w:hAnsiTheme="minorHAnsi" w:cstheme="minorHAnsi"/>
        </w:rPr>
        <w:t xml:space="preserve"> and some very formidable regional powers linked by alliance or common strategic interest — including Japan, India, and South Korea</w:t>
      </w:r>
      <w:r w:rsidRPr="005B1D4C">
        <w:rPr>
          <w:rFonts w:asciiTheme="minorHAnsi" w:hAnsiTheme="minorHAnsi" w:cstheme="minorHAnsi"/>
          <w:sz w:val="16"/>
        </w:rPr>
        <w:t xml:space="preserve">, as well as smaller but still potent nations like Vietnam and Australia. </w:t>
      </w:r>
      <w:r w:rsidRPr="005B1D4C">
        <w:rPr>
          <w:rStyle w:val="StyleUnderline"/>
          <w:rFonts w:asciiTheme="minorHAnsi" w:hAnsiTheme="minorHAnsi" w:cstheme="minorHAnsi"/>
        </w:rPr>
        <w:t>Russia has had to face the United States and its NATO allies. When united, these U.S.-led alliances present a daunting challenge to a revisionist power that can call on few allies of its own for assistance</w:t>
      </w:r>
      <w:r w:rsidRPr="005B1D4C">
        <w:rPr>
          <w:rFonts w:asciiTheme="minorHAnsi" w:hAnsiTheme="minorHAnsi" w:cstheme="minorHAnsi"/>
          <w:sz w:val="16"/>
        </w:rPr>
        <w:t xml:space="preserve">. Even </w:t>
      </w:r>
      <w:r w:rsidRPr="005B1D4C">
        <w:rPr>
          <w:rStyle w:val="StyleUnderline"/>
          <w:rFonts w:asciiTheme="minorHAnsi" w:hAnsiTheme="minorHAnsi" w:cstheme="minorHAnsi"/>
        </w:rPr>
        <w:t xml:space="preserve">were the Chinese to score an early victory in a conflict, such as the military subjection of Taiwan or a naval battle in the South or East China Sea, </w:t>
      </w:r>
      <w:r w:rsidRPr="00BB10E5">
        <w:rPr>
          <w:rStyle w:val="StyleUnderline"/>
          <w:rFonts w:asciiTheme="minorHAnsi" w:hAnsiTheme="minorHAnsi" w:cstheme="minorHAnsi"/>
          <w:highlight w:val="cyan"/>
        </w:rPr>
        <w:t>they would have to contend</w:t>
      </w:r>
      <w:r w:rsidRPr="005B1D4C">
        <w:rPr>
          <w:rStyle w:val="StyleUnderline"/>
          <w:rFonts w:asciiTheme="minorHAnsi" w:hAnsiTheme="minorHAnsi" w:cstheme="minorHAnsi"/>
        </w:rPr>
        <w:t xml:space="preserve"> over time </w:t>
      </w:r>
      <w:r w:rsidRPr="00BB10E5">
        <w:rPr>
          <w:rStyle w:val="StyleUnderline"/>
          <w:rFonts w:asciiTheme="minorHAnsi" w:hAnsiTheme="minorHAnsi" w:cstheme="minorHAnsi"/>
          <w:highlight w:val="cyan"/>
        </w:rPr>
        <w:t>with the</w:t>
      </w:r>
      <w:r w:rsidRPr="005B1D4C">
        <w:rPr>
          <w:rStyle w:val="StyleUnderline"/>
          <w:rFonts w:asciiTheme="minorHAnsi" w:hAnsiTheme="minorHAnsi" w:cstheme="minorHAnsi"/>
        </w:rPr>
        <w:t xml:space="preserve"> </w:t>
      </w:r>
      <w:r w:rsidRPr="005B1D4C">
        <w:rPr>
          <w:rStyle w:val="Emphasis"/>
          <w:rFonts w:asciiTheme="minorHAnsi" w:hAnsiTheme="minorHAnsi" w:cstheme="minorHAnsi"/>
        </w:rPr>
        <w:t>combined industrial productive capacities</w:t>
      </w:r>
      <w:r w:rsidRPr="005B1D4C">
        <w:rPr>
          <w:rStyle w:val="StyleUnderline"/>
          <w:rFonts w:asciiTheme="minorHAnsi" w:hAnsiTheme="minorHAnsi" w:cstheme="minorHAnsi"/>
        </w:rPr>
        <w:t xml:space="preserve"> of some of the world’s </w:t>
      </w:r>
      <w:r w:rsidRPr="00BB10E5">
        <w:rPr>
          <w:rStyle w:val="Emphasis"/>
          <w:rFonts w:asciiTheme="minorHAnsi" w:hAnsiTheme="minorHAnsi" w:cstheme="minorHAnsi"/>
          <w:highlight w:val="cyan"/>
        </w:rPr>
        <w:t>richest and most technologically advanced nations</w:t>
      </w:r>
      <w:r w:rsidRPr="005B1D4C">
        <w:rPr>
          <w:rStyle w:val="StyleUnderline"/>
          <w:rFonts w:asciiTheme="minorHAnsi" w:hAnsiTheme="minorHAnsi" w:cstheme="minorHAnsi"/>
        </w:rPr>
        <w:t xml:space="preserve"> and the likely cutoff of access to foreign markets on which their own economy depends.</w:t>
      </w:r>
      <w:r w:rsidRPr="005B1D4C">
        <w:rPr>
          <w:rFonts w:asciiTheme="minorHAnsi" w:hAnsiTheme="minorHAnsi" w:cstheme="minorHAnsi"/>
          <w:sz w:val="16"/>
        </w:rPr>
        <w:t xml:space="preserve"> A weaker Russia, with its depleted population and oil- and gas-dependent economy, would face an even greater challenge. For decades, </w:t>
      </w:r>
      <w:r w:rsidRPr="00BB10E5">
        <w:rPr>
          <w:rStyle w:val="StyleUnderline"/>
          <w:rFonts w:asciiTheme="minorHAnsi" w:hAnsiTheme="minorHAnsi" w:cstheme="minorHAnsi"/>
          <w:highlight w:val="cyan"/>
        </w:rPr>
        <w:t>the strong global position enjoyed by the U</w:t>
      </w:r>
      <w:r w:rsidRPr="005B1D4C">
        <w:rPr>
          <w:rStyle w:val="StyleUnderline"/>
          <w:rFonts w:asciiTheme="minorHAnsi" w:hAnsiTheme="minorHAnsi" w:cstheme="minorHAnsi"/>
        </w:rPr>
        <w:t xml:space="preserve">nited </w:t>
      </w:r>
      <w:r w:rsidRPr="00BB10E5">
        <w:rPr>
          <w:rStyle w:val="StyleUnderline"/>
          <w:rFonts w:asciiTheme="minorHAnsi" w:hAnsiTheme="minorHAnsi" w:cstheme="minorHAnsi"/>
          <w:highlight w:val="cyan"/>
        </w:rPr>
        <w:t>S</w:t>
      </w:r>
      <w:r w:rsidRPr="005B1D4C">
        <w:rPr>
          <w:rStyle w:val="StyleUnderline"/>
          <w:rFonts w:asciiTheme="minorHAnsi" w:hAnsiTheme="minorHAnsi" w:cstheme="minorHAnsi"/>
        </w:rPr>
        <w:t xml:space="preserve">tates </w:t>
      </w:r>
      <w:r w:rsidRPr="00BB10E5">
        <w:rPr>
          <w:rStyle w:val="StyleUnderline"/>
          <w:rFonts w:asciiTheme="minorHAnsi" w:hAnsiTheme="minorHAnsi" w:cstheme="minorHAnsi"/>
          <w:highlight w:val="cyan"/>
        </w:rPr>
        <w:t xml:space="preserve">and its allies has </w:t>
      </w:r>
      <w:r w:rsidRPr="00BB10E5">
        <w:rPr>
          <w:rStyle w:val="Emphasis"/>
          <w:rFonts w:asciiTheme="minorHAnsi" w:hAnsiTheme="minorHAnsi" w:cstheme="minorHAnsi"/>
          <w:highlight w:val="cyan"/>
        </w:rPr>
        <w:t>discouraged any serious challenge</w:t>
      </w:r>
      <w:r w:rsidRPr="005B1D4C">
        <w:rPr>
          <w:rStyle w:val="StyleUnderline"/>
          <w:rFonts w:asciiTheme="minorHAnsi" w:hAnsiTheme="minorHAnsi" w:cstheme="minorHAnsi"/>
        </w:rPr>
        <w:t xml:space="preserve">. So long as the United States was perceived as a dependable ally, </w:t>
      </w:r>
      <w:r w:rsidRPr="00BB10E5">
        <w:rPr>
          <w:rStyle w:val="StyleUnderline"/>
          <w:rFonts w:asciiTheme="minorHAnsi" w:hAnsiTheme="minorHAnsi" w:cstheme="minorHAnsi"/>
          <w:highlight w:val="cyan"/>
        </w:rPr>
        <w:t>Chinese and Russian leaders feared that aggressive moves would backfire</w:t>
      </w:r>
      <w:r w:rsidRPr="005B1D4C">
        <w:rPr>
          <w:rStyle w:val="StyleUnderline"/>
          <w:rFonts w:asciiTheme="minorHAnsi" w:hAnsiTheme="minorHAnsi" w:cstheme="minorHAnsi"/>
        </w:rPr>
        <w:t xml:space="preserve"> and possibly bring their regimes down.</w:t>
      </w:r>
      <w:r w:rsidRPr="005B1D4C">
        <w:rPr>
          <w:rFonts w:asciiTheme="minorHAnsi" w:hAnsiTheme="minorHAnsi" w:cstheme="minorHAnsi"/>
          <w:sz w:val="16"/>
        </w:rPr>
        <w:t xml:space="preserve"> This is what the political scientist William Wohlforth once described as the inherent stability of the unipolar order: As </w:t>
      </w:r>
      <w:r w:rsidRPr="005B1D4C">
        <w:rPr>
          <w:rStyle w:val="StyleUnderline"/>
          <w:rFonts w:asciiTheme="minorHAnsi" w:hAnsiTheme="minorHAnsi" w:cstheme="minorHAnsi"/>
        </w:rPr>
        <w:t>dissatisfied regional powers sought to challenge the status quo, their alarmed neighbors turned to the distant American superpower to contain their ambitions. And it worked. The United States stepped up, and Russia and China largely backed down</w:t>
      </w:r>
      <w:r w:rsidRPr="005B1D4C">
        <w:rPr>
          <w:rFonts w:asciiTheme="minorHAnsi" w:hAnsiTheme="minorHAnsi" w:cstheme="minorHAnsi"/>
          <w:sz w:val="16"/>
        </w:rPr>
        <w:t xml:space="preserve"> — or were preempted before acting at all. Faced with these obstacles, </w:t>
      </w:r>
      <w:r w:rsidRPr="005B1D4C">
        <w:rPr>
          <w:rStyle w:val="StyleUnderline"/>
          <w:rFonts w:asciiTheme="minorHAnsi" w:hAnsiTheme="minorHAnsi" w:cstheme="minorHAnsi"/>
        </w:rPr>
        <w:t>the best option for the two revisionist great powers has always been to hope for or, if possible, engineer a weakening of the U.S.-supported world order from within, either by separating the United States from its allies or by raising doubts about the U.S. commitment</w:t>
      </w:r>
      <w:r w:rsidRPr="005B1D4C">
        <w:rPr>
          <w:rFonts w:asciiTheme="minorHAnsi" w:hAnsiTheme="minorHAnsi" w:cstheme="minorHAnsi"/>
          <w:sz w:val="16"/>
        </w:rPr>
        <w:t xml:space="preserve"> and thereby encouraging would-be allies and partners to forgo the strategic protection of the liberal world order and seek accommodation with its challengers. </w:t>
      </w:r>
      <w:r w:rsidRPr="00BB10E5">
        <w:rPr>
          <w:rStyle w:val="StyleUnderline"/>
          <w:rFonts w:asciiTheme="minorHAnsi" w:hAnsiTheme="minorHAnsi" w:cstheme="minorHAnsi"/>
          <w:highlight w:val="cyan"/>
        </w:rPr>
        <w:t>The present system has</w:t>
      </w:r>
      <w:r w:rsidRPr="005B1D4C">
        <w:rPr>
          <w:rStyle w:val="StyleUnderline"/>
          <w:rFonts w:asciiTheme="minorHAnsi" w:hAnsiTheme="minorHAnsi" w:cstheme="minorHAnsi"/>
        </w:rPr>
        <w:t xml:space="preserve"> therefore </w:t>
      </w:r>
      <w:r w:rsidRPr="00BB10E5">
        <w:rPr>
          <w:rStyle w:val="StyleUnderline"/>
          <w:rFonts w:asciiTheme="minorHAnsi" w:hAnsiTheme="minorHAnsi" w:cstheme="minorHAnsi"/>
          <w:highlight w:val="cyan"/>
        </w:rPr>
        <w:t>depended</w:t>
      </w:r>
      <w:r w:rsidRPr="005B1D4C">
        <w:rPr>
          <w:rStyle w:val="StyleUnderline"/>
          <w:rFonts w:asciiTheme="minorHAnsi" w:hAnsiTheme="minorHAnsi" w:cstheme="minorHAnsi"/>
        </w:rPr>
        <w:t xml:space="preserve"> </w:t>
      </w:r>
      <w:r w:rsidRPr="005B1D4C">
        <w:rPr>
          <w:rStyle w:val="Emphasis"/>
          <w:rFonts w:asciiTheme="minorHAnsi" w:hAnsiTheme="minorHAnsi" w:cstheme="minorHAnsi"/>
        </w:rPr>
        <w:t xml:space="preserve">not only </w:t>
      </w:r>
      <w:r w:rsidRPr="00BB10E5">
        <w:rPr>
          <w:rStyle w:val="Emphasis"/>
          <w:rFonts w:asciiTheme="minorHAnsi" w:hAnsiTheme="minorHAnsi" w:cstheme="minorHAnsi"/>
          <w:highlight w:val="cyan"/>
        </w:rPr>
        <w:t>on American power</w:t>
      </w:r>
      <w:r w:rsidRPr="005B1D4C">
        <w:rPr>
          <w:rStyle w:val="Emphasis"/>
          <w:rFonts w:asciiTheme="minorHAnsi" w:hAnsiTheme="minorHAnsi" w:cstheme="minorHAnsi"/>
        </w:rPr>
        <w:t xml:space="preserve"> but on </w:t>
      </w:r>
      <w:r w:rsidRPr="00BB10E5">
        <w:rPr>
          <w:rStyle w:val="Emphasis"/>
          <w:rFonts w:asciiTheme="minorHAnsi" w:hAnsiTheme="minorHAnsi" w:cstheme="minorHAnsi"/>
          <w:highlight w:val="cyan"/>
        </w:rPr>
        <w:t>coherence and unity</w:t>
      </w:r>
      <w:r w:rsidRPr="005B1D4C">
        <w:rPr>
          <w:rStyle w:val="Emphasis"/>
          <w:rFonts w:asciiTheme="minorHAnsi" w:hAnsiTheme="minorHAnsi" w:cstheme="minorHAnsi"/>
        </w:rPr>
        <w:t xml:space="preserve"> </w:t>
      </w:r>
      <w:r w:rsidRPr="005B1D4C">
        <w:rPr>
          <w:rStyle w:val="StyleUnderline"/>
          <w:rFonts w:asciiTheme="minorHAnsi" w:hAnsiTheme="minorHAnsi" w:cstheme="minorHAnsi"/>
        </w:rPr>
        <w:t xml:space="preserve">at the heart of the democratic world. </w:t>
      </w:r>
      <w:r w:rsidRPr="00BB10E5">
        <w:rPr>
          <w:rStyle w:val="StyleUnderline"/>
          <w:rFonts w:asciiTheme="minorHAnsi" w:hAnsiTheme="minorHAnsi" w:cstheme="minorHAnsi"/>
          <w:highlight w:val="cyan"/>
        </w:rPr>
        <w:t>The U</w:t>
      </w:r>
      <w:r w:rsidRPr="005B1D4C">
        <w:rPr>
          <w:rStyle w:val="StyleUnderline"/>
          <w:rFonts w:asciiTheme="minorHAnsi" w:hAnsiTheme="minorHAnsi" w:cstheme="minorHAnsi"/>
        </w:rPr>
        <w:t xml:space="preserve">nited </w:t>
      </w:r>
      <w:r w:rsidRPr="00BB10E5">
        <w:rPr>
          <w:rStyle w:val="StyleUnderline"/>
          <w:rFonts w:asciiTheme="minorHAnsi" w:hAnsiTheme="minorHAnsi" w:cstheme="minorHAnsi"/>
          <w:highlight w:val="cyan"/>
        </w:rPr>
        <w:t>S</w:t>
      </w:r>
      <w:r w:rsidRPr="005B1D4C">
        <w:rPr>
          <w:rStyle w:val="StyleUnderline"/>
          <w:rFonts w:asciiTheme="minorHAnsi" w:hAnsiTheme="minorHAnsi" w:cstheme="minorHAnsi"/>
        </w:rPr>
        <w:t xml:space="preserve">tates </w:t>
      </w:r>
      <w:r w:rsidRPr="00BB10E5">
        <w:rPr>
          <w:rStyle w:val="StyleUnderline"/>
          <w:rFonts w:asciiTheme="minorHAnsi" w:hAnsiTheme="minorHAnsi" w:cstheme="minorHAnsi"/>
          <w:highlight w:val="cyan"/>
        </w:rPr>
        <w:t>has had to play its part as the principal guarantor of the order</w:t>
      </w:r>
      <w:r w:rsidRPr="005B1D4C">
        <w:rPr>
          <w:rStyle w:val="StyleUnderline"/>
          <w:rFonts w:asciiTheme="minorHAnsi" w:hAnsiTheme="minorHAnsi" w:cstheme="minorHAnsi"/>
        </w:rPr>
        <w:t xml:space="preserve">, especially in the military and strategic realm, but </w:t>
      </w:r>
      <w:r w:rsidRPr="00BB10E5">
        <w:rPr>
          <w:rStyle w:val="StyleUnderline"/>
          <w:rFonts w:asciiTheme="minorHAnsi" w:hAnsiTheme="minorHAnsi" w:cstheme="minorHAnsi"/>
          <w:highlight w:val="cyan"/>
        </w:rPr>
        <w:t>the order’s</w:t>
      </w:r>
      <w:r w:rsidRPr="005B1D4C">
        <w:rPr>
          <w:rStyle w:val="StyleUnderline"/>
          <w:rFonts w:asciiTheme="minorHAnsi" w:hAnsiTheme="minorHAnsi" w:cstheme="minorHAnsi"/>
        </w:rPr>
        <w:t xml:space="preserve"> ideological and </w:t>
      </w:r>
      <w:r w:rsidRPr="00BB10E5">
        <w:rPr>
          <w:rStyle w:val="Emphasis"/>
          <w:rFonts w:asciiTheme="minorHAnsi" w:hAnsiTheme="minorHAnsi" w:cstheme="minorHAnsi"/>
          <w:highlight w:val="cyan"/>
        </w:rPr>
        <w:t>economic core</w:t>
      </w:r>
      <w:r w:rsidRPr="005B1D4C">
        <w:rPr>
          <w:rStyle w:val="StyleUnderline"/>
          <w:rFonts w:asciiTheme="minorHAnsi" w:hAnsiTheme="minorHAnsi" w:cstheme="minorHAnsi"/>
        </w:rPr>
        <w:t xml:space="preserve"> — the democracies of Europe and East Asia and the Pacific — </w:t>
      </w:r>
      <w:r w:rsidRPr="00BB10E5">
        <w:rPr>
          <w:rStyle w:val="StyleUnderline"/>
          <w:rFonts w:asciiTheme="minorHAnsi" w:hAnsiTheme="minorHAnsi" w:cstheme="minorHAnsi"/>
          <w:highlight w:val="cyan"/>
        </w:rPr>
        <w:t>has</w:t>
      </w:r>
      <w:r w:rsidRPr="005B1D4C">
        <w:rPr>
          <w:rStyle w:val="StyleUnderline"/>
          <w:rFonts w:asciiTheme="minorHAnsi" w:hAnsiTheme="minorHAnsi" w:cstheme="minorHAnsi"/>
        </w:rPr>
        <w:t xml:space="preserve"> also </w:t>
      </w:r>
      <w:r w:rsidRPr="00BB10E5">
        <w:rPr>
          <w:rStyle w:val="StyleUnderline"/>
          <w:rFonts w:asciiTheme="minorHAnsi" w:hAnsiTheme="minorHAnsi" w:cstheme="minorHAnsi"/>
          <w:highlight w:val="cyan"/>
        </w:rPr>
        <w:t>had to remain</w:t>
      </w:r>
      <w:r w:rsidRPr="005B1D4C">
        <w:rPr>
          <w:rStyle w:val="StyleUnderline"/>
          <w:rFonts w:asciiTheme="minorHAnsi" w:hAnsiTheme="minorHAnsi" w:cstheme="minorHAnsi"/>
        </w:rPr>
        <w:t xml:space="preserve"> relatively </w:t>
      </w:r>
      <w:r w:rsidRPr="00BB10E5">
        <w:rPr>
          <w:rStyle w:val="StyleUnderline"/>
          <w:rFonts w:asciiTheme="minorHAnsi" w:hAnsiTheme="minorHAnsi" w:cstheme="minorHAnsi"/>
          <w:highlight w:val="cyan"/>
        </w:rPr>
        <w:t>healthy</w:t>
      </w:r>
      <w:r w:rsidRPr="005B1D4C">
        <w:rPr>
          <w:rStyle w:val="StyleUnderline"/>
          <w:rFonts w:asciiTheme="minorHAnsi" w:hAnsiTheme="minorHAnsi" w:cstheme="minorHAnsi"/>
        </w:rPr>
        <w:t xml:space="preserve"> and confident.</w:t>
      </w:r>
    </w:p>
    <w:p w14:paraId="68077F0C" w14:textId="03D140EF" w:rsidR="00531BBD" w:rsidRPr="00531BBD" w:rsidRDefault="00531BBD" w:rsidP="00531BBD"/>
    <w:p w14:paraId="69133DF2" w14:textId="13634335" w:rsidR="00095C5C" w:rsidRPr="005B1D4C" w:rsidRDefault="00D131D2" w:rsidP="00095C5C">
      <w:pPr>
        <w:pStyle w:val="Heading3"/>
        <w:rPr>
          <w:rFonts w:asciiTheme="minorHAnsi" w:hAnsiTheme="minorHAnsi" w:cstheme="minorHAnsi"/>
        </w:rPr>
      </w:pPr>
      <w:r>
        <w:rPr>
          <w:rFonts w:asciiTheme="minorHAnsi" w:hAnsiTheme="minorHAnsi" w:cstheme="minorHAnsi"/>
        </w:rPr>
        <w:t>2NC</w:t>
      </w:r>
      <w:r w:rsidR="004D5261">
        <w:rPr>
          <w:rFonts w:asciiTheme="minorHAnsi" w:hAnsiTheme="minorHAnsi" w:cstheme="minorHAnsi"/>
        </w:rPr>
        <w:t xml:space="preserve">: </w:t>
      </w:r>
      <w:r w:rsidR="00BB25BF">
        <w:rPr>
          <w:rFonts w:asciiTheme="minorHAnsi" w:hAnsiTheme="minorHAnsi" w:cstheme="minorHAnsi"/>
        </w:rPr>
        <w:t>A2 “Heg unsustainable”</w:t>
      </w:r>
    </w:p>
    <w:p w14:paraId="223C579D" w14:textId="77777777" w:rsidR="00095C5C" w:rsidRDefault="00095C5C" w:rsidP="00095C5C">
      <w:pPr>
        <w:pStyle w:val="Heading4"/>
      </w:pPr>
      <w:r>
        <w:t>Heg is sustainable – 74 years means you should err neg,</w:t>
      </w:r>
    </w:p>
    <w:p w14:paraId="7FF9EEAF" w14:textId="77777777" w:rsidR="00095C5C" w:rsidRPr="004059C0" w:rsidRDefault="00095C5C" w:rsidP="00095C5C"/>
    <w:p w14:paraId="3246A8CF" w14:textId="77777777" w:rsidR="00095C5C" w:rsidRPr="0020303E" w:rsidRDefault="00095C5C" w:rsidP="00095C5C">
      <w:pPr>
        <w:pStyle w:val="Heading4"/>
        <w:rPr>
          <w:rFonts w:asciiTheme="minorHAnsi" w:hAnsiTheme="minorHAnsi" w:cstheme="minorHAnsi"/>
        </w:rPr>
      </w:pPr>
      <w:bookmarkStart w:id="0" w:name="_Hlk531168387"/>
      <w:bookmarkStart w:id="1" w:name="_Hlk531095532"/>
      <w:r w:rsidRPr="0020303E">
        <w:rPr>
          <w:rFonts w:asciiTheme="minorHAnsi" w:hAnsiTheme="minorHAnsi" w:cstheme="minorHAnsi"/>
        </w:rPr>
        <w:t xml:space="preserve">Pursuit is </w:t>
      </w:r>
      <w:r w:rsidRPr="0020303E">
        <w:rPr>
          <w:rFonts w:asciiTheme="minorHAnsi" w:hAnsiTheme="minorHAnsi" w:cstheme="minorHAnsi"/>
          <w:u w:val="single"/>
        </w:rPr>
        <w:t>inevitable and sustainable</w:t>
      </w:r>
    </w:p>
    <w:p w14:paraId="5BC6E324" w14:textId="77777777" w:rsidR="00095C5C" w:rsidRPr="0020303E" w:rsidRDefault="00095C5C" w:rsidP="00095C5C">
      <w:pPr>
        <w:rPr>
          <w:rFonts w:asciiTheme="minorHAnsi" w:hAnsiTheme="minorHAnsi" w:cstheme="minorHAnsi"/>
        </w:rPr>
      </w:pPr>
      <w:r>
        <w:rPr>
          <w:rFonts w:asciiTheme="minorHAnsi" w:hAnsiTheme="minorHAnsi" w:cstheme="minorHAnsi"/>
        </w:rPr>
        <w:t xml:space="preserve">Zhang </w:t>
      </w:r>
      <w:r w:rsidRPr="00210138">
        <w:rPr>
          <w:rStyle w:val="Style13ptBold"/>
        </w:rPr>
        <w:t>Tengjun, 17</w:t>
      </w:r>
      <w:r>
        <w:rPr>
          <w:rFonts w:asciiTheme="minorHAnsi" w:hAnsiTheme="minorHAnsi" w:cstheme="minorHAnsi"/>
        </w:rPr>
        <w:t>, 6-17-2018, (Ph.D. in Diplomacy from Renmin University, M.A. in International Politics from Zhejiang University, assistant research fellow at the China Institute of International Studies) "Will Washington abandon world leadership under Trump?", http://www.globaltimes.cn/content/1051172.shtml, AVD</w:t>
      </w:r>
    </w:p>
    <w:p w14:paraId="7804C307" w14:textId="77777777" w:rsidR="00095C5C" w:rsidRPr="0020303E" w:rsidRDefault="00095C5C" w:rsidP="00095C5C">
      <w:pPr>
        <w:rPr>
          <w:rStyle w:val="StyleUnderline"/>
          <w:rFonts w:asciiTheme="minorHAnsi" w:hAnsiTheme="minorHAnsi" w:cstheme="minorHAnsi"/>
        </w:rPr>
      </w:pPr>
      <w:r w:rsidRPr="0020303E">
        <w:rPr>
          <w:rStyle w:val="StyleUnderline"/>
          <w:rFonts w:asciiTheme="minorHAnsi" w:hAnsiTheme="minorHAnsi" w:cstheme="minorHAnsi"/>
        </w:rPr>
        <w:t>America under the rule of the business tycoon-turned politico has triggered worldwide concern for globalization and its future and raised doubts as to whether the most powerful country is seeking to give up world leadership.</w:t>
      </w:r>
      <w:r w:rsidRPr="00B81BDB">
        <w:rPr>
          <w:rFonts w:asciiTheme="minorHAnsi" w:hAnsiTheme="minorHAnsi" w:cstheme="minorHAnsi"/>
          <w:sz w:val="16"/>
        </w:rPr>
        <w:t xml:space="preserve"> What's more, there is a view that the liberal international order is crumbling and Washington's retreat is the beginning of a great transformation. If the rise of Trump is viewed as a phenomenon, then its main significance lies in shaking the US' long-standing political ecology. Trump has mostly focused on domestic issues in the past five months, and the changes he has brought about to the country's foreign policy are actually less than expected. </w:t>
      </w:r>
      <w:r w:rsidRPr="0020303E">
        <w:rPr>
          <w:rStyle w:val="StyleUnderline"/>
          <w:rFonts w:asciiTheme="minorHAnsi" w:hAnsiTheme="minorHAnsi" w:cstheme="minorHAnsi"/>
        </w:rPr>
        <w:t>By his own admission, the "America First" position means that he puts most of his energy into addressing domestic affairs. His nature as a businessman determines the negotiability of foreign affairs. All the arrangements conducive to achieving his political goals can be compromised and changed. In this sens</w:t>
      </w:r>
      <w:r w:rsidRPr="00B81BDB">
        <w:rPr>
          <w:rStyle w:val="StyleUnderline"/>
          <w:rFonts w:asciiTheme="minorHAnsi" w:hAnsiTheme="minorHAnsi" w:cstheme="minorHAnsi"/>
        </w:rPr>
        <w:t xml:space="preserve">e, </w:t>
      </w:r>
      <w:r w:rsidRPr="00BB10E5">
        <w:rPr>
          <w:rStyle w:val="StyleUnderline"/>
          <w:rFonts w:asciiTheme="minorHAnsi" w:hAnsiTheme="minorHAnsi" w:cstheme="minorHAnsi"/>
          <w:highlight w:val="cyan"/>
        </w:rPr>
        <w:t>the view that the US will abandon</w:t>
      </w:r>
      <w:r w:rsidRPr="0020303E">
        <w:rPr>
          <w:rStyle w:val="StyleUnderline"/>
          <w:rFonts w:asciiTheme="minorHAnsi" w:hAnsiTheme="minorHAnsi" w:cstheme="minorHAnsi"/>
        </w:rPr>
        <w:t xml:space="preserve"> the </w:t>
      </w:r>
      <w:r w:rsidRPr="00BB10E5">
        <w:rPr>
          <w:rStyle w:val="StyleUnderline"/>
          <w:rFonts w:asciiTheme="minorHAnsi" w:hAnsiTheme="minorHAnsi" w:cstheme="minorHAnsi"/>
          <w:highlight w:val="cyan"/>
        </w:rPr>
        <w:t xml:space="preserve">world leadership is a </w:t>
      </w:r>
      <w:r w:rsidRPr="00BB10E5">
        <w:rPr>
          <w:rStyle w:val="Emphasis"/>
          <w:rFonts w:asciiTheme="minorHAnsi" w:hAnsiTheme="minorHAnsi" w:cstheme="minorHAnsi"/>
          <w:highlight w:val="cyan"/>
        </w:rPr>
        <w:t>pseudo-proposition</w:t>
      </w:r>
      <w:r w:rsidRPr="00BB10E5">
        <w:rPr>
          <w:rStyle w:val="StyleUnderline"/>
          <w:rFonts w:asciiTheme="minorHAnsi" w:hAnsiTheme="minorHAnsi" w:cstheme="minorHAnsi"/>
          <w:highlight w:val="cyan"/>
        </w:rPr>
        <w:t>.</w:t>
      </w:r>
      <w:r>
        <w:rPr>
          <w:rStyle w:val="StyleUnderline"/>
          <w:rFonts w:asciiTheme="minorHAnsi" w:hAnsiTheme="minorHAnsi" w:cstheme="minorHAnsi"/>
        </w:rPr>
        <w:t xml:space="preserve"> </w:t>
      </w:r>
      <w:r w:rsidRPr="0020303E">
        <w:rPr>
          <w:rStyle w:val="StyleUnderline"/>
          <w:rFonts w:asciiTheme="minorHAnsi" w:hAnsiTheme="minorHAnsi" w:cstheme="minorHAnsi"/>
        </w:rPr>
        <w:t>H</w:t>
      </w:r>
      <w:r w:rsidRPr="00B81BDB">
        <w:rPr>
          <w:rFonts w:asciiTheme="minorHAnsi" w:hAnsiTheme="minorHAnsi" w:cstheme="minorHAnsi"/>
          <w:sz w:val="16"/>
        </w:rPr>
        <w:t xml:space="preserve">ampered by a slew of conundrums at home, the Trump administration has yet to formulate an explicit global strategy or more specific Asia-Pacific policy. Its foreign policy is somewhat fragmented, subject to a severe lack of coherence and consistency. It has so far been handling diplomatic episodes quite passively. </w:t>
      </w:r>
      <w:r w:rsidRPr="0020303E">
        <w:rPr>
          <w:rStyle w:val="StyleUnderline"/>
          <w:rFonts w:asciiTheme="minorHAnsi" w:hAnsiTheme="minorHAnsi" w:cstheme="minorHAnsi"/>
        </w:rPr>
        <w:t xml:space="preserve">Though many of </w:t>
      </w:r>
      <w:r w:rsidRPr="00BB10E5">
        <w:rPr>
          <w:rStyle w:val="StyleUnderline"/>
          <w:rFonts w:asciiTheme="minorHAnsi" w:hAnsiTheme="minorHAnsi" w:cstheme="minorHAnsi"/>
          <w:highlight w:val="cyan"/>
        </w:rPr>
        <w:t>Trump's foreign policy</w:t>
      </w:r>
      <w:r w:rsidRPr="0020303E">
        <w:rPr>
          <w:rStyle w:val="StyleUnderline"/>
          <w:rFonts w:asciiTheme="minorHAnsi" w:hAnsiTheme="minorHAnsi" w:cstheme="minorHAnsi"/>
        </w:rPr>
        <w:t xml:space="preserve"> measures are questioned by the international community at large, </w:t>
      </w:r>
      <w:r w:rsidRPr="0020303E">
        <w:rPr>
          <w:rStyle w:val="Emphasis"/>
          <w:rFonts w:asciiTheme="minorHAnsi" w:hAnsiTheme="minorHAnsi" w:cstheme="minorHAnsi"/>
        </w:rPr>
        <w:t xml:space="preserve">it </w:t>
      </w:r>
      <w:r w:rsidRPr="00BB10E5">
        <w:rPr>
          <w:rStyle w:val="Emphasis"/>
          <w:rFonts w:asciiTheme="minorHAnsi" w:hAnsiTheme="minorHAnsi" w:cstheme="minorHAnsi"/>
          <w:highlight w:val="cyan"/>
        </w:rPr>
        <w:t>should not be viewed as an abdication of US hegemony</w:t>
      </w:r>
      <w:r w:rsidRPr="0020303E">
        <w:rPr>
          <w:rStyle w:val="StyleUnderline"/>
          <w:rFonts w:asciiTheme="minorHAnsi" w:hAnsiTheme="minorHAnsi" w:cstheme="minorHAnsi"/>
        </w:rPr>
        <w:t xml:space="preserve">. Currently speaking, it would be wrong to draw the conclusion that Trump is intentional giving up regional and global </w:t>
      </w:r>
      <w:r w:rsidRPr="001028D8">
        <w:rPr>
          <w:rStyle w:val="StyleUnderline"/>
          <w:rFonts w:asciiTheme="minorHAnsi" w:hAnsiTheme="minorHAnsi" w:cstheme="minorHAnsi"/>
        </w:rPr>
        <w:t xml:space="preserve">dominance. Two main pillars of US hegemony are the </w:t>
      </w:r>
      <w:r w:rsidRPr="001028D8">
        <w:rPr>
          <w:rStyle w:val="Emphasis"/>
          <w:rFonts w:asciiTheme="minorHAnsi" w:hAnsiTheme="minorHAnsi" w:cstheme="minorHAnsi"/>
        </w:rPr>
        <w:t>military and financial sectors.</w:t>
      </w:r>
      <w:r w:rsidRPr="001028D8">
        <w:rPr>
          <w:rStyle w:val="StyleUnderline"/>
          <w:rFonts w:asciiTheme="minorHAnsi" w:hAnsiTheme="minorHAnsi" w:cstheme="minorHAnsi"/>
        </w:rPr>
        <w:t xml:space="preserve"> The former is backed by military power far better than other countries, the strongest circle of allies, and military bases spanning the globe. The latter is heavily dependent on dollar hegemony and the US-dominated international financial system.</w:t>
      </w:r>
      <w:r w:rsidRPr="00BB10E5">
        <w:rPr>
          <w:rStyle w:val="StyleUnderline"/>
          <w:rFonts w:asciiTheme="minorHAnsi" w:hAnsiTheme="minorHAnsi" w:cstheme="minorHAnsi"/>
          <w:highlight w:val="cyan"/>
        </w:rPr>
        <w:t xml:space="preserve"> </w:t>
      </w:r>
      <w:r w:rsidRPr="00BB10E5">
        <w:rPr>
          <w:rStyle w:val="Emphasis"/>
          <w:rFonts w:asciiTheme="minorHAnsi" w:hAnsiTheme="minorHAnsi" w:cstheme="minorHAnsi"/>
          <w:highlight w:val="cyan"/>
        </w:rPr>
        <w:t>Trump has no intention of abandoning</w:t>
      </w:r>
      <w:r w:rsidRPr="0020303E">
        <w:rPr>
          <w:rStyle w:val="StyleUnderline"/>
          <w:rFonts w:asciiTheme="minorHAnsi" w:hAnsiTheme="minorHAnsi" w:cstheme="minorHAnsi"/>
        </w:rPr>
        <w:t xml:space="preserve"> American military </w:t>
      </w:r>
      <w:r w:rsidRPr="00BB10E5">
        <w:rPr>
          <w:rStyle w:val="StyleUnderline"/>
          <w:rFonts w:asciiTheme="minorHAnsi" w:hAnsiTheme="minorHAnsi" w:cstheme="minorHAnsi"/>
          <w:highlight w:val="cyan"/>
        </w:rPr>
        <w:t>hegemony</w:t>
      </w:r>
      <w:r w:rsidRPr="0020303E">
        <w:rPr>
          <w:rStyle w:val="StyleUnderline"/>
          <w:rFonts w:asciiTheme="minorHAnsi" w:hAnsiTheme="minorHAnsi" w:cstheme="minorHAnsi"/>
        </w:rPr>
        <w:t xml:space="preserve">. </w:t>
      </w:r>
      <w:r w:rsidRPr="001028D8">
        <w:rPr>
          <w:rStyle w:val="StyleUnderline"/>
          <w:rFonts w:asciiTheme="minorHAnsi" w:hAnsiTheme="minorHAnsi" w:cstheme="minorHAnsi"/>
        </w:rPr>
        <w:t>Instead, he seeks to boost military spending by 10 percent in the coming fiscal year, further equipping the ground force, air force and navy with advanced weaponry. In this w</w:t>
      </w:r>
      <w:r w:rsidRPr="0020303E">
        <w:rPr>
          <w:rStyle w:val="StyleUnderline"/>
          <w:rFonts w:asciiTheme="minorHAnsi" w:hAnsiTheme="minorHAnsi" w:cstheme="minorHAnsi"/>
        </w:rPr>
        <w:t>ay, he inherits many of Obama's strategies.</w:t>
      </w:r>
      <w:r>
        <w:rPr>
          <w:rStyle w:val="StyleUnderline"/>
          <w:rFonts w:asciiTheme="minorHAnsi" w:hAnsiTheme="minorHAnsi" w:cstheme="minorHAnsi"/>
        </w:rPr>
        <w:t xml:space="preserve"> </w:t>
      </w:r>
      <w:r w:rsidRPr="00B81BDB">
        <w:rPr>
          <w:rFonts w:asciiTheme="minorHAnsi" w:hAnsiTheme="minorHAnsi" w:cstheme="minorHAnsi"/>
          <w:sz w:val="16"/>
        </w:rPr>
        <w:t xml:space="preserve">In addition, Trump remains ambiguous toward the financial system under US governance. Given the domestic landscape, he will prefer trade protectionism and a curtailment in expenditure of public products. </w:t>
      </w:r>
      <w:r w:rsidRPr="0020303E">
        <w:rPr>
          <w:rStyle w:val="StyleUnderline"/>
          <w:rFonts w:asciiTheme="minorHAnsi" w:hAnsiTheme="minorHAnsi" w:cstheme="minorHAnsi"/>
        </w:rPr>
        <w:t xml:space="preserve">But </w:t>
      </w:r>
      <w:r w:rsidRPr="00BB10E5">
        <w:rPr>
          <w:rStyle w:val="Emphasis"/>
          <w:rFonts w:asciiTheme="minorHAnsi" w:hAnsiTheme="minorHAnsi" w:cstheme="minorHAnsi"/>
          <w:highlight w:val="cyan"/>
        </w:rPr>
        <w:t xml:space="preserve">he will never discard </w:t>
      </w:r>
      <w:r w:rsidRPr="001028D8">
        <w:rPr>
          <w:rStyle w:val="Emphasis"/>
          <w:rFonts w:asciiTheme="minorHAnsi" w:hAnsiTheme="minorHAnsi" w:cstheme="minorHAnsi"/>
        </w:rPr>
        <w:t xml:space="preserve">US financial </w:t>
      </w:r>
      <w:r w:rsidRPr="00BB10E5">
        <w:rPr>
          <w:rStyle w:val="Emphasis"/>
          <w:rFonts w:asciiTheme="minorHAnsi" w:hAnsiTheme="minorHAnsi" w:cstheme="minorHAnsi"/>
          <w:highlight w:val="cyan"/>
        </w:rPr>
        <w:t>leadership</w:t>
      </w:r>
      <w:r w:rsidRPr="0020303E">
        <w:rPr>
          <w:rStyle w:val="StyleUnderline"/>
          <w:rFonts w:asciiTheme="minorHAnsi" w:hAnsiTheme="minorHAnsi" w:cstheme="minorHAnsi"/>
        </w:rPr>
        <w:t xml:space="preserve"> on the world stage. More importantly, the US dollar, as a major international currency, is closely related to the country's leadership, and </w:t>
      </w:r>
      <w:r w:rsidRPr="00BB10E5">
        <w:rPr>
          <w:rStyle w:val="StyleUnderline"/>
          <w:rFonts w:asciiTheme="minorHAnsi" w:hAnsiTheme="minorHAnsi" w:cstheme="minorHAnsi"/>
          <w:highlight w:val="cyan"/>
        </w:rPr>
        <w:t xml:space="preserve">Trump understands this </w:t>
      </w:r>
      <w:r w:rsidRPr="001028D8">
        <w:rPr>
          <w:rStyle w:val="StyleUnderline"/>
          <w:rFonts w:asciiTheme="minorHAnsi" w:hAnsiTheme="minorHAnsi" w:cstheme="minorHAnsi"/>
        </w:rPr>
        <w:t>well</w:t>
      </w:r>
      <w:r w:rsidRPr="0020303E">
        <w:rPr>
          <w:rStyle w:val="StyleUnderline"/>
          <w:rFonts w:asciiTheme="minorHAnsi" w:hAnsiTheme="minorHAnsi" w:cstheme="minorHAnsi"/>
        </w:rPr>
        <w:t>.</w:t>
      </w:r>
      <w:r>
        <w:rPr>
          <w:rStyle w:val="StyleUnderline"/>
          <w:rFonts w:asciiTheme="minorHAnsi" w:hAnsiTheme="minorHAnsi" w:cstheme="minorHAnsi"/>
        </w:rPr>
        <w:t xml:space="preserve"> </w:t>
      </w:r>
      <w:r w:rsidRPr="00B81BDB">
        <w:rPr>
          <w:rFonts w:asciiTheme="minorHAnsi" w:hAnsiTheme="minorHAnsi" w:cstheme="minorHAnsi"/>
          <w:sz w:val="16"/>
        </w:rPr>
        <w:t xml:space="preserve">To say the least, </w:t>
      </w:r>
      <w:r w:rsidRPr="00BB10E5">
        <w:rPr>
          <w:rStyle w:val="StyleUnderline"/>
          <w:rFonts w:asciiTheme="minorHAnsi" w:hAnsiTheme="minorHAnsi" w:cstheme="minorHAnsi"/>
          <w:highlight w:val="cyan"/>
        </w:rPr>
        <w:t>even if he</w:t>
      </w:r>
      <w:r w:rsidRPr="0020303E">
        <w:rPr>
          <w:rStyle w:val="StyleUnderline"/>
          <w:rFonts w:asciiTheme="minorHAnsi" w:hAnsiTheme="minorHAnsi" w:cstheme="minorHAnsi"/>
        </w:rPr>
        <w:t xml:space="preserve"> once </w:t>
      </w:r>
      <w:r w:rsidRPr="00BB10E5">
        <w:rPr>
          <w:rStyle w:val="StyleUnderline"/>
          <w:rFonts w:asciiTheme="minorHAnsi" w:hAnsiTheme="minorHAnsi" w:cstheme="minorHAnsi"/>
          <w:highlight w:val="cyan"/>
        </w:rPr>
        <w:t>planned on giving up</w:t>
      </w:r>
      <w:r w:rsidRPr="0020303E">
        <w:rPr>
          <w:rStyle w:val="StyleUnderline"/>
          <w:rFonts w:asciiTheme="minorHAnsi" w:hAnsiTheme="minorHAnsi" w:cstheme="minorHAnsi"/>
        </w:rPr>
        <w:t xml:space="preserve"> Washington's global </w:t>
      </w:r>
      <w:r w:rsidRPr="00BB10E5">
        <w:rPr>
          <w:rStyle w:val="StyleUnderline"/>
          <w:rFonts w:asciiTheme="minorHAnsi" w:hAnsiTheme="minorHAnsi" w:cstheme="minorHAnsi"/>
          <w:highlight w:val="cyan"/>
        </w:rPr>
        <w:t>leadership</w:t>
      </w:r>
      <w:r w:rsidRPr="0020303E">
        <w:rPr>
          <w:rStyle w:val="StyleUnderline"/>
          <w:rFonts w:asciiTheme="minorHAnsi" w:hAnsiTheme="minorHAnsi" w:cstheme="minorHAnsi"/>
        </w:rPr>
        <w:t xml:space="preserve"> and drawing back to the North American continent, it seems that </w:t>
      </w:r>
      <w:r w:rsidRPr="00BB10E5">
        <w:rPr>
          <w:rStyle w:val="StyleUnderline"/>
          <w:rFonts w:asciiTheme="minorHAnsi" w:hAnsiTheme="minorHAnsi" w:cstheme="minorHAnsi"/>
          <w:highlight w:val="cyan"/>
        </w:rPr>
        <w:t>he lacks the capacity to do so</w:t>
      </w:r>
      <w:r w:rsidRPr="0020303E">
        <w:rPr>
          <w:rStyle w:val="StyleUnderline"/>
          <w:rFonts w:asciiTheme="minorHAnsi" w:hAnsiTheme="minorHAnsi" w:cstheme="minorHAnsi"/>
        </w:rPr>
        <w:t xml:space="preserve">. The existing international order features a US </w:t>
      </w:r>
      <w:r w:rsidRPr="00BB10E5">
        <w:rPr>
          <w:rStyle w:val="StyleUnderline"/>
          <w:rFonts w:asciiTheme="minorHAnsi" w:hAnsiTheme="minorHAnsi" w:cstheme="minorHAnsi"/>
          <w:highlight w:val="cyan"/>
        </w:rPr>
        <w:t>hegemony</w:t>
      </w:r>
      <w:r w:rsidRPr="0020303E">
        <w:rPr>
          <w:rStyle w:val="StyleUnderline"/>
          <w:rFonts w:asciiTheme="minorHAnsi" w:hAnsiTheme="minorHAnsi" w:cstheme="minorHAnsi"/>
        </w:rPr>
        <w:t xml:space="preserve"> which </w:t>
      </w:r>
      <w:r w:rsidRPr="00BB10E5">
        <w:rPr>
          <w:rStyle w:val="StyleUnderline"/>
          <w:rFonts w:asciiTheme="minorHAnsi" w:hAnsiTheme="minorHAnsi" w:cstheme="minorHAnsi"/>
          <w:highlight w:val="cyan"/>
        </w:rPr>
        <w:t>dates back to</w:t>
      </w:r>
      <w:r w:rsidRPr="0020303E">
        <w:rPr>
          <w:rStyle w:val="StyleUnderline"/>
          <w:rFonts w:asciiTheme="minorHAnsi" w:hAnsiTheme="minorHAnsi" w:cstheme="minorHAnsi"/>
        </w:rPr>
        <w:t xml:space="preserve"> the start of </w:t>
      </w:r>
      <w:r w:rsidRPr="00BB10E5">
        <w:rPr>
          <w:rStyle w:val="StyleUnderline"/>
          <w:rFonts w:asciiTheme="minorHAnsi" w:hAnsiTheme="minorHAnsi" w:cstheme="minorHAnsi"/>
          <w:highlight w:val="cyan"/>
        </w:rPr>
        <w:t>WWII</w:t>
      </w:r>
      <w:r w:rsidRPr="0020303E">
        <w:rPr>
          <w:rStyle w:val="StyleUnderline"/>
          <w:rFonts w:asciiTheme="minorHAnsi" w:hAnsiTheme="minorHAnsi" w:cstheme="minorHAnsi"/>
        </w:rPr>
        <w:t xml:space="preserve"> and has since been maintained through the strenuous efforts of generations of governments. </w:t>
      </w:r>
      <w:r w:rsidRPr="00BB10E5">
        <w:rPr>
          <w:rStyle w:val="StyleUnderline"/>
          <w:rFonts w:asciiTheme="minorHAnsi" w:hAnsiTheme="minorHAnsi" w:cstheme="minorHAnsi"/>
          <w:highlight w:val="cyan"/>
        </w:rPr>
        <w:t>Washington is unlikely to detach itself from the decades-long</w:t>
      </w:r>
      <w:r w:rsidRPr="0020303E">
        <w:rPr>
          <w:rStyle w:val="StyleUnderline"/>
          <w:rFonts w:asciiTheme="minorHAnsi" w:hAnsiTheme="minorHAnsi" w:cstheme="minorHAnsi"/>
        </w:rPr>
        <w:t xml:space="preserve">, consolidated </w:t>
      </w:r>
      <w:r w:rsidRPr="00BB10E5">
        <w:rPr>
          <w:rStyle w:val="StyleUnderline"/>
          <w:rFonts w:asciiTheme="minorHAnsi" w:hAnsiTheme="minorHAnsi" w:cstheme="minorHAnsi"/>
          <w:highlight w:val="cyan"/>
        </w:rPr>
        <w:t>framework</w:t>
      </w:r>
      <w:r w:rsidRPr="0020303E">
        <w:rPr>
          <w:rStyle w:val="StyleUnderline"/>
          <w:rFonts w:asciiTheme="minorHAnsi" w:hAnsiTheme="minorHAnsi" w:cstheme="minorHAnsi"/>
        </w:rPr>
        <w:t>.</w:t>
      </w:r>
      <w:r>
        <w:rPr>
          <w:rStyle w:val="StyleUnderline"/>
          <w:rFonts w:asciiTheme="minorHAnsi" w:hAnsiTheme="minorHAnsi" w:cstheme="minorHAnsi"/>
        </w:rPr>
        <w:t xml:space="preserve"> </w:t>
      </w:r>
      <w:r w:rsidRPr="0020303E">
        <w:rPr>
          <w:rStyle w:val="StyleUnderline"/>
          <w:rFonts w:asciiTheme="minorHAnsi" w:hAnsiTheme="minorHAnsi" w:cstheme="minorHAnsi"/>
        </w:rPr>
        <w:t>The conception of "</w:t>
      </w:r>
      <w:r w:rsidRPr="00BB10E5">
        <w:rPr>
          <w:rStyle w:val="StyleUnderline"/>
          <w:rFonts w:asciiTheme="minorHAnsi" w:hAnsiTheme="minorHAnsi" w:cstheme="minorHAnsi"/>
          <w:highlight w:val="cyan"/>
        </w:rPr>
        <w:t>peace under American governance</w:t>
      </w:r>
      <w:r w:rsidRPr="0020303E">
        <w:rPr>
          <w:rStyle w:val="StyleUnderline"/>
          <w:rFonts w:asciiTheme="minorHAnsi" w:hAnsiTheme="minorHAnsi" w:cstheme="minorHAnsi"/>
        </w:rPr>
        <w:t xml:space="preserve">" begun in the US </w:t>
      </w:r>
      <w:r w:rsidRPr="00BB10E5">
        <w:rPr>
          <w:rStyle w:val="StyleUnderline"/>
          <w:rFonts w:asciiTheme="minorHAnsi" w:hAnsiTheme="minorHAnsi" w:cstheme="minorHAnsi"/>
          <w:highlight w:val="cyan"/>
        </w:rPr>
        <w:t>has spread to every corner of the world</w:t>
      </w:r>
      <w:r w:rsidRPr="00B81BDB">
        <w:rPr>
          <w:rFonts w:asciiTheme="minorHAnsi" w:hAnsiTheme="minorHAnsi" w:cstheme="minorHAnsi"/>
          <w:sz w:val="16"/>
        </w:rPr>
        <w:t xml:space="preserve"> to the extent that it is America's allies, instead of the American people, that are most concerned with Trump leading from the White House. They fear that if Washington breaks its promises on security, the international order will be plunged into chaos and conflict. By then they will find themselves mired in gridlock. Furthermore, </w:t>
      </w:r>
      <w:r w:rsidRPr="0020303E">
        <w:rPr>
          <w:rStyle w:val="StyleUnderline"/>
          <w:rFonts w:asciiTheme="minorHAnsi" w:hAnsiTheme="minorHAnsi" w:cstheme="minorHAnsi"/>
        </w:rPr>
        <w:t xml:space="preserve">Trump will think twice and be prudent given domestic obstruction. </w:t>
      </w:r>
      <w:r w:rsidRPr="00BB10E5">
        <w:rPr>
          <w:rStyle w:val="Emphasis"/>
          <w:rFonts w:asciiTheme="minorHAnsi" w:hAnsiTheme="minorHAnsi" w:cstheme="minorHAnsi"/>
          <w:highlight w:val="cyan"/>
        </w:rPr>
        <w:t>Both</w:t>
      </w:r>
      <w:r w:rsidRPr="0020303E">
        <w:rPr>
          <w:rStyle w:val="Emphasis"/>
          <w:rFonts w:asciiTheme="minorHAnsi" w:hAnsiTheme="minorHAnsi" w:cstheme="minorHAnsi"/>
        </w:rPr>
        <w:t xml:space="preserve"> the </w:t>
      </w:r>
      <w:r w:rsidRPr="00BB10E5">
        <w:rPr>
          <w:rStyle w:val="Emphasis"/>
          <w:rFonts w:asciiTheme="minorHAnsi" w:hAnsiTheme="minorHAnsi" w:cstheme="minorHAnsi"/>
          <w:highlight w:val="cyan"/>
        </w:rPr>
        <w:t>Democrats and the Republicans</w:t>
      </w:r>
      <w:r w:rsidRPr="00BB10E5">
        <w:rPr>
          <w:rStyle w:val="StyleUnderline"/>
          <w:rFonts w:asciiTheme="minorHAnsi" w:hAnsiTheme="minorHAnsi" w:cstheme="minorHAnsi"/>
          <w:highlight w:val="cyan"/>
        </w:rPr>
        <w:t xml:space="preserve"> continue to support American leadership</w:t>
      </w:r>
      <w:r w:rsidRPr="0020303E">
        <w:rPr>
          <w:rStyle w:val="StyleUnderline"/>
          <w:rFonts w:asciiTheme="minorHAnsi" w:hAnsiTheme="minorHAnsi" w:cstheme="minorHAnsi"/>
        </w:rPr>
        <w:t xml:space="preserve"> in the world; they merely differ on policy and how to best exert leadership. </w:t>
      </w:r>
    </w:p>
    <w:bookmarkEnd w:id="0"/>
    <w:p w14:paraId="69BAD369" w14:textId="77777777" w:rsidR="00095C5C" w:rsidRPr="005B1D4C" w:rsidRDefault="00095C5C" w:rsidP="00095C5C">
      <w:pPr>
        <w:rPr>
          <w:rFonts w:asciiTheme="minorHAnsi" w:hAnsiTheme="minorHAnsi" w:cstheme="minorHAnsi"/>
          <w:sz w:val="16"/>
        </w:rPr>
      </w:pPr>
    </w:p>
    <w:p w14:paraId="3F4D4454" w14:textId="77777777" w:rsidR="00095C5C" w:rsidRPr="005B1D4C" w:rsidRDefault="00095C5C" w:rsidP="00095C5C">
      <w:pPr>
        <w:pStyle w:val="Heading4"/>
        <w:rPr>
          <w:rFonts w:asciiTheme="minorHAnsi" w:hAnsiTheme="minorHAnsi" w:cstheme="minorHAnsi"/>
        </w:rPr>
      </w:pPr>
      <w:r w:rsidRPr="005B1D4C">
        <w:rPr>
          <w:rFonts w:asciiTheme="minorHAnsi" w:hAnsiTheme="minorHAnsi" w:cstheme="minorHAnsi"/>
        </w:rPr>
        <w:t xml:space="preserve">prefer long term trends </w:t>
      </w:r>
    </w:p>
    <w:p w14:paraId="1243148C" w14:textId="77777777" w:rsidR="00095C5C" w:rsidRPr="005B1D4C" w:rsidRDefault="00095C5C" w:rsidP="00095C5C">
      <w:pPr>
        <w:rPr>
          <w:rFonts w:asciiTheme="minorHAnsi" w:hAnsiTheme="minorHAnsi" w:cstheme="minorHAnsi"/>
        </w:rPr>
      </w:pPr>
      <w:r w:rsidRPr="005B1D4C">
        <w:rPr>
          <w:rStyle w:val="Heading4Char"/>
          <w:rFonts w:asciiTheme="minorHAnsi" w:hAnsiTheme="minorHAnsi" w:cstheme="minorHAnsi"/>
        </w:rPr>
        <w:t>Lieber 12</w:t>
      </w:r>
      <w:r w:rsidRPr="005B1D4C">
        <w:rPr>
          <w:rFonts w:asciiTheme="minorHAnsi" w:hAnsiTheme="minorHAnsi" w:cstheme="minorHAnsi"/>
        </w:rPr>
        <w:t xml:space="preserve"> [Robert J. Lieber is Professor of Government and International Affairs at Georgetown</w:t>
      </w:r>
      <w:r w:rsidRPr="005B1D4C">
        <w:rPr>
          <w:rFonts w:asciiTheme="minorHAnsi" w:hAnsiTheme="minorHAnsi" w:cstheme="minorHAnsi"/>
          <w:sz w:val="12"/>
        </w:rPr>
        <w:t xml:space="preserve"> </w:t>
      </w:r>
      <w:r w:rsidRPr="005B1D4C">
        <w:rPr>
          <w:rFonts w:asciiTheme="minorHAnsi" w:hAnsiTheme="minorHAnsi" w:cstheme="minorHAnsi"/>
        </w:rPr>
        <w:t>University. He is the author or editor of fourteen books on international relations and US</w:t>
      </w:r>
      <w:r w:rsidRPr="005B1D4C">
        <w:rPr>
          <w:rFonts w:asciiTheme="minorHAnsi" w:hAnsiTheme="minorHAnsi" w:cstheme="minorHAnsi"/>
          <w:sz w:val="12"/>
        </w:rPr>
        <w:t xml:space="preserve"> </w:t>
      </w:r>
      <w:r w:rsidRPr="005B1D4C">
        <w:rPr>
          <w:rFonts w:asciiTheme="minorHAnsi" w:hAnsiTheme="minorHAnsi" w:cstheme="minorHAnsi"/>
        </w:rPr>
        <w:t>foreign policy. His most recent is The American Era: Power and Strategy for the 21st</w:t>
      </w:r>
      <w:r w:rsidRPr="005B1D4C">
        <w:rPr>
          <w:rFonts w:asciiTheme="minorHAnsi" w:hAnsiTheme="minorHAnsi" w:cstheme="minorHAnsi"/>
          <w:sz w:val="12"/>
        </w:rPr>
        <w:t xml:space="preserve"> </w:t>
      </w:r>
      <w:r w:rsidRPr="005B1D4C">
        <w:rPr>
          <w:rFonts w:asciiTheme="minorHAnsi" w:hAnsiTheme="minorHAnsi" w:cstheme="minorHAnsi"/>
        </w:rPr>
        <w:t xml:space="preserve">Century, 5/3/12,  </w:t>
      </w:r>
      <w:hyperlink r:id="rId9" w:history="1">
        <w:r w:rsidRPr="005B1D4C">
          <w:rPr>
            <w:rStyle w:val="Hyperlink"/>
            <w:rFonts w:asciiTheme="minorHAnsi" w:hAnsiTheme="minorHAnsi" w:cstheme="minorHAnsi"/>
          </w:rPr>
          <w:t>http://israelcfr.com/documents/5-3/5-3-4-RobertJLieber.pdf</w:t>
        </w:r>
      </w:hyperlink>
      <w:r w:rsidRPr="005B1D4C">
        <w:rPr>
          <w:rFonts w:asciiTheme="minorHAnsi" w:hAnsiTheme="minorHAnsi" w:cstheme="minorHAnsi"/>
        </w:rPr>
        <w:t xml:space="preserve">] </w:t>
      </w:r>
    </w:p>
    <w:p w14:paraId="32780405" w14:textId="77777777" w:rsidR="00095C5C" w:rsidRPr="005B1D4C" w:rsidRDefault="00095C5C" w:rsidP="00095C5C">
      <w:pPr>
        <w:rPr>
          <w:rFonts w:asciiTheme="minorHAnsi" w:hAnsiTheme="minorHAnsi" w:cstheme="minorHAnsi"/>
        </w:rPr>
      </w:pPr>
      <w:r w:rsidRPr="00BB10E5">
        <w:rPr>
          <w:rStyle w:val="StyleUnderline"/>
          <w:rFonts w:asciiTheme="minorHAnsi" w:hAnsiTheme="minorHAnsi" w:cstheme="minorHAnsi"/>
          <w:highlight w:val="cyan"/>
        </w:rPr>
        <w:t>There is a</w:t>
      </w:r>
      <w:r w:rsidRPr="005B1D4C">
        <w:rPr>
          <w:rStyle w:val="StyleUnderline"/>
          <w:rFonts w:asciiTheme="minorHAnsi" w:hAnsiTheme="minorHAnsi" w:cstheme="minorHAnsi"/>
        </w:rPr>
        <w:t xml:space="preserve"> widespread </w:t>
      </w:r>
      <w:r w:rsidRPr="00BB10E5">
        <w:rPr>
          <w:rStyle w:val="StyleUnderline"/>
          <w:rFonts w:asciiTheme="minorHAnsi" w:hAnsiTheme="minorHAnsi" w:cstheme="minorHAnsi"/>
          <w:highlight w:val="cyan"/>
        </w:rPr>
        <w:t>belief</w:t>
      </w:r>
      <w:r w:rsidRPr="005B1D4C">
        <w:rPr>
          <w:rStyle w:val="StyleUnderline"/>
          <w:rFonts w:asciiTheme="minorHAnsi" w:hAnsiTheme="minorHAnsi" w:cstheme="minorHAnsi"/>
        </w:rPr>
        <w:t xml:space="preserve"> today </w:t>
      </w:r>
      <w:r w:rsidRPr="00BB10E5">
        <w:rPr>
          <w:rStyle w:val="StyleUnderline"/>
          <w:rFonts w:asciiTheme="minorHAnsi" w:hAnsiTheme="minorHAnsi" w:cstheme="minorHAnsi"/>
          <w:highlight w:val="cyan"/>
        </w:rPr>
        <w:t>that America is in decline</w:t>
      </w:r>
      <w:r w:rsidRPr="005B1D4C">
        <w:rPr>
          <w:rFonts w:asciiTheme="minorHAnsi" w:hAnsiTheme="minorHAnsi" w:cstheme="minorHAnsi"/>
          <w:sz w:val="16"/>
        </w:rPr>
        <w:t xml:space="preserve">. Standard &amp; Poor’s recent downgrading of America’s long-term credit rating from AAA to AA-plus is but the latest occasion for an outpouring of pessimistic statements. </w:t>
      </w:r>
      <w:r w:rsidRPr="005B1D4C">
        <w:rPr>
          <w:rStyle w:val="StyleUnderline"/>
          <w:rFonts w:asciiTheme="minorHAnsi" w:hAnsiTheme="minorHAnsi" w:cstheme="minorHAnsi"/>
        </w:rPr>
        <w:t>Proponents</w:t>
      </w:r>
      <w:r w:rsidRPr="005B1D4C">
        <w:rPr>
          <w:rFonts w:asciiTheme="minorHAnsi" w:hAnsiTheme="minorHAnsi" w:cstheme="minorHAnsi"/>
          <w:sz w:val="16"/>
        </w:rPr>
        <w:t xml:space="preserve"> </w:t>
      </w:r>
      <w:r w:rsidRPr="005B1D4C">
        <w:rPr>
          <w:rStyle w:val="StyleUnderline"/>
          <w:rFonts w:asciiTheme="minorHAnsi" w:hAnsiTheme="minorHAnsi" w:cstheme="minorHAnsi"/>
        </w:rPr>
        <w:t>of that view argue that the United States as a society, economy, and political</w:t>
      </w:r>
      <w:r w:rsidRPr="005B1D4C">
        <w:rPr>
          <w:rStyle w:val="StyleUnderline"/>
          <w:rFonts w:asciiTheme="minorHAnsi" w:hAnsiTheme="minorHAnsi" w:cstheme="minorHAnsi"/>
          <w:sz w:val="12"/>
        </w:rPr>
        <w:t xml:space="preserve"> </w:t>
      </w:r>
      <w:r w:rsidRPr="005B1D4C">
        <w:rPr>
          <w:rStyle w:val="StyleUnderline"/>
          <w:rFonts w:asciiTheme="minorHAnsi" w:hAnsiTheme="minorHAnsi" w:cstheme="minorHAnsi"/>
        </w:rPr>
        <w:t>power is weakening and that its international primacy is ebbing as a result of the</w:t>
      </w:r>
      <w:r w:rsidRPr="005B1D4C">
        <w:rPr>
          <w:rStyle w:val="StyleUnderline"/>
          <w:rFonts w:asciiTheme="minorHAnsi" w:hAnsiTheme="minorHAnsi" w:cstheme="minorHAnsi"/>
          <w:sz w:val="12"/>
        </w:rPr>
        <w:t xml:space="preserve"> </w:t>
      </w:r>
      <w:r w:rsidRPr="005B1D4C">
        <w:rPr>
          <w:rStyle w:val="StyleUnderline"/>
          <w:rFonts w:asciiTheme="minorHAnsi" w:hAnsiTheme="minorHAnsi" w:cstheme="minorHAnsi"/>
        </w:rPr>
        <w:t>rise of others</w:t>
      </w:r>
      <w:r w:rsidRPr="005B1D4C">
        <w:rPr>
          <w:rFonts w:asciiTheme="minorHAnsi" w:hAnsiTheme="minorHAnsi" w:cstheme="minorHAnsi"/>
          <w:sz w:val="16"/>
        </w:rPr>
        <w:t>—especially China</w:t>
      </w:r>
      <w:r w:rsidRPr="00D01156">
        <w:rPr>
          <w:rFonts w:asciiTheme="minorHAnsi" w:hAnsiTheme="minorHAnsi" w:cstheme="minorHAnsi"/>
          <w:sz w:val="16"/>
        </w:rPr>
        <w:t xml:space="preserve">.1 </w:t>
      </w:r>
      <w:r w:rsidRPr="00D01156">
        <w:rPr>
          <w:rStyle w:val="StyleUnderline"/>
          <w:rFonts w:asciiTheme="minorHAnsi" w:hAnsiTheme="minorHAnsi" w:cstheme="minorHAnsi"/>
        </w:rPr>
        <w:t>To be sure, the US faces both serious domestic</w:t>
      </w:r>
      <w:r w:rsidRPr="00D01156">
        <w:rPr>
          <w:rStyle w:val="StyleUnderline"/>
          <w:rFonts w:asciiTheme="minorHAnsi" w:hAnsiTheme="minorHAnsi" w:cstheme="minorHAnsi"/>
          <w:sz w:val="12"/>
        </w:rPr>
        <w:t xml:space="preserve"> </w:t>
      </w:r>
      <w:r w:rsidRPr="00D01156">
        <w:rPr>
          <w:rStyle w:val="StyleUnderline"/>
          <w:rFonts w:asciiTheme="minorHAnsi" w:hAnsiTheme="minorHAnsi" w:cstheme="minorHAnsi"/>
        </w:rPr>
        <w:t xml:space="preserve">problems and a significantly changed global environment, yet in </w:t>
      </w:r>
      <w:r w:rsidRPr="00BB10E5">
        <w:rPr>
          <w:rStyle w:val="StyleUnderline"/>
          <w:rFonts w:asciiTheme="minorHAnsi" w:hAnsiTheme="minorHAnsi" w:cstheme="minorHAnsi"/>
          <w:highlight w:val="cyan"/>
        </w:rPr>
        <w:t>evaluating</w:t>
      </w:r>
      <w:r w:rsidRPr="005B1D4C">
        <w:rPr>
          <w:rStyle w:val="StyleUnderline"/>
          <w:rFonts w:asciiTheme="minorHAnsi" w:hAnsiTheme="minorHAnsi" w:cstheme="minorHAnsi"/>
          <w:sz w:val="12"/>
        </w:rPr>
        <w:t xml:space="preserve"> </w:t>
      </w:r>
      <w:r w:rsidRPr="00BB10E5">
        <w:rPr>
          <w:rStyle w:val="StyleUnderline"/>
          <w:rFonts w:asciiTheme="minorHAnsi" w:hAnsiTheme="minorHAnsi" w:cstheme="minorHAnsi"/>
          <w:highlight w:val="cyan"/>
        </w:rPr>
        <w:t>America’s power</w:t>
      </w:r>
      <w:r w:rsidRPr="005B1D4C">
        <w:rPr>
          <w:rStyle w:val="StyleUnderline"/>
          <w:rFonts w:asciiTheme="minorHAnsi" w:hAnsiTheme="minorHAnsi" w:cstheme="minorHAnsi"/>
        </w:rPr>
        <w:t xml:space="preserve"> position, </w:t>
      </w:r>
      <w:r w:rsidRPr="00BB10E5">
        <w:rPr>
          <w:rStyle w:val="StyleUnderline"/>
          <w:rFonts w:asciiTheme="minorHAnsi" w:hAnsiTheme="minorHAnsi" w:cstheme="minorHAnsi"/>
          <w:highlight w:val="cyan"/>
        </w:rPr>
        <w:t>it is essential to think broadly and long term</w:t>
      </w:r>
      <w:r w:rsidRPr="005B1D4C">
        <w:rPr>
          <w:rFonts w:asciiTheme="minorHAnsi" w:hAnsiTheme="minorHAnsi" w:cstheme="minorHAnsi"/>
          <w:sz w:val="16"/>
        </w:rPr>
        <w:t xml:space="preserve">. In this regard, it is sobering to consider how varied and volatile previous assessments have been. </w:t>
      </w:r>
      <w:r w:rsidRPr="00BB10E5">
        <w:rPr>
          <w:rStyle w:val="StyleUnderline"/>
          <w:rFonts w:asciiTheme="minorHAnsi" w:hAnsiTheme="minorHAnsi" w:cstheme="minorHAnsi"/>
          <w:highlight w:val="cyan"/>
        </w:rPr>
        <w:t>Observers</w:t>
      </w:r>
      <w:r w:rsidRPr="005B1D4C">
        <w:rPr>
          <w:rStyle w:val="StyleUnderline"/>
          <w:rFonts w:asciiTheme="minorHAnsi" w:hAnsiTheme="minorHAnsi" w:cstheme="minorHAnsi"/>
        </w:rPr>
        <w:t xml:space="preserve"> in the US and abroad </w:t>
      </w:r>
      <w:r w:rsidRPr="00D01156">
        <w:rPr>
          <w:rStyle w:val="StyleUnderline"/>
          <w:rFonts w:asciiTheme="minorHAnsi" w:hAnsiTheme="minorHAnsi" w:cstheme="minorHAnsi"/>
        </w:rPr>
        <w:t xml:space="preserve">have </w:t>
      </w:r>
      <w:r w:rsidRPr="00BB10E5">
        <w:rPr>
          <w:rStyle w:val="StyleUnderline"/>
          <w:rFonts w:asciiTheme="minorHAnsi" w:hAnsiTheme="minorHAnsi" w:cstheme="minorHAnsi"/>
          <w:highlight w:val="cyan"/>
        </w:rPr>
        <w:t>periodically offered gloomy</w:t>
      </w:r>
      <w:r w:rsidRPr="005B1D4C">
        <w:rPr>
          <w:rStyle w:val="StyleUnderline"/>
          <w:rFonts w:asciiTheme="minorHAnsi" w:hAnsiTheme="minorHAnsi" w:cstheme="minorHAnsi"/>
        </w:rPr>
        <w:t xml:space="preserve"> and</w:t>
      </w:r>
      <w:r w:rsidRPr="005B1D4C">
        <w:rPr>
          <w:rStyle w:val="StyleUnderline"/>
          <w:rFonts w:asciiTheme="minorHAnsi" w:hAnsiTheme="minorHAnsi" w:cstheme="minorHAnsi"/>
          <w:sz w:val="12"/>
        </w:rPr>
        <w:t xml:space="preserve"> </w:t>
      </w:r>
      <w:r w:rsidRPr="005B1D4C">
        <w:rPr>
          <w:rStyle w:val="StyleUnderline"/>
          <w:rFonts w:asciiTheme="minorHAnsi" w:hAnsiTheme="minorHAnsi" w:cstheme="minorHAnsi"/>
        </w:rPr>
        <w:t xml:space="preserve">even dire </w:t>
      </w:r>
      <w:r w:rsidRPr="00BB10E5">
        <w:rPr>
          <w:rStyle w:val="StyleUnderline"/>
          <w:rFonts w:asciiTheme="minorHAnsi" w:hAnsiTheme="minorHAnsi" w:cstheme="minorHAnsi"/>
          <w:highlight w:val="cyan"/>
        </w:rPr>
        <w:t>assertions</w:t>
      </w:r>
      <w:r w:rsidRPr="005B1D4C">
        <w:rPr>
          <w:rStyle w:val="StyleUnderline"/>
          <w:rFonts w:asciiTheme="minorHAnsi" w:hAnsiTheme="minorHAnsi" w:cstheme="minorHAnsi"/>
        </w:rPr>
        <w:t xml:space="preserve"> about America</w:t>
      </w:r>
      <w:r w:rsidRPr="00D01156">
        <w:rPr>
          <w:rStyle w:val="StyleUnderline"/>
          <w:rFonts w:asciiTheme="minorHAnsi" w:hAnsiTheme="minorHAnsi" w:cstheme="minorHAnsi"/>
        </w:rPr>
        <w:t xml:space="preserve">. Yet time after time, </w:t>
      </w:r>
      <w:r w:rsidRPr="00BB10E5">
        <w:rPr>
          <w:rStyle w:val="StyleUnderline"/>
          <w:rFonts w:asciiTheme="minorHAnsi" w:hAnsiTheme="minorHAnsi" w:cstheme="minorHAnsi"/>
          <w:highlight w:val="cyan"/>
        </w:rPr>
        <w:t>these have proven to be</w:t>
      </w:r>
      <w:r w:rsidRPr="00BB10E5">
        <w:rPr>
          <w:rStyle w:val="StyleUnderline"/>
          <w:rFonts w:asciiTheme="minorHAnsi" w:hAnsiTheme="minorHAnsi" w:cstheme="minorHAnsi"/>
          <w:sz w:val="12"/>
          <w:highlight w:val="cyan"/>
        </w:rPr>
        <w:t xml:space="preserve"> </w:t>
      </w:r>
      <w:r w:rsidRPr="00D01156">
        <w:rPr>
          <w:rStyle w:val="StyleUnderline"/>
          <w:rFonts w:asciiTheme="minorHAnsi" w:hAnsiTheme="minorHAnsi" w:cstheme="minorHAnsi"/>
        </w:rPr>
        <w:t xml:space="preserve">far </w:t>
      </w:r>
      <w:r w:rsidRPr="00BB10E5">
        <w:rPr>
          <w:rStyle w:val="StyleUnderline"/>
          <w:rFonts w:asciiTheme="minorHAnsi" w:hAnsiTheme="minorHAnsi" w:cstheme="minorHAnsi"/>
          <w:highlight w:val="cyan"/>
        </w:rPr>
        <w:t>too pessimistic</w:t>
      </w:r>
      <w:r w:rsidRPr="005B1D4C">
        <w:rPr>
          <w:rStyle w:val="StyleUnderline"/>
          <w:rFonts w:asciiTheme="minorHAnsi" w:hAnsiTheme="minorHAnsi" w:cstheme="minorHAnsi"/>
        </w:rPr>
        <w:t xml:space="preserve">, </w:t>
      </w:r>
      <w:r w:rsidRPr="005B1D4C">
        <w:rPr>
          <w:rFonts w:asciiTheme="minorHAnsi" w:hAnsiTheme="minorHAnsi" w:cstheme="minorHAnsi"/>
          <w:sz w:val="16"/>
        </w:rPr>
        <w:t>even embarra</w:t>
      </w:r>
      <w:r w:rsidRPr="00D01156">
        <w:rPr>
          <w:rFonts w:asciiTheme="minorHAnsi" w:hAnsiTheme="minorHAnsi" w:cstheme="minorHAnsi"/>
          <w:sz w:val="16"/>
        </w:rPr>
        <w:t xml:space="preserve">ssingly so. </w:t>
      </w:r>
      <w:r w:rsidRPr="00D01156">
        <w:rPr>
          <w:rStyle w:val="StyleUnderline"/>
          <w:rFonts w:asciiTheme="minorHAnsi" w:hAnsiTheme="minorHAnsi" w:cstheme="minorHAnsi"/>
        </w:rPr>
        <w:t>True, there has been a degree of erosion in America’s economic and military</w:t>
      </w:r>
      <w:r w:rsidRPr="00D01156">
        <w:rPr>
          <w:rStyle w:val="StyleUnderline"/>
          <w:rFonts w:asciiTheme="minorHAnsi" w:hAnsiTheme="minorHAnsi" w:cstheme="minorHAnsi"/>
          <w:sz w:val="12"/>
        </w:rPr>
        <w:t xml:space="preserve"> </w:t>
      </w:r>
      <w:r w:rsidRPr="00D01156">
        <w:rPr>
          <w:rStyle w:val="StyleUnderline"/>
          <w:rFonts w:asciiTheme="minorHAnsi" w:hAnsiTheme="minorHAnsi" w:cstheme="minorHAnsi"/>
        </w:rPr>
        <w:t>power relative to other countries</w:t>
      </w:r>
      <w:r w:rsidRPr="00D01156">
        <w:rPr>
          <w:rFonts w:asciiTheme="minorHAnsi" w:hAnsiTheme="minorHAnsi" w:cstheme="minorHAnsi"/>
          <w:sz w:val="16"/>
        </w:rPr>
        <w:t>. However, the margin of strength vis-a-vis other international actors</w:t>
      </w:r>
      <w:r w:rsidRPr="005B1D4C">
        <w:rPr>
          <w:rFonts w:asciiTheme="minorHAnsi" w:hAnsiTheme="minorHAnsi" w:cstheme="minorHAnsi"/>
          <w:sz w:val="16"/>
        </w:rPr>
        <w:t xml:space="preserve"> has been so wide that </w:t>
      </w:r>
      <w:r w:rsidRPr="00BB10E5">
        <w:rPr>
          <w:rStyle w:val="StyleUnderline"/>
          <w:rFonts w:asciiTheme="minorHAnsi" w:hAnsiTheme="minorHAnsi" w:cstheme="minorHAnsi"/>
          <w:highlight w:val="cyan"/>
        </w:rPr>
        <w:t>despite</w:t>
      </w:r>
      <w:r w:rsidRPr="005B1D4C">
        <w:rPr>
          <w:rFonts w:asciiTheme="minorHAnsi" w:hAnsiTheme="minorHAnsi" w:cstheme="minorHAnsi"/>
          <w:sz w:val="16"/>
        </w:rPr>
        <w:t xml:space="preserve"> some </w:t>
      </w:r>
      <w:r w:rsidRPr="00BB10E5">
        <w:rPr>
          <w:rStyle w:val="StyleUnderline"/>
          <w:rFonts w:asciiTheme="minorHAnsi" w:hAnsiTheme="minorHAnsi" w:cstheme="minorHAnsi"/>
          <w:highlight w:val="cyan"/>
        </w:rPr>
        <w:t>attrition, the US</w:t>
      </w:r>
      <w:r w:rsidRPr="00BB10E5">
        <w:rPr>
          <w:rStyle w:val="StyleUnderline"/>
          <w:rFonts w:asciiTheme="minorHAnsi" w:hAnsiTheme="minorHAnsi" w:cstheme="minorHAnsi"/>
          <w:sz w:val="12"/>
          <w:highlight w:val="cyan"/>
        </w:rPr>
        <w:t xml:space="preserve"> </w:t>
      </w:r>
      <w:r w:rsidRPr="00BB10E5">
        <w:rPr>
          <w:rStyle w:val="StyleUnderline"/>
          <w:rFonts w:asciiTheme="minorHAnsi" w:hAnsiTheme="minorHAnsi" w:cstheme="minorHAnsi"/>
          <w:highlight w:val="cyan"/>
        </w:rPr>
        <w:t xml:space="preserve">still remains in a </w:t>
      </w:r>
      <w:r w:rsidRPr="00BB10E5">
        <w:rPr>
          <w:rStyle w:val="Emphasis"/>
          <w:rFonts w:asciiTheme="minorHAnsi" w:hAnsiTheme="minorHAnsi" w:cstheme="minorHAnsi"/>
          <w:highlight w:val="cyan"/>
        </w:rPr>
        <w:t>unique</w:t>
      </w:r>
      <w:r w:rsidRPr="00BB10E5">
        <w:rPr>
          <w:rStyle w:val="StyleUnderline"/>
          <w:rFonts w:asciiTheme="minorHAnsi" w:hAnsiTheme="minorHAnsi" w:cstheme="minorHAnsi"/>
          <w:highlight w:val="cyan"/>
        </w:rPr>
        <w:t xml:space="preserve"> position</w:t>
      </w:r>
      <w:r w:rsidRPr="005B1D4C">
        <w:rPr>
          <w:rStyle w:val="StyleUnderline"/>
          <w:rFonts w:asciiTheme="minorHAnsi" w:hAnsiTheme="minorHAnsi" w:cstheme="minorHAnsi"/>
        </w:rPr>
        <w:t xml:space="preserve"> as compared with other countries</w:t>
      </w:r>
      <w:r w:rsidRPr="005B1D4C">
        <w:rPr>
          <w:rFonts w:asciiTheme="minorHAnsi" w:hAnsiTheme="minorHAnsi" w:cstheme="minorHAnsi"/>
          <w:sz w:val="16"/>
        </w:rPr>
        <w:t xml:space="preserve">. In contrast to the British experience of imperial decline a century ago, </w:t>
      </w:r>
      <w:r w:rsidRPr="00BB10E5">
        <w:rPr>
          <w:rStyle w:val="StyleUnderline"/>
          <w:rFonts w:asciiTheme="minorHAnsi" w:hAnsiTheme="minorHAnsi" w:cstheme="minorHAnsi"/>
          <w:highlight w:val="cyan"/>
        </w:rPr>
        <w:t>America continues</w:t>
      </w:r>
      <w:r w:rsidRPr="00BB10E5">
        <w:rPr>
          <w:rStyle w:val="StyleUnderline"/>
          <w:rFonts w:asciiTheme="minorHAnsi" w:hAnsiTheme="minorHAnsi" w:cstheme="minorHAnsi"/>
          <w:sz w:val="12"/>
          <w:highlight w:val="cyan"/>
        </w:rPr>
        <w:t xml:space="preserve"> </w:t>
      </w:r>
      <w:r w:rsidRPr="00BB10E5">
        <w:rPr>
          <w:rStyle w:val="StyleUnderline"/>
          <w:rFonts w:asciiTheme="minorHAnsi" w:hAnsiTheme="minorHAnsi" w:cstheme="minorHAnsi"/>
          <w:highlight w:val="cyan"/>
        </w:rPr>
        <w:t>to possess a substantial edge</w:t>
      </w:r>
      <w:r w:rsidRPr="005B1D4C">
        <w:rPr>
          <w:rStyle w:val="StyleUnderline"/>
          <w:rFonts w:asciiTheme="minorHAnsi" w:hAnsiTheme="minorHAnsi" w:cstheme="minorHAnsi"/>
        </w:rPr>
        <w:t xml:space="preserve">, whether measured </w:t>
      </w:r>
      <w:r w:rsidRPr="00BB10E5">
        <w:rPr>
          <w:rStyle w:val="StyleUnderline"/>
          <w:rFonts w:asciiTheme="minorHAnsi" w:hAnsiTheme="minorHAnsi" w:cstheme="minorHAnsi"/>
          <w:highlight w:val="cyan"/>
        </w:rPr>
        <w:t>in terms of</w:t>
      </w:r>
      <w:r w:rsidRPr="005B1D4C">
        <w:rPr>
          <w:rStyle w:val="StyleUnderline"/>
          <w:rFonts w:asciiTheme="minorHAnsi" w:hAnsiTheme="minorHAnsi" w:cstheme="minorHAnsi"/>
        </w:rPr>
        <w:t xml:space="preserve"> its share of world</w:t>
      </w:r>
      <w:r w:rsidRPr="005B1D4C">
        <w:rPr>
          <w:rStyle w:val="StyleUnderline"/>
          <w:rFonts w:asciiTheme="minorHAnsi" w:hAnsiTheme="minorHAnsi" w:cstheme="minorHAnsi"/>
          <w:sz w:val="12"/>
        </w:rPr>
        <w:t xml:space="preserve"> </w:t>
      </w:r>
      <w:r w:rsidRPr="00BB10E5">
        <w:rPr>
          <w:rStyle w:val="StyleUnderline"/>
          <w:rFonts w:asciiTheme="minorHAnsi" w:hAnsiTheme="minorHAnsi" w:cstheme="minorHAnsi"/>
          <w:highlight w:val="cyan"/>
        </w:rPr>
        <w:t>GDP</w:t>
      </w:r>
      <w:r w:rsidRPr="005B1D4C">
        <w:rPr>
          <w:rStyle w:val="StyleUnderline"/>
          <w:rFonts w:asciiTheme="minorHAnsi" w:hAnsiTheme="minorHAnsi" w:cstheme="minorHAnsi"/>
        </w:rPr>
        <w:t xml:space="preserve">, depth and size of </w:t>
      </w:r>
      <w:r w:rsidRPr="00BB10E5">
        <w:rPr>
          <w:rStyle w:val="StyleUnderline"/>
          <w:rFonts w:asciiTheme="minorHAnsi" w:hAnsiTheme="minorHAnsi" w:cstheme="minorHAnsi"/>
          <w:highlight w:val="cyan"/>
        </w:rPr>
        <w:t>financial markets, technology, demography, or military</w:t>
      </w:r>
      <w:r w:rsidRPr="00BB10E5">
        <w:rPr>
          <w:rStyle w:val="StyleUnderline"/>
          <w:rFonts w:asciiTheme="minorHAnsi" w:hAnsiTheme="minorHAnsi" w:cstheme="minorHAnsi"/>
          <w:sz w:val="12"/>
          <w:highlight w:val="cyan"/>
        </w:rPr>
        <w:t xml:space="preserve"> </w:t>
      </w:r>
      <w:r w:rsidRPr="00BB10E5">
        <w:rPr>
          <w:rStyle w:val="StyleUnderline"/>
          <w:rFonts w:asciiTheme="minorHAnsi" w:hAnsiTheme="minorHAnsi" w:cstheme="minorHAnsi"/>
          <w:highlight w:val="cyan"/>
        </w:rPr>
        <w:t>power</w:t>
      </w:r>
      <w:r w:rsidRPr="005B1D4C">
        <w:rPr>
          <w:rStyle w:val="StyleUnderline"/>
          <w:rFonts w:asciiTheme="minorHAnsi" w:hAnsiTheme="minorHAnsi" w:cstheme="minorHAnsi"/>
        </w:rPr>
        <w:t xml:space="preserve"> projection. In the percentage of GDP devoted to defense it is not truly</w:t>
      </w:r>
      <w:r w:rsidRPr="005B1D4C">
        <w:rPr>
          <w:rStyle w:val="StyleUnderline"/>
          <w:rFonts w:asciiTheme="minorHAnsi" w:hAnsiTheme="minorHAnsi" w:cstheme="minorHAnsi"/>
          <w:sz w:val="12"/>
        </w:rPr>
        <w:t xml:space="preserve"> </w:t>
      </w:r>
      <w:r w:rsidRPr="005B1D4C">
        <w:rPr>
          <w:rStyle w:val="StyleUnderline"/>
          <w:rFonts w:asciiTheme="minorHAnsi" w:hAnsiTheme="minorHAnsi" w:cstheme="minorHAnsi"/>
        </w:rPr>
        <w:t>overstretched.</w:t>
      </w:r>
      <w:r w:rsidRPr="005B1D4C">
        <w:rPr>
          <w:rFonts w:asciiTheme="minorHAnsi" w:hAnsiTheme="minorHAnsi" w:cstheme="minorHAnsi"/>
          <w:sz w:val="16"/>
        </w:rPr>
        <w:t xml:space="preserve"> Even with the costs of war in Afghanistan and continuing military commitments in Iraq and elsewhere, current defense spending at 4.9 percent of GDP remains well below Cold War levels, which averaged 8.7 percent in the 1960s, 5.9 percent in the 1970s, and 5.8 percent in the 1980s.2</w:t>
      </w:r>
      <w:bookmarkEnd w:id="1"/>
    </w:p>
    <w:p w14:paraId="413F0065" w14:textId="2DB964DC" w:rsidR="00095C5C" w:rsidRDefault="003D4283" w:rsidP="00095C5C">
      <w:pPr>
        <w:pStyle w:val="Heading3"/>
        <w:rPr>
          <w:rFonts w:asciiTheme="minorHAnsi" w:hAnsiTheme="minorHAnsi" w:cstheme="minorHAnsi"/>
        </w:rPr>
      </w:pPr>
      <w:r>
        <w:rPr>
          <w:rFonts w:asciiTheme="minorHAnsi" w:hAnsiTheme="minorHAnsi" w:cstheme="minorHAnsi"/>
        </w:rPr>
        <w:t>2NC</w:t>
      </w:r>
      <w:r w:rsidR="00D02461">
        <w:rPr>
          <w:rFonts w:asciiTheme="minorHAnsi" w:hAnsiTheme="minorHAnsi" w:cstheme="minorHAnsi"/>
        </w:rPr>
        <w:t xml:space="preserve"> A2</w:t>
      </w:r>
      <w:r>
        <w:rPr>
          <w:rFonts w:asciiTheme="minorHAnsi" w:hAnsiTheme="minorHAnsi" w:cstheme="minorHAnsi"/>
        </w:rPr>
        <w:t xml:space="preserve">: </w:t>
      </w:r>
      <w:r w:rsidR="00C27FBE">
        <w:rPr>
          <w:rFonts w:asciiTheme="minorHAnsi" w:hAnsiTheme="minorHAnsi" w:cstheme="minorHAnsi"/>
        </w:rPr>
        <w:t>“</w:t>
      </w:r>
      <w:r w:rsidR="004E20FD">
        <w:rPr>
          <w:rFonts w:asciiTheme="minorHAnsi" w:hAnsiTheme="minorHAnsi" w:cstheme="minorHAnsi"/>
        </w:rPr>
        <w:t>transition good</w:t>
      </w:r>
      <w:r w:rsidR="00DB4CC2">
        <w:rPr>
          <w:rFonts w:asciiTheme="minorHAnsi" w:hAnsiTheme="minorHAnsi" w:cstheme="minorHAnsi"/>
        </w:rPr>
        <w:t>/peaceful</w:t>
      </w:r>
      <w:r w:rsidR="004E20FD">
        <w:rPr>
          <w:rFonts w:asciiTheme="minorHAnsi" w:hAnsiTheme="minorHAnsi" w:cstheme="minorHAnsi"/>
        </w:rPr>
        <w:t>”</w:t>
      </w:r>
    </w:p>
    <w:p w14:paraId="263EBDC9" w14:textId="77777777" w:rsidR="00DB4CC2" w:rsidRPr="009B6861" w:rsidRDefault="00DB4CC2" w:rsidP="00DB4CC2">
      <w:pPr>
        <w:pStyle w:val="Heading4"/>
      </w:pPr>
      <w:r w:rsidRPr="009B6861">
        <w:t>Transition offense doesn’t assume Trump---even Heg bad authors think collapse now is bad</w:t>
      </w:r>
    </w:p>
    <w:p w14:paraId="50038CF4" w14:textId="77777777" w:rsidR="00DB4CC2" w:rsidRPr="009B6861" w:rsidRDefault="00DB4CC2" w:rsidP="00DB4CC2">
      <w:r w:rsidRPr="009B6861">
        <w:t xml:space="preserve">Stephen M. </w:t>
      </w:r>
      <w:r w:rsidRPr="009B6861">
        <w:rPr>
          <w:b/>
          <w:bCs/>
          <w:sz w:val="26"/>
        </w:rPr>
        <w:t>Walt 17</w:t>
      </w:r>
      <w:r w:rsidRPr="009B6861">
        <w:t>, is the Robert and Renée Belfer professor of international relations at Harvard University. 1/25/17, “America’s New President Is Not a Rational Actor” https://foreignpolicy.com/2017/01/25/americas-new-president-is-not-a-rational-actor/</w:t>
      </w:r>
    </w:p>
    <w:p w14:paraId="33434AAD" w14:textId="77777777" w:rsidR="00DB4CC2" w:rsidRDefault="00DB4CC2" w:rsidP="00DB4CC2">
      <w:pPr>
        <w:rPr>
          <w:b/>
          <w:iCs/>
          <w:u w:val="single"/>
          <w:bdr w:val="single" w:sz="8" w:space="0" w:color="auto"/>
        </w:rPr>
      </w:pPr>
      <w:r w:rsidRPr="009B6861">
        <w:t xml:space="preserve">Second, </w:t>
      </w:r>
      <w:r w:rsidRPr="00BB10E5">
        <w:rPr>
          <w:rFonts w:cs="Times New Roman"/>
          <w:sz w:val="20"/>
          <w:highlight w:val="cyan"/>
          <w:u w:val="single"/>
        </w:rPr>
        <w:t>get ready for</w:t>
      </w:r>
      <w:r w:rsidRPr="009B6861">
        <w:t xml:space="preserve"> a lot of unexpected developments and </w:t>
      </w:r>
      <w:r w:rsidRPr="00BB10E5">
        <w:rPr>
          <w:b/>
          <w:iCs/>
          <w:highlight w:val="cyan"/>
          <w:u w:val="single"/>
          <w:bdr w:val="single" w:sz="8" w:space="0" w:color="auto"/>
        </w:rPr>
        <w:t>unintended consequences</w:t>
      </w:r>
      <w:r w:rsidRPr="00BB10E5">
        <w:rPr>
          <w:highlight w:val="cyan"/>
        </w:rPr>
        <w:t xml:space="preserve">. </w:t>
      </w:r>
      <w:r w:rsidRPr="00BB10E5">
        <w:rPr>
          <w:rFonts w:cs="Times New Roman"/>
          <w:sz w:val="20"/>
          <w:highlight w:val="cyan"/>
          <w:u w:val="single"/>
        </w:rPr>
        <w:t>If the U</w:t>
      </w:r>
      <w:r w:rsidRPr="009B6861">
        <w:rPr>
          <w:rFonts w:cs="Times New Roman"/>
          <w:sz w:val="20"/>
          <w:u w:val="single"/>
        </w:rPr>
        <w:t xml:space="preserve">nited </w:t>
      </w:r>
      <w:r w:rsidRPr="00BB10E5">
        <w:rPr>
          <w:rFonts w:cs="Times New Roman"/>
          <w:sz w:val="20"/>
          <w:highlight w:val="cyan"/>
          <w:u w:val="single"/>
        </w:rPr>
        <w:t>S</w:t>
      </w:r>
      <w:r w:rsidRPr="009B6861">
        <w:rPr>
          <w:rFonts w:cs="Times New Roman"/>
          <w:sz w:val="20"/>
          <w:u w:val="single"/>
        </w:rPr>
        <w:t xml:space="preserve">tates </w:t>
      </w:r>
      <w:r w:rsidRPr="00BB10E5">
        <w:rPr>
          <w:rFonts w:cs="Times New Roman"/>
          <w:sz w:val="20"/>
          <w:highlight w:val="cyan"/>
          <w:u w:val="single"/>
        </w:rPr>
        <w:t>is giving up its</w:t>
      </w:r>
      <w:r w:rsidRPr="009B6861">
        <w:rPr>
          <w:rFonts w:cs="Times New Roman"/>
          <w:sz w:val="20"/>
          <w:u w:val="single"/>
        </w:rPr>
        <w:t xml:space="preserve"> self-appointed </w:t>
      </w:r>
      <w:r w:rsidRPr="00BB10E5">
        <w:rPr>
          <w:rFonts w:cs="Times New Roman"/>
          <w:sz w:val="20"/>
          <w:highlight w:val="cyan"/>
          <w:u w:val="single"/>
        </w:rPr>
        <w:t xml:space="preserve">role as the </w:t>
      </w:r>
      <w:r w:rsidRPr="00BB10E5">
        <w:rPr>
          <w:b/>
          <w:iCs/>
          <w:highlight w:val="cyan"/>
          <w:u w:val="single"/>
          <w:bdr w:val="single" w:sz="8" w:space="0" w:color="auto"/>
        </w:rPr>
        <w:t>“indispensable nation”</w:t>
      </w:r>
      <w:r w:rsidRPr="009B6861">
        <w:rPr>
          <w:rFonts w:cs="Times New Roman"/>
          <w:sz w:val="20"/>
          <w:u w:val="single"/>
        </w:rPr>
        <w:t xml:space="preserve"> and opting instead for “America First,” </w:t>
      </w:r>
      <w:r w:rsidRPr="00BB10E5">
        <w:rPr>
          <w:rFonts w:cs="Times New Roman"/>
          <w:sz w:val="20"/>
          <w:highlight w:val="cyan"/>
          <w:u w:val="single"/>
        </w:rPr>
        <w:t>a lot</w:t>
      </w:r>
      <w:r w:rsidRPr="009B6861">
        <w:rPr>
          <w:rFonts w:cs="Times New Roman"/>
          <w:sz w:val="20"/>
          <w:u w:val="single"/>
        </w:rPr>
        <w:t xml:space="preserve"> of other </w:t>
      </w:r>
      <w:r w:rsidRPr="00BB10E5">
        <w:rPr>
          <w:rFonts w:cs="Times New Roman"/>
          <w:sz w:val="20"/>
          <w:highlight w:val="cyan"/>
          <w:u w:val="single"/>
        </w:rPr>
        <w:t>countries will have to rethink their</w:t>
      </w:r>
      <w:r w:rsidRPr="009B6861">
        <w:rPr>
          <w:rFonts w:cs="Times New Roman"/>
          <w:sz w:val="20"/>
          <w:u w:val="single"/>
        </w:rPr>
        <w:t xml:space="preserve"> policies, alignments, and </w:t>
      </w:r>
      <w:r w:rsidRPr="00BB10E5">
        <w:rPr>
          <w:rFonts w:cs="Times New Roman"/>
          <w:sz w:val="20"/>
          <w:highlight w:val="cyan"/>
          <w:u w:val="single"/>
        </w:rPr>
        <w:t xml:space="preserve">commitments. Unraveling a long-standing order is rarely a pretty process, </w:t>
      </w:r>
      <w:r w:rsidRPr="00BB10E5">
        <w:rPr>
          <w:b/>
          <w:iCs/>
          <w:highlight w:val="cyan"/>
          <w:u w:val="single"/>
          <w:bdr w:val="single" w:sz="8" w:space="0" w:color="auto"/>
        </w:rPr>
        <w:t>especially when it happens quickly and is driven</w:t>
      </w:r>
      <w:r w:rsidRPr="009B6861">
        <w:rPr>
          <w:b/>
          <w:iCs/>
          <w:u w:val="single"/>
          <w:bdr w:val="single" w:sz="8" w:space="0" w:color="auto"/>
        </w:rPr>
        <w:t xml:space="preserve"> not </w:t>
      </w:r>
      <w:r w:rsidRPr="00BB10E5">
        <w:rPr>
          <w:b/>
          <w:iCs/>
          <w:highlight w:val="cyan"/>
          <w:u w:val="single"/>
          <w:bdr w:val="single" w:sz="8" w:space="0" w:color="auto"/>
        </w:rPr>
        <w:t>by</w:t>
      </w:r>
      <w:r w:rsidRPr="009B6861">
        <w:t xml:space="preserve"> </w:t>
      </w:r>
      <w:r w:rsidRPr="009B6861">
        <w:rPr>
          <w:rFonts w:cs="Times New Roman"/>
          <w:sz w:val="20"/>
          <w:u w:val="single"/>
        </w:rPr>
        <w:t>optimism</w:t>
      </w:r>
      <w:r w:rsidRPr="009B6861">
        <w:t xml:space="preserve"> but by </w:t>
      </w:r>
      <w:r w:rsidRPr="00BB10E5">
        <w:rPr>
          <w:b/>
          <w:iCs/>
          <w:highlight w:val="cyan"/>
          <w:u w:val="single"/>
          <w:bdr w:val="single" w:sz="8" w:space="0" w:color="auto"/>
        </w:rPr>
        <w:t>anger, fear, and resentment</w:t>
      </w:r>
      <w:r w:rsidRPr="009B6861">
        <w:t xml:space="preserve">. </w:t>
      </w:r>
      <w:r w:rsidRPr="009B6861">
        <w:rPr>
          <w:rFonts w:cs="Times New Roman"/>
          <w:sz w:val="20"/>
          <w:u w:val="single"/>
        </w:rPr>
        <w:t>I’ve long favored</w:t>
      </w:r>
      <w:r w:rsidRPr="009B6861">
        <w:t xml:space="preserve"> </w:t>
      </w:r>
      <w:r w:rsidRPr="00BB10E5">
        <w:rPr>
          <w:rFonts w:cs="Times New Roman"/>
          <w:sz w:val="20"/>
          <w:highlight w:val="cyan"/>
          <w:u w:val="single"/>
        </w:rPr>
        <w:t>a more restrained U.S. grand strategy</w:t>
      </w:r>
      <w:r w:rsidRPr="009B6861">
        <w:t xml:space="preserve">, but I also believed that that process </w:t>
      </w:r>
      <w:r w:rsidRPr="00BB10E5">
        <w:rPr>
          <w:rFonts w:cs="Times New Roman"/>
          <w:sz w:val="20"/>
          <w:highlight w:val="cyan"/>
          <w:u w:val="single"/>
        </w:rPr>
        <w:t xml:space="preserve">had to be done </w:t>
      </w:r>
      <w:r w:rsidRPr="00BB10E5">
        <w:rPr>
          <w:b/>
          <w:iCs/>
          <w:highlight w:val="cyan"/>
          <w:u w:val="single"/>
          <w:bdr w:val="single" w:sz="8" w:space="0" w:color="auto"/>
        </w:rPr>
        <w:t>carefully</w:t>
      </w:r>
      <w:r w:rsidRPr="00BB10E5">
        <w:rPr>
          <w:rFonts w:cs="Times New Roman"/>
          <w:sz w:val="20"/>
          <w:highlight w:val="cyan"/>
          <w:u w:val="single"/>
        </w:rPr>
        <w:t xml:space="preserve"> and</w:t>
      </w:r>
      <w:r w:rsidRPr="009B6861">
        <w:rPr>
          <w:rFonts w:cs="Times New Roman"/>
          <w:sz w:val="20"/>
          <w:u w:val="single"/>
        </w:rPr>
        <w:t xml:space="preserve"> above all </w:t>
      </w:r>
      <w:r w:rsidRPr="00BB10E5">
        <w:rPr>
          <w:b/>
          <w:iCs/>
          <w:highlight w:val="cyan"/>
          <w:u w:val="single"/>
          <w:bdr w:val="single" w:sz="8" w:space="0" w:color="auto"/>
        </w:rPr>
        <w:t xml:space="preserve">strategically. That doesn’t appear to be </w:t>
      </w:r>
      <w:r w:rsidRPr="009B6861">
        <w:rPr>
          <w:b/>
          <w:iCs/>
          <w:u w:val="single"/>
          <w:bdr w:val="single" w:sz="8" w:space="0" w:color="auto"/>
        </w:rPr>
        <w:t xml:space="preserve">President </w:t>
      </w:r>
      <w:r w:rsidRPr="00BB10E5">
        <w:rPr>
          <w:b/>
          <w:iCs/>
          <w:highlight w:val="cyan"/>
          <w:u w:val="single"/>
          <w:bdr w:val="single" w:sz="8" w:space="0" w:color="auto"/>
        </w:rPr>
        <w:t>Trump’s approach to anything</w:t>
      </w:r>
      <w:r w:rsidRPr="009B6861">
        <w:t xml:space="preserve">, </w:t>
      </w:r>
      <w:r w:rsidRPr="009B6861">
        <w:rPr>
          <w:rFonts w:cs="Times New Roman"/>
          <w:sz w:val="20"/>
          <w:u w:val="single"/>
        </w:rPr>
        <w:t xml:space="preserve">which means </w:t>
      </w:r>
      <w:r w:rsidRPr="009B6861">
        <w:rPr>
          <w:b/>
          <w:iCs/>
          <w:u w:val="single"/>
          <w:bdr w:val="single" w:sz="8" w:space="0" w:color="auto"/>
        </w:rPr>
        <w:t>we are in for a very bumpy ride to an unknown destination.</w:t>
      </w:r>
    </w:p>
    <w:p w14:paraId="3C5F11E8" w14:textId="77777777" w:rsidR="00DB4CC2" w:rsidRPr="00DB4CC2" w:rsidRDefault="00DB4CC2" w:rsidP="00DB4CC2"/>
    <w:p w14:paraId="28FEEE98" w14:textId="77777777" w:rsidR="00095C5C" w:rsidRPr="005B1D4C" w:rsidRDefault="00095C5C" w:rsidP="00095C5C">
      <w:pPr>
        <w:pStyle w:val="Heading4"/>
        <w:rPr>
          <w:rFonts w:asciiTheme="minorHAnsi" w:hAnsiTheme="minorHAnsi" w:cstheme="minorHAnsi"/>
        </w:rPr>
      </w:pPr>
      <w:bookmarkStart w:id="2" w:name="_Hlk531095572"/>
      <w:r w:rsidRPr="005B1D4C">
        <w:rPr>
          <w:rFonts w:asciiTheme="minorHAnsi" w:hAnsiTheme="minorHAnsi" w:cstheme="minorHAnsi"/>
        </w:rPr>
        <w:t>Any transition away would cause extinction</w:t>
      </w:r>
    </w:p>
    <w:p w14:paraId="57141722" w14:textId="77777777" w:rsidR="00095C5C" w:rsidRPr="005B1D4C" w:rsidRDefault="00095C5C" w:rsidP="00095C5C">
      <w:pPr>
        <w:rPr>
          <w:rFonts w:asciiTheme="minorHAnsi" w:hAnsiTheme="minorHAnsi" w:cstheme="minorHAnsi"/>
        </w:rPr>
      </w:pPr>
      <w:r w:rsidRPr="005B1D4C">
        <w:rPr>
          <w:rFonts w:asciiTheme="minorHAnsi" w:hAnsiTheme="minorHAnsi" w:cstheme="minorHAnsi"/>
        </w:rPr>
        <w:t xml:space="preserve">Zachary </w:t>
      </w:r>
      <w:r w:rsidRPr="005B1D4C">
        <w:rPr>
          <w:rStyle w:val="Style13ptBold"/>
          <w:rFonts w:asciiTheme="minorHAnsi" w:hAnsiTheme="minorHAnsi" w:cstheme="minorHAnsi"/>
        </w:rPr>
        <w:t>Keck 14</w:t>
      </w:r>
      <w:r w:rsidRPr="005B1D4C">
        <w:rPr>
          <w:rFonts w:asciiTheme="minorHAnsi" w:hAnsiTheme="minorHAnsi" w:cstheme="minorHAnsi"/>
        </w:rPr>
        <w:t>, Assistant Editor at The Diplomat, M.A. candidate in the Department of Public and International Affairs at George Mason University, “America’s Relative Decline: Should We Panic?”, 1-24, http://thediplomat.com/2014/01/americas-relative-decline-should-we-panic/</w:t>
      </w:r>
    </w:p>
    <w:p w14:paraId="38C84BFE" w14:textId="77777777" w:rsidR="00095C5C" w:rsidRPr="005B1D4C" w:rsidRDefault="00095C5C" w:rsidP="00095C5C">
      <w:pPr>
        <w:rPr>
          <w:rFonts w:asciiTheme="minorHAnsi" w:hAnsiTheme="minorHAnsi" w:cstheme="minorHAnsi"/>
          <w:u w:val="single"/>
        </w:rPr>
      </w:pPr>
      <w:r w:rsidRPr="005B1D4C">
        <w:rPr>
          <w:rFonts w:asciiTheme="minorHAnsi" w:hAnsiTheme="minorHAnsi" w:cstheme="minorHAnsi"/>
          <w:sz w:val="14"/>
        </w:rPr>
        <w:t xml:space="preserve">Still, </w:t>
      </w:r>
      <w:r w:rsidRPr="005B1D4C">
        <w:rPr>
          <w:rStyle w:val="StyleUnderline"/>
          <w:rFonts w:asciiTheme="minorHAnsi" w:hAnsiTheme="minorHAnsi" w:cstheme="minorHAnsi"/>
        </w:rPr>
        <w:t>on balance, the U.S. has been a positive force in the world, especially for a unipolar power</w:t>
      </w:r>
      <w:r w:rsidRPr="005B1D4C">
        <w:rPr>
          <w:rFonts w:asciiTheme="minorHAnsi" w:hAnsiTheme="minorHAnsi" w:cstheme="minorHAnsi"/>
          <w:sz w:val="14"/>
        </w:rPr>
        <w:t xml:space="preserve">. Certainly, </w:t>
      </w:r>
      <w:r w:rsidRPr="005B1D4C">
        <w:rPr>
          <w:rStyle w:val="StyleUnderline"/>
          <w:rFonts w:asciiTheme="minorHAnsi" w:hAnsiTheme="minorHAnsi" w:cstheme="minorHAnsi"/>
        </w:rPr>
        <w:t>it’s hard to imagine many other countries acting as benignly</w:t>
      </w:r>
      <w:r w:rsidRPr="005B1D4C">
        <w:rPr>
          <w:rFonts w:asciiTheme="minorHAnsi" w:hAnsiTheme="minorHAnsi" w:cstheme="minorHAnsi"/>
          <w:sz w:val="14"/>
        </w:rPr>
        <w:t xml:space="preserve"> if they possessed the amount of relative power America had at the end of the Cold War. Indeed, the British were not nearly as powerful as the U.S. in the 19th Century and they incorporated most of the globe in their colonial empire. Even when it had to contend with another superpower, Russia occupied half a continent by brutally suppressing its populace. Had the U.S. collapsed and the Soviet Union emerged as the Cold War victor, Western Europe would likely be speaking Russian by now. It’s difficult to imagine China defending a rule-based, open international order if it were a unipolar power, much less making an effort to uphold a minimum level of human rights in the world.</w:t>
      </w:r>
      <w:r w:rsidRPr="005B1D4C">
        <w:rPr>
          <w:rFonts w:asciiTheme="minorHAnsi" w:hAnsiTheme="minorHAnsi" w:cstheme="minorHAnsi"/>
          <w:sz w:val="12"/>
        </w:rPr>
        <w:t>¶</w:t>
      </w:r>
      <w:r w:rsidRPr="005B1D4C">
        <w:rPr>
          <w:rFonts w:asciiTheme="minorHAnsi" w:hAnsiTheme="minorHAnsi" w:cstheme="minorHAnsi"/>
          <w:sz w:val="14"/>
        </w:rPr>
        <w:t xml:space="preserve"> </w:t>
      </w:r>
      <w:r w:rsidRPr="005B1D4C">
        <w:rPr>
          <w:rStyle w:val="StyleUnderline"/>
          <w:rFonts w:asciiTheme="minorHAnsi" w:hAnsiTheme="minorHAnsi" w:cstheme="minorHAnsi"/>
        </w:rPr>
        <w:t>Regardless of your opinion on U.S. global leadership over the last two decades</w:t>
      </w:r>
      <w:r w:rsidRPr="005B1D4C">
        <w:rPr>
          <w:rFonts w:asciiTheme="minorHAnsi" w:hAnsiTheme="minorHAnsi" w:cstheme="minorHAnsi"/>
          <w:sz w:val="14"/>
        </w:rPr>
        <w:t xml:space="preserve">, however, </w:t>
      </w:r>
      <w:r w:rsidRPr="005B1D4C">
        <w:rPr>
          <w:rStyle w:val="StyleUnderline"/>
          <w:rFonts w:asciiTheme="minorHAnsi" w:hAnsiTheme="minorHAnsi" w:cstheme="minorHAnsi"/>
        </w:rPr>
        <w:t>there is good reason to fear its relative decline</w:t>
      </w:r>
      <w:r w:rsidRPr="005B1D4C">
        <w:rPr>
          <w:rFonts w:asciiTheme="minorHAnsi" w:hAnsiTheme="minorHAnsi" w:cstheme="minorHAnsi"/>
          <w:sz w:val="14"/>
        </w:rPr>
        <w:t xml:space="preserve"> compared with China and other emerging nations. To begin with, </w:t>
      </w:r>
      <w:r w:rsidRPr="00BB10E5">
        <w:rPr>
          <w:rStyle w:val="Emphasis"/>
          <w:rFonts w:asciiTheme="minorHAnsi" w:hAnsiTheme="minorHAnsi" w:cstheme="minorHAnsi"/>
          <w:highlight w:val="cyan"/>
        </w:rPr>
        <w:t>hegemonic transition periods have historically been the most destabilizing</w:t>
      </w:r>
      <w:r w:rsidRPr="005B1D4C">
        <w:rPr>
          <w:rStyle w:val="Emphasis"/>
          <w:rFonts w:asciiTheme="minorHAnsi" w:hAnsiTheme="minorHAnsi" w:cstheme="minorHAnsi"/>
        </w:rPr>
        <w:t xml:space="preserve"> eras in history</w:t>
      </w:r>
      <w:r w:rsidRPr="005B1D4C">
        <w:rPr>
          <w:rFonts w:asciiTheme="minorHAnsi" w:hAnsiTheme="minorHAnsi" w:cstheme="minorHAnsi"/>
          <w:sz w:val="14"/>
        </w:rPr>
        <w:t xml:space="preserve">. This is not only because of the malign intentions of the rising and established power(s). </w:t>
      </w:r>
      <w:r w:rsidRPr="00BB10E5">
        <w:rPr>
          <w:rStyle w:val="StyleUnderline"/>
          <w:rFonts w:asciiTheme="minorHAnsi" w:hAnsiTheme="minorHAnsi" w:cstheme="minorHAnsi"/>
          <w:highlight w:val="cyan"/>
        </w:rPr>
        <w:t xml:space="preserve">Even if all the parties have </w:t>
      </w:r>
      <w:r w:rsidRPr="00102D58">
        <w:rPr>
          <w:rStyle w:val="StyleUnderline"/>
          <w:rFonts w:asciiTheme="minorHAnsi" w:hAnsiTheme="minorHAnsi" w:cstheme="minorHAnsi"/>
        </w:rPr>
        <w:t>benign</w:t>
      </w:r>
      <w:r w:rsidRPr="005B1D4C">
        <w:rPr>
          <w:rStyle w:val="StyleUnderline"/>
          <w:rFonts w:asciiTheme="minorHAnsi" w:hAnsiTheme="minorHAnsi" w:cstheme="minorHAnsi"/>
        </w:rPr>
        <w:t xml:space="preserve">, </w:t>
      </w:r>
      <w:r w:rsidRPr="00BB10E5">
        <w:rPr>
          <w:rStyle w:val="StyleUnderline"/>
          <w:rFonts w:asciiTheme="minorHAnsi" w:hAnsiTheme="minorHAnsi" w:cstheme="minorHAnsi"/>
          <w:highlight w:val="cyan"/>
        </w:rPr>
        <w:t>peaceful</w:t>
      </w:r>
      <w:r w:rsidRPr="005B1D4C">
        <w:rPr>
          <w:rStyle w:val="StyleUnderline"/>
          <w:rFonts w:asciiTheme="minorHAnsi" w:hAnsiTheme="minorHAnsi" w:cstheme="minorHAnsi"/>
        </w:rPr>
        <w:t xml:space="preserve"> </w:t>
      </w:r>
      <w:r w:rsidRPr="00BB10E5">
        <w:rPr>
          <w:rStyle w:val="StyleUnderline"/>
          <w:rFonts w:asciiTheme="minorHAnsi" w:hAnsiTheme="minorHAnsi" w:cstheme="minorHAnsi"/>
          <w:highlight w:val="cyan"/>
        </w:rPr>
        <w:t>intentions, the rise of new</w:t>
      </w:r>
      <w:r w:rsidRPr="005B1D4C">
        <w:rPr>
          <w:rStyle w:val="StyleUnderline"/>
          <w:rFonts w:asciiTheme="minorHAnsi" w:hAnsiTheme="minorHAnsi" w:cstheme="minorHAnsi"/>
        </w:rPr>
        <w:t xml:space="preserve"> global </w:t>
      </w:r>
      <w:r w:rsidRPr="00BB10E5">
        <w:rPr>
          <w:rStyle w:val="StyleUnderline"/>
          <w:rFonts w:asciiTheme="minorHAnsi" w:hAnsiTheme="minorHAnsi" w:cstheme="minorHAnsi"/>
          <w:highlight w:val="cyan"/>
        </w:rPr>
        <w:t>powers necessitates revisions to the “rules</w:t>
      </w:r>
      <w:r w:rsidRPr="005B1D4C">
        <w:rPr>
          <w:rStyle w:val="StyleUnderline"/>
          <w:rFonts w:asciiTheme="minorHAnsi" w:hAnsiTheme="minorHAnsi" w:cstheme="minorHAnsi"/>
        </w:rPr>
        <w:t xml:space="preserve"> of the road.” </w:t>
      </w:r>
      <w:r w:rsidRPr="00BB10E5">
        <w:rPr>
          <w:rStyle w:val="StyleUnderline"/>
          <w:rFonts w:asciiTheme="minorHAnsi" w:hAnsiTheme="minorHAnsi" w:cstheme="minorHAnsi"/>
          <w:highlight w:val="cyan"/>
        </w:rPr>
        <w:t>This is</w:t>
      </w:r>
      <w:r w:rsidRPr="005B1D4C">
        <w:rPr>
          <w:rStyle w:val="StyleUnderline"/>
          <w:rFonts w:asciiTheme="minorHAnsi" w:hAnsiTheme="minorHAnsi" w:cstheme="minorHAnsi"/>
        </w:rPr>
        <w:t xml:space="preserve"> nearly </w:t>
      </w:r>
      <w:r w:rsidRPr="00BB10E5">
        <w:rPr>
          <w:rStyle w:val="StyleUnderline"/>
          <w:rFonts w:asciiTheme="minorHAnsi" w:hAnsiTheme="minorHAnsi" w:cstheme="minorHAnsi"/>
          <w:highlight w:val="cyan"/>
        </w:rPr>
        <w:t>impossible</w:t>
      </w:r>
      <w:r w:rsidRPr="005B1D4C">
        <w:rPr>
          <w:rFonts w:asciiTheme="minorHAnsi" w:hAnsiTheme="minorHAnsi" w:cstheme="minorHAnsi"/>
          <w:sz w:val="14"/>
        </w:rPr>
        <w:t xml:space="preserve"> to do </w:t>
      </w:r>
      <w:r w:rsidRPr="00BB10E5">
        <w:rPr>
          <w:rStyle w:val="StyleUnderline"/>
          <w:rFonts w:asciiTheme="minorHAnsi" w:hAnsiTheme="minorHAnsi" w:cstheme="minorHAnsi"/>
          <w:highlight w:val="cyan"/>
        </w:rPr>
        <w:t>in any organized fashion given</w:t>
      </w:r>
      <w:r w:rsidRPr="005B1D4C">
        <w:rPr>
          <w:rStyle w:val="StyleUnderline"/>
          <w:rFonts w:asciiTheme="minorHAnsi" w:hAnsiTheme="minorHAnsi" w:cstheme="minorHAnsi"/>
        </w:rPr>
        <w:t xml:space="preserve"> the </w:t>
      </w:r>
      <w:r w:rsidRPr="00BB10E5">
        <w:rPr>
          <w:rStyle w:val="StyleUnderline"/>
          <w:rFonts w:asciiTheme="minorHAnsi" w:hAnsiTheme="minorHAnsi" w:cstheme="minorHAnsi"/>
          <w:highlight w:val="cyan"/>
        </w:rPr>
        <w:t>anarchic nature</w:t>
      </w:r>
      <w:r w:rsidRPr="005B1D4C">
        <w:rPr>
          <w:rStyle w:val="StyleUnderline"/>
          <w:rFonts w:asciiTheme="minorHAnsi" w:hAnsiTheme="minorHAnsi" w:cstheme="minorHAnsi"/>
        </w:rPr>
        <w:t xml:space="preserve"> of the international system</w:t>
      </w:r>
      <w:r w:rsidRPr="005B1D4C">
        <w:rPr>
          <w:rFonts w:asciiTheme="minorHAnsi" w:hAnsiTheme="minorHAnsi" w:cstheme="minorHAnsi"/>
          <w:sz w:val="14"/>
        </w:rPr>
        <w:t>, where there is no central authority that can govern interactions between states.</w:t>
      </w:r>
      <w:r w:rsidRPr="005B1D4C">
        <w:rPr>
          <w:rFonts w:asciiTheme="minorHAnsi" w:hAnsiTheme="minorHAnsi" w:cstheme="minorHAnsi"/>
          <w:sz w:val="12"/>
        </w:rPr>
        <w:t>¶</w:t>
      </w:r>
      <w:r w:rsidRPr="005B1D4C">
        <w:rPr>
          <w:rFonts w:asciiTheme="minorHAnsi" w:hAnsiTheme="minorHAnsi" w:cstheme="minorHAnsi"/>
          <w:sz w:val="14"/>
        </w:rPr>
        <w:t xml:space="preserve"> </w:t>
      </w:r>
      <w:r w:rsidRPr="005B1D4C">
        <w:rPr>
          <w:rStyle w:val="StyleUnderline"/>
          <w:rFonts w:asciiTheme="minorHAnsi" w:hAnsiTheme="minorHAnsi" w:cstheme="minorHAnsi"/>
        </w:rPr>
        <w:t>We are already starting to see the potential dangers of hegemonic transition periods in</w:t>
      </w:r>
      <w:r w:rsidRPr="005B1D4C">
        <w:rPr>
          <w:rFonts w:asciiTheme="minorHAnsi" w:hAnsiTheme="minorHAnsi" w:cstheme="minorHAnsi"/>
          <w:sz w:val="14"/>
        </w:rPr>
        <w:t xml:space="preserve"> the </w:t>
      </w:r>
      <w:r w:rsidRPr="005B1D4C">
        <w:rPr>
          <w:rStyle w:val="StyleUnderline"/>
          <w:rFonts w:asciiTheme="minorHAnsi" w:hAnsiTheme="minorHAnsi" w:cstheme="minorHAnsi"/>
        </w:rPr>
        <w:t>Asia</w:t>
      </w:r>
      <w:r w:rsidRPr="005B1D4C">
        <w:rPr>
          <w:rFonts w:asciiTheme="minorHAnsi" w:hAnsiTheme="minorHAnsi" w:cstheme="minorHAnsi"/>
          <w:sz w:val="14"/>
        </w:rPr>
        <w:t>-Pacific (</w:t>
      </w:r>
      <w:r w:rsidRPr="005B1D4C">
        <w:rPr>
          <w:rStyle w:val="StyleUnderline"/>
          <w:rFonts w:asciiTheme="minorHAnsi" w:hAnsiTheme="minorHAnsi" w:cstheme="minorHAnsi"/>
        </w:rPr>
        <w:t>and</w:t>
      </w:r>
      <w:r w:rsidRPr="005B1D4C">
        <w:rPr>
          <w:rFonts w:asciiTheme="minorHAnsi" w:hAnsiTheme="minorHAnsi" w:cstheme="minorHAnsi"/>
          <w:sz w:val="14"/>
        </w:rPr>
        <w:t xml:space="preserve"> arguably </w:t>
      </w:r>
      <w:r w:rsidRPr="005B1D4C">
        <w:rPr>
          <w:rStyle w:val="StyleUnderline"/>
          <w:rFonts w:asciiTheme="minorHAnsi" w:hAnsiTheme="minorHAnsi" w:cstheme="minorHAnsi"/>
        </w:rPr>
        <w:t>the Middle East</w:t>
      </w:r>
      <w:r w:rsidRPr="005B1D4C">
        <w:rPr>
          <w:rFonts w:asciiTheme="minorHAnsi" w:hAnsiTheme="minorHAnsi" w:cstheme="minorHAnsi"/>
          <w:sz w:val="14"/>
        </w:rPr>
        <w:t>). As China grows more economically and militarily powerful, it has unsurprisingly sought to expand its influence in East Asia. This necessarily has to come at the expense of other powers, which so far has primarily meant the U.S., Japan, Vietnam and the Philippines. Naturally, these powers have sought to resist Chinese encroachments on their territory and influence, and the situation grows more tense with each passing day. Should China eventually emerge as a global power, or should nations in other regions enjoy a similar rise as Kenny suggests, this situation will play itself out elsewhere in the years and decades ahead.</w:t>
      </w:r>
      <w:r w:rsidRPr="005B1D4C">
        <w:rPr>
          <w:rFonts w:asciiTheme="minorHAnsi" w:hAnsiTheme="minorHAnsi" w:cstheme="minorHAnsi"/>
          <w:sz w:val="12"/>
        </w:rPr>
        <w:t>¶</w:t>
      </w:r>
      <w:r w:rsidRPr="005B1D4C">
        <w:rPr>
          <w:rFonts w:asciiTheme="minorHAnsi" w:hAnsiTheme="minorHAnsi" w:cstheme="minorHAnsi"/>
          <w:sz w:val="14"/>
        </w:rPr>
        <w:t xml:space="preserve"> All of this highlights some of the </w:t>
      </w:r>
      <w:r w:rsidRPr="005B1D4C">
        <w:rPr>
          <w:rStyle w:val="StyleUnderline"/>
          <w:rFonts w:asciiTheme="minorHAnsi" w:hAnsiTheme="minorHAnsi" w:cstheme="minorHAnsi"/>
        </w:rPr>
        <w:t>advantages of a unipolar system</w:t>
      </w:r>
      <w:r w:rsidRPr="005B1D4C">
        <w:rPr>
          <w:rFonts w:asciiTheme="minorHAnsi" w:hAnsiTheme="minorHAnsi" w:cstheme="minorHAnsi"/>
          <w:sz w:val="14"/>
        </w:rPr>
        <w:t xml:space="preserve">. Namely, although the U.S. has asserted military force quite frequently in the post-Cold War era, it has only fought weak powers and thus its </w:t>
      </w:r>
      <w:r w:rsidRPr="005B1D4C">
        <w:rPr>
          <w:rStyle w:val="StyleUnderline"/>
          <w:rFonts w:asciiTheme="minorHAnsi" w:hAnsiTheme="minorHAnsi" w:cstheme="minorHAnsi"/>
        </w:rPr>
        <w:t>wars have been fairly limited in terms of the number of casualties involved</w:t>
      </w:r>
      <w:r w:rsidRPr="005B1D4C">
        <w:rPr>
          <w:rFonts w:asciiTheme="minorHAnsi" w:hAnsiTheme="minorHAnsi" w:cstheme="minorHAnsi"/>
          <w:sz w:val="14"/>
        </w:rPr>
        <w:t xml:space="preserve">. At the same time, </w:t>
      </w:r>
      <w:r w:rsidRPr="00BB10E5">
        <w:rPr>
          <w:rStyle w:val="Emphasis"/>
          <w:rFonts w:asciiTheme="minorHAnsi" w:hAnsiTheme="minorHAnsi" w:cstheme="minorHAnsi"/>
          <w:highlight w:val="cyan"/>
        </w:rPr>
        <w:t xml:space="preserve">America’s </w:t>
      </w:r>
      <w:r w:rsidRPr="00102D58">
        <w:rPr>
          <w:rStyle w:val="Emphasis"/>
          <w:rFonts w:asciiTheme="minorHAnsi" w:hAnsiTheme="minorHAnsi" w:cstheme="minorHAnsi"/>
        </w:rPr>
        <w:t xml:space="preserve">preponderance of </w:t>
      </w:r>
      <w:r w:rsidRPr="00BB10E5">
        <w:rPr>
          <w:rStyle w:val="Emphasis"/>
          <w:rFonts w:asciiTheme="minorHAnsi" w:hAnsiTheme="minorHAnsi" w:cstheme="minorHAnsi"/>
          <w:highlight w:val="cyan"/>
        </w:rPr>
        <w:t>power has prevented</w:t>
      </w:r>
      <w:r w:rsidRPr="005B1D4C">
        <w:rPr>
          <w:rStyle w:val="Emphasis"/>
          <w:rFonts w:asciiTheme="minorHAnsi" w:hAnsiTheme="minorHAnsi" w:cstheme="minorHAnsi"/>
        </w:rPr>
        <w:t xml:space="preserve"> a </w:t>
      </w:r>
      <w:r w:rsidRPr="00BB10E5">
        <w:rPr>
          <w:rStyle w:val="Emphasis"/>
          <w:rFonts w:asciiTheme="minorHAnsi" w:hAnsiTheme="minorHAnsi" w:cstheme="minorHAnsi"/>
          <w:highlight w:val="cyan"/>
        </w:rPr>
        <w:t>great power war</w:t>
      </w:r>
      <w:r w:rsidRPr="00BB10E5">
        <w:rPr>
          <w:rStyle w:val="StyleUnderline"/>
          <w:rFonts w:asciiTheme="minorHAnsi" w:hAnsiTheme="minorHAnsi" w:cstheme="minorHAnsi"/>
          <w:highlight w:val="cyan"/>
        </w:rPr>
        <w:t>, and</w:t>
      </w:r>
      <w:r w:rsidRPr="005B1D4C">
        <w:rPr>
          <w:rStyle w:val="StyleUnderline"/>
          <w:rFonts w:asciiTheme="minorHAnsi" w:hAnsiTheme="minorHAnsi" w:cstheme="minorHAnsi"/>
        </w:rPr>
        <w:t xml:space="preserve"> even </w:t>
      </w:r>
      <w:r w:rsidRPr="00BB10E5">
        <w:rPr>
          <w:rStyle w:val="StyleUnderline"/>
          <w:rFonts w:asciiTheme="minorHAnsi" w:hAnsiTheme="minorHAnsi" w:cstheme="minorHAnsi"/>
          <w:highlight w:val="cyan"/>
        </w:rPr>
        <w:t xml:space="preserve">restrained major </w:t>
      </w:r>
      <w:r w:rsidRPr="00102D58">
        <w:rPr>
          <w:rStyle w:val="StyleUnderline"/>
          <w:rFonts w:asciiTheme="minorHAnsi" w:hAnsiTheme="minorHAnsi" w:cstheme="minorHAnsi"/>
        </w:rPr>
        <w:t xml:space="preserve">regional </w:t>
      </w:r>
      <w:r w:rsidRPr="00BB10E5">
        <w:rPr>
          <w:rStyle w:val="StyleUnderline"/>
          <w:rFonts w:asciiTheme="minorHAnsi" w:hAnsiTheme="minorHAnsi" w:cstheme="minorHAnsi"/>
          <w:highlight w:val="cyan"/>
        </w:rPr>
        <w:t xml:space="preserve">powers </w:t>
      </w:r>
      <w:r w:rsidRPr="00102D58">
        <w:rPr>
          <w:rStyle w:val="StyleUnderline"/>
          <w:rFonts w:asciiTheme="minorHAnsi" w:hAnsiTheme="minorHAnsi" w:cstheme="minorHAnsi"/>
        </w:rPr>
        <w:t>from coming to blows</w:t>
      </w:r>
      <w:r w:rsidRPr="00102D58">
        <w:rPr>
          <w:rFonts w:asciiTheme="minorHAnsi" w:hAnsiTheme="minorHAnsi" w:cstheme="minorHAnsi"/>
          <w:sz w:val="14"/>
        </w:rPr>
        <w:t xml:space="preserve">. For instance, </w:t>
      </w:r>
      <w:r w:rsidRPr="00102D58">
        <w:rPr>
          <w:rStyle w:val="StyleUnderline"/>
          <w:rFonts w:asciiTheme="minorHAnsi" w:hAnsiTheme="minorHAnsi" w:cstheme="minorHAnsi"/>
        </w:rPr>
        <w:t>the past 25</w:t>
      </w:r>
      <w:r w:rsidRPr="005B1D4C">
        <w:rPr>
          <w:rStyle w:val="StyleUnderline"/>
          <w:rFonts w:asciiTheme="minorHAnsi" w:hAnsiTheme="minorHAnsi" w:cstheme="minorHAnsi"/>
        </w:rPr>
        <w:t xml:space="preserve"> years haven’t seen any conflicts</w:t>
      </w:r>
      <w:r w:rsidRPr="005B1D4C">
        <w:rPr>
          <w:rFonts w:asciiTheme="minorHAnsi" w:hAnsiTheme="minorHAnsi" w:cstheme="minorHAnsi"/>
          <w:sz w:val="14"/>
        </w:rPr>
        <w:t xml:space="preserve"> on par with the Israeli-Arab or Iran-Iraq wars of the Cold </w:t>
      </w:r>
      <w:r w:rsidRPr="00102D58">
        <w:rPr>
          <w:rFonts w:asciiTheme="minorHAnsi" w:hAnsiTheme="minorHAnsi" w:cstheme="minorHAnsi"/>
          <w:sz w:val="14"/>
        </w:rPr>
        <w:t xml:space="preserve">War. </w:t>
      </w:r>
      <w:r w:rsidRPr="00102D58">
        <w:rPr>
          <w:rStyle w:val="StyleUnderline"/>
          <w:rFonts w:asciiTheme="minorHAnsi" w:hAnsiTheme="minorHAnsi" w:cstheme="minorHAnsi"/>
        </w:rPr>
        <w:t xml:space="preserve">As the unipolar era comes to a close, the possibility of </w:t>
      </w:r>
      <w:r w:rsidRPr="00102D58">
        <w:rPr>
          <w:rStyle w:val="Emphasis"/>
          <w:rFonts w:asciiTheme="minorHAnsi" w:hAnsiTheme="minorHAnsi" w:cstheme="minorHAnsi"/>
        </w:rPr>
        <w:t>great power conflict</w:t>
      </w:r>
      <w:r w:rsidRPr="00102D58">
        <w:rPr>
          <w:rStyle w:val="StyleUnderline"/>
          <w:rFonts w:asciiTheme="minorHAnsi" w:hAnsiTheme="minorHAnsi" w:cstheme="minorHAnsi"/>
        </w:rPr>
        <w:t xml:space="preserve"> and especially major regional wars </w:t>
      </w:r>
      <w:r w:rsidRPr="00102D58">
        <w:rPr>
          <w:rStyle w:val="Emphasis"/>
          <w:rFonts w:asciiTheme="minorHAnsi" w:hAnsiTheme="minorHAnsi" w:cstheme="minorHAnsi"/>
        </w:rPr>
        <w:t>rises dramatically</w:t>
      </w:r>
      <w:r w:rsidRPr="00102D58">
        <w:rPr>
          <w:rStyle w:val="StyleUnderline"/>
          <w:rFonts w:asciiTheme="minorHAnsi" w:hAnsiTheme="minorHAnsi" w:cstheme="minorHAnsi"/>
        </w:rPr>
        <w:t>. The world will</w:t>
      </w:r>
      <w:r w:rsidRPr="00102D58">
        <w:rPr>
          <w:rFonts w:asciiTheme="minorHAnsi" w:hAnsiTheme="minorHAnsi" w:cstheme="minorHAnsi"/>
          <w:sz w:val="14"/>
        </w:rPr>
        <w:t xml:space="preserve"> also </w:t>
      </w:r>
      <w:r w:rsidRPr="00102D58">
        <w:rPr>
          <w:rStyle w:val="StyleUnderline"/>
          <w:rFonts w:asciiTheme="minorHAnsi" w:hAnsiTheme="minorHAnsi" w:cstheme="minorHAnsi"/>
        </w:rPr>
        <w:t xml:space="preserve">have to contend with </w:t>
      </w:r>
      <w:r w:rsidRPr="00102D58">
        <w:rPr>
          <w:rFonts w:asciiTheme="minorHAnsi" w:hAnsiTheme="minorHAnsi" w:cstheme="minorHAnsi"/>
          <w:sz w:val="14"/>
        </w:rPr>
        <w:t>convent</w:t>
      </w:r>
      <w:r w:rsidRPr="005B1D4C">
        <w:rPr>
          <w:rFonts w:asciiTheme="minorHAnsi" w:hAnsiTheme="minorHAnsi" w:cstheme="minorHAnsi"/>
          <w:sz w:val="14"/>
        </w:rPr>
        <w:t xml:space="preserve">ionally inferior </w:t>
      </w:r>
      <w:r w:rsidRPr="005B1D4C">
        <w:rPr>
          <w:rStyle w:val="StyleUnderline"/>
          <w:rFonts w:asciiTheme="minorHAnsi" w:hAnsiTheme="minorHAnsi" w:cstheme="minorHAnsi"/>
        </w:rPr>
        <w:t>powers like Japan acquiring nuc</w:t>
      </w:r>
      <w:r w:rsidRPr="005B1D4C">
        <w:rPr>
          <w:rFonts w:asciiTheme="minorHAnsi" w:hAnsiTheme="minorHAnsi" w:cstheme="minorHAnsi"/>
          <w:sz w:val="14"/>
        </w:rPr>
        <w:t>lear weapon</w:t>
      </w:r>
      <w:r w:rsidRPr="005B1D4C">
        <w:rPr>
          <w:rStyle w:val="StyleUnderline"/>
          <w:rFonts w:asciiTheme="minorHAnsi" w:hAnsiTheme="minorHAnsi" w:cstheme="minorHAnsi"/>
        </w:rPr>
        <w:t>s to protect their interests against</w:t>
      </w:r>
      <w:r w:rsidRPr="005B1D4C">
        <w:rPr>
          <w:rFonts w:asciiTheme="minorHAnsi" w:hAnsiTheme="minorHAnsi" w:cstheme="minorHAnsi"/>
          <w:sz w:val="14"/>
        </w:rPr>
        <w:t xml:space="preserve"> their </w:t>
      </w:r>
      <w:r w:rsidRPr="005B1D4C">
        <w:rPr>
          <w:rStyle w:val="StyleUnderline"/>
          <w:rFonts w:asciiTheme="minorHAnsi" w:hAnsiTheme="minorHAnsi" w:cstheme="minorHAnsi"/>
        </w:rPr>
        <w:t>new</w:t>
      </w:r>
      <w:r w:rsidRPr="005B1D4C">
        <w:rPr>
          <w:rFonts w:asciiTheme="minorHAnsi" w:hAnsiTheme="minorHAnsi" w:cstheme="minorHAnsi"/>
          <w:sz w:val="14"/>
        </w:rPr>
        <w:t xml:space="preserve">ly empowered </w:t>
      </w:r>
      <w:r w:rsidRPr="005B1D4C">
        <w:rPr>
          <w:rStyle w:val="StyleUnderline"/>
          <w:rFonts w:asciiTheme="minorHAnsi" w:hAnsiTheme="minorHAnsi" w:cstheme="minorHAnsi"/>
        </w:rPr>
        <w:t>rivals</w:t>
      </w:r>
      <w:r w:rsidRPr="005B1D4C">
        <w:rPr>
          <w:rFonts w:asciiTheme="minorHAnsi" w:hAnsiTheme="minorHAnsi" w:cstheme="minorHAnsi"/>
          <w:sz w:val="14"/>
        </w:rPr>
        <w:t>.</w:t>
      </w:r>
      <w:r w:rsidRPr="005B1D4C">
        <w:rPr>
          <w:rFonts w:asciiTheme="minorHAnsi" w:hAnsiTheme="minorHAnsi" w:cstheme="minorHAnsi"/>
          <w:sz w:val="12"/>
        </w:rPr>
        <w:t>¶</w:t>
      </w:r>
      <w:r w:rsidRPr="005B1D4C">
        <w:rPr>
          <w:rFonts w:asciiTheme="minorHAnsi" w:hAnsiTheme="minorHAnsi" w:cstheme="minorHAnsi"/>
          <w:sz w:val="14"/>
        </w:rPr>
        <w:t xml:space="preserve"> But </w:t>
      </w:r>
      <w:r w:rsidRPr="005B1D4C">
        <w:rPr>
          <w:rStyle w:val="StyleUnderline"/>
          <w:rFonts w:asciiTheme="minorHAnsi" w:hAnsiTheme="minorHAnsi" w:cstheme="minorHAnsi"/>
        </w:rPr>
        <w:t xml:space="preserve">even </w:t>
      </w:r>
      <w:r w:rsidRPr="00BB10E5">
        <w:rPr>
          <w:rStyle w:val="StyleUnderline"/>
          <w:rFonts w:asciiTheme="minorHAnsi" w:hAnsiTheme="minorHAnsi" w:cstheme="minorHAnsi"/>
          <w:highlight w:val="cyan"/>
        </w:rPr>
        <w:t>if the transitions</w:t>
      </w:r>
      <w:r w:rsidRPr="005B1D4C">
        <w:rPr>
          <w:rFonts w:asciiTheme="minorHAnsi" w:hAnsiTheme="minorHAnsi" w:cstheme="minorHAnsi"/>
          <w:sz w:val="14"/>
        </w:rPr>
        <w:t xml:space="preserve"> caused by China’s and potentially other nations’ rises </w:t>
      </w:r>
      <w:r w:rsidRPr="00BB10E5">
        <w:rPr>
          <w:rStyle w:val="StyleUnderline"/>
          <w:rFonts w:asciiTheme="minorHAnsi" w:hAnsiTheme="minorHAnsi" w:cstheme="minorHAnsi"/>
          <w:highlight w:val="cyan"/>
        </w:rPr>
        <w:t>are managed</w:t>
      </w:r>
      <w:r w:rsidRPr="005B1D4C">
        <w:rPr>
          <w:rStyle w:val="StyleUnderline"/>
          <w:rFonts w:asciiTheme="minorHAnsi" w:hAnsiTheme="minorHAnsi" w:cstheme="minorHAnsi"/>
        </w:rPr>
        <w:t xml:space="preserve"> successfully, </w:t>
      </w:r>
      <w:r w:rsidRPr="00BB10E5">
        <w:rPr>
          <w:rStyle w:val="StyleUnderline"/>
          <w:rFonts w:asciiTheme="minorHAnsi" w:hAnsiTheme="minorHAnsi" w:cstheme="minorHAnsi"/>
          <w:highlight w:val="cyan"/>
        </w:rPr>
        <w:t>there are still likely to be significant negative effects</w:t>
      </w:r>
      <w:r w:rsidRPr="005B1D4C">
        <w:rPr>
          <w:rStyle w:val="StyleUnderline"/>
          <w:rFonts w:asciiTheme="minorHAnsi" w:hAnsiTheme="minorHAnsi" w:cstheme="minorHAnsi"/>
        </w:rPr>
        <w:t xml:space="preserve"> on i</w:t>
      </w:r>
      <w:r w:rsidRPr="005B1D4C">
        <w:rPr>
          <w:rFonts w:asciiTheme="minorHAnsi" w:hAnsiTheme="minorHAnsi" w:cstheme="minorHAnsi"/>
          <w:sz w:val="14"/>
        </w:rPr>
        <w:t xml:space="preserve">nternational </w:t>
      </w:r>
      <w:r w:rsidRPr="005B1D4C">
        <w:rPr>
          <w:rStyle w:val="StyleUnderline"/>
          <w:rFonts w:asciiTheme="minorHAnsi" w:hAnsiTheme="minorHAnsi" w:cstheme="minorHAnsi"/>
        </w:rPr>
        <w:t>r</w:t>
      </w:r>
      <w:r w:rsidRPr="005B1D4C">
        <w:rPr>
          <w:rFonts w:asciiTheme="minorHAnsi" w:hAnsiTheme="minorHAnsi" w:cstheme="minorHAnsi"/>
          <w:sz w:val="14"/>
        </w:rPr>
        <w:t xml:space="preserve">elations. In today’s “globalized” world, </w:t>
      </w:r>
      <w:r w:rsidRPr="00BB10E5">
        <w:rPr>
          <w:rStyle w:val="StyleUnderline"/>
          <w:rFonts w:asciiTheme="minorHAnsi" w:hAnsiTheme="minorHAnsi" w:cstheme="minorHAnsi"/>
          <w:highlight w:val="cyan"/>
        </w:rPr>
        <w:t>it is</w:t>
      </w:r>
      <w:r w:rsidRPr="005B1D4C">
        <w:rPr>
          <w:rStyle w:val="StyleUnderline"/>
          <w:rFonts w:asciiTheme="minorHAnsi" w:hAnsiTheme="minorHAnsi" w:cstheme="minorHAnsi"/>
        </w:rPr>
        <w:t xml:space="preserve"> commonly </w:t>
      </w:r>
      <w:r w:rsidRPr="00BB10E5">
        <w:rPr>
          <w:rStyle w:val="StyleUnderline"/>
          <w:rFonts w:asciiTheme="minorHAnsi" w:hAnsiTheme="minorHAnsi" w:cstheme="minorHAnsi"/>
          <w:highlight w:val="cyan"/>
        </w:rPr>
        <w:t>asserted that</w:t>
      </w:r>
      <w:r w:rsidRPr="005B1D4C">
        <w:rPr>
          <w:rStyle w:val="StyleUnderline"/>
          <w:rFonts w:asciiTheme="minorHAnsi" w:hAnsiTheme="minorHAnsi" w:cstheme="minorHAnsi"/>
        </w:rPr>
        <w:t xml:space="preserve"> many of the defining </w:t>
      </w:r>
      <w:r w:rsidRPr="00BB10E5">
        <w:rPr>
          <w:rStyle w:val="StyleUnderline"/>
          <w:rFonts w:asciiTheme="minorHAnsi" w:hAnsiTheme="minorHAnsi" w:cstheme="minorHAnsi"/>
          <w:highlight w:val="cyan"/>
        </w:rPr>
        <w:t>challenges</w:t>
      </w:r>
      <w:r w:rsidRPr="005B1D4C">
        <w:rPr>
          <w:rStyle w:val="StyleUnderline"/>
          <w:rFonts w:asciiTheme="minorHAnsi" w:hAnsiTheme="minorHAnsi" w:cstheme="minorHAnsi"/>
        </w:rPr>
        <w:t xml:space="preserve"> of our era </w:t>
      </w:r>
      <w:r w:rsidRPr="00BB10E5">
        <w:rPr>
          <w:rStyle w:val="StyleUnderline"/>
          <w:rFonts w:asciiTheme="minorHAnsi" w:hAnsiTheme="minorHAnsi" w:cstheme="minorHAnsi"/>
          <w:highlight w:val="cyan"/>
        </w:rPr>
        <w:t>can only be solved through multilateral cooperation</w:t>
      </w:r>
      <w:r w:rsidRPr="005B1D4C">
        <w:rPr>
          <w:rStyle w:val="StyleUnderline"/>
          <w:rFonts w:asciiTheme="minorHAnsi" w:hAnsiTheme="minorHAnsi" w:cstheme="minorHAnsi"/>
        </w:rPr>
        <w:t xml:space="preserve">. </w:t>
      </w:r>
      <w:r w:rsidRPr="00BB10E5">
        <w:rPr>
          <w:rStyle w:val="StyleUnderline"/>
          <w:rFonts w:asciiTheme="minorHAnsi" w:hAnsiTheme="minorHAnsi" w:cstheme="minorHAnsi"/>
          <w:highlight w:val="cyan"/>
        </w:rPr>
        <w:t>Examples</w:t>
      </w:r>
      <w:r w:rsidRPr="005B1D4C">
        <w:rPr>
          <w:rStyle w:val="StyleUnderline"/>
          <w:rFonts w:asciiTheme="minorHAnsi" w:hAnsiTheme="minorHAnsi" w:cstheme="minorHAnsi"/>
        </w:rPr>
        <w:t xml:space="preserve"> </w:t>
      </w:r>
      <w:r w:rsidRPr="005B1D4C">
        <w:rPr>
          <w:rFonts w:asciiTheme="minorHAnsi" w:hAnsiTheme="minorHAnsi" w:cstheme="minorHAnsi"/>
          <w:sz w:val="14"/>
        </w:rPr>
        <w:t xml:space="preserve">of this </w:t>
      </w:r>
      <w:r w:rsidRPr="00BB10E5">
        <w:rPr>
          <w:rStyle w:val="StyleUnderline"/>
          <w:rFonts w:asciiTheme="minorHAnsi" w:hAnsiTheme="minorHAnsi" w:cstheme="minorHAnsi"/>
          <w:highlight w:val="cyan"/>
        </w:rPr>
        <w:t xml:space="preserve">include </w:t>
      </w:r>
      <w:r w:rsidRPr="00BB10E5">
        <w:rPr>
          <w:rStyle w:val="Emphasis"/>
          <w:rFonts w:asciiTheme="minorHAnsi" w:hAnsiTheme="minorHAnsi" w:cstheme="minorHAnsi"/>
          <w:highlight w:val="cyan"/>
        </w:rPr>
        <w:t>climate</w:t>
      </w:r>
      <w:r w:rsidRPr="005B1D4C">
        <w:rPr>
          <w:rStyle w:val="Emphasis"/>
          <w:rFonts w:asciiTheme="minorHAnsi" w:hAnsiTheme="minorHAnsi" w:cstheme="minorHAnsi"/>
        </w:rPr>
        <w:t xml:space="preserve"> change</w:t>
      </w:r>
      <w:r w:rsidRPr="005B1D4C">
        <w:rPr>
          <w:rFonts w:asciiTheme="minorHAnsi" w:hAnsiTheme="minorHAnsi" w:cstheme="minorHAnsi"/>
          <w:sz w:val="14"/>
        </w:rPr>
        <w:t xml:space="preserve">, health </w:t>
      </w:r>
      <w:r w:rsidRPr="00BB10E5">
        <w:rPr>
          <w:rStyle w:val="Emphasis"/>
          <w:rFonts w:asciiTheme="minorHAnsi" w:hAnsiTheme="minorHAnsi" w:cstheme="minorHAnsi"/>
          <w:highlight w:val="cyan"/>
        </w:rPr>
        <w:t>pandemics</w:t>
      </w:r>
      <w:r w:rsidRPr="005B1D4C">
        <w:rPr>
          <w:rStyle w:val="Emphasis"/>
          <w:rFonts w:asciiTheme="minorHAnsi" w:hAnsiTheme="minorHAnsi" w:cstheme="minorHAnsi"/>
        </w:rPr>
        <w:t xml:space="preserve">, organized crime and </w:t>
      </w:r>
      <w:r w:rsidRPr="00BB10E5">
        <w:rPr>
          <w:rStyle w:val="Emphasis"/>
          <w:rFonts w:asciiTheme="minorHAnsi" w:hAnsiTheme="minorHAnsi" w:cstheme="minorHAnsi"/>
          <w:highlight w:val="cyan"/>
        </w:rPr>
        <w:t>terrorism</w:t>
      </w:r>
      <w:r w:rsidRPr="005B1D4C">
        <w:rPr>
          <w:rStyle w:val="Emphasis"/>
          <w:rFonts w:asciiTheme="minorHAnsi" w:hAnsiTheme="minorHAnsi" w:cstheme="minorHAnsi"/>
        </w:rPr>
        <w:t xml:space="preserve">, global </w:t>
      </w:r>
      <w:r w:rsidRPr="00BB10E5">
        <w:rPr>
          <w:rStyle w:val="Emphasis"/>
          <w:rFonts w:asciiTheme="minorHAnsi" w:hAnsiTheme="minorHAnsi" w:cstheme="minorHAnsi"/>
          <w:highlight w:val="cyan"/>
        </w:rPr>
        <w:t>financial crises</w:t>
      </w:r>
      <w:r w:rsidRPr="005B1D4C">
        <w:rPr>
          <w:rFonts w:asciiTheme="minorHAnsi" w:hAnsiTheme="minorHAnsi" w:cstheme="minorHAnsi"/>
          <w:sz w:val="14"/>
        </w:rPr>
        <w:t>, and the proliferation of weapons of mass destruction, among many others.</w:t>
      </w:r>
      <w:r w:rsidRPr="005B1D4C">
        <w:rPr>
          <w:rFonts w:asciiTheme="minorHAnsi" w:hAnsiTheme="minorHAnsi" w:cstheme="minorHAnsi"/>
          <w:sz w:val="12"/>
        </w:rPr>
        <w:t>¶</w:t>
      </w:r>
      <w:r w:rsidRPr="005B1D4C">
        <w:rPr>
          <w:rFonts w:asciiTheme="minorHAnsi" w:hAnsiTheme="minorHAnsi" w:cstheme="minorHAnsi"/>
          <w:sz w:val="14"/>
        </w:rPr>
        <w:t xml:space="preserve"> </w:t>
      </w:r>
      <w:r w:rsidRPr="00BB10E5">
        <w:rPr>
          <w:rStyle w:val="Emphasis"/>
          <w:rFonts w:asciiTheme="minorHAnsi" w:hAnsiTheme="minorHAnsi" w:cstheme="minorHAnsi"/>
          <w:highlight w:val="cyan"/>
        </w:rPr>
        <w:t>A unipolar system</w:t>
      </w:r>
      <w:r w:rsidRPr="005B1D4C">
        <w:rPr>
          <w:rFonts w:asciiTheme="minorHAnsi" w:hAnsiTheme="minorHAnsi" w:cstheme="minorHAnsi"/>
          <w:sz w:val="14"/>
        </w:rPr>
        <w:t xml:space="preserve">, for all its limitations, </w:t>
      </w:r>
      <w:r w:rsidRPr="00BB10E5">
        <w:rPr>
          <w:rStyle w:val="Emphasis"/>
          <w:rFonts w:asciiTheme="minorHAnsi" w:hAnsiTheme="minorHAnsi" w:cstheme="minorHAnsi"/>
          <w:highlight w:val="cyan"/>
        </w:rPr>
        <w:t>is uniquely suited for organizing effective global action on these</w:t>
      </w:r>
      <w:r w:rsidRPr="005B1D4C">
        <w:rPr>
          <w:rStyle w:val="Emphasis"/>
          <w:rFonts w:asciiTheme="minorHAnsi" w:hAnsiTheme="minorHAnsi" w:cstheme="minorHAnsi"/>
        </w:rPr>
        <w:t xml:space="preserve"> transnational </w:t>
      </w:r>
      <w:r w:rsidRPr="00BB10E5">
        <w:rPr>
          <w:rStyle w:val="Emphasis"/>
          <w:rFonts w:asciiTheme="minorHAnsi" w:hAnsiTheme="minorHAnsi" w:cstheme="minorHAnsi"/>
          <w:highlight w:val="cyan"/>
        </w:rPr>
        <w:t>issues</w:t>
      </w:r>
      <w:r w:rsidRPr="00BB10E5">
        <w:rPr>
          <w:rStyle w:val="StyleUnderline"/>
          <w:rFonts w:asciiTheme="minorHAnsi" w:hAnsiTheme="minorHAnsi" w:cstheme="minorHAnsi"/>
          <w:highlight w:val="cyan"/>
        </w:rPr>
        <w:t>. This is because there is a clear</w:t>
      </w:r>
      <w:r w:rsidRPr="005B1D4C">
        <w:rPr>
          <w:rStyle w:val="StyleUnderline"/>
          <w:rFonts w:asciiTheme="minorHAnsi" w:hAnsiTheme="minorHAnsi" w:cstheme="minorHAnsi"/>
        </w:rPr>
        <w:t xml:space="preserve"> global </w:t>
      </w:r>
      <w:r w:rsidRPr="00BB10E5">
        <w:rPr>
          <w:rStyle w:val="StyleUnderline"/>
          <w:rFonts w:asciiTheme="minorHAnsi" w:hAnsiTheme="minorHAnsi" w:cstheme="minorHAnsi"/>
          <w:highlight w:val="cyan"/>
        </w:rPr>
        <w:t>leader who can take</w:t>
      </w:r>
      <w:r w:rsidRPr="005B1D4C">
        <w:rPr>
          <w:rStyle w:val="StyleUnderline"/>
          <w:rFonts w:asciiTheme="minorHAnsi" w:hAnsiTheme="minorHAnsi" w:cstheme="minorHAnsi"/>
        </w:rPr>
        <w:t xml:space="preserve"> the </w:t>
      </w:r>
      <w:r w:rsidRPr="00BB10E5">
        <w:rPr>
          <w:rStyle w:val="StyleUnderline"/>
          <w:rFonts w:asciiTheme="minorHAnsi" w:hAnsiTheme="minorHAnsi" w:cstheme="minorHAnsi"/>
          <w:highlight w:val="cyan"/>
        </w:rPr>
        <w:t>initiative and</w:t>
      </w:r>
      <w:r w:rsidRPr="005B1D4C">
        <w:rPr>
          <w:rFonts w:asciiTheme="minorHAnsi" w:hAnsiTheme="minorHAnsi" w:cstheme="minorHAnsi"/>
          <w:sz w:val="14"/>
        </w:rPr>
        <w:t xml:space="preserve">, to some degree, </w:t>
      </w:r>
      <w:r w:rsidRPr="00BB10E5">
        <w:rPr>
          <w:rStyle w:val="StyleUnderline"/>
          <w:rFonts w:asciiTheme="minorHAnsi" w:hAnsiTheme="minorHAnsi" w:cstheme="minorHAnsi"/>
          <w:highlight w:val="cyan"/>
        </w:rPr>
        <w:t>compel others</w:t>
      </w:r>
      <w:r w:rsidRPr="005B1D4C">
        <w:rPr>
          <w:rStyle w:val="StyleUnderline"/>
          <w:rFonts w:asciiTheme="minorHAnsi" w:hAnsiTheme="minorHAnsi" w:cstheme="minorHAnsi"/>
        </w:rPr>
        <w:t xml:space="preserve"> to fall in line.</w:t>
      </w:r>
      <w:r w:rsidRPr="005B1D4C">
        <w:rPr>
          <w:rFonts w:asciiTheme="minorHAnsi" w:hAnsiTheme="minorHAnsi" w:cstheme="minorHAnsi"/>
          <w:sz w:val="14"/>
        </w:rPr>
        <w:t xml:space="preserve"> In addition, </w:t>
      </w:r>
      <w:r w:rsidRPr="00102D58">
        <w:rPr>
          <w:rStyle w:val="StyleUnderline"/>
          <w:rFonts w:asciiTheme="minorHAnsi" w:hAnsiTheme="minorHAnsi" w:cstheme="minorHAnsi"/>
        </w:rPr>
        <w:t>the unipole’s preponderance of power lessens the intensity of competition among</w:t>
      </w:r>
      <w:r w:rsidRPr="005B1D4C">
        <w:rPr>
          <w:rStyle w:val="StyleUnderline"/>
          <w:rFonts w:asciiTheme="minorHAnsi" w:hAnsiTheme="minorHAnsi" w:cstheme="minorHAnsi"/>
        </w:rPr>
        <w:t xml:space="preserve"> the global players involved</w:t>
      </w:r>
      <w:r w:rsidRPr="005B1D4C">
        <w:rPr>
          <w:rFonts w:asciiTheme="minorHAnsi" w:hAnsiTheme="minorHAnsi" w:cstheme="minorHAnsi"/>
          <w:sz w:val="14"/>
        </w:rPr>
        <w:t xml:space="preserve">. Thus, </w:t>
      </w:r>
      <w:r w:rsidRPr="005B1D4C">
        <w:rPr>
          <w:rStyle w:val="StyleUnderline"/>
          <w:rFonts w:asciiTheme="minorHAnsi" w:hAnsiTheme="minorHAnsi" w:cstheme="minorHAnsi"/>
        </w:rPr>
        <w:t>while there are no shortages of complaints about the limitations of global governance</w:t>
      </w:r>
      <w:r w:rsidRPr="005B1D4C">
        <w:rPr>
          <w:rFonts w:asciiTheme="minorHAnsi" w:hAnsiTheme="minorHAnsi" w:cstheme="minorHAnsi"/>
          <w:sz w:val="14"/>
        </w:rPr>
        <w:t xml:space="preserve"> today, </w:t>
      </w:r>
      <w:r w:rsidRPr="005B1D4C">
        <w:rPr>
          <w:rStyle w:val="StyleUnderline"/>
          <w:rFonts w:asciiTheme="minorHAnsi" w:hAnsiTheme="minorHAnsi" w:cstheme="minorHAnsi"/>
        </w:rPr>
        <w:t>there is no question that global governance has been many times more effective in the last 25 years than it was</w:t>
      </w:r>
      <w:r w:rsidRPr="005B1D4C">
        <w:rPr>
          <w:rFonts w:asciiTheme="minorHAnsi" w:hAnsiTheme="minorHAnsi" w:cstheme="minorHAnsi"/>
          <w:sz w:val="14"/>
        </w:rPr>
        <w:t xml:space="preserve"> during the Cold War.</w:t>
      </w:r>
      <w:r w:rsidRPr="005B1D4C">
        <w:rPr>
          <w:rFonts w:asciiTheme="minorHAnsi" w:hAnsiTheme="minorHAnsi" w:cstheme="minorHAnsi"/>
          <w:sz w:val="12"/>
        </w:rPr>
        <w:t>¶</w:t>
      </w:r>
      <w:r w:rsidRPr="005B1D4C">
        <w:rPr>
          <w:rFonts w:asciiTheme="minorHAnsi" w:hAnsiTheme="minorHAnsi" w:cstheme="minorHAnsi"/>
          <w:sz w:val="14"/>
        </w:rPr>
        <w:t xml:space="preserve"> </w:t>
      </w:r>
      <w:r w:rsidRPr="00102D58">
        <w:rPr>
          <w:rStyle w:val="StyleUnderline"/>
          <w:rFonts w:asciiTheme="minorHAnsi" w:hAnsiTheme="minorHAnsi" w:cstheme="minorHAnsi"/>
        </w:rPr>
        <w:t>The rise of China and potentially other powers</w:t>
      </w:r>
      <w:r w:rsidRPr="00102D58">
        <w:rPr>
          <w:rFonts w:asciiTheme="minorHAnsi" w:hAnsiTheme="minorHAnsi" w:cstheme="minorHAnsi"/>
          <w:sz w:val="14"/>
        </w:rPr>
        <w:t xml:space="preserve"> will create a new bipolar or multipolar order. This, in turn, </w:t>
      </w:r>
      <w:r w:rsidRPr="00102D58">
        <w:rPr>
          <w:rStyle w:val="StyleUnderline"/>
          <w:rFonts w:asciiTheme="minorHAnsi" w:hAnsiTheme="minorHAnsi" w:cstheme="minorHAnsi"/>
        </w:rPr>
        <w:t>will make solving these transnational issues much more difficult</w:t>
      </w:r>
      <w:r w:rsidRPr="00102D58">
        <w:rPr>
          <w:rFonts w:asciiTheme="minorHAnsi" w:hAnsiTheme="minorHAnsi" w:cstheme="minorHAnsi"/>
          <w:sz w:val="14"/>
        </w:rPr>
        <w:t>. Despite the optimistic rhetoric that emanates from offi</w:t>
      </w:r>
      <w:r w:rsidRPr="005B1D4C">
        <w:rPr>
          <w:rFonts w:asciiTheme="minorHAnsi" w:hAnsiTheme="minorHAnsi" w:cstheme="minorHAnsi"/>
          <w:sz w:val="14"/>
        </w:rPr>
        <w:t xml:space="preserve">cial U.S.-China meetings, the reality is that Sino-American </w:t>
      </w:r>
      <w:r w:rsidRPr="005B1D4C">
        <w:rPr>
          <w:rStyle w:val="StyleUnderline"/>
          <w:rFonts w:asciiTheme="minorHAnsi" w:hAnsiTheme="minorHAnsi" w:cstheme="minorHAnsi"/>
        </w:rPr>
        <w:t>competition is likely to overshadow an increasing number of global issues in the years ahead. If other countries like India, Turkey, and Brazil</w:t>
      </w:r>
      <w:r w:rsidRPr="005B1D4C">
        <w:rPr>
          <w:rFonts w:asciiTheme="minorHAnsi" w:hAnsiTheme="minorHAnsi" w:cstheme="minorHAnsi"/>
          <w:sz w:val="14"/>
        </w:rPr>
        <w:t xml:space="preserve"> also </w:t>
      </w:r>
      <w:r w:rsidRPr="005B1D4C">
        <w:rPr>
          <w:rStyle w:val="StyleUnderline"/>
          <w:rFonts w:asciiTheme="minorHAnsi" w:hAnsiTheme="minorHAnsi" w:cstheme="minorHAnsi"/>
        </w:rPr>
        <w:t>become significant global powers, this will only further dampen the prospects for effective global governance.</w:t>
      </w:r>
    </w:p>
    <w:bookmarkEnd w:id="2"/>
    <w:p w14:paraId="7718248A" w14:textId="77777777" w:rsidR="00095C5C" w:rsidRPr="005B1D4C" w:rsidRDefault="00095C5C" w:rsidP="00095C5C">
      <w:pPr>
        <w:pStyle w:val="Heading4"/>
        <w:rPr>
          <w:rFonts w:asciiTheme="minorHAnsi" w:hAnsiTheme="minorHAnsi" w:cstheme="minorHAnsi"/>
          <w:u w:val="single"/>
        </w:rPr>
      </w:pPr>
      <w:r>
        <w:rPr>
          <w:rFonts w:asciiTheme="minorHAnsi" w:hAnsiTheme="minorHAnsi" w:cstheme="minorHAnsi"/>
        </w:rPr>
        <w:t>E</w:t>
      </w:r>
      <w:r w:rsidRPr="005B1D4C">
        <w:rPr>
          <w:rFonts w:asciiTheme="minorHAnsi" w:hAnsiTheme="minorHAnsi" w:cstheme="minorHAnsi"/>
        </w:rPr>
        <w:t xml:space="preserve">xplaining the absence of war among great powers means making </w:t>
      </w:r>
      <w:r w:rsidRPr="005B1D4C">
        <w:rPr>
          <w:rFonts w:asciiTheme="minorHAnsi" w:hAnsiTheme="minorHAnsi" w:cstheme="minorHAnsi"/>
          <w:i/>
          <w:u w:val="single"/>
        </w:rPr>
        <w:t>relative</w:t>
      </w:r>
      <w:r w:rsidRPr="005B1D4C">
        <w:rPr>
          <w:rFonts w:asciiTheme="minorHAnsi" w:hAnsiTheme="minorHAnsi" w:cstheme="minorHAnsi"/>
        </w:rPr>
        <w:t xml:space="preserve"> not </w:t>
      </w:r>
      <w:r w:rsidRPr="005B1D4C">
        <w:rPr>
          <w:rFonts w:asciiTheme="minorHAnsi" w:hAnsiTheme="minorHAnsi" w:cstheme="minorHAnsi"/>
          <w:i/>
          <w:u w:val="single"/>
        </w:rPr>
        <w:t>absolutist claims</w:t>
      </w:r>
      <w:r w:rsidRPr="005B1D4C">
        <w:rPr>
          <w:rFonts w:asciiTheme="minorHAnsi" w:hAnsiTheme="minorHAnsi" w:cstheme="minorHAnsi"/>
        </w:rPr>
        <w:t xml:space="preserve">—winning heg bad requires them to </w:t>
      </w:r>
      <w:r w:rsidRPr="005B1D4C">
        <w:rPr>
          <w:rFonts w:asciiTheme="minorHAnsi" w:hAnsiTheme="minorHAnsi" w:cstheme="minorHAnsi"/>
          <w:i/>
          <w:u w:val="single"/>
        </w:rPr>
        <w:t>defend an alternative</w:t>
      </w:r>
    </w:p>
    <w:p w14:paraId="743EB718" w14:textId="77777777" w:rsidR="00095C5C" w:rsidRPr="005B1D4C" w:rsidRDefault="00095C5C" w:rsidP="00095C5C">
      <w:pPr>
        <w:rPr>
          <w:rFonts w:asciiTheme="minorHAnsi" w:hAnsiTheme="minorHAnsi" w:cstheme="minorHAnsi"/>
        </w:rPr>
      </w:pPr>
      <w:r w:rsidRPr="005B1D4C">
        <w:rPr>
          <w:rStyle w:val="Style13ptBold"/>
          <w:rFonts w:asciiTheme="minorHAnsi" w:hAnsiTheme="minorHAnsi" w:cstheme="minorHAnsi"/>
        </w:rPr>
        <w:t>Wohlforth 12</w:t>
      </w:r>
      <w:r w:rsidRPr="005B1D4C">
        <w:rPr>
          <w:rFonts w:asciiTheme="minorHAnsi" w:hAnsiTheme="minorHAnsi" w:cstheme="minorHAnsi"/>
          <w:sz w:val="16"/>
        </w:rPr>
        <w:t xml:space="preserve"> </w:t>
      </w:r>
      <w:r w:rsidRPr="005B1D4C">
        <w:rPr>
          <w:rFonts w:asciiTheme="minorHAnsi" w:hAnsiTheme="minorHAnsi" w:cstheme="minorHAnsi"/>
        </w:rPr>
        <w:t>(William, Daniel Webster Professor in the Department of Government at Dartmouth College, “Nuno Monteiro. “’Unrest Assured:  Why Unipolarity is not Peaceful.’ Reviewed by William Wohlforth” October 31st, http://www.h-net.org/~diplo/ISSF/PDF/ISSF-AR17.pdf)</w:t>
      </w:r>
    </w:p>
    <w:p w14:paraId="25030264" w14:textId="1C611525" w:rsidR="00095C5C" w:rsidRDefault="00095C5C" w:rsidP="00095C5C">
      <w:pPr>
        <w:rPr>
          <w:rFonts w:asciiTheme="minorHAnsi" w:hAnsiTheme="minorHAnsi" w:cstheme="minorHAnsi"/>
          <w:sz w:val="14"/>
        </w:rPr>
      </w:pPr>
      <w:r w:rsidRPr="005B1D4C">
        <w:rPr>
          <w:rFonts w:asciiTheme="minorHAnsi" w:hAnsiTheme="minorHAnsi" w:cstheme="minorHAnsi"/>
          <w:sz w:val="14"/>
        </w:rPr>
        <w:t xml:space="preserve">Third, setting up the article as a claim that unipolarity is not peaceful runs into a problem: </w:t>
      </w:r>
      <w:r w:rsidRPr="00BB10E5">
        <w:rPr>
          <w:rStyle w:val="Emphasis"/>
          <w:rFonts w:asciiTheme="minorHAnsi" w:hAnsiTheme="minorHAnsi" w:cstheme="minorHAnsi"/>
          <w:highlight w:val="cyan"/>
        </w:rPr>
        <w:t xml:space="preserve">Unipolarity is </w:t>
      </w:r>
      <w:r w:rsidRPr="005B1D4C">
        <w:rPr>
          <w:rStyle w:val="Emphasis"/>
          <w:rFonts w:asciiTheme="minorHAnsi" w:hAnsiTheme="minorHAnsi" w:cstheme="minorHAnsi"/>
        </w:rPr>
        <w:t>peaceful.</w:t>
      </w:r>
      <w:r w:rsidRPr="00BB10E5">
        <w:rPr>
          <w:rStyle w:val="Emphasis"/>
          <w:rFonts w:asciiTheme="minorHAnsi" w:hAnsiTheme="minorHAnsi" w:cstheme="minorHAnsi"/>
          <w:highlight w:val="cyan"/>
        </w:rPr>
        <w:t xml:space="preserve"> The Most Peaceful. Ever. Period</w:t>
      </w:r>
      <w:r w:rsidRPr="005B1D4C">
        <w:rPr>
          <w:rFonts w:asciiTheme="minorHAnsi" w:hAnsiTheme="minorHAnsi" w:cstheme="minorHAnsi"/>
          <w:sz w:val="14"/>
        </w:rPr>
        <w:t>. No one expects any imaginable anarchic inter-state system to be perfectly peaceful, with no war at all. In my 1999 paper, I stressed that “</w:t>
      </w:r>
      <w:r w:rsidRPr="00BB10E5">
        <w:rPr>
          <w:rStyle w:val="StyleUnderline"/>
          <w:rFonts w:asciiTheme="minorHAnsi" w:hAnsiTheme="minorHAnsi" w:cstheme="minorHAnsi"/>
          <w:highlight w:val="cyan"/>
        </w:rPr>
        <w:t xml:space="preserve">unipolarity </w:t>
      </w:r>
      <w:r w:rsidRPr="00BB10E5">
        <w:rPr>
          <w:rStyle w:val="Emphasis"/>
          <w:rFonts w:asciiTheme="minorHAnsi" w:hAnsiTheme="minorHAnsi" w:cstheme="minorHAnsi"/>
          <w:highlight w:val="cyan"/>
        </w:rPr>
        <w:t>does not imply the end of all conflict</w:t>
      </w:r>
      <w:r w:rsidRPr="00BB10E5">
        <w:rPr>
          <w:rStyle w:val="StyleUnderline"/>
          <w:rFonts w:asciiTheme="minorHAnsi" w:hAnsiTheme="minorHAnsi" w:cstheme="minorHAnsi"/>
          <w:highlight w:val="cyan"/>
        </w:rPr>
        <w:t xml:space="preserve">... It </w:t>
      </w:r>
      <w:r w:rsidRPr="005B1D4C">
        <w:rPr>
          <w:rStyle w:val="StyleUnderline"/>
          <w:rFonts w:asciiTheme="minorHAnsi" w:hAnsiTheme="minorHAnsi" w:cstheme="minorHAnsi"/>
        </w:rPr>
        <w:t xml:space="preserve">simply </w:t>
      </w:r>
      <w:r w:rsidRPr="00BB10E5">
        <w:rPr>
          <w:rStyle w:val="StyleUnderline"/>
          <w:rFonts w:asciiTheme="minorHAnsi" w:hAnsiTheme="minorHAnsi" w:cstheme="minorHAnsi"/>
          <w:highlight w:val="cyan"/>
        </w:rPr>
        <w:t>means</w:t>
      </w:r>
      <w:r w:rsidRPr="005B1D4C">
        <w:rPr>
          <w:rStyle w:val="StyleUnderline"/>
          <w:rFonts w:asciiTheme="minorHAnsi" w:hAnsiTheme="minorHAnsi" w:cstheme="minorHAnsi"/>
        </w:rPr>
        <w:t xml:space="preserve"> the absence of two big problems” — hegemonic rivalry and counter-hegemonic balancing—that were present in all earlier systems. As a result “unipolarity favors </w:t>
      </w:r>
      <w:r w:rsidRPr="00BB10E5">
        <w:rPr>
          <w:rStyle w:val="StyleUnderline"/>
          <w:rFonts w:asciiTheme="minorHAnsi" w:hAnsiTheme="minorHAnsi" w:cstheme="minorHAnsi"/>
          <w:highlight w:val="cyan"/>
        </w:rPr>
        <w:t>the absence of war among the great powers</w:t>
      </w:r>
      <w:r w:rsidRPr="005B1D4C">
        <w:rPr>
          <w:rStyle w:val="StyleUnderline"/>
          <w:rFonts w:asciiTheme="minorHAnsi" w:hAnsiTheme="minorHAnsi" w:cstheme="minorHAnsi"/>
        </w:rPr>
        <w:t>.” Like any statement</w:t>
      </w:r>
      <w:r w:rsidRPr="005B1D4C">
        <w:rPr>
          <w:rFonts w:asciiTheme="minorHAnsi" w:hAnsiTheme="minorHAnsi" w:cstheme="minorHAnsi"/>
          <w:sz w:val="14"/>
        </w:rPr>
        <w:t xml:space="preserve"> </w:t>
      </w:r>
      <w:r w:rsidRPr="005B1D4C">
        <w:rPr>
          <w:rStyle w:val="StyleUnderline"/>
          <w:rFonts w:asciiTheme="minorHAnsi" w:hAnsiTheme="minorHAnsi" w:cstheme="minorHAnsi"/>
        </w:rPr>
        <w:t xml:space="preserve">about the war-proneness of any international system, </w:t>
      </w:r>
      <w:r w:rsidRPr="005B1D4C">
        <w:rPr>
          <w:rStyle w:val="Emphasis"/>
          <w:rFonts w:asciiTheme="minorHAnsi" w:hAnsiTheme="minorHAnsi" w:cstheme="minorHAnsi"/>
        </w:rPr>
        <w:t>this is a relative claim</w:t>
      </w:r>
      <w:r w:rsidRPr="005B1D4C">
        <w:rPr>
          <w:rStyle w:val="StyleUnderline"/>
          <w:rFonts w:asciiTheme="minorHAnsi" w:hAnsiTheme="minorHAnsi" w:cstheme="minorHAnsi"/>
        </w:rPr>
        <w:t>.</w:t>
      </w:r>
      <w:r w:rsidRPr="005B1D4C">
        <w:rPr>
          <w:rFonts w:asciiTheme="minorHAnsi" w:hAnsiTheme="minorHAnsi" w:cstheme="minorHAnsi"/>
          <w:sz w:val="14"/>
        </w:rPr>
        <w:t xml:space="preserve"> </w:t>
      </w:r>
      <w:r w:rsidRPr="005B1D4C">
        <w:rPr>
          <w:rStyle w:val="StyleUnderline"/>
          <w:rFonts w:asciiTheme="minorHAnsi" w:hAnsiTheme="minorHAnsi" w:cstheme="minorHAnsi"/>
        </w:rPr>
        <w:t>International relations scholarship does not have theories that make anything other than relative predictions about the war-proneness of systems</w:t>
      </w:r>
      <w:r w:rsidRPr="005B1D4C">
        <w:rPr>
          <w:rFonts w:asciiTheme="minorHAnsi" w:hAnsiTheme="minorHAnsi" w:cstheme="minorHAnsi"/>
          <w:sz w:val="14"/>
        </w:rPr>
        <w:t xml:space="preserve">. </w:t>
      </w:r>
      <w:r w:rsidRPr="005B1D4C">
        <w:rPr>
          <w:rStyle w:val="StyleUnderline"/>
          <w:rFonts w:asciiTheme="minorHAnsi" w:hAnsiTheme="minorHAnsi" w:cstheme="minorHAnsi"/>
        </w:rPr>
        <w:t xml:space="preserve">Monteiro tries but fails to escape this reality. He writes: “Rather than assess the relative peacefulness of unipolarity </w:t>
      </w:r>
      <w:r w:rsidRPr="00BB10E5">
        <w:rPr>
          <w:rStyle w:val="StyleUnderline"/>
          <w:rFonts w:asciiTheme="minorHAnsi" w:hAnsiTheme="minorHAnsi" w:cstheme="minorHAnsi"/>
          <w:highlight w:val="cyan"/>
        </w:rPr>
        <w:t>vis-à-vis bipolar or multipolar systems</w:t>
      </w:r>
      <w:r w:rsidRPr="005B1D4C">
        <w:rPr>
          <w:rStyle w:val="StyleUnderline"/>
          <w:rFonts w:asciiTheme="minorHAnsi" w:hAnsiTheme="minorHAnsi" w:cstheme="minorHAnsi"/>
        </w:rPr>
        <w:t xml:space="preserve">, I identify causal pathways to war that are characteristic of a unipolar system and that have not been developed in the extant literature (12). The latter portion of this sentence is exactly right, but the former bit is contradicted just a few pages later when </w:t>
      </w:r>
      <w:r w:rsidRPr="009D0D8E">
        <w:rPr>
          <w:rStyle w:val="StyleUnderline"/>
          <w:rFonts w:asciiTheme="minorHAnsi" w:hAnsiTheme="minorHAnsi" w:cstheme="minorHAnsi"/>
        </w:rPr>
        <w:t xml:space="preserve">Monteiro presents evidence that “Unipolarity is the most conflict prone of all systems .. .“ (18). While conflict researchers debate the causes, they are nearly united in agreeing that </w:t>
      </w:r>
      <w:r w:rsidRPr="00BB10E5">
        <w:rPr>
          <w:rStyle w:val="StyleUnderline"/>
          <w:rFonts w:asciiTheme="minorHAnsi" w:hAnsiTheme="minorHAnsi" w:cstheme="minorHAnsi"/>
          <w:highlight w:val="cyan"/>
        </w:rPr>
        <w:t xml:space="preserve">the post-1990 </w:t>
      </w:r>
      <w:r w:rsidRPr="005B1D4C">
        <w:rPr>
          <w:rStyle w:val="StyleUnderline"/>
          <w:rFonts w:asciiTheme="minorHAnsi" w:hAnsiTheme="minorHAnsi" w:cstheme="minorHAnsi"/>
        </w:rPr>
        <w:t xml:space="preserve">international </w:t>
      </w:r>
      <w:r w:rsidRPr="00BB10E5">
        <w:rPr>
          <w:rStyle w:val="StyleUnderline"/>
          <w:rFonts w:asciiTheme="minorHAnsi" w:hAnsiTheme="minorHAnsi" w:cstheme="minorHAnsi"/>
          <w:highlight w:val="cyan"/>
        </w:rPr>
        <w:t xml:space="preserve">system is </w:t>
      </w:r>
      <w:r w:rsidRPr="00BB10E5">
        <w:rPr>
          <w:rStyle w:val="Emphasis"/>
          <w:rFonts w:asciiTheme="minorHAnsi" w:hAnsiTheme="minorHAnsi" w:cstheme="minorHAnsi"/>
          <w:highlight w:val="cyan"/>
        </w:rPr>
        <w:t>the least afflicted by war</w:t>
      </w:r>
      <w:r w:rsidRPr="005B1D4C">
        <w:rPr>
          <w:rStyle w:val="StyleUnderline"/>
          <w:rFonts w:asciiTheme="minorHAnsi" w:hAnsiTheme="minorHAnsi" w:cstheme="minorHAnsi"/>
        </w:rPr>
        <w:t xml:space="preserve">.5 </w:t>
      </w:r>
      <w:r w:rsidRPr="00BB10E5">
        <w:rPr>
          <w:rStyle w:val="Emphasis"/>
          <w:rFonts w:asciiTheme="minorHAnsi" w:hAnsiTheme="minorHAnsi" w:cstheme="minorHAnsi"/>
          <w:highlight w:val="cyan"/>
        </w:rPr>
        <w:t>There are many ways to measure</w:t>
      </w:r>
      <w:r w:rsidRPr="00BB10E5">
        <w:rPr>
          <w:rStyle w:val="StyleUnderline"/>
          <w:rFonts w:asciiTheme="minorHAnsi" w:hAnsiTheme="minorHAnsi" w:cstheme="minorHAnsi"/>
          <w:highlight w:val="cyan"/>
        </w:rPr>
        <w:t xml:space="preserve"> war</w:t>
      </w:r>
      <w:r w:rsidRPr="005B1D4C">
        <w:rPr>
          <w:rStyle w:val="StyleUnderline"/>
          <w:rFonts w:asciiTheme="minorHAnsi" w:hAnsiTheme="minorHAnsi" w:cstheme="minorHAnsi"/>
        </w:rPr>
        <w:t xml:space="preserve">: the overall number that occur, the number of people killed, the probability that any state will be at war in any year, the size or cost of military forces compared to economic output or population, or, perhaps best, the probability that any individual will die as a result of organized inter-group violence. </w:t>
      </w:r>
      <w:r w:rsidRPr="00BB10E5">
        <w:rPr>
          <w:rStyle w:val="Emphasis"/>
          <w:rFonts w:asciiTheme="minorHAnsi" w:hAnsiTheme="minorHAnsi" w:cstheme="minorHAnsi"/>
          <w:highlight w:val="cyan"/>
        </w:rPr>
        <w:t xml:space="preserve">By all </w:t>
      </w:r>
      <w:r w:rsidRPr="009D0D8E">
        <w:rPr>
          <w:rStyle w:val="Emphasis"/>
          <w:rFonts w:asciiTheme="minorHAnsi" w:hAnsiTheme="minorHAnsi" w:cstheme="minorHAnsi"/>
        </w:rPr>
        <w:t xml:space="preserve">those </w:t>
      </w:r>
      <w:r w:rsidRPr="00BB10E5">
        <w:rPr>
          <w:rStyle w:val="Emphasis"/>
          <w:rFonts w:asciiTheme="minorHAnsi" w:hAnsiTheme="minorHAnsi" w:cstheme="minorHAnsi"/>
          <w:highlight w:val="cyan"/>
        </w:rPr>
        <w:t>measures, we are living in the most peaceful period</w:t>
      </w:r>
      <w:r w:rsidRPr="005B1D4C">
        <w:rPr>
          <w:rStyle w:val="StyleUnderline"/>
          <w:rFonts w:asciiTheme="minorHAnsi" w:hAnsiTheme="minorHAnsi" w:cstheme="minorHAnsi"/>
        </w:rPr>
        <w:t xml:space="preserve"> </w:t>
      </w:r>
      <w:r w:rsidRPr="005B1D4C">
        <w:rPr>
          <w:rFonts w:asciiTheme="minorHAnsi" w:hAnsiTheme="minorHAnsi" w:cstheme="minorHAnsi"/>
          <w:sz w:val="14"/>
        </w:rPr>
        <w:t xml:space="preserve">since the modern inter-state system took shape in the seventeenth century. Indeed, Stephen </w:t>
      </w:r>
      <w:r w:rsidRPr="005B1D4C">
        <w:rPr>
          <w:rStyle w:val="StyleUnderline"/>
          <w:rFonts w:asciiTheme="minorHAnsi" w:hAnsiTheme="minorHAnsi" w:cstheme="minorHAnsi"/>
        </w:rPr>
        <w:t xml:space="preserve">Pinker assembles masses of evidence to suggest </w:t>
      </w:r>
      <w:r w:rsidRPr="009D0D8E">
        <w:rPr>
          <w:rStyle w:val="StyleUnderline"/>
          <w:rFonts w:asciiTheme="minorHAnsi" w:hAnsiTheme="minorHAnsi" w:cstheme="minorHAnsi"/>
        </w:rPr>
        <w:t xml:space="preserve">that </w:t>
      </w:r>
      <w:r w:rsidRPr="009D0D8E">
        <w:rPr>
          <w:rStyle w:val="Emphasis"/>
          <w:rFonts w:asciiTheme="minorHAnsi" w:hAnsiTheme="minorHAnsi" w:cstheme="minorHAnsi"/>
        </w:rPr>
        <w:t>there has never been a less violent time in all of human history</w:t>
      </w:r>
      <w:r w:rsidRPr="009D0D8E">
        <w:rPr>
          <w:rStyle w:val="StyleUnderline"/>
          <w:rFonts w:asciiTheme="minorHAnsi" w:hAnsiTheme="minorHAnsi" w:cstheme="minorHAnsi"/>
        </w:rPr>
        <w:t xml:space="preserve">.6 It is hard to think of any way to measure war that does not show the unipolar period as remarkably peaceful— except for the ones Monteiro uses: “the percentage of years that great powers spend at war, and the incidence of war involving great powers,” (18) with the United States defined as the only great power after 1990. That is a very convoluted way to say </w:t>
      </w:r>
      <w:r w:rsidRPr="00BB10E5">
        <w:rPr>
          <w:rStyle w:val="StyleUnderline"/>
          <w:rFonts w:asciiTheme="minorHAnsi" w:hAnsiTheme="minorHAnsi" w:cstheme="minorHAnsi"/>
          <w:highlight w:val="cyan"/>
        </w:rPr>
        <w:t>‘Iraq and Afghanistan</w:t>
      </w:r>
      <w:r w:rsidRPr="005B1D4C">
        <w:rPr>
          <w:rStyle w:val="StyleUnderline"/>
          <w:rFonts w:asciiTheme="minorHAnsi" w:hAnsiTheme="minorHAnsi" w:cstheme="minorHAnsi"/>
        </w:rPr>
        <w:t xml:space="preserve">.’ </w:t>
      </w:r>
      <w:r w:rsidRPr="00BB10E5">
        <w:rPr>
          <w:rStyle w:val="Emphasis"/>
          <w:rFonts w:asciiTheme="minorHAnsi" w:hAnsiTheme="minorHAnsi" w:cstheme="minorHAnsi"/>
          <w:highlight w:val="cyan"/>
        </w:rPr>
        <w:t>The fact that the United States ended up in two grinding counter-insurgency operations in no way contradicts the claim that unipolarity is unprecedentedly peaceful.</w:t>
      </w:r>
      <w:r w:rsidRPr="005B1D4C">
        <w:rPr>
          <w:rStyle w:val="Emphasis"/>
          <w:rFonts w:asciiTheme="minorHAnsi" w:hAnsiTheme="minorHAnsi" w:cstheme="minorHAnsi"/>
        </w:rPr>
        <w:t xml:space="preserve"> </w:t>
      </w:r>
      <w:r w:rsidRPr="005B1D4C">
        <w:rPr>
          <w:rFonts w:asciiTheme="minorHAnsi" w:hAnsiTheme="minorHAnsi" w:cstheme="minorHAnsi"/>
          <w:sz w:val="14"/>
        </w:rPr>
        <w:t xml:space="preserve">But that reaction concerns the framing rather than the substance of the article. </w:t>
      </w:r>
      <w:r w:rsidRPr="005B1D4C">
        <w:rPr>
          <w:rStyle w:val="StyleUnderline"/>
          <w:rFonts w:asciiTheme="minorHAnsi" w:hAnsiTheme="minorHAnsi" w:cstheme="minorHAnsi"/>
        </w:rPr>
        <w:t>One can dismiss as America-centric the claim that unipolarity is war-prone and still regard Monteiro’s carefully</w:t>
      </w:r>
      <w:r w:rsidRPr="005B1D4C">
        <w:rPr>
          <w:rFonts w:asciiTheme="minorHAnsi" w:hAnsiTheme="minorHAnsi" w:cstheme="minorHAnsi"/>
          <w:sz w:val="14"/>
        </w:rPr>
        <w:t xml:space="preserve"> </w:t>
      </w:r>
      <w:r w:rsidRPr="005B1D4C">
        <w:rPr>
          <w:rStyle w:val="StyleUnderline"/>
          <w:rFonts w:asciiTheme="minorHAnsi" w:hAnsiTheme="minorHAnsi" w:cstheme="minorHAnsi"/>
        </w:rPr>
        <w:t>crafted arguments as promising advances</w:t>
      </w:r>
      <w:r w:rsidRPr="005B1D4C">
        <w:rPr>
          <w:rFonts w:asciiTheme="minorHAnsi" w:hAnsiTheme="minorHAnsi" w:cstheme="minorHAnsi"/>
          <w:sz w:val="14"/>
        </w:rPr>
        <w:t xml:space="preserve">. Further investment in refining and evaluating these arguments is warranted, for </w:t>
      </w:r>
      <w:r w:rsidRPr="005B1D4C">
        <w:rPr>
          <w:rStyle w:val="StyleUnderline"/>
          <w:rFonts w:asciiTheme="minorHAnsi" w:hAnsiTheme="minorHAnsi" w:cstheme="minorHAnsi"/>
        </w:rPr>
        <w:t>even if we agree that unipolarity has been pretty darned peaceful, it surely doesn’t seem that way to anyone in or around the U.S. military</w:t>
      </w:r>
      <w:r w:rsidRPr="005B1D4C">
        <w:rPr>
          <w:rFonts w:asciiTheme="minorHAnsi" w:hAnsiTheme="minorHAnsi" w:cstheme="minorHAnsi"/>
          <w:sz w:val="14"/>
        </w:rPr>
        <w:t xml:space="preserve">. </w:t>
      </w:r>
      <w:r w:rsidRPr="005B1D4C">
        <w:rPr>
          <w:rStyle w:val="StyleUnderline"/>
          <w:rFonts w:asciiTheme="minorHAnsi" w:hAnsiTheme="minorHAnsi" w:cstheme="minorHAnsi"/>
        </w:rPr>
        <w:t>Along with most security scholars</w:t>
      </w:r>
      <w:r w:rsidRPr="005B1D4C">
        <w:rPr>
          <w:rFonts w:asciiTheme="minorHAnsi" w:hAnsiTheme="minorHAnsi" w:cstheme="minorHAnsi"/>
          <w:sz w:val="14"/>
        </w:rPr>
        <w:t xml:space="preserve">, </w:t>
      </w:r>
      <w:r w:rsidRPr="005B1D4C">
        <w:rPr>
          <w:rStyle w:val="StyleUnderline"/>
          <w:rFonts w:asciiTheme="minorHAnsi" w:hAnsiTheme="minorHAnsi" w:cstheme="minorHAnsi"/>
        </w:rPr>
        <w:t>I’ve regarded the post-1991</w:t>
      </w:r>
      <w:r w:rsidRPr="00BB10E5">
        <w:rPr>
          <w:rStyle w:val="StyleUnderline"/>
          <w:rFonts w:asciiTheme="minorHAnsi" w:hAnsiTheme="minorHAnsi" w:cstheme="minorHAnsi"/>
          <w:highlight w:val="cyan"/>
        </w:rPr>
        <w:t xml:space="preserve"> military interventions </w:t>
      </w:r>
      <w:r w:rsidRPr="005B1D4C">
        <w:rPr>
          <w:rStyle w:val="StyleUnderline"/>
          <w:rFonts w:asciiTheme="minorHAnsi" w:hAnsiTheme="minorHAnsi" w:cstheme="minorHAnsi"/>
        </w:rPr>
        <w:t xml:space="preserve">as </w:t>
      </w:r>
      <w:r w:rsidRPr="00BB10E5">
        <w:rPr>
          <w:rStyle w:val="StyleUnderline"/>
          <w:rFonts w:asciiTheme="minorHAnsi" w:hAnsiTheme="minorHAnsi" w:cstheme="minorHAnsi"/>
          <w:highlight w:val="cyan"/>
        </w:rPr>
        <w:t xml:space="preserve">permitted </w:t>
      </w:r>
      <w:r w:rsidRPr="00BB10E5">
        <w:rPr>
          <w:rStyle w:val="Emphasis"/>
          <w:rFonts w:asciiTheme="minorHAnsi" w:hAnsiTheme="minorHAnsi" w:cstheme="minorHAnsi"/>
          <w:highlight w:val="cyan"/>
        </w:rPr>
        <w:t>but not dictated by unipolarity</w:t>
      </w:r>
      <w:r w:rsidRPr="00BB10E5">
        <w:rPr>
          <w:rFonts w:asciiTheme="minorHAnsi" w:hAnsiTheme="minorHAnsi" w:cstheme="minorHAnsi"/>
          <w:sz w:val="14"/>
          <w:highlight w:val="cyan"/>
        </w:rPr>
        <w:t xml:space="preserve">. </w:t>
      </w:r>
      <w:r w:rsidRPr="00BB10E5">
        <w:rPr>
          <w:rStyle w:val="StyleUnderline"/>
          <w:rFonts w:asciiTheme="minorHAnsi" w:hAnsiTheme="minorHAnsi" w:cstheme="minorHAnsi"/>
          <w:highlight w:val="cyan"/>
        </w:rPr>
        <w:t xml:space="preserve">That </w:t>
      </w:r>
      <w:r w:rsidRPr="005B1D4C">
        <w:rPr>
          <w:rStyle w:val="Emphasis"/>
          <w:rFonts w:asciiTheme="minorHAnsi" w:hAnsiTheme="minorHAnsi" w:cstheme="minorHAnsi"/>
        </w:rPr>
        <w:t xml:space="preserve">at least </w:t>
      </w:r>
      <w:r w:rsidRPr="00BB10E5">
        <w:rPr>
          <w:rStyle w:val="Emphasis"/>
          <w:rFonts w:asciiTheme="minorHAnsi" w:hAnsiTheme="minorHAnsi" w:cstheme="minorHAnsi"/>
          <w:highlight w:val="cyan"/>
        </w:rPr>
        <w:t xml:space="preserve">leaves </w:t>
      </w:r>
      <w:r w:rsidRPr="005B1D4C">
        <w:rPr>
          <w:rStyle w:val="Emphasis"/>
          <w:rFonts w:asciiTheme="minorHAnsi" w:hAnsiTheme="minorHAnsi" w:cstheme="minorHAnsi"/>
        </w:rPr>
        <w:t xml:space="preserve">open </w:t>
      </w:r>
      <w:r w:rsidRPr="00BB10E5">
        <w:rPr>
          <w:rStyle w:val="Emphasis"/>
          <w:rFonts w:asciiTheme="minorHAnsi" w:hAnsiTheme="minorHAnsi" w:cstheme="minorHAnsi"/>
          <w:highlight w:val="cyan"/>
        </w:rPr>
        <w:t>the possibility of strategic learning</w:t>
      </w:r>
      <w:r w:rsidRPr="005B1D4C">
        <w:rPr>
          <w:rStyle w:val="StyleUnderline"/>
          <w:rFonts w:asciiTheme="minorHAnsi" w:hAnsiTheme="minorHAnsi" w:cstheme="minorHAnsi"/>
        </w:rPr>
        <w:t xml:space="preserve">, </w:t>
      </w:r>
      <w:r w:rsidRPr="00BB10E5">
        <w:rPr>
          <w:rStyle w:val="StyleUnderline"/>
          <w:rFonts w:asciiTheme="minorHAnsi" w:hAnsiTheme="minorHAnsi" w:cstheme="minorHAnsi"/>
          <w:highlight w:val="cyan"/>
        </w:rPr>
        <w:t>as</w:t>
      </w:r>
      <w:r w:rsidRPr="005B1D4C">
        <w:rPr>
          <w:rStyle w:val="StyleUnderline"/>
          <w:rFonts w:asciiTheme="minorHAnsi" w:hAnsiTheme="minorHAnsi" w:cstheme="minorHAnsi"/>
        </w:rPr>
        <w:t xml:space="preserve"> happened</w:t>
      </w:r>
      <w:r w:rsidRPr="005B1D4C">
        <w:rPr>
          <w:rFonts w:asciiTheme="minorHAnsi" w:hAnsiTheme="minorHAnsi" w:cstheme="minorHAnsi"/>
          <w:sz w:val="14"/>
        </w:rPr>
        <w:t xml:space="preserve"> </w:t>
      </w:r>
      <w:r w:rsidRPr="005B1D4C">
        <w:rPr>
          <w:rStyle w:val="StyleUnderline"/>
          <w:rFonts w:asciiTheme="minorHAnsi" w:hAnsiTheme="minorHAnsi" w:cstheme="minorHAnsi"/>
        </w:rPr>
        <w:t xml:space="preserve">back </w:t>
      </w:r>
      <w:r w:rsidRPr="00BB10E5">
        <w:rPr>
          <w:rStyle w:val="StyleUnderline"/>
          <w:rFonts w:asciiTheme="minorHAnsi" w:hAnsiTheme="minorHAnsi" w:cstheme="minorHAnsi"/>
          <w:highlight w:val="cyan"/>
        </w:rPr>
        <w:t>in biplolarity</w:t>
      </w:r>
      <w:r w:rsidRPr="005B1D4C">
        <w:rPr>
          <w:rFonts w:asciiTheme="minorHAnsi" w:hAnsiTheme="minorHAnsi" w:cstheme="minorHAnsi"/>
          <w:sz w:val="14"/>
        </w:rPr>
        <w:t xml:space="preserve">. Even though the bipolar structure and U.S. grand strategy remained constant, </w:t>
      </w:r>
      <w:r w:rsidRPr="00BB10E5">
        <w:rPr>
          <w:rStyle w:val="StyleUnderline"/>
          <w:rFonts w:asciiTheme="minorHAnsi" w:hAnsiTheme="minorHAnsi" w:cstheme="minorHAnsi"/>
          <w:highlight w:val="cyan"/>
        </w:rPr>
        <w:t xml:space="preserve">bloody conflicts in </w:t>
      </w:r>
      <w:r w:rsidRPr="00BB10E5">
        <w:rPr>
          <w:rStyle w:val="Emphasis"/>
          <w:rFonts w:asciiTheme="minorHAnsi" w:hAnsiTheme="minorHAnsi" w:cstheme="minorHAnsi"/>
          <w:highlight w:val="cyan"/>
        </w:rPr>
        <w:t>Korea and Vietnam</w:t>
      </w:r>
      <w:r w:rsidRPr="00BB10E5">
        <w:rPr>
          <w:rStyle w:val="StyleUnderline"/>
          <w:rFonts w:asciiTheme="minorHAnsi" w:hAnsiTheme="minorHAnsi" w:cstheme="minorHAnsi"/>
          <w:highlight w:val="cyan"/>
        </w:rPr>
        <w:t xml:space="preserve"> prompted Washington to get out of the direct military intervention business in favor of proxy wars</w:t>
      </w:r>
      <w:r w:rsidRPr="005B1D4C">
        <w:rPr>
          <w:rFonts w:asciiTheme="minorHAnsi" w:hAnsiTheme="minorHAnsi" w:cstheme="minorHAnsi"/>
          <w:sz w:val="14"/>
        </w:rPr>
        <w:t xml:space="preserve"> and less costly covert operations. Similarly, </w:t>
      </w:r>
      <w:r w:rsidRPr="00BB10E5">
        <w:rPr>
          <w:rStyle w:val="StyleUnderline"/>
          <w:rFonts w:asciiTheme="minorHAnsi" w:hAnsiTheme="minorHAnsi" w:cstheme="minorHAnsi"/>
          <w:highlight w:val="cyan"/>
        </w:rPr>
        <w:t xml:space="preserve">the new “Iraq syndrome” might </w:t>
      </w:r>
      <w:r w:rsidRPr="00BB10E5">
        <w:rPr>
          <w:rStyle w:val="Emphasis"/>
          <w:rFonts w:asciiTheme="minorHAnsi" w:hAnsiTheme="minorHAnsi" w:cstheme="minorHAnsi"/>
          <w:highlight w:val="cyan"/>
        </w:rPr>
        <w:t>tame interventionist impulses</w:t>
      </w:r>
      <w:r w:rsidRPr="005B1D4C">
        <w:rPr>
          <w:rStyle w:val="StyleUnderline"/>
          <w:rFonts w:asciiTheme="minorHAnsi" w:hAnsiTheme="minorHAnsi" w:cstheme="minorHAnsi"/>
        </w:rPr>
        <w:t xml:space="preserve"> even as unipolarity endures</w:t>
      </w:r>
      <w:r w:rsidRPr="005B1D4C">
        <w:rPr>
          <w:rFonts w:asciiTheme="minorHAnsi" w:hAnsiTheme="minorHAnsi" w:cstheme="minorHAnsi"/>
          <w:sz w:val="14"/>
        </w:rPr>
        <w:t>. But Monteiro’s message is gloomier. “The significant level of conflict the world has experienced over the last two decades,” he warns, “will continue as long as U.S. power remains preponderant.” (38). That’s a scary message even if that “significant level” is far lower than in any other known interstate system. So while I hope Monteiro is wrong, there is no doubt that his article has decisively altered the terms of the debate on this crucial issue.</w:t>
      </w:r>
    </w:p>
    <w:p w14:paraId="5374ECE1" w14:textId="709F7B21" w:rsidR="00117ACD" w:rsidRDefault="00200345" w:rsidP="00200345">
      <w:pPr>
        <w:pStyle w:val="Heading3"/>
      </w:pPr>
      <w:r>
        <w:t xml:space="preserve">2NC A2: “Multipolarity solves </w:t>
      </w:r>
      <w:r w:rsidR="00EA3F20">
        <w:t>cyberattacks</w:t>
      </w:r>
      <w:r>
        <w:t>”</w:t>
      </w:r>
    </w:p>
    <w:p w14:paraId="21E14035" w14:textId="77777777" w:rsidR="00200345" w:rsidRPr="00DD78E9" w:rsidRDefault="00200345" w:rsidP="00200345">
      <w:pPr>
        <w:pStyle w:val="Heading4"/>
        <w:rPr>
          <w:rFonts w:asciiTheme="minorHAnsi" w:hAnsiTheme="minorHAnsi" w:cstheme="minorHAnsi"/>
        </w:rPr>
      </w:pPr>
      <w:r w:rsidRPr="00DD78E9">
        <w:rPr>
          <w:rFonts w:asciiTheme="minorHAnsi" w:hAnsiTheme="minorHAnsi" w:cstheme="minorHAnsi"/>
        </w:rPr>
        <w:t>No cyber impact</w:t>
      </w:r>
    </w:p>
    <w:p w14:paraId="5968F00B" w14:textId="77777777" w:rsidR="00200345" w:rsidRPr="00DD78E9" w:rsidRDefault="00200345" w:rsidP="00200345">
      <w:pPr>
        <w:rPr>
          <w:rFonts w:asciiTheme="minorHAnsi" w:hAnsiTheme="minorHAnsi" w:cstheme="minorHAnsi"/>
        </w:rPr>
      </w:pPr>
      <w:r w:rsidRPr="00DD78E9">
        <w:rPr>
          <w:rFonts w:asciiTheme="minorHAnsi" w:hAnsiTheme="minorHAnsi" w:cstheme="minorHAnsi"/>
        </w:rPr>
        <w:t xml:space="preserve">James Andrew </w:t>
      </w:r>
      <w:r w:rsidRPr="00DD78E9">
        <w:rPr>
          <w:rStyle w:val="Style13ptBold"/>
          <w:rFonts w:asciiTheme="minorHAnsi" w:hAnsiTheme="minorHAnsi" w:cstheme="minorHAnsi"/>
        </w:rPr>
        <w:t>Lewis</w:t>
      </w:r>
      <w:r w:rsidRPr="00DD78E9">
        <w:rPr>
          <w:rFonts w:asciiTheme="minorHAnsi" w:hAnsiTheme="minorHAnsi" w:cstheme="minorHAnsi"/>
        </w:rPr>
        <w:t xml:space="preserve">, </w:t>
      </w:r>
      <w:r w:rsidRPr="00DD78E9">
        <w:rPr>
          <w:rStyle w:val="Style13ptBold"/>
          <w:rFonts w:asciiTheme="minorHAnsi" w:hAnsiTheme="minorHAnsi" w:cstheme="minorHAnsi"/>
        </w:rPr>
        <w:t>18</w:t>
      </w:r>
      <w:r w:rsidRPr="00DD78E9">
        <w:rPr>
          <w:rFonts w:asciiTheme="minorHAnsi" w:hAnsiTheme="minorHAnsi" w:cstheme="minorHAnsi"/>
        </w:rPr>
        <w:t xml:space="preserve">, 1-2018, "Re-thinking cybersecurity: strategy, mass effect and states", Report for the Center for Strategic and International Studies, James Andrew Lewis is a Senior Vice President and the Director of the Technology and Public Policy Program at the Center for Strategic and International Studies in Washington, D.C, and a cool mustache, https://espas.secure.europarl.europa.eu/orbis/sites/default/files/generated/document/en/180108_Lewis_ReconsideringCybersecurity_Web.pdf, Page 12-14, AVD, </w:t>
      </w:r>
    </w:p>
    <w:p w14:paraId="29CDB814" w14:textId="77777777" w:rsidR="00200345" w:rsidRPr="00DD78E9" w:rsidRDefault="00200345" w:rsidP="00200345">
      <w:pPr>
        <w:rPr>
          <w:rFonts w:asciiTheme="minorHAnsi" w:hAnsiTheme="minorHAnsi" w:cstheme="minorHAnsi"/>
          <w:sz w:val="12"/>
        </w:rPr>
      </w:pPr>
      <w:r w:rsidRPr="00DD78E9">
        <w:rPr>
          <w:rFonts w:asciiTheme="minorHAnsi" w:hAnsiTheme="minorHAnsi" w:cstheme="minorHAnsi"/>
          <w:sz w:val="12"/>
        </w:rPr>
        <w:t xml:space="preserve">If something that is widely feared has never happened, it is useful to ask why, despite all evidence to the contrary, people fear it. </w:t>
      </w:r>
      <w:r w:rsidRPr="00BB10E5">
        <w:rPr>
          <w:rStyle w:val="StyleUnderline"/>
          <w:rFonts w:asciiTheme="minorHAnsi" w:hAnsiTheme="minorHAnsi" w:cstheme="minorHAnsi"/>
          <w:highlight w:val="cyan"/>
        </w:rPr>
        <w:t>There have been no attacks on critical infrastructure</w:t>
      </w:r>
      <w:r w:rsidRPr="00DD78E9">
        <w:rPr>
          <w:rFonts w:asciiTheme="minorHAnsi" w:hAnsiTheme="minorHAnsi" w:cstheme="minorHAnsi"/>
          <w:sz w:val="12"/>
        </w:rPr>
        <w:t xml:space="preserve"> because </w:t>
      </w:r>
      <w:r w:rsidRPr="00BB10E5">
        <w:rPr>
          <w:rStyle w:val="StyleUnderline"/>
          <w:rFonts w:asciiTheme="minorHAnsi" w:hAnsiTheme="minorHAnsi" w:cstheme="minorHAnsi"/>
          <w:highlight w:val="cyan"/>
        </w:rPr>
        <w:t xml:space="preserve">states who have the ability </w:t>
      </w:r>
      <w:r w:rsidRPr="00DD78E9">
        <w:rPr>
          <w:rStyle w:val="StyleUnderline"/>
          <w:rFonts w:asciiTheme="minorHAnsi" w:hAnsiTheme="minorHAnsi" w:cstheme="minorHAnsi"/>
        </w:rPr>
        <w:t xml:space="preserve">to carry out such </w:t>
      </w:r>
      <w:r w:rsidRPr="00BB10E5">
        <w:rPr>
          <w:rStyle w:val="StyleUnderline"/>
          <w:rFonts w:asciiTheme="minorHAnsi" w:hAnsiTheme="minorHAnsi" w:cstheme="minorHAnsi"/>
          <w:highlight w:val="cyan"/>
        </w:rPr>
        <w:t xml:space="preserve">attacks, have no interest in doing </w:t>
      </w:r>
      <w:r w:rsidRPr="00DD78E9">
        <w:rPr>
          <w:rStyle w:val="StyleUnderline"/>
          <w:rFonts w:asciiTheme="minorHAnsi" w:hAnsiTheme="minorHAnsi" w:cstheme="minorHAnsi"/>
        </w:rPr>
        <w:t>so without strategic justification, and because nonstate actors, who might be tempted to undertake such actions. lack the capabilities. Why people fear these attacks has to do with outdated concepts, changing social attitudes toward risk, and 'mirror imaging.'</w:t>
      </w:r>
      <w:r w:rsidRPr="00DD78E9">
        <w:rPr>
          <w:rStyle w:val="StyleUnderline"/>
          <w:rFonts w:asciiTheme="minorHAnsi" w:hAnsiTheme="minorHAnsi" w:cstheme="minorHAnsi"/>
          <w:color w:val="000000" w:themeColor="text1"/>
        </w:rPr>
        <w:t xml:space="preserve"> </w:t>
      </w:r>
      <w:r w:rsidRPr="00DD78E9">
        <w:rPr>
          <w:rFonts w:asciiTheme="minorHAnsi" w:hAnsiTheme="minorHAnsi" w:cstheme="minorHAnsi"/>
          <w:color w:val="000000" w:themeColor="text1"/>
          <w:sz w:val="12"/>
          <w:szCs w:val="12"/>
        </w:rPr>
        <w:t>'Mirror Imaging' is a term intelligence analysts use for assuming that your opponents will act and think as you would. Mirror imaging meant that America has been caught off guard repeatedly, most recently when Russia hacked the Democratic National Committee, purloined emails, and then leaked them to create political turmoil. The Russians had used this tactic against opponents. The Russian action probably did not change the election outcome. but it certainly created uproar and confusion-and that was the Russian goal. Neither the United States nor its allies know how to respond to this kind of attack. If this had been an attack that damaged critical infrastructure, the United States would have known what to do and it would have known how international law would apply. We need to be similarly prepared to respond to cyber actions intended to disrupt data or create cognitive effect Coming up with such responses will not be easy-this is a new kind of conflict that does not fit the mold of military action, and opponents will be less bound by the rules designed to govern conventional armed conflict between states. Does this mean we should stop trying to make American critical infrastructure a more difficult target for potential attackers to disrupt or damage? Of course not. We have seen Russia and Iran interfere with critical infrastructure as a way to intimidate, and they have (along with China) engaged in reconnoitering U.S. infrastructure to find vulnerabilities that could be used in conflict. A world that is more dependent on cyber-enabled devices and connectivity will require a different strategy to ensure public safety and security. This broader cybersecurity strategy will need to go beyond the critical infrastructure concepts created at the end of the twentieth century. Countries will need a full-spectrum cyber defense that looks at how to defend against information operations and state-sponsored cybercrime as well as possible attacks on critical infrastructure. The focus should be on the broader goal of protecting data from manipulation and developing punitive responses for attacks</w:t>
      </w:r>
      <w:r w:rsidRPr="00DD78E9">
        <w:rPr>
          <w:rFonts w:asciiTheme="minorHAnsi" w:hAnsiTheme="minorHAnsi" w:cstheme="minorHAnsi"/>
          <w:color w:val="FF0000"/>
          <w:sz w:val="12"/>
          <w:szCs w:val="12"/>
        </w:rPr>
        <w:t xml:space="preserve">. </w:t>
      </w:r>
      <w:r w:rsidRPr="00DD78E9">
        <w:rPr>
          <w:rFonts w:asciiTheme="minorHAnsi" w:hAnsiTheme="minorHAnsi" w:cstheme="minorHAnsi"/>
          <w:sz w:val="12"/>
        </w:rPr>
        <w:t xml:space="preserve">Risk in cybersecurity comes from larger political changes: a questioning of the legitimacy of democratic institutions; the pursuit of globalization and the ease of transborder access; the challenge to transatlantic hegemony; and the politics of criminal states and China's pursuit of economic power. Cyber is the tool by which the tensions engendered by these changes are expressed. This is a very different environment from the one we expected at the start of the cyber age, and our policies would be more effective if they took this into account. We can identify two sets of actual risk and two opportunities that could affect the strategic position of the United States. The first is the possibility that an opponent could use cyber attack to inflict massive harm on the United States. This could include crippling attacks on critical infrastructure or the military. The second is the possibility of long-term economy harm through the theft of intellectual property. This affects not only the domestic economy but the technological leadership that has been crucial to U.S. military strength. A less-examined risk (until recently) is the ability to produce cognitive effect in the American population, to affect popular attitude and beliefs, create turmoil and undercut support. </w:t>
      </w:r>
      <w:r w:rsidRPr="00DD78E9">
        <w:rPr>
          <w:rStyle w:val="StyleUnderline"/>
          <w:rFonts w:asciiTheme="minorHAnsi" w:hAnsiTheme="minorHAnsi" w:cstheme="minorHAnsi"/>
        </w:rPr>
        <w:t>Truly damaging cyber attacks are a tool reserved for states</w:t>
      </w:r>
      <w:r w:rsidRPr="00DD78E9">
        <w:rPr>
          <w:rFonts w:asciiTheme="minorHAnsi" w:hAnsiTheme="minorHAnsi" w:cstheme="minorHAnsi"/>
          <w:sz w:val="12"/>
        </w:rPr>
        <w:t xml:space="preserve">. </w:t>
      </w:r>
      <w:r w:rsidRPr="00BB10E5">
        <w:rPr>
          <w:rStyle w:val="StyleUnderline"/>
          <w:rFonts w:asciiTheme="minorHAnsi" w:hAnsiTheme="minorHAnsi" w:cstheme="minorHAnsi"/>
          <w:highlight w:val="cyan"/>
        </w:rPr>
        <w:t>Covert</w:t>
      </w:r>
      <w:r w:rsidRPr="00DD78E9">
        <w:rPr>
          <w:rStyle w:val="StyleUnderline"/>
          <w:rFonts w:asciiTheme="minorHAnsi" w:hAnsiTheme="minorHAnsi" w:cstheme="minorHAnsi"/>
        </w:rPr>
        <w:t xml:space="preserve"> or deniable </w:t>
      </w:r>
      <w:r w:rsidRPr="00BB10E5">
        <w:rPr>
          <w:rStyle w:val="StyleUnderline"/>
          <w:rFonts w:asciiTheme="minorHAnsi" w:hAnsiTheme="minorHAnsi" w:cstheme="minorHAnsi"/>
          <w:highlight w:val="cyan"/>
        </w:rPr>
        <w:t>actions that fall below the threshold</w:t>
      </w:r>
      <w:r w:rsidRPr="00DD78E9">
        <w:rPr>
          <w:rStyle w:val="StyleUnderline"/>
          <w:rFonts w:asciiTheme="minorHAnsi" w:hAnsiTheme="minorHAnsi" w:cstheme="minorHAnsi"/>
        </w:rPr>
        <w:t xml:space="preserve"> of the use of force will appeal to them</w:t>
      </w:r>
      <w:r w:rsidRPr="00DD78E9">
        <w:rPr>
          <w:rFonts w:asciiTheme="minorHAnsi" w:hAnsiTheme="minorHAnsi" w:cstheme="minorHAnsi"/>
          <w:sz w:val="12"/>
        </w:rPr>
        <w:t xml:space="preserve">. </w:t>
      </w:r>
      <w:r w:rsidRPr="00BB10E5">
        <w:rPr>
          <w:rStyle w:val="StyleUnderline"/>
          <w:rFonts w:asciiTheme="minorHAnsi" w:hAnsiTheme="minorHAnsi" w:cstheme="minorHAnsi"/>
          <w:highlight w:val="cyan"/>
        </w:rPr>
        <w:t>Catastrophic attacks</w:t>
      </w:r>
      <w:r w:rsidRPr="00DD78E9">
        <w:rPr>
          <w:rStyle w:val="StyleUnderline"/>
          <w:rFonts w:asciiTheme="minorHAnsi" w:hAnsiTheme="minorHAnsi" w:cstheme="minorHAnsi"/>
        </w:rPr>
        <w:t xml:space="preserve">, especially against nuclear powers, </w:t>
      </w:r>
      <w:r w:rsidRPr="00BB10E5">
        <w:rPr>
          <w:rStyle w:val="StyleUnderline"/>
          <w:rFonts w:asciiTheme="minorHAnsi" w:hAnsiTheme="minorHAnsi" w:cstheme="minorHAnsi"/>
          <w:highlight w:val="cyan"/>
        </w:rPr>
        <w:t>will not. Even in armed conflict</w:t>
      </w:r>
      <w:r w:rsidRPr="00DD78E9">
        <w:rPr>
          <w:rStyle w:val="StyleUnderline"/>
          <w:rFonts w:asciiTheme="minorHAnsi" w:hAnsiTheme="minorHAnsi" w:cstheme="minorHAnsi"/>
        </w:rPr>
        <w:t xml:space="preserve"> between two major powers, the goal of minimizing existential risk to the survival of the state will constrain them. </w:t>
      </w:r>
      <w:r w:rsidRPr="00BB10E5">
        <w:rPr>
          <w:rStyle w:val="StyleUnderline"/>
          <w:rFonts w:asciiTheme="minorHAnsi" w:hAnsiTheme="minorHAnsi" w:cstheme="minorHAnsi"/>
          <w:highlight w:val="cyan"/>
        </w:rPr>
        <w:t xml:space="preserve">No opponent wants a war that will lead to their destruction </w:t>
      </w:r>
      <w:r w:rsidRPr="00DD78E9">
        <w:rPr>
          <w:rStyle w:val="StyleUnderline"/>
          <w:rFonts w:asciiTheme="minorHAnsi" w:hAnsiTheme="minorHAnsi" w:cstheme="minorHAnsi"/>
        </w:rPr>
        <w:t>or prove so costly as to exhaust the state</w:t>
      </w:r>
      <w:r w:rsidRPr="00DD78E9">
        <w:rPr>
          <w:rFonts w:asciiTheme="minorHAnsi" w:hAnsiTheme="minorHAnsi" w:cstheme="minorHAnsi"/>
          <w:sz w:val="12"/>
        </w:rPr>
        <w:t xml:space="preserve">. Why then does the fear of catastrophe and cyber Pearl Harbor retain such salience? Misperception of Cyber Risk Everyone has seen depictions of violence and warfare, portraying explosions, shootings, rockets, and even nuclear explosions, but </w:t>
      </w:r>
      <w:r w:rsidRPr="00BB10E5">
        <w:rPr>
          <w:rStyle w:val="StyleUnderline"/>
          <w:rFonts w:asciiTheme="minorHAnsi" w:hAnsiTheme="minorHAnsi" w:cstheme="minorHAnsi"/>
          <w:highlight w:val="cyan"/>
        </w:rPr>
        <w:t>very few have seen a credible depiction of a cyber attack, making it difficult to conceptualize this new form of warfare.</w:t>
      </w:r>
      <w:r w:rsidRPr="00DD78E9">
        <w:rPr>
          <w:rStyle w:val="StyleUnderline"/>
          <w:rFonts w:asciiTheme="minorHAnsi" w:hAnsiTheme="minorHAnsi" w:cstheme="minorHAnsi"/>
        </w:rPr>
        <w:t xml:space="preserve"> The lack of knowledge provides an ample canvas for our fears. There are many examples that point to an increasingly risk-averse America, including exaggerated fears of disease, shortages of essential resources, and decreased willingness to take business risk." Our fears do not map to the reality of risk. Americans became used to thinking in terms of catastrophe and massive strategic attacks during the Cold War. Nuclear war did not occur-partially through luck, partially as a result of defensive strategies that blended diplomacy and military power, and partially because of a reluctance among the possessors of nuclear weapons to unleash holocaust. The United States and its opponents shared (in private) a conviction that strategic nuclear war was unwinnable and perhaps unsurvivable. The ideas of nuclear war have carried over into cybersecurity with the use of the terminology of nuclear strategy and a lingering sense of vulnerability. However, cyber attack is not comparable to nuclear war in destructive effect or consequences? </w:t>
      </w:r>
      <w:r w:rsidRPr="00DD78E9">
        <w:rPr>
          <w:rFonts w:asciiTheme="minorHAnsi" w:hAnsiTheme="minorHAnsi" w:cstheme="minorHAnsi"/>
          <w:sz w:val="12"/>
        </w:rPr>
        <w:t>The Y2K episode contributed to the sense of cyber vulnerability. Y2K predicted disruptive computer failures at the turn of the century because of programming flaws in commercial software. The effort to prevent Y2K, involving public-private partnerships, information sharing, and international collaboration, has become something of a template for cybersecurity. Ultimately, Y2K had no noticeable effect, but the idea that a single, systemic vulnerability could produce mass disruption became part of the lore of cybersecurity. The attacks of 9/11 profoundly affected American perceptions of risk. An embarrassing surprise attack by a tiny force cost 3,000 lives and produced the dramatic destruction of two large, symbolic buildings, accompanied by immense harm to the Pentagon. These images were replayed constantly on television, reinforcing the sense of vulnerability. Since 2001, the United States has become a more risk-averse society. These fears have been transferred to our perceptions of cyber attack," and distort analysis and policymaking. Reporting in the media distorts attitudes toward risk." The media overemphasize hazards. For example, the recent 'Wannacry' ransomware attack was called a crippling global cyber attack. Wannacry affected several hundred thousand systems, but this is out of a population of more than a billion connected devices. Media sensationalism is reinforced by public relations efforts, where companies find it advantageous to announce dramatic cyber attacks. In 2009. in response to the Conficker worm, the chief executive of a cybersecurity company announced in a major newspaper, 'If you're looking for a digital Pearl Harbor, we now have the Japanese ships steaming toward us on the horizon."-" An emphasis on violence and risk helps sell products and papers, and affects both policy and research. The psychology of risk shapes cybersecurity." The chances of an airplane crash are miniscule (perhaps 1 in 11 million), but if that airplane crashes the chances of dying in that crash is perhaps 1 in 20. The extreme outcome distorts our sense of what is an otherwise low- probability event</w:t>
      </w:r>
      <w:r w:rsidRPr="00DD78E9">
        <w:rPr>
          <w:rStyle w:val="StyleUnderline"/>
          <w:rFonts w:asciiTheme="minorHAnsi" w:hAnsiTheme="minorHAnsi" w:cstheme="minorHAnsi"/>
        </w:rPr>
        <w:t xml:space="preserve">. </w:t>
      </w:r>
      <w:r w:rsidRPr="00BB10E5">
        <w:rPr>
          <w:rStyle w:val="StyleUnderline"/>
          <w:rFonts w:asciiTheme="minorHAnsi" w:hAnsiTheme="minorHAnsi" w:cstheme="minorHAnsi"/>
          <w:highlight w:val="cyan"/>
        </w:rPr>
        <w:t>If our analysis</w:t>
      </w:r>
      <w:r w:rsidRPr="00DD78E9">
        <w:rPr>
          <w:rStyle w:val="StyleUnderline"/>
          <w:rFonts w:asciiTheme="minorHAnsi" w:hAnsiTheme="minorHAnsi" w:cstheme="minorHAnsi"/>
        </w:rPr>
        <w:t xml:space="preserve"> of cyber attacks </w:t>
      </w:r>
      <w:r w:rsidRPr="00BB10E5">
        <w:rPr>
          <w:rStyle w:val="StyleUnderline"/>
          <w:rFonts w:asciiTheme="minorHAnsi" w:hAnsiTheme="minorHAnsi" w:cstheme="minorHAnsi"/>
          <w:highlight w:val="cyan"/>
        </w:rPr>
        <w:t>goes immediately to the extreme</w:t>
      </w:r>
      <w:r w:rsidRPr="00DD78E9">
        <w:rPr>
          <w:rStyle w:val="StyleUnderline"/>
          <w:rFonts w:asciiTheme="minorHAnsi" w:hAnsiTheme="minorHAnsi" w:cstheme="minorHAnsi"/>
        </w:rPr>
        <w:t xml:space="preserve"> and we assume maximum effect, </w:t>
      </w:r>
      <w:r w:rsidRPr="00BB10E5">
        <w:rPr>
          <w:rStyle w:val="StyleUnderline"/>
          <w:rFonts w:asciiTheme="minorHAnsi" w:hAnsiTheme="minorHAnsi" w:cstheme="minorHAnsi"/>
          <w:highlight w:val="cyan"/>
        </w:rPr>
        <w:t xml:space="preserve">it leads to </w:t>
      </w:r>
      <w:r w:rsidRPr="00DD78E9">
        <w:rPr>
          <w:rStyle w:val="StyleUnderline"/>
          <w:rFonts w:asciiTheme="minorHAnsi" w:hAnsiTheme="minorHAnsi" w:cstheme="minorHAnsi"/>
        </w:rPr>
        <w:t xml:space="preserve">the kind of </w:t>
      </w:r>
      <w:r w:rsidRPr="00BB10E5">
        <w:rPr>
          <w:rStyle w:val="StyleUnderline"/>
          <w:rFonts w:asciiTheme="minorHAnsi" w:hAnsiTheme="minorHAnsi" w:cstheme="minorHAnsi"/>
          <w:highlight w:val="cyan"/>
        </w:rPr>
        <w:t xml:space="preserve">analysis that warns </w:t>
      </w:r>
      <w:r w:rsidRPr="00DD78E9">
        <w:rPr>
          <w:rStyle w:val="StyleUnderline"/>
          <w:rFonts w:asciiTheme="minorHAnsi" w:hAnsiTheme="minorHAnsi" w:cstheme="minorHAnsi"/>
        </w:rPr>
        <w:t xml:space="preserve">we risk </w:t>
      </w:r>
      <w:r w:rsidRPr="00BB10E5">
        <w:rPr>
          <w:rStyle w:val="StyleUnderline"/>
          <w:rFonts w:asciiTheme="minorHAnsi" w:hAnsiTheme="minorHAnsi" w:cstheme="minorHAnsi"/>
          <w:highlight w:val="cyan"/>
        </w:rPr>
        <w:t>a global disaster sparked by cyber- attacks</w:t>
      </w:r>
      <w:r w:rsidRPr="00DD78E9">
        <w:rPr>
          <w:rFonts w:asciiTheme="minorHAnsi" w:hAnsiTheme="minorHAnsi" w:cstheme="minorHAnsi"/>
          <w:sz w:val="12"/>
        </w:rPr>
        <w:t xml:space="preserve">."5 How we collect information on cyber risk and how we assess its probability also alters our perception of risk. Cyber attacks have become front-page news. but </w:t>
      </w:r>
      <w:r w:rsidRPr="00BB10E5">
        <w:rPr>
          <w:rStyle w:val="Emphasis"/>
          <w:rFonts w:asciiTheme="minorHAnsi" w:hAnsiTheme="minorHAnsi" w:cstheme="minorHAnsi"/>
          <w:highlight w:val="cyan"/>
        </w:rPr>
        <w:t xml:space="preserve">the consequences are overstated, </w:t>
      </w:r>
      <w:r w:rsidRPr="00DD78E9">
        <w:rPr>
          <w:rStyle w:val="Emphasis"/>
          <w:rFonts w:asciiTheme="minorHAnsi" w:hAnsiTheme="minorHAnsi" w:cstheme="minorHAnsi"/>
        </w:rPr>
        <w:t xml:space="preserve">creating an atmosphere where </w:t>
      </w:r>
      <w:r w:rsidRPr="00BB10E5">
        <w:rPr>
          <w:rStyle w:val="Emphasis"/>
          <w:rFonts w:asciiTheme="minorHAnsi" w:hAnsiTheme="minorHAnsi" w:cstheme="minorHAnsi"/>
          <w:highlight w:val="cyan"/>
        </w:rPr>
        <w:t>the perception of risk is exaggerated</w:t>
      </w:r>
      <w:r w:rsidRPr="00BB10E5">
        <w:rPr>
          <w:rStyle w:val="StyleUnderline"/>
          <w:rFonts w:asciiTheme="minorHAnsi" w:hAnsiTheme="minorHAnsi" w:cstheme="minorHAnsi"/>
          <w:highlight w:val="cyan"/>
        </w:rPr>
        <w:t>. Cyber attacks have produced no deaths, no physical destruction, and have cost the economy only a fraction of a percent of national income</w:t>
      </w:r>
      <w:r w:rsidRPr="00DD78E9">
        <w:rPr>
          <w:rStyle w:val="StyleUnderline"/>
          <w:rFonts w:asciiTheme="minorHAnsi" w:hAnsiTheme="minorHAnsi" w:cstheme="minorHAnsi"/>
        </w:rPr>
        <w:t xml:space="preserve">. The real damage from cyber attack is political, with the effect on confidence in government and on relations between states, encouraging a sense of instability and unease that increases as our dependency on networked devices grows, but this is neither measured nor reported upon. We overestimate the risk of cyber attack, and </w:t>
      </w:r>
      <w:r w:rsidRPr="00BB10E5">
        <w:rPr>
          <w:rStyle w:val="StyleUnderline"/>
          <w:rFonts w:asciiTheme="minorHAnsi" w:hAnsiTheme="minorHAnsi" w:cstheme="minorHAnsi"/>
          <w:highlight w:val="cyan"/>
        </w:rPr>
        <w:t>we misidentify</w:t>
      </w:r>
      <w:r w:rsidRPr="00DD78E9">
        <w:rPr>
          <w:rStyle w:val="StyleUnderline"/>
          <w:rFonts w:asciiTheme="minorHAnsi" w:hAnsiTheme="minorHAnsi" w:cstheme="minorHAnsi"/>
        </w:rPr>
        <w:t xml:space="preserve"> the most likely </w:t>
      </w:r>
      <w:r w:rsidRPr="00BB10E5">
        <w:rPr>
          <w:rStyle w:val="StyleUnderline"/>
          <w:rFonts w:asciiTheme="minorHAnsi" w:hAnsiTheme="minorHAnsi" w:cstheme="minorHAnsi"/>
          <w:highlight w:val="cyan"/>
        </w:rPr>
        <w:t>targets</w:t>
      </w:r>
      <w:r w:rsidRPr="00DD78E9">
        <w:rPr>
          <w:rStyle w:val="StyleUnderline"/>
          <w:rFonts w:asciiTheme="minorHAnsi" w:hAnsiTheme="minorHAnsi" w:cstheme="minorHAnsi"/>
        </w:rPr>
        <w:t xml:space="preserve">. While the idea of nonstate actors launching a paralyzing cyber attack against critical infrastructures remains central to much of the discussion of cybersecurity, the majority of cyber incidents involve espionage, crime, or coercion by state actors and their proxies. A focus on protecting critical infrastructure led opponents to find other ways to inflict harm. That this has happened repeatedly reflects both the complexity of the terrain to be defended and the difficulty of agreeing to how to defend it. The long-term trend is to undermine public confidence in online activities at a time when these activities are expanding. There is a clear erosion of confidence that creates economic harm and may erode stability." But this long-term erosion, while damaging and a serious public policy problem, is not a crisis or a catastrophe. </w:t>
      </w:r>
    </w:p>
    <w:p w14:paraId="3AF9F2B8" w14:textId="77777777" w:rsidR="00200345" w:rsidRPr="00200345" w:rsidRDefault="00200345" w:rsidP="00200345"/>
    <w:p w14:paraId="1470DAF3" w14:textId="3B750A8E" w:rsidR="0057505C" w:rsidRPr="00F91C48" w:rsidRDefault="003B61FA" w:rsidP="0057505C">
      <w:pPr>
        <w:pStyle w:val="Heading3"/>
      </w:pPr>
      <w:bookmarkStart w:id="3" w:name="_Toc303987337"/>
      <w:bookmarkStart w:id="4" w:name="_Toc350973994"/>
      <w:r>
        <w:t>Turns case</w:t>
      </w:r>
      <w:r w:rsidR="0057505C">
        <w:t xml:space="preserve">: </w:t>
      </w:r>
      <w:r w:rsidR="0057505C" w:rsidRPr="00F91C48">
        <w:t xml:space="preserve">Asian </w:t>
      </w:r>
      <w:bookmarkEnd w:id="3"/>
      <w:bookmarkEnd w:id="4"/>
      <w:r w:rsidR="0057505C">
        <w:t>Stability</w:t>
      </w:r>
    </w:p>
    <w:p w14:paraId="488C512D" w14:textId="77777777" w:rsidR="0057505C" w:rsidRPr="00F91C48" w:rsidRDefault="0057505C" w:rsidP="0057505C">
      <w:pPr>
        <w:pStyle w:val="Heading4"/>
      </w:pPr>
      <w:r w:rsidRPr="00F91C48">
        <w:t>Hegemony key to Asian stability</w:t>
      </w:r>
    </w:p>
    <w:p w14:paraId="4A130E54" w14:textId="77777777" w:rsidR="0057505C" w:rsidRPr="00F91C48" w:rsidRDefault="0057505C" w:rsidP="0057505C">
      <w:r w:rsidRPr="00F91C48">
        <w:rPr>
          <w:rStyle w:val="Style13ptBold"/>
        </w:rPr>
        <w:t>Cook et al 10</w:t>
      </w:r>
      <w:r w:rsidRPr="00F91C48">
        <w:t xml:space="preserve"> [Malcolm, former Program Director for East Asia at the Lowy Institute, Dean of the School of International Studies at Flinders University,"Power and Choice: Asian Security Futures," June, http://asiasecurity.macfound.org/images/uploads/blog_attachments/Asian_security_futures_-_final_version.pdf]</w:t>
      </w:r>
    </w:p>
    <w:p w14:paraId="58198455" w14:textId="77777777" w:rsidR="0057505C" w:rsidRPr="00F91C48" w:rsidRDefault="0057505C" w:rsidP="0057505C">
      <w:pPr>
        <w:rPr>
          <w:rStyle w:val="StyleUnderline"/>
        </w:rPr>
      </w:pPr>
      <w:r w:rsidRPr="00F91C48">
        <w:rPr>
          <w:rStyle w:val="StyleUnderline"/>
        </w:rPr>
        <w:t>In the absence of war or</w:t>
      </w:r>
      <w:r w:rsidRPr="00F91C48">
        <w:t xml:space="preserve"> acute </w:t>
      </w:r>
      <w:r w:rsidRPr="00F91C48">
        <w:rPr>
          <w:rStyle w:val="StyleUnderline"/>
        </w:rPr>
        <w:t xml:space="preserve">security competition, it has become tempting to conceive of </w:t>
      </w:r>
      <w:r w:rsidRPr="00BB10E5">
        <w:rPr>
          <w:rStyle w:val="StyleUnderline"/>
          <w:highlight w:val="cyan"/>
        </w:rPr>
        <w:t>peace and economic dynamism as</w:t>
      </w:r>
      <w:r w:rsidRPr="00F91C48">
        <w:rPr>
          <w:rStyle w:val="StyleUnderline"/>
        </w:rPr>
        <w:t xml:space="preserve"> immutable </w:t>
      </w:r>
      <w:r w:rsidRPr="00BB10E5">
        <w:rPr>
          <w:rStyle w:val="StyleUnderline"/>
          <w:highlight w:val="cyan"/>
        </w:rPr>
        <w:t>features of Asia’s strategic environment</w:t>
      </w:r>
      <w:r w:rsidRPr="00F91C48">
        <w:rPr>
          <w:rStyle w:val="StyleUnderline"/>
        </w:rPr>
        <w:t xml:space="preserve">. Yet these </w:t>
      </w:r>
      <w:r w:rsidRPr="00BB10E5">
        <w:rPr>
          <w:rStyle w:val="StyleUnderline"/>
          <w:highlight w:val="cyan"/>
        </w:rPr>
        <w:t>exist largely as a by-product of US primacy</w:t>
      </w:r>
      <w:r w:rsidRPr="00F91C48">
        <w:rPr>
          <w:rStyle w:val="StyleUnderline"/>
        </w:rPr>
        <w:t>,</w:t>
      </w:r>
      <w:r w:rsidRPr="00F91C48">
        <w:t xml:space="preserve"> and the strategically predictable environment that America’s preponderant power has underpinned. </w:t>
      </w:r>
      <w:r w:rsidRPr="00BB10E5">
        <w:rPr>
          <w:rStyle w:val="StyleUnderline"/>
          <w:highlight w:val="cyan"/>
        </w:rPr>
        <w:t>Alternative security orders are possible</w:t>
      </w:r>
      <w:r w:rsidRPr="00F91C48">
        <w:t xml:space="preserve">, and </w:t>
      </w:r>
      <w:r w:rsidRPr="00BB10E5">
        <w:rPr>
          <w:rStyle w:val="StyleUnderline"/>
          <w:highlight w:val="cyan"/>
        </w:rPr>
        <w:t>in none of them can peace and stability be taken for granted</w:t>
      </w:r>
      <w:r w:rsidRPr="00F91C48">
        <w:rPr>
          <w:rStyle w:val="StyleUnderline"/>
        </w:rPr>
        <w:t>, since the region’s power transitions continue to unfold against the backdrop of divergent national interests, historical mistrust, signs of increasingly strident nationalism, unresolved territorial disputes, the proliferation of gamechanging military technologies, and growing competition for energy and resources.</w:t>
      </w:r>
    </w:p>
    <w:p w14:paraId="65F68638" w14:textId="69204A20" w:rsidR="0057505C" w:rsidRDefault="00F551FF" w:rsidP="0057505C">
      <w:pPr>
        <w:pStyle w:val="Heading3"/>
      </w:pPr>
      <w:r>
        <w:t>Turns case: China</w:t>
      </w:r>
    </w:p>
    <w:p w14:paraId="3D880E47" w14:textId="77777777" w:rsidR="0057505C" w:rsidRDefault="0057505C" w:rsidP="0057505C">
      <w:pPr>
        <w:pStyle w:val="Heading4"/>
      </w:pPr>
      <w:r>
        <w:t>Only withdrawal emboldens them—regional constraints and overstretch disable now</w:t>
      </w:r>
    </w:p>
    <w:p w14:paraId="27987DE8" w14:textId="77777777" w:rsidR="0057505C" w:rsidRPr="00AE615C" w:rsidRDefault="0057505C" w:rsidP="0057505C">
      <w:pPr>
        <w:rPr>
          <w:szCs w:val="20"/>
        </w:rPr>
      </w:pPr>
      <w:r w:rsidRPr="00344470">
        <w:rPr>
          <w:rStyle w:val="Heading4Char"/>
        </w:rPr>
        <w:t>Scobell &amp; Nathan 12</w:t>
      </w:r>
      <w:r>
        <w:t xml:space="preserve"> </w:t>
      </w:r>
      <w:r w:rsidRPr="00344470">
        <w:rPr>
          <w:szCs w:val="20"/>
        </w:rPr>
        <w:t>(China’s Overstretched Military, Andrew Scobell is a Senior Political Scientist at the RAND Corporation. Andrew J. Nathan is the Class of 1919 Professor of Political Science, Columbia University. THE WASHINGTON QUARTERLY FALL 2012, https://csis.org/files/publication/twq12FallScobellNathan.pdf)</w:t>
      </w:r>
    </w:p>
    <w:p w14:paraId="2022E508" w14:textId="77777777" w:rsidR="0057505C" w:rsidRPr="00392360" w:rsidRDefault="0057505C" w:rsidP="0057505C">
      <w:pPr>
        <w:rPr>
          <w:b/>
          <w:u w:val="single"/>
        </w:rPr>
      </w:pPr>
      <w:r w:rsidRPr="00C469F9">
        <w:rPr>
          <w:sz w:val="16"/>
        </w:rPr>
        <w:t xml:space="preserve">Altogether, the </w:t>
      </w:r>
      <w:r w:rsidRPr="00BB10E5">
        <w:rPr>
          <w:rStyle w:val="StyleUnderline"/>
          <w:highlight w:val="cyan"/>
        </w:rPr>
        <w:t>PLA</w:t>
      </w:r>
      <w:r w:rsidRPr="00C469F9">
        <w:rPr>
          <w:sz w:val="16"/>
        </w:rPr>
        <w:t xml:space="preserve"> is </w:t>
      </w:r>
      <w:r w:rsidRPr="00BB10E5">
        <w:rPr>
          <w:rStyle w:val="StyleUnderline"/>
          <w:highlight w:val="cyan"/>
        </w:rPr>
        <w:t xml:space="preserve">severely challenged by </w:t>
      </w:r>
      <w:r w:rsidRPr="005137B4">
        <w:rPr>
          <w:rStyle w:val="StyleUnderline"/>
        </w:rPr>
        <w:t>all</w:t>
      </w:r>
      <w:r w:rsidRPr="00C469F9">
        <w:rPr>
          <w:sz w:val="16"/>
        </w:rPr>
        <w:t xml:space="preserve"> that </w:t>
      </w:r>
      <w:r w:rsidRPr="005137B4">
        <w:rPr>
          <w:rStyle w:val="StyleUnderline"/>
        </w:rPr>
        <w:t xml:space="preserve">it has to undertake. </w:t>
      </w:r>
      <w:r w:rsidRPr="00BB10E5">
        <w:rPr>
          <w:rStyle w:val="StyleUnderline"/>
          <w:highlight w:val="cyan"/>
        </w:rPr>
        <w:t>Domestic security</w:t>
      </w:r>
      <w:r w:rsidRPr="00C469F9">
        <w:rPr>
          <w:sz w:val="16"/>
        </w:rPr>
        <w:t xml:space="preserve"> will continue to </w:t>
      </w:r>
      <w:r w:rsidRPr="005137B4">
        <w:rPr>
          <w:rStyle w:val="StyleUnderline"/>
        </w:rPr>
        <w:t>absorb</w:t>
      </w:r>
      <w:r w:rsidRPr="00C469F9">
        <w:rPr>
          <w:sz w:val="16"/>
        </w:rPr>
        <w:t xml:space="preserve"> a </w:t>
      </w:r>
      <w:r w:rsidRPr="005137B4">
        <w:rPr>
          <w:rStyle w:val="StyleUnderline"/>
        </w:rPr>
        <w:t>significant</w:t>
      </w:r>
      <w:r w:rsidRPr="00C469F9">
        <w:rPr>
          <w:sz w:val="16"/>
        </w:rPr>
        <w:t xml:space="preserve"> part of the military’s </w:t>
      </w:r>
      <w:r w:rsidRPr="005137B4">
        <w:rPr>
          <w:rStyle w:val="StyleUnderline"/>
        </w:rPr>
        <w:t>effort</w:t>
      </w:r>
      <w:r w:rsidRPr="00C469F9">
        <w:rPr>
          <w:sz w:val="16"/>
        </w:rPr>
        <w:t xml:space="preserve">, and the army will accordingly be deployed largely within China’s borders. Protecting national territory from invasion and </w:t>
      </w:r>
      <w:r w:rsidRPr="00BB10E5">
        <w:rPr>
          <w:rStyle w:val="StyleUnderline"/>
          <w:highlight w:val="cyan"/>
        </w:rPr>
        <w:t>supporting territorial claims</w:t>
      </w:r>
      <w:r w:rsidRPr="00C469F9">
        <w:rPr>
          <w:sz w:val="16"/>
        </w:rPr>
        <w:t xml:space="preserve"> with credible military options will </w:t>
      </w:r>
      <w:r w:rsidRPr="005137B4">
        <w:rPr>
          <w:rStyle w:val="StyleUnderline"/>
        </w:rPr>
        <w:t>remain high on the</w:t>
      </w:r>
      <w:r w:rsidRPr="00C469F9">
        <w:rPr>
          <w:sz w:val="16"/>
        </w:rPr>
        <w:t xml:space="preserve"> military’s task </w:t>
      </w:r>
      <w:r w:rsidRPr="005137B4">
        <w:rPr>
          <w:rStyle w:val="StyleUnderline"/>
        </w:rPr>
        <w:t>list,</w:t>
      </w:r>
      <w:r w:rsidRPr="00BB10E5">
        <w:rPr>
          <w:rStyle w:val="StyleUnderline"/>
          <w:highlight w:val="cyan"/>
        </w:rPr>
        <w:t xml:space="preserve"> Taiwan above all else.</w:t>
      </w:r>
      <w:r w:rsidRPr="00C469F9">
        <w:rPr>
          <w:sz w:val="16"/>
        </w:rPr>
        <w:t xml:space="preserve"> </w:t>
      </w:r>
      <w:r w:rsidRPr="00BB10E5">
        <w:rPr>
          <w:rStyle w:val="StyleUnderline"/>
          <w:highlight w:val="cyan"/>
        </w:rPr>
        <w:t xml:space="preserve">Missions beyond </w:t>
      </w:r>
      <w:r w:rsidRPr="005137B4">
        <w:rPr>
          <w:rStyle w:val="StyleUnderline"/>
        </w:rPr>
        <w:t>Taiwan,</w:t>
      </w:r>
      <w:r w:rsidRPr="00C469F9">
        <w:rPr>
          <w:sz w:val="16"/>
        </w:rPr>
        <w:t xml:space="preserve"> whatever they will be, are more likely to </w:t>
      </w:r>
      <w:r w:rsidRPr="00BB10E5">
        <w:rPr>
          <w:rStyle w:val="StyleUnderline"/>
          <w:highlight w:val="cyan"/>
        </w:rPr>
        <w:t>focus</w:t>
      </w:r>
      <w:r w:rsidRPr="00C469F9">
        <w:rPr>
          <w:sz w:val="16"/>
        </w:rPr>
        <w:t xml:space="preserve"> on areas </w:t>
      </w:r>
      <w:r w:rsidRPr="00BB10E5">
        <w:rPr>
          <w:rStyle w:val="StyleUnderline"/>
          <w:highlight w:val="cyan"/>
        </w:rPr>
        <w:t>closer to China’s periphery and less likely to develop in a major way</w:t>
      </w:r>
      <w:r w:rsidRPr="00C469F9">
        <w:rPr>
          <w:sz w:val="16"/>
        </w:rPr>
        <w:t xml:space="preserve"> </w:t>
      </w:r>
      <w:r w:rsidRPr="005137B4">
        <w:rPr>
          <w:rStyle w:val="StyleUnderline"/>
        </w:rPr>
        <w:t>in more distant theaters</w:t>
      </w:r>
      <w:r w:rsidRPr="00C469F9">
        <w:rPr>
          <w:sz w:val="16"/>
        </w:rPr>
        <w:t xml:space="preserve">. </w:t>
      </w:r>
      <w:r w:rsidRPr="00BB10E5">
        <w:rPr>
          <w:rStyle w:val="StyleUnderline"/>
          <w:highlight w:val="cyan"/>
        </w:rPr>
        <w:t>Nuclear deterrence</w:t>
      </w:r>
      <w:r w:rsidRPr="00C469F9">
        <w:rPr>
          <w:sz w:val="16"/>
        </w:rPr>
        <w:t xml:space="preserve"> will remain a priority and </w:t>
      </w:r>
      <w:r w:rsidRPr="005137B4">
        <w:rPr>
          <w:rStyle w:val="StyleUnderline"/>
        </w:rPr>
        <w:t xml:space="preserve">become </w:t>
      </w:r>
      <w:r w:rsidRPr="00BB10E5">
        <w:rPr>
          <w:rStyle w:val="StyleUnderline"/>
          <w:highlight w:val="cyan"/>
        </w:rPr>
        <w:t>more complicated</w:t>
      </w:r>
      <w:r w:rsidRPr="00C469F9">
        <w:rPr>
          <w:sz w:val="16"/>
        </w:rPr>
        <w:t xml:space="preserve"> if China’s </w:t>
      </w:r>
      <w:r w:rsidRPr="00BB10E5">
        <w:rPr>
          <w:rStyle w:val="StyleUnderline"/>
          <w:highlight w:val="cyan"/>
        </w:rPr>
        <w:t>neighbors continue to develop</w:t>
      </w:r>
      <w:r w:rsidRPr="00C469F9">
        <w:rPr>
          <w:sz w:val="16"/>
        </w:rPr>
        <w:t xml:space="preserve"> their arsenals and missile defenses. </w:t>
      </w:r>
      <w:r w:rsidRPr="00BB10E5">
        <w:rPr>
          <w:rStyle w:val="StyleUnderline"/>
          <w:highlight w:val="cyan"/>
        </w:rPr>
        <w:t>Even as</w:t>
      </w:r>
      <w:r w:rsidRPr="005137B4">
        <w:rPr>
          <w:rStyle w:val="StyleUnderline"/>
        </w:rPr>
        <w:t xml:space="preserve"> Chinese </w:t>
      </w:r>
      <w:r w:rsidRPr="00BB10E5">
        <w:rPr>
          <w:rStyle w:val="StyleUnderline"/>
          <w:highlight w:val="cyan"/>
        </w:rPr>
        <w:t xml:space="preserve">military power grows, it is tied down </w:t>
      </w:r>
      <w:r w:rsidRPr="005137B4">
        <w:rPr>
          <w:rStyle w:val="StyleUnderline"/>
        </w:rPr>
        <w:t>by many nearby challenges</w:t>
      </w:r>
      <w:r w:rsidRPr="005137B4">
        <w:rPr>
          <w:rStyle w:val="Emphasis"/>
        </w:rPr>
        <w:t xml:space="preserve">. </w:t>
      </w:r>
      <w:r w:rsidRPr="00BB10E5">
        <w:rPr>
          <w:rStyle w:val="Emphasis"/>
          <w:highlight w:val="cyan"/>
        </w:rPr>
        <w:t>It cannot mount a challenge of geostrategic proportions to the militaries of major rivals unless those rivals make their own decisions to yield</w:t>
      </w:r>
      <w:r w:rsidRPr="00C469F9">
        <w:rPr>
          <w:rStyle w:val="Emphasis"/>
        </w:rPr>
        <w:t xml:space="preserve">. </w:t>
      </w:r>
      <w:r w:rsidRPr="00C469F9">
        <w:rPr>
          <w:sz w:val="16"/>
        </w:rPr>
        <w:t xml:space="preserve">Even as the PLA modernizes, </w:t>
      </w:r>
      <w:r w:rsidRPr="00E01D44">
        <w:rPr>
          <w:rStyle w:val="StyleUnderline"/>
        </w:rPr>
        <w:t>other militaries in the region</w:t>
      </w:r>
      <w:r w:rsidRPr="00C469F9">
        <w:rPr>
          <w:sz w:val="16"/>
        </w:rPr>
        <w:t xml:space="preserve"> and beyond </w:t>
      </w:r>
      <w:r w:rsidRPr="00E01D44">
        <w:rPr>
          <w:rStyle w:val="StyleUnderline"/>
        </w:rPr>
        <w:t>are also improving</w:t>
      </w:r>
      <w:r w:rsidRPr="00C469F9">
        <w:rPr>
          <w:sz w:val="16"/>
        </w:rPr>
        <w:t xml:space="preserve"> technology, increasing capabilities, upgrading training, and adjusting strategies. </w:t>
      </w:r>
      <w:r w:rsidRPr="00E01D44">
        <w:rPr>
          <w:rStyle w:val="StyleUnderline"/>
        </w:rPr>
        <w:t>Japan stands out</w:t>
      </w:r>
      <w:r w:rsidRPr="00C469F9">
        <w:rPr>
          <w:sz w:val="16"/>
        </w:rPr>
        <w:t xml:space="preserve"> as a country that has quietly developed a suite of cutting-edge space technologies: in addition to Ballistic Missile Defense capabilities developed in cooperation with the United States, Japan is working on reusable launch vehicles (i.e., space planes); multifunctional satellites that provide missile early-warnings and help with navigation, communication, and targeting; warhead reentry technologies that can advance the use of missiles; unmanned aerial vehicles; and technologies for space situational awareness that show concern for possible future conflict in space. </w:t>
      </w:r>
      <w:r w:rsidRPr="00E01D44">
        <w:rPr>
          <w:rStyle w:val="StyleUnderline"/>
        </w:rPr>
        <w:t>South Korea is modernizing</w:t>
      </w:r>
      <w:r w:rsidRPr="00C469F9">
        <w:rPr>
          <w:sz w:val="16"/>
        </w:rPr>
        <w:t xml:space="preserve"> its military, including its navy, although focusing its efforts on the threat from North Korea. </w:t>
      </w:r>
      <w:r w:rsidRPr="00E01D44">
        <w:rPr>
          <w:rStyle w:val="StyleUnderline"/>
        </w:rPr>
        <w:t>India is upgrading</w:t>
      </w:r>
      <w:r w:rsidRPr="00C469F9">
        <w:rPr>
          <w:sz w:val="16"/>
        </w:rPr>
        <w:t xml:space="preserve"> its navy, although most of its defense efforts are focused on dealing with Pakistan. </w:t>
      </w:r>
      <w:r w:rsidRPr="00E01D44">
        <w:rPr>
          <w:rStyle w:val="StyleUnderline"/>
        </w:rPr>
        <w:t>Vietnam and other</w:t>
      </w:r>
      <w:r w:rsidRPr="00C469F9">
        <w:rPr>
          <w:sz w:val="16"/>
        </w:rPr>
        <w:t xml:space="preserve"> member states of the Association of Southeast Asian Nations (</w:t>
      </w:r>
      <w:r w:rsidRPr="00E01D44">
        <w:rPr>
          <w:rStyle w:val="StyleUnderline"/>
        </w:rPr>
        <w:t>ASEAN</w:t>
      </w:r>
      <w:r w:rsidRPr="00C469F9">
        <w:rPr>
          <w:sz w:val="16"/>
        </w:rPr>
        <w:t xml:space="preserve">) </w:t>
      </w:r>
      <w:r w:rsidRPr="00E01D44">
        <w:rPr>
          <w:rStyle w:val="StyleUnderline"/>
        </w:rPr>
        <w:t>are upgrading</w:t>
      </w:r>
      <w:r w:rsidRPr="00C469F9">
        <w:rPr>
          <w:sz w:val="16"/>
        </w:rPr>
        <w:t xml:space="preserve"> their militaries. The </w:t>
      </w:r>
      <w:r w:rsidRPr="00E01D44">
        <w:rPr>
          <w:rStyle w:val="StyleUnderline"/>
        </w:rPr>
        <w:t>littoral states</w:t>
      </w:r>
      <w:r w:rsidRPr="00C469F9">
        <w:rPr>
          <w:sz w:val="16"/>
        </w:rPr>
        <w:t xml:space="preserve"> around the Straits of Malacca, Sunda, and Lombok are </w:t>
      </w:r>
      <w:r w:rsidRPr="00E01D44">
        <w:rPr>
          <w:rStyle w:val="StyleUnderline"/>
        </w:rPr>
        <w:t>improving</w:t>
      </w:r>
      <w:r w:rsidRPr="00C469F9">
        <w:rPr>
          <w:sz w:val="16"/>
        </w:rPr>
        <w:t xml:space="preserve"> their navies, reluctant to concede much responsibility to outsiders for security along their shores. Above all, the </w:t>
      </w:r>
      <w:r w:rsidRPr="00E01D44">
        <w:rPr>
          <w:rStyle w:val="StyleUnderline"/>
        </w:rPr>
        <w:t>U</w:t>
      </w:r>
      <w:r w:rsidRPr="00C469F9">
        <w:rPr>
          <w:sz w:val="16"/>
        </w:rPr>
        <w:t xml:space="preserve">nited </w:t>
      </w:r>
      <w:r w:rsidRPr="00E01D44">
        <w:rPr>
          <w:rStyle w:val="StyleUnderline"/>
        </w:rPr>
        <w:t>S</w:t>
      </w:r>
      <w:r w:rsidRPr="00C469F9">
        <w:rPr>
          <w:sz w:val="16"/>
        </w:rPr>
        <w:t xml:space="preserve">tates </w:t>
      </w:r>
      <w:r w:rsidRPr="00E01D44">
        <w:rPr>
          <w:rStyle w:val="StyleUnderline"/>
        </w:rPr>
        <w:t>continues to improve its capabilities in the region</w:t>
      </w:r>
      <w:r w:rsidRPr="00C469F9">
        <w:rPr>
          <w:sz w:val="16"/>
        </w:rPr>
        <w:t xml:space="preserve"> around China despite the strain imposed by operations elsewhere in the world. During a 2011 visit to East Asia, Secretary of Defense Leon Panetta assured U.S. allies that, after a decade of war in Afghanistan and Iraq, the United States ‘‘will always maintain a strong presence in the Pacific.’’ 14 Also in 2011, President Barack Obama made even stronger assurances during a visit to Australia, insisting that the United States was a ‘‘Pacific power and we are here to stay.’’ 15 He backed the rhetoric with the announcement of an agreement to </w:t>
      </w:r>
      <w:r w:rsidRPr="00E01D44">
        <w:rPr>
          <w:rStyle w:val="StyleUnderline"/>
        </w:rPr>
        <w:t>station</w:t>
      </w:r>
      <w:r w:rsidRPr="00C469F9">
        <w:rPr>
          <w:sz w:val="16"/>
        </w:rPr>
        <w:t xml:space="preserve"> U.S. </w:t>
      </w:r>
      <w:r w:rsidRPr="00E01D44">
        <w:rPr>
          <w:rStyle w:val="StyleUnderline"/>
        </w:rPr>
        <w:t>Marines in northern Australia</w:t>
      </w:r>
      <w:r w:rsidRPr="00C469F9">
        <w:rPr>
          <w:sz w:val="16"/>
        </w:rPr>
        <w:t xml:space="preserve">. According to the 2010 Quadrennial Defense Review (QDR), U.S. defense </w:t>
      </w:r>
      <w:r w:rsidRPr="00E01D44">
        <w:rPr>
          <w:rStyle w:val="StyleUnderline"/>
        </w:rPr>
        <w:t>posture</w:t>
      </w:r>
      <w:r w:rsidRPr="00C469F9">
        <w:rPr>
          <w:sz w:val="16"/>
        </w:rPr>
        <w:t xml:space="preserve"> in the Asia—Pacific and elsewhere will </w:t>
      </w:r>
      <w:r w:rsidRPr="00E01D44">
        <w:rPr>
          <w:rStyle w:val="StyleUnderline"/>
        </w:rPr>
        <w:t>remain ‘‘forward stationed</w:t>
      </w:r>
      <w:r w:rsidRPr="00C469F9">
        <w:rPr>
          <w:sz w:val="16"/>
        </w:rPr>
        <w:t xml:space="preserve"> and [with] rotationally deployed forces, capabilities and equipment; [a] supporting network of infrastructure and facilities; [and] a series of treaty, access, transit, and status-protection agreements and arrangements with allies and key partners.’’ 16 Doctrinal and technological innovations coming online significantly </w:t>
      </w:r>
      <w:r w:rsidRPr="00E01D44">
        <w:rPr>
          <w:rStyle w:val="StyleUnderline"/>
        </w:rPr>
        <w:t>enhance</w:t>
      </w:r>
      <w:r w:rsidRPr="00C469F9">
        <w:rPr>
          <w:sz w:val="16"/>
        </w:rPr>
        <w:t xml:space="preserve"> the accuracy </w:t>
      </w:r>
      <w:r w:rsidRPr="00E01D44">
        <w:rPr>
          <w:rStyle w:val="StyleUnderline"/>
        </w:rPr>
        <w:t>and expand the reach</w:t>
      </w:r>
      <w:r w:rsidRPr="00C469F9">
        <w:rPr>
          <w:sz w:val="16"/>
        </w:rPr>
        <w:t xml:space="preserve"> of U.S. intelligence, surveillance, reconnaissance, and strike capabilities. In effect, the </w:t>
      </w:r>
      <w:r w:rsidRPr="00BB10E5">
        <w:rPr>
          <w:rStyle w:val="StyleUnderline"/>
          <w:highlight w:val="cyan"/>
        </w:rPr>
        <w:t>Asia—Pacific</w:t>
      </w:r>
      <w:r w:rsidRPr="00C469F9">
        <w:rPr>
          <w:sz w:val="16"/>
        </w:rPr>
        <w:t xml:space="preserve"> is </w:t>
      </w:r>
      <w:r w:rsidRPr="00BB10E5">
        <w:rPr>
          <w:rStyle w:val="StyleUnderline"/>
          <w:highlight w:val="cyan"/>
        </w:rPr>
        <w:t>experiencing a permanent</w:t>
      </w:r>
      <w:r w:rsidRPr="00C469F9">
        <w:rPr>
          <w:sz w:val="16"/>
        </w:rPr>
        <w:t xml:space="preserve">, almost routinized, multilateral </w:t>
      </w:r>
      <w:r w:rsidRPr="00BB10E5">
        <w:rPr>
          <w:rStyle w:val="StyleUnderline"/>
          <w:highlight w:val="cyan"/>
        </w:rPr>
        <w:t xml:space="preserve">arms race </w:t>
      </w:r>
      <w:r w:rsidRPr="005137B4">
        <w:rPr>
          <w:rStyle w:val="StyleUnderline"/>
        </w:rPr>
        <w:t>of which</w:t>
      </w:r>
      <w:r w:rsidRPr="00C469F9">
        <w:rPr>
          <w:sz w:val="16"/>
        </w:rPr>
        <w:t xml:space="preserve"> the much-discussed </w:t>
      </w:r>
      <w:r w:rsidRPr="005137B4">
        <w:rPr>
          <w:rStyle w:val="StyleUnderline"/>
        </w:rPr>
        <w:t>growth of the Chinese</w:t>
      </w:r>
      <w:r w:rsidRPr="00C469F9">
        <w:rPr>
          <w:sz w:val="16"/>
        </w:rPr>
        <w:t xml:space="preserve"> military </w:t>
      </w:r>
      <w:r w:rsidRPr="005137B4">
        <w:rPr>
          <w:rStyle w:val="StyleUnderline"/>
        </w:rPr>
        <w:t>is only a part</w:t>
      </w:r>
      <w:r w:rsidRPr="00C469F9">
        <w:rPr>
          <w:sz w:val="16"/>
        </w:rPr>
        <w:t xml:space="preserve">. In this environment of change, episodes of friction among militaries will continue to occur and shifts will take place in the relative balance of power in various theaters. But </w:t>
      </w:r>
      <w:r w:rsidRPr="00BB10E5">
        <w:rPr>
          <w:rStyle w:val="Emphasis"/>
          <w:highlight w:val="cyan"/>
        </w:rPr>
        <w:t xml:space="preserve">unless other nations pull back </w:t>
      </w:r>
      <w:r w:rsidRPr="005137B4">
        <w:rPr>
          <w:rStyle w:val="Emphasis"/>
        </w:rPr>
        <w:t>from their own programs</w:t>
      </w:r>
      <w:r w:rsidRPr="00C469F9">
        <w:rPr>
          <w:sz w:val="16"/>
        </w:rPr>
        <w:t xml:space="preserve"> of military development, </w:t>
      </w:r>
      <w:r w:rsidRPr="00BB10E5">
        <w:rPr>
          <w:rStyle w:val="StyleUnderline"/>
          <w:highlight w:val="cyan"/>
        </w:rPr>
        <w:t xml:space="preserve">China’s overstretched military </w:t>
      </w:r>
      <w:r w:rsidRPr="005137B4">
        <w:rPr>
          <w:rStyle w:val="StyleUnderline"/>
        </w:rPr>
        <w:t xml:space="preserve">simply </w:t>
      </w:r>
      <w:r w:rsidRPr="00BB10E5">
        <w:rPr>
          <w:rStyle w:val="StyleUnderline"/>
          <w:highlight w:val="cyan"/>
        </w:rPr>
        <w:t xml:space="preserve">cannot expel other </w:t>
      </w:r>
      <w:r w:rsidRPr="005137B4">
        <w:rPr>
          <w:rStyle w:val="StyleUnderline"/>
        </w:rPr>
        <w:t xml:space="preserve">major </w:t>
      </w:r>
      <w:r w:rsidRPr="00BB10E5">
        <w:rPr>
          <w:rStyle w:val="StyleUnderline"/>
          <w:highlight w:val="cyan"/>
        </w:rPr>
        <w:t xml:space="preserve">militaries from China’s own region, </w:t>
      </w:r>
      <w:r w:rsidRPr="005137B4">
        <w:rPr>
          <w:rStyle w:val="StyleUnderline"/>
        </w:rPr>
        <w:t xml:space="preserve">still </w:t>
      </w:r>
      <w:r w:rsidRPr="00BB10E5">
        <w:rPr>
          <w:rStyle w:val="StyleUnderline"/>
          <w:highlight w:val="cyan"/>
        </w:rPr>
        <w:t>less from regions farther away.</w:t>
      </w:r>
    </w:p>
    <w:p w14:paraId="75B91CC6" w14:textId="4872322A" w:rsidR="0057505C" w:rsidRDefault="00AB7F1E" w:rsidP="0057505C">
      <w:pPr>
        <w:pStyle w:val="Heading3"/>
      </w:pPr>
      <w:r>
        <w:t xml:space="preserve">Turns case: </w:t>
      </w:r>
      <w:r w:rsidR="0057505C">
        <w:t>Democracy</w:t>
      </w:r>
    </w:p>
    <w:p w14:paraId="5991D2F6" w14:textId="77777777" w:rsidR="0057505C" w:rsidRDefault="0057505C" w:rsidP="0057505C">
      <w:pPr>
        <w:pStyle w:val="Heading4"/>
      </w:pPr>
      <w:r>
        <w:t>Hegemony allows for democratic influence which leads to stability</w:t>
      </w:r>
    </w:p>
    <w:p w14:paraId="4A570B19" w14:textId="77777777" w:rsidR="0057505C" w:rsidRPr="004F5CB7" w:rsidRDefault="0057505C" w:rsidP="0057505C">
      <w:r w:rsidRPr="004F5CB7">
        <w:t xml:space="preserve">Andrea E. </w:t>
      </w:r>
      <w:r w:rsidRPr="00C35504">
        <w:rPr>
          <w:rStyle w:val="Style13ptBold"/>
        </w:rPr>
        <w:t>Varisco 13</w:t>
      </w:r>
      <w:r w:rsidRPr="004F5CB7">
        <w:t xml:space="preserve">, Ph.D. candidate at the Post-War Reconstruction and Development Unit of the University of York, holds a Master in International Affairs, Peace and Conflict Studies specialisation from the Australian National University and the International Peace Research Institute, Oslo and a Master in Politics and Comparative Institutions from the University of Milano, 6/3/13, “Towards a Multi-Polar International System: Which Prospects for Global Peace?,” </w:t>
      </w:r>
      <w:hyperlink r:id="rId10" w:history="1">
        <w:r w:rsidRPr="004F5CB7">
          <w:rPr>
            <w:rStyle w:val="Hyperlink"/>
          </w:rPr>
          <w:t>http://www.e-ir.info/2013/06/03/towards-a-multi-polar-international-system-which-prospects-for-global-peace/</w:t>
        </w:r>
      </w:hyperlink>
    </w:p>
    <w:p w14:paraId="08518EDC" w14:textId="77777777" w:rsidR="0057505C" w:rsidRPr="00C35504" w:rsidRDefault="0057505C" w:rsidP="0057505C">
      <w:pPr>
        <w:rPr>
          <w:b/>
          <w:sz w:val="16"/>
        </w:rPr>
      </w:pPr>
      <w:r w:rsidRPr="00BB10E5">
        <w:rPr>
          <w:rStyle w:val="StyleUnderline"/>
          <w:highlight w:val="cyan"/>
        </w:rPr>
        <w:t>With the end of the Cold War and the collapse and dissolution of the USSR, the bipolar international</w:t>
      </w:r>
      <w:r w:rsidRPr="00C35504">
        <w:rPr>
          <w:sz w:val="16"/>
        </w:rPr>
        <w:t xml:space="preserve"> system transformed in unipolarity and </w:t>
      </w:r>
      <w:r w:rsidRPr="00BB10E5">
        <w:rPr>
          <w:rStyle w:val="StyleUnderline"/>
          <w:highlight w:val="cyan"/>
        </w:rPr>
        <w:t>the US emerged as the only superpower</w:t>
      </w:r>
      <w:r w:rsidRPr="00C35504">
        <w:rPr>
          <w:sz w:val="16"/>
        </w:rPr>
        <w:t xml:space="preserve">. In </w:t>
      </w:r>
      <w:r w:rsidRPr="00BB10E5">
        <w:rPr>
          <w:rStyle w:val="StyleUnderline"/>
          <w:highlight w:val="cyan"/>
        </w:rPr>
        <w:t>a unipolar system</w:t>
      </w:r>
      <w:r w:rsidRPr="00C35504">
        <w:rPr>
          <w:sz w:val="16"/>
        </w:rPr>
        <w:t xml:space="preserve"> the power of a state is not balanced and controlled by the other states, this inequality </w:t>
      </w:r>
      <w:r w:rsidRPr="00BB10E5">
        <w:rPr>
          <w:rStyle w:val="StyleUnderline"/>
          <w:highlight w:val="cyan"/>
        </w:rPr>
        <w:t>allows the hegemon</w:t>
      </w:r>
      <w:r w:rsidRPr="004F5CB7">
        <w:rPr>
          <w:rStyle w:val="StyleUnderline"/>
        </w:rPr>
        <w:t xml:space="preserve"> </w:t>
      </w:r>
      <w:r w:rsidRPr="00C35504">
        <w:rPr>
          <w:sz w:val="16"/>
        </w:rPr>
        <w:t xml:space="preserve">of the international system </w:t>
      </w:r>
      <w:r w:rsidRPr="00BB10E5">
        <w:rPr>
          <w:rStyle w:val="StyleUnderline"/>
          <w:highlight w:val="cyan"/>
        </w:rPr>
        <w:t>to influence and shape the</w:t>
      </w:r>
      <w:r w:rsidRPr="004F5CB7">
        <w:rPr>
          <w:rStyle w:val="StyleUnderline"/>
        </w:rPr>
        <w:t xml:space="preserve"> rest of the </w:t>
      </w:r>
      <w:r w:rsidRPr="00BB10E5">
        <w:rPr>
          <w:rStyle w:val="StyleUnderline"/>
          <w:highlight w:val="cyan"/>
        </w:rPr>
        <w:t>world</w:t>
      </w:r>
      <w:r w:rsidRPr="00C35504">
        <w:rPr>
          <w:sz w:val="16"/>
        </w:rPr>
        <w:t xml:space="preserve">. </w:t>
      </w:r>
      <w:r w:rsidRPr="004F5CB7">
        <w:rPr>
          <w:rStyle w:val="StyleUnderline"/>
        </w:rPr>
        <w:t xml:space="preserve">After 1989 </w:t>
      </w:r>
      <w:r w:rsidRPr="00BB10E5">
        <w:rPr>
          <w:rStyle w:val="StyleUnderline"/>
          <w:highlight w:val="cyan"/>
        </w:rPr>
        <w:t>the US has been considered the militarily, economically and technologically leading country</w:t>
      </w:r>
      <w:r w:rsidRPr="004F5CB7">
        <w:rPr>
          <w:rStyle w:val="StyleUnderline"/>
        </w:rPr>
        <w:t xml:space="preserve"> of the world</w:t>
      </w:r>
      <w:r w:rsidRPr="00C35504">
        <w:rPr>
          <w:sz w:val="16"/>
        </w:rPr>
        <w:t xml:space="preserve"> (Brooks and Wohlforth), </w:t>
      </w:r>
      <w:r w:rsidRPr="00BB10E5">
        <w:rPr>
          <w:rStyle w:val="StyleUnderline"/>
          <w:highlight w:val="cyan"/>
        </w:rPr>
        <w:t>a lonely superpower “able to impose its will on another countries”</w:t>
      </w:r>
      <w:r w:rsidRPr="00C35504">
        <w:rPr>
          <w:sz w:val="16"/>
        </w:rPr>
        <w:t xml:space="preserve"> (Huntington, 39) and, in some cases such as the 2003 war to Iraq waged without the United Nations (UN) Security Council consensus, to act outside the laws of the international community. </w:t>
      </w:r>
      <w:r w:rsidRPr="00626D81">
        <w:rPr>
          <w:rStyle w:val="StyleUnderline"/>
        </w:rPr>
        <w:t>Traditional</w:t>
      </w:r>
      <w:r w:rsidRPr="00C35504">
        <w:rPr>
          <w:sz w:val="16"/>
        </w:rPr>
        <w:t xml:space="preserve"> analytic approaches have little to offer in making sense of these seemingly contradictory trends. </w:t>
      </w:r>
      <w:r w:rsidRPr="00BB10E5">
        <w:rPr>
          <w:rStyle w:val="StyleUnderline"/>
          <w:highlight w:val="cyan"/>
        </w:rPr>
        <w:t>One</w:t>
      </w:r>
      <w:r w:rsidRPr="00C35504">
        <w:rPr>
          <w:rStyle w:val="StyleUnderline"/>
        </w:rPr>
        <w:t xml:space="preserve"> conventional r</w:t>
      </w:r>
      <w:r w:rsidRPr="00BB10E5">
        <w:rPr>
          <w:rStyle w:val="StyleUnderline"/>
          <w:highlight w:val="cyan"/>
        </w:rPr>
        <w:t>oute</w:t>
      </w:r>
      <w:r w:rsidRPr="00C35504">
        <w:rPr>
          <w:rStyle w:val="StyleUnderline"/>
        </w:rPr>
        <w:t xml:space="preserve">, for example, </w:t>
      </w:r>
      <w:r w:rsidRPr="00BB10E5">
        <w:rPr>
          <w:rStyle w:val="StyleUnderline"/>
          <w:highlight w:val="cyan"/>
        </w:rPr>
        <w:t>would be to frame the international dynamic</w:t>
      </w:r>
      <w:r w:rsidRPr="00C35504">
        <w:rPr>
          <w:rStyle w:val="StyleUnderline"/>
        </w:rPr>
        <w:t xml:space="preserve"> as one of rising and falling powers, pitting </w:t>
      </w:r>
      <w:r w:rsidRPr="00BB10E5">
        <w:rPr>
          <w:rStyle w:val="StyleUnderline"/>
          <w:highlight w:val="cyan"/>
        </w:rPr>
        <w:t>China’s advance against the United States’ decline</w:t>
      </w:r>
      <w:r w:rsidRPr="00C35504">
        <w:rPr>
          <w:rStyle w:val="StyleUnderline"/>
        </w:rPr>
        <w:t xml:space="preserve">. </w:t>
      </w:r>
      <w:r w:rsidRPr="00BB10E5">
        <w:rPr>
          <w:rStyle w:val="StyleUnderline"/>
          <w:highlight w:val="cyan"/>
        </w:rPr>
        <w:t>But this exaggerates the U</w:t>
      </w:r>
      <w:r w:rsidRPr="00C35504">
        <w:rPr>
          <w:rStyle w:val="StyleUnderline"/>
        </w:rPr>
        <w:t xml:space="preserve">nited </w:t>
      </w:r>
      <w:r w:rsidRPr="00BB10E5">
        <w:rPr>
          <w:rStyle w:val="StyleUnderline"/>
          <w:highlight w:val="cyan"/>
        </w:rPr>
        <w:t>S</w:t>
      </w:r>
      <w:r w:rsidRPr="00C35504">
        <w:rPr>
          <w:rStyle w:val="StyleUnderline"/>
        </w:rPr>
        <w:t>tates</w:t>
      </w:r>
      <w:r w:rsidRPr="00BB10E5">
        <w:rPr>
          <w:rStyle w:val="StyleUnderline"/>
          <w:highlight w:val="cyan"/>
        </w:rPr>
        <w:t>’</w:t>
      </w:r>
      <w:r w:rsidRPr="00C35504">
        <w:rPr>
          <w:rStyle w:val="StyleUnderline"/>
        </w:rPr>
        <w:t xml:space="preserve"> </w:t>
      </w:r>
      <w:r w:rsidRPr="00BB10E5">
        <w:rPr>
          <w:rStyle w:val="StyleUnderline"/>
          <w:highlight w:val="cyan"/>
        </w:rPr>
        <w:t>weaknesses</w:t>
      </w:r>
      <w:r w:rsidRPr="00C35504">
        <w:rPr>
          <w:rStyle w:val="StyleUnderline"/>
        </w:rPr>
        <w:t xml:space="preserve"> and underestimates China’s. For all its problems, </w:t>
      </w:r>
      <w:r w:rsidRPr="00BB10E5">
        <w:rPr>
          <w:rStyle w:val="StyleUnderline"/>
          <w:highlight w:val="cyan"/>
        </w:rPr>
        <w:t>the U</w:t>
      </w:r>
      <w:r w:rsidRPr="00C35504">
        <w:rPr>
          <w:rStyle w:val="StyleUnderline"/>
        </w:rPr>
        <w:t xml:space="preserve">nited </w:t>
      </w:r>
      <w:r w:rsidRPr="00BB10E5">
        <w:rPr>
          <w:rStyle w:val="StyleUnderline"/>
          <w:highlight w:val="cyan"/>
        </w:rPr>
        <w:t>S</w:t>
      </w:r>
      <w:r w:rsidRPr="00C35504">
        <w:rPr>
          <w:rStyle w:val="StyleUnderline"/>
        </w:rPr>
        <w:t xml:space="preserve">tates </w:t>
      </w:r>
      <w:r w:rsidRPr="00BB10E5">
        <w:rPr>
          <w:rStyle w:val="StyleUnderline"/>
          <w:highlight w:val="cyan"/>
        </w:rPr>
        <w:t>is well positioned to thrive in the twenty-first century, whereas China faces a multitude of challenges</w:t>
      </w:r>
      <w:r w:rsidRPr="00C35504">
        <w:rPr>
          <w:rStyle w:val="StyleUnderline"/>
        </w:rPr>
        <w:t xml:space="preserve">, </w:t>
      </w:r>
      <w:r w:rsidRPr="00BB10E5">
        <w:rPr>
          <w:rStyle w:val="StyleUnderline"/>
          <w:highlight w:val="cyan"/>
        </w:rPr>
        <w:t>including slowing growth, rampant corruption</w:t>
      </w:r>
      <w:r w:rsidRPr="00C35504">
        <w:rPr>
          <w:rStyle w:val="StyleUnderline"/>
        </w:rPr>
        <w:t xml:space="preserve">, an aging population, </w:t>
      </w:r>
      <w:r w:rsidRPr="00BB10E5">
        <w:rPr>
          <w:rStyle w:val="StyleUnderline"/>
          <w:highlight w:val="cyan"/>
        </w:rPr>
        <w:t>environmental degradation, and</w:t>
      </w:r>
      <w:r w:rsidRPr="00C35504">
        <w:rPr>
          <w:rStyle w:val="StyleUnderline"/>
        </w:rPr>
        <w:t xml:space="preserve"> wary neighbors. And </w:t>
      </w:r>
      <w:r w:rsidRPr="00BB10E5">
        <w:rPr>
          <w:rStyle w:val="StyleUnderline"/>
          <w:highlight w:val="cyan"/>
        </w:rPr>
        <w:t>no other country is even close to having the necessary mix</w:t>
      </w:r>
      <w:r w:rsidRPr="00C35504">
        <w:rPr>
          <w:rStyle w:val="StyleUnderline"/>
        </w:rPr>
        <w:t xml:space="preserve"> of capacity and commitment </w:t>
      </w:r>
      <w:r w:rsidRPr="00BB10E5">
        <w:rPr>
          <w:rStyle w:val="StyleUnderline"/>
          <w:highlight w:val="cyan"/>
        </w:rPr>
        <w:t>to be a challenger to the U</w:t>
      </w:r>
      <w:r w:rsidRPr="00C35504">
        <w:rPr>
          <w:rStyle w:val="StyleUnderline"/>
        </w:rPr>
        <w:t xml:space="preserve">nited </w:t>
      </w:r>
      <w:r w:rsidRPr="00BB10E5">
        <w:rPr>
          <w:rStyle w:val="StyleUnderline"/>
          <w:highlight w:val="cyan"/>
        </w:rPr>
        <w:t>S</w:t>
      </w:r>
      <w:r w:rsidRPr="00C35504">
        <w:rPr>
          <w:rStyle w:val="StyleUnderline"/>
        </w:rPr>
        <w:t xml:space="preserve">tates </w:t>
      </w:r>
      <w:r w:rsidRPr="00BB10E5">
        <w:rPr>
          <w:rStyle w:val="StyleUnderline"/>
          <w:highlight w:val="cyan"/>
        </w:rPr>
        <w:t>for global preeminence</w:t>
      </w:r>
      <w:r w:rsidRPr="00C35504">
        <w:rPr>
          <w:sz w:val="16"/>
        </w:rPr>
        <w:t xml:space="preserve">. </w:t>
      </w:r>
    </w:p>
    <w:p w14:paraId="0B44765C" w14:textId="086451F2" w:rsidR="006A67E4" w:rsidRPr="005B1D4C" w:rsidRDefault="005F0569" w:rsidP="006A67E4">
      <w:pPr>
        <w:pStyle w:val="Heading3"/>
        <w:rPr>
          <w:rFonts w:asciiTheme="minorHAnsi" w:hAnsiTheme="minorHAnsi" w:cstheme="minorHAnsi"/>
        </w:rPr>
      </w:pPr>
      <w:r>
        <w:rPr>
          <w:rStyle w:val="StyleUnderline"/>
          <w:sz w:val="32"/>
        </w:rPr>
        <w:t xml:space="preserve">Turns case: </w:t>
      </w:r>
      <w:r w:rsidR="006A67E4" w:rsidRPr="005B1D4C">
        <w:rPr>
          <w:rFonts w:asciiTheme="minorHAnsi" w:hAnsiTheme="minorHAnsi" w:cstheme="minorHAnsi"/>
        </w:rPr>
        <w:t>Global Econ</w:t>
      </w:r>
    </w:p>
    <w:p w14:paraId="5C7D6742" w14:textId="77777777" w:rsidR="006A67E4" w:rsidRPr="005B1D4C" w:rsidRDefault="006A67E4" w:rsidP="006A67E4">
      <w:pPr>
        <w:pStyle w:val="Heading4"/>
        <w:rPr>
          <w:rFonts w:asciiTheme="minorHAnsi" w:hAnsiTheme="minorHAnsi" w:cstheme="minorHAnsi"/>
        </w:rPr>
      </w:pPr>
      <w:r>
        <w:rPr>
          <w:rFonts w:asciiTheme="minorHAnsi" w:hAnsiTheme="minorHAnsi" w:cstheme="minorHAnsi"/>
        </w:rPr>
        <w:t>US heg structures sustainable and peaceful global economy – absent U.S. leadership, it collapses</w:t>
      </w:r>
    </w:p>
    <w:p w14:paraId="51EF45E3" w14:textId="77777777" w:rsidR="006A67E4" w:rsidRPr="005B1D4C" w:rsidRDefault="006A67E4" w:rsidP="006A67E4">
      <w:pPr>
        <w:rPr>
          <w:rFonts w:asciiTheme="minorHAnsi" w:hAnsiTheme="minorHAnsi" w:cstheme="minorHAnsi"/>
        </w:rPr>
      </w:pPr>
      <w:r w:rsidRPr="005B1D4C">
        <w:rPr>
          <w:rFonts w:asciiTheme="minorHAnsi" w:hAnsiTheme="minorHAnsi" w:cstheme="minorHAnsi"/>
        </w:rPr>
        <w:t xml:space="preserve">Stephen </w:t>
      </w:r>
      <w:r w:rsidRPr="005B1D4C">
        <w:rPr>
          <w:rFonts w:asciiTheme="minorHAnsi" w:hAnsiTheme="minorHAnsi" w:cstheme="minorHAnsi"/>
          <w:b/>
          <w:bCs/>
          <w:sz w:val="26"/>
        </w:rPr>
        <w:t>Brooks et al.</w:t>
      </w:r>
      <w:r>
        <w:rPr>
          <w:rFonts w:asciiTheme="minorHAnsi" w:hAnsiTheme="minorHAnsi" w:cstheme="minorHAnsi"/>
          <w:b/>
          <w:bCs/>
          <w:sz w:val="26"/>
        </w:rPr>
        <w:t>, 12</w:t>
      </w:r>
      <w:r w:rsidRPr="005B1D4C">
        <w:rPr>
          <w:rFonts w:asciiTheme="minorHAnsi" w:hAnsiTheme="minorHAnsi" w:cstheme="minorHAnsi"/>
        </w:rPr>
        <w:t xml:space="preserve">, G. John Ikenberry, and William C. </w:t>
      </w:r>
      <w:r w:rsidRPr="00805B44">
        <w:t>Wohlforth 2012 “Don’t Come Home</w:t>
      </w:r>
      <w:r w:rsidRPr="005B1D4C">
        <w:rPr>
          <w:rFonts w:asciiTheme="minorHAnsi" w:hAnsiTheme="minorHAnsi" w:cstheme="minorHAnsi"/>
        </w:rPr>
        <w:t xml:space="preserve">, America: The Case against Retrenchment” </w:t>
      </w:r>
      <w:hyperlink r:id="rId11" w:history="1">
        <w:r w:rsidRPr="005B1D4C">
          <w:rPr>
            <w:rFonts w:asciiTheme="minorHAnsi" w:hAnsiTheme="minorHAnsi" w:cstheme="minorHAnsi"/>
          </w:rPr>
          <w:t>http://www.carlanorrlof.com/wp-content/uploads/2013/03/DontComeHomeAmerica.pdf</w:t>
        </w:r>
      </w:hyperlink>
      <w:r w:rsidRPr="005B1D4C">
        <w:rPr>
          <w:rFonts w:asciiTheme="minorHAnsi" w:hAnsiTheme="minorHAnsi" w:cstheme="minorHAnsi"/>
        </w:rPr>
        <w:t>, Brooks is Associate Professor of Government at Dartmouth. He received his Ph.D. from Yale University. Ikenberry is the Albert G. Milbank Professor of Politics and International Affairs at Princeton University in the Department of Politics and the Woodrow Wilson School of Public and International Affairs. He is also a Global Eminence Scholar at Kyung Hee University. Wohlforth is the Daniel Webster Professor in the Department of Government at Dartmouth College.</w:t>
      </w:r>
    </w:p>
    <w:p w14:paraId="6358F96B" w14:textId="77777777" w:rsidR="006A67E4" w:rsidRPr="005B1D4C" w:rsidRDefault="006A67E4" w:rsidP="006A67E4">
      <w:pPr>
        <w:rPr>
          <w:rStyle w:val="StyleUnderline"/>
          <w:rFonts w:asciiTheme="minorHAnsi" w:hAnsiTheme="minorHAnsi" w:cstheme="minorHAnsi"/>
        </w:rPr>
      </w:pPr>
      <w:r w:rsidRPr="005B1D4C">
        <w:rPr>
          <w:rFonts w:asciiTheme="minorHAnsi" w:hAnsiTheme="minorHAnsi" w:cstheme="minorHAnsi"/>
          <w:sz w:val="16"/>
        </w:rPr>
        <w:t>Deep engagement is based on a premise central to realist scholarship from E.H. Carr to Robert Gilpin</w:t>
      </w:r>
      <w:r w:rsidRPr="005B1D4C">
        <w:rPr>
          <w:rStyle w:val="StyleUnderline"/>
          <w:rFonts w:asciiTheme="minorHAnsi" w:hAnsiTheme="minorHAnsi" w:cstheme="minorHAnsi"/>
        </w:rPr>
        <w:t xml:space="preserve">: </w:t>
      </w:r>
      <w:r w:rsidRPr="00BB10E5">
        <w:rPr>
          <w:rStyle w:val="StyleUnderline"/>
          <w:rFonts w:asciiTheme="minorHAnsi" w:hAnsiTheme="minorHAnsi" w:cstheme="minorHAnsi"/>
          <w:highlight w:val="cyan"/>
        </w:rPr>
        <w:t xml:space="preserve">economic orders do not </w:t>
      </w:r>
      <w:r w:rsidRPr="008540DD">
        <w:rPr>
          <w:rStyle w:val="StyleUnderline"/>
          <w:rFonts w:asciiTheme="minorHAnsi" w:hAnsiTheme="minorHAnsi" w:cstheme="minorHAnsi"/>
        </w:rPr>
        <w:t xml:space="preserve">just </w:t>
      </w:r>
      <w:r w:rsidRPr="00BB10E5">
        <w:rPr>
          <w:rStyle w:val="StyleUnderline"/>
          <w:rFonts w:asciiTheme="minorHAnsi" w:hAnsiTheme="minorHAnsi" w:cstheme="minorHAnsi"/>
          <w:highlight w:val="cyan"/>
        </w:rPr>
        <w:t xml:space="preserve">emerge spontaneously; they are created and sustained by </w:t>
      </w:r>
      <w:r w:rsidRPr="00805B44">
        <w:rPr>
          <w:rStyle w:val="StyleUnderline"/>
          <w:rFonts w:asciiTheme="minorHAnsi" w:hAnsiTheme="minorHAnsi" w:cstheme="minorHAnsi"/>
        </w:rPr>
        <w:t xml:space="preserve">and for </w:t>
      </w:r>
      <w:r w:rsidRPr="00BB10E5">
        <w:rPr>
          <w:rStyle w:val="StyleUnderline"/>
          <w:rFonts w:asciiTheme="minorHAnsi" w:hAnsiTheme="minorHAnsi" w:cstheme="minorHAnsi"/>
          <w:highlight w:val="cyan"/>
        </w:rPr>
        <w:t>powerful states</w:t>
      </w:r>
      <w:r w:rsidRPr="005B1D4C">
        <w:rPr>
          <w:rStyle w:val="StyleUnderline"/>
          <w:rFonts w:asciiTheme="minorHAnsi" w:hAnsiTheme="minorHAnsi" w:cstheme="minorHAnsi"/>
        </w:rPr>
        <w:t>.</w:t>
      </w:r>
      <w:r w:rsidRPr="005B1D4C">
        <w:rPr>
          <w:rFonts w:asciiTheme="minorHAnsi" w:hAnsiTheme="minorHAnsi" w:cstheme="minorHAnsi"/>
          <w:sz w:val="16"/>
        </w:rPr>
        <w:t xml:space="preserve">86 To be sure, </w:t>
      </w:r>
      <w:r w:rsidRPr="00BB10E5">
        <w:rPr>
          <w:rStyle w:val="StyleUnderline"/>
          <w:rFonts w:asciiTheme="minorHAnsi" w:hAnsiTheme="minorHAnsi" w:cstheme="minorHAnsi"/>
          <w:highlight w:val="cyan"/>
        </w:rPr>
        <w:t xml:space="preserve">the </w:t>
      </w:r>
      <w:r w:rsidRPr="00805B44">
        <w:rPr>
          <w:rStyle w:val="StyleUnderline"/>
          <w:rFonts w:asciiTheme="minorHAnsi" w:hAnsiTheme="minorHAnsi" w:cstheme="minorHAnsi"/>
        </w:rPr>
        <w:t xml:space="preserve">sheer </w:t>
      </w:r>
      <w:r w:rsidRPr="00BB10E5">
        <w:rPr>
          <w:rStyle w:val="StyleUnderline"/>
          <w:rFonts w:asciiTheme="minorHAnsi" w:hAnsiTheme="minorHAnsi" w:cstheme="minorHAnsi"/>
          <w:highlight w:val="cyan"/>
        </w:rPr>
        <w:t>size of its economy would guarantee the U</w:t>
      </w:r>
      <w:r w:rsidRPr="005B1D4C">
        <w:rPr>
          <w:rStyle w:val="StyleUnderline"/>
          <w:rFonts w:asciiTheme="minorHAnsi" w:hAnsiTheme="minorHAnsi" w:cstheme="minorHAnsi"/>
        </w:rPr>
        <w:t xml:space="preserve">nited </w:t>
      </w:r>
      <w:r w:rsidRPr="00BB10E5">
        <w:rPr>
          <w:rStyle w:val="StyleUnderline"/>
          <w:rFonts w:asciiTheme="minorHAnsi" w:hAnsiTheme="minorHAnsi" w:cstheme="minorHAnsi"/>
          <w:highlight w:val="cyan"/>
        </w:rPr>
        <w:t>S</w:t>
      </w:r>
      <w:r w:rsidRPr="005B1D4C">
        <w:rPr>
          <w:rStyle w:val="StyleUnderline"/>
          <w:rFonts w:asciiTheme="minorHAnsi" w:hAnsiTheme="minorHAnsi" w:cstheme="minorHAnsi"/>
        </w:rPr>
        <w:t xml:space="preserve">tates </w:t>
      </w:r>
      <w:r w:rsidRPr="00BB10E5">
        <w:rPr>
          <w:rStyle w:val="StyleUnderline"/>
          <w:rFonts w:asciiTheme="minorHAnsi" w:hAnsiTheme="minorHAnsi" w:cstheme="minorHAnsi"/>
          <w:highlight w:val="cyan"/>
        </w:rPr>
        <w:t>a significant role in the politics of the global economy whatever grand strategy it adopted</w:t>
      </w:r>
      <w:r w:rsidRPr="005B1D4C">
        <w:rPr>
          <w:rStyle w:val="StyleUnderline"/>
          <w:rFonts w:asciiTheme="minorHAnsi" w:hAnsiTheme="minorHAnsi" w:cstheme="minorHAnsi"/>
        </w:rPr>
        <w:t xml:space="preserve">. Yet the fact </w:t>
      </w:r>
      <w:r w:rsidRPr="00805B44">
        <w:rPr>
          <w:rStyle w:val="StyleUnderline"/>
          <w:rFonts w:asciiTheme="minorHAnsi" w:hAnsiTheme="minorHAnsi" w:cstheme="minorHAnsi"/>
        </w:rPr>
        <w:t>that it</w:t>
      </w:r>
      <w:r w:rsidRPr="005B1D4C">
        <w:rPr>
          <w:rStyle w:val="StyleUnderline"/>
          <w:rFonts w:asciiTheme="minorHAnsi" w:hAnsiTheme="minorHAnsi" w:cstheme="minorHAnsi"/>
        </w:rPr>
        <w:t xml:space="preserve"> is the leading military power and security provider also enables economic leadership</w:t>
      </w:r>
      <w:r w:rsidRPr="005B1D4C">
        <w:rPr>
          <w:rFonts w:asciiTheme="minorHAnsi" w:hAnsiTheme="minorHAnsi" w:cstheme="minorHAnsi"/>
          <w:sz w:val="16"/>
        </w:rPr>
        <w:t xml:space="preserve">. </w:t>
      </w:r>
      <w:r w:rsidRPr="005B1D4C">
        <w:rPr>
          <w:rStyle w:val="StyleUnderline"/>
          <w:rFonts w:asciiTheme="minorHAnsi" w:hAnsiTheme="minorHAnsi" w:cstheme="minorHAnsi"/>
        </w:rPr>
        <w:t>The security role figures in the creation, maintenance, and expansion of the system. In part because other states</w:t>
      </w:r>
      <w:r w:rsidRPr="005B1D4C">
        <w:rPr>
          <w:rFonts w:asciiTheme="minorHAnsi" w:hAnsiTheme="minorHAnsi" w:cstheme="minorHAnsi"/>
          <w:sz w:val="16"/>
        </w:rPr>
        <w:t>—including all but one of the world’s largest economies—</w:t>
      </w:r>
      <w:r w:rsidRPr="005B1D4C">
        <w:rPr>
          <w:rStyle w:val="StyleUnderline"/>
          <w:rFonts w:asciiTheme="minorHAnsi" w:hAnsiTheme="minorHAnsi" w:cstheme="minorHAnsi"/>
        </w:rPr>
        <w:t>were heavily dependent on U.S. security protection during the Cold War, the United States was able not only to foster the economic order but also to prod other states to buy into it and to support plans for its progressive expansion</w:t>
      </w:r>
      <w:r w:rsidRPr="005B1D4C">
        <w:rPr>
          <w:rFonts w:asciiTheme="minorHAnsi" w:hAnsiTheme="minorHAnsi" w:cstheme="minorHAnsi"/>
          <w:sz w:val="16"/>
        </w:rPr>
        <w:t xml:space="preserve">.87 Today, as the discussion in the previous section underscores, </w:t>
      </w:r>
      <w:r w:rsidRPr="00BB10E5">
        <w:rPr>
          <w:rStyle w:val="StyleUnderline"/>
          <w:rFonts w:asciiTheme="minorHAnsi" w:hAnsiTheme="minorHAnsi" w:cstheme="minorHAnsi"/>
          <w:highlight w:val="cyan"/>
        </w:rPr>
        <w:t xml:space="preserve">the </w:t>
      </w:r>
      <w:r w:rsidRPr="00BB10E5">
        <w:rPr>
          <w:rStyle w:val="Emphasis"/>
          <w:rFonts w:asciiTheme="minorHAnsi" w:hAnsiTheme="minorHAnsi" w:cstheme="minorHAnsi"/>
          <w:highlight w:val="cyan"/>
        </w:rPr>
        <w:t xml:space="preserve">security commitments of deep engagement support the global economic order by reducing </w:t>
      </w:r>
      <w:r w:rsidRPr="002A7579">
        <w:rPr>
          <w:rStyle w:val="Emphasis"/>
          <w:rFonts w:asciiTheme="minorHAnsi" w:hAnsiTheme="minorHAnsi" w:cstheme="minorHAnsi"/>
        </w:rPr>
        <w:t xml:space="preserve">the likelihood of </w:t>
      </w:r>
      <w:r w:rsidRPr="00BB10E5">
        <w:rPr>
          <w:rStyle w:val="Emphasis"/>
          <w:rFonts w:asciiTheme="minorHAnsi" w:hAnsiTheme="minorHAnsi" w:cstheme="minorHAnsi"/>
          <w:highlight w:val="cyan"/>
        </w:rPr>
        <w:t>security dilemmas</w:t>
      </w:r>
      <w:r w:rsidRPr="00BB10E5">
        <w:rPr>
          <w:rStyle w:val="StyleUnderline"/>
          <w:rFonts w:asciiTheme="minorHAnsi" w:hAnsiTheme="minorHAnsi" w:cstheme="minorHAnsi"/>
          <w:highlight w:val="cyan"/>
        </w:rPr>
        <w:t>, arms racing, instability, regional conflicts and, in extremis, major power war</w:t>
      </w:r>
      <w:r w:rsidRPr="005B1D4C">
        <w:rPr>
          <w:rStyle w:val="StyleUnderline"/>
          <w:rFonts w:asciiTheme="minorHAnsi" w:hAnsiTheme="minorHAnsi" w:cstheme="minorHAnsi"/>
        </w:rPr>
        <w:t>.</w:t>
      </w:r>
      <w:r w:rsidRPr="005B1D4C">
        <w:rPr>
          <w:rFonts w:asciiTheme="minorHAnsi" w:hAnsiTheme="minorHAnsi" w:cstheme="minorHAnsi"/>
          <w:sz w:val="16"/>
        </w:rPr>
        <w:t xml:space="preserve"> In so doing, </w:t>
      </w:r>
      <w:r w:rsidRPr="00BB10E5">
        <w:rPr>
          <w:rStyle w:val="StyleUnderline"/>
          <w:rFonts w:asciiTheme="minorHAnsi" w:hAnsiTheme="minorHAnsi" w:cstheme="minorHAnsi"/>
          <w:highlight w:val="cyan"/>
        </w:rPr>
        <w:t xml:space="preserve">the strategy helps </w:t>
      </w:r>
      <w:r w:rsidRPr="002A7579">
        <w:rPr>
          <w:rStyle w:val="StyleUnderline"/>
          <w:rFonts w:asciiTheme="minorHAnsi" w:hAnsiTheme="minorHAnsi" w:cstheme="minorHAnsi"/>
        </w:rPr>
        <w:t xml:space="preserve">to </w:t>
      </w:r>
      <w:r w:rsidRPr="00BB10E5">
        <w:rPr>
          <w:rStyle w:val="StyleUnderline"/>
          <w:rFonts w:asciiTheme="minorHAnsi" w:hAnsiTheme="minorHAnsi" w:cstheme="minorHAnsi"/>
          <w:highlight w:val="cyan"/>
        </w:rPr>
        <w:t xml:space="preserve">maintain a stable </w:t>
      </w:r>
      <w:r w:rsidRPr="002A7579">
        <w:rPr>
          <w:rStyle w:val="StyleUnderline"/>
          <w:rFonts w:asciiTheme="minorHAnsi" w:hAnsiTheme="minorHAnsi" w:cstheme="minorHAnsi"/>
        </w:rPr>
        <w:t xml:space="preserve">and comparatively open </w:t>
      </w:r>
      <w:r w:rsidRPr="00BB10E5">
        <w:rPr>
          <w:rStyle w:val="StyleUnderline"/>
          <w:rFonts w:asciiTheme="minorHAnsi" w:hAnsiTheme="minorHAnsi" w:cstheme="minorHAnsi"/>
          <w:highlight w:val="cyan"/>
        </w:rPr>
        <w:t>world economy</w:t>
      </w:r>
      <w:r w:rsidRPr="005B1D4C">
        <w:rPr>
          <w:rFonts w:asciiTheme="minorHAnsi" w:hAnsiTheme="minorHAnsi" w:cstheme="minorHAnsi"/>
          <w:sz w:val="16"/>
        </w:rPr>
        <w:t>—a long-standing U.S. national interest. In addition to ensuring the global economy against important sources of insecurity</w:t>
      </w:r>
      <w:r w:rsidRPr="005B1D4C">
        <w:rPr>
          <w:rStyle w:val="StyleUnderline"/>
          <w:rFonts w:asciiTheme="minorHAnsi" w:hAnsiTheme="minorHAnsi" w:cstheme="minorHAnsi"/>
        </w:rPr>
        <w:t xml:space="preserve">, </w:t>
      </w:r>
      <w:r w:rsidRPr="00BB10E5">
        <w:rPr>
          <w:rStyle w:val="StyleUnderline"/>
          <w:rFonts w:asciiTheme="minorHAnsi" w:hAnsiTheme="minorHAnsi" w:cstheme="minorHAnsi"/>
          <w:highlight w:val="cyan"/>
        </w:rPr>
        <w:t xml:space="preserve">the extensive </w:t>
      </w:r>
      <w:r w:rsidRPr="002A7579">
        <w:rPr>
          <w:rStyle w:val="StyleUnderline"/>
          <w:rFonts w:asciiTheme="minorHAnsi" w:hAnsiTheme="minorHAnsi" w:cstheme="minorHAnsi"/>
        </w:rPr>
        <w:t xml:space="preserve">set of U.S. </w:t>
      </w:r>
      <w:r w:rsidRPr="00BB10E5">
        <w:rPr>
          <w:rStyle w:val="StyleUnderline"/>
          <w:rFonts w:asciiTheme="minorHAnsi" w:hAnsiTheme="minorHAnsi" w:cstheme="minorHAnsi"/>
          <w:highlight w:val="cyan"/>
        </w:rPr>
        <w:t xml:space="preserve">military commitments </w:t>
      </w:r>
      <w:r w:rsidRPr="002A7579">
        <w:rPr>
          <w:rStyle w:val="StyleUnderline"/>
          <w:rFonts w:asciiTheme="minorHAnsi" w:hAnsiTheme="minorHAnsi" w:cstheme="minorHAnsi"/>
        </w:rPr>
        <w:t xml:space="preserve">and deployments </w:t>
      </w:r>
      <w:r w:rsidRPr="00BB10E5">
        <w:rPr>
          <w:rStyle w:val="StyleUnderline"/>
          <w:rFonts w:asciiTheme="minorHAnsi" w:hAnsiTheme="minorHAnsi" w:cstheme="minorHAnsi"/>
          <w:highlight w:val="cyan"/>
        </w:rPr>
        <w:t xml:space="preserve">helps </w:t>
      </w:r>
      <w:r w:rsidRPr="002A7579">
        <w:rPr>
          <w:rStyle w:val="StyleUnderline"/>
          <w:rFonts w:asciiTheme="minorHAnsi" w:hAnsiTheme="minorHAnsi" w:cstheme="minorHAnsi"/>
        </w:rPr>
        <w:t xml:space="preserve">to </w:t>
      </w:r>
      <w:r w:rsidRPr="00BB10E5">
        <w:rPr>
          <w:rStyle w:val="StyleUnderline"/>
          <w:rFonts w:asciiTheme="minorHAnsi" w:hAnsiTheme="minorHAnsi" w:cstheme="minorHAnsi"/>
          <w:highlight w:val="cyan"/>
        </w:rPr>
        <w:t>protect the “global economic commons</w:t>
      </w:r>
      <w:r w:rsidRPr="002A7579">
        <w:rPr>
          <w:rStyle w:val="StyleUnderline"/>
          <w:rFonts w:asciiTheme="minorHAnsi" w:hAnsiTheme="minorHAnsi" w:cstheme="minorHAnsi"/>
        </w:rPr>
        <w:t xml:space="preserve">.” One key way is </w:t>
      </w:r>
      <w:r w:rsidRPr="00BB10E5">
        <w:rPr>
          <w:rStyle w:val="StyleUnderline"/>
          <w:rFonts w:asciiTheme="minorHAnsi" w:hAnsiTheme="minorHAnsi" w:cstheme="minorHAnsi"/>
          <w:highlight w:val="cyan"/>
        </w:rPr>
        <w:t xml:space="preserve">by helping </w:t>
      </w:r>
      <w:r w:rsidRPr="002A7579">
        <w:rPr>
          <w:rStyle w:val="StyleUnderline"/>
          <w:rFonts w:asciiTheme="minorHAnsi" w:hAnsiTheme="minorHAnsi" w:cstheme="minorHAnsi"/>
        </w:rPr>
        <w:t xml:space="preserve">to </w:t>
      </w:r>
      <w:r w:rsidRPr="00BB10E5">
        <w:rPr>
          <w:rStyle w:val="StyleUnderline"/>
          <w:rFonts w:asciiTheme="minorHAnsi" w:hAnsiTheme="minorHAnsi" w:cstheme="minorHAnsi"/>
          <w:highlight w:val="cyan"/>
        </w:rPr>
        <w:t xml:space="preserve">keep sea-lanes </w:t>
      </w:r>
      <w:r w:rsidRPr="002A7579">
        <w:rPr>
          <w:rStyle w:val="StyleUnderline"/>
          <w:rFonts w:asciiTheme="minorHAnsi" w:hAnsiTheme="minorHAnsi" w:cstheme="minorHAnsi"/>
        </w:rPr>
        <w:t xml:space="preserve">and other shipping corridors </w:t>
      </w:r>
      <w:r w:rsidRPr="00BB10E5">
        <w:rPr>
          <w:rStyle w:val="StyleUnderline"/>
          <w:rFonts w:asciiTheme="minorHAnsi" w:hAnsiTheme="minorHAnsi" w:cstheme="minorHAnsi"/>
          <w:highlight w:val="cyan"/>
        </w:rPr>
        <w:t>free</w:t>
      </w:r>
      <w:r w:rsidRPr="002A7579">
        <w:rPr>
          <w:rStyle w:val="StyleUnderline"/>
          <w:rFonts w:asciiTheme="minorHAnsi" w:hAnsiTheme="minorHAnsi" w:cstheme="minorHAnsi"/>
        </w:rPr>
        <w:t>ly</w:t>
      </w:r>
      <w:r w:rsidRPr="00BB10E5">
        <w:rPr>
          <w:rStyle w:val="StyleUnderline"/>
          <w:rFonts w:asciiTheme="minorHAnsi" w:hAnsiTheme="minorHAnsi" w:cstheme="minorHAnsi"/>
          <w:highlight w:val="cyan"/>
        </w:rPr>
        <w:t xml:space="preserve"> </w:t>
      </w:r>
      <w:r w:rsidRPr="002A7579">
        <w:rPr>
          <w:rStyle w:val="StyleUnderline"/>
          <w:rFonts w:asciiTheme="minorHAnsi" w:hAnsiTheme="minorHAnsi" w:cstheme="minorHAnsi"/>
        </w:rPr>
        <w:t>available for commerce</w:t>
      </w:r>
      <w:r w:rsidRPr="005B1D4C">
        <w:rPr>
          <w:rFonts w:asciiTheme="minorHAnsi" w:hAnsiTheme="minorHAnsi" w:cstheme="minorHAnsi"/>
          <w:sz w:val="16"/>
        </w:rPr>
        <w:t xml:space="preserve">.88 A second key way is by helping to establish and protect property/sovereignty rights in the oceans. Although it is not the only global actor relevant to protecting the global economic commons, the United States has by far the most important role given its massive naval superiority and the leadership role it plays in international economic institutions. </w:t>
      </w:r>
      <w:r w:rsidRPr="00BB10E5">
        <w:rPr>
          <w:rStyle w:val="Emphasis"/>
          <w:rFonts w:asciiTheme="minorHAnsi" w:hAnsiTheme="minorHAnsi" w:cstheme="minorHAnsi"/>
          <w:highlight w:val="cyan"/>
        </w:rPr>
        <w:t>If the U</w:t>
      </w:r>
      <w:r w:rsidRPr="005B1D4C">
        <w:rPr>
          <w:rStyle w:val="Emphasis"/>
          <w:rFonts w:asciiTheme="minorHAnsi" w:hAnsiTheme="minorHAnsi" w:cstheme="minorHAnsi"/>
        </w:rPr>
        <w:t xml:space="preserve">nited </w:t>
      </w:r>
      <w:r w:rsidRPr="00BB10E5">
        <w:rPr>
          <w:rStyle w:val="Emphasis"/>
          <w:rFonts w:asciiTheme="minorHAnsi" w:hAnsiTheme="minorHAnsi" w:cstheme="minorHAnsi"/>
          <w:highlight w:val="cyan"/>
        </w:rPr>
        <w:t>S</w:t>
      </w:r>
      <w:r w:rsidRPr="005B1D4C">
        <w:rPr>
          <w:rStyle w:val="Emphasis"/>
          <w:rFonts w:asciiTheme="minorHAnsi" w:hAnsiTheme="minorHAnsi" w:cstheme="minorHAnsi"/>
        </w:rPr>
        <w:t xml:space="preserve">tates </w:t>
      </w:r>
      <w:r w:rsidRPr="00BB10E5">
        <w:rPr>
          <w:rStyle w:val="Emphasis"/>
          <w:rFonts w:asciiTheme="minorHAnsi" w:hAnsiTheme="minorHAnsi" w:cstheme="minorHAnsi"/>
          <w:highlight w:val="cyan"/>
        </w:rPr>
        <w:t xml:space="preserve">were to pull back from the world, protecting the global economic commons would </w:t>
      </w:r>
      <w:r w:rsidRPr="002A7579">
        <w:rPr>
          <w:rStyle w:val="StyleUnderline"/>
          <w:rFonts w:asciiTheme="minorHAnsi" w:hAnsiTheme="minorHAnsi" w:cstheme="minorHAnsi"/>
        </w:rPr>
        <w:t>likely</w:t>
      </w:r>
      <w:r w:rsidRPr="002A7579">
        <w:rPr>
          <w:rStyle w:val="Emphasis"/>
          <w:rFonts w:asciiTheme="minorHAnsi" w:hAnsiTheme="minorHAnsi" w:cstheme="minorHAnsi"/>
        </w:rPr>
        <w:t xml:space="preserve"> </w:t>
      </w:r>
      <w:r w:rsidRPr="00BB10E5">
        <w:rPr>
          <w:rStyle w:val="Emphasis"/>
          <w:rFonts w:asciiTheme="minorHAnsi" w:hAnsiTheme="minorHAnsi" w:cstheme="minorHAnsi"/>
          <w:highlight w:val="cyan"/>
        </w:rPr>
        <w:t xml:space="preserve">be </w:t>
      </w:r>
      <w:r w:rsidRPr="002A7579">
        <w:rPr>
          <w:rStyle w:val="Emphasis"/>
          <w:rFonts w:asciiTheme="minorHAnsi" w:hAnsiTheme="minorHAnsi" w:cstheme="minorHAnsi"/>
        </w:rPr>
        <w:t xml:space="preserve">much </w:t>
      </w:r>
      <w:r w:rsidRPr="00BB10E5">
        <w:rPr>
          <w:rStyle w:val="Emphasis"/>
          <w:rFonts w:asciiTheme="minorHAnsi" w:hAnsiTheme="minorHAnsi" w:cstheme="minorHAnsi"/>
          <w:highlight w:val="cyan"/>
        </w:rPr>
        <w:t xml:space="preserve">harder </w:t>
      </w:r>
      <w:r w:rsidRPr="002A7579">
        <w:rPr>
          <w:rStyle w:val="Emphasis"/>
          <w:rFonts w:asciiTheme="minorHAnsi" w:hAnsiTheme="minorHAnsi" w:cstheme="minorHAnsi"/>
        </w:rPr>
        <w:t xml:space="preserve">to accomplish </w:t>
      </w:r>
      <w:r w:rsidRPr="002A7579">
        <w:rPr>
          <w:rStyle w:val="StyleUnderline"/>
          <w:rFonts w:asciiTheme="minorHAnsi" w:hAnsiTheme="minorHAnsi" w:cstheme="minorHAnsi"/>
        </w:rPr>
        <w:t>for</w:t>
      </w:r>
      <w:r w:rsidRPr="005B1D4C">
        <w:rPr>
          <w:rStyle w:val="StyleUnderline"/>
          <w:rFonts w:asciiTheme="minorHAnsi" w:hAnsiTheme="minorHAnsi" w:cstheme="minorHAnsi"/>
        </w:rPr>
        <w:t xml:space="preserve"> a number of reasons: </w:t>
      </w:r>
      <w:r w:rsidRPr="00BB10E5">
        <w:rPr>
          <w:rStyle w:val="Emphasis"/>
          <w:rFonts w:asciiTheme="minorHAnsi" w:hAnsiTheme="minorHAnsi" w:cstheme="minorHAnsi"/>
          <w:highlight w:val="cyan"/>
        </w:rPr>
        <w:t xml:space="preserve">cooperating </w:t>
      </w:r>
      <w:r w:rsidRPr="002A7579">
        <w:rPr>
          <w:rStyle w:val="Emphasis"/>
          <w:rFonts w:asciiTheme="minorHAnsi" w:hAnsiTheme="minorHAnsi" w:cstheme="minorHAnsi"/>
        </w:rPr>
        <w:t xml:space="preserve">with other nations on these matters </w:t>
      </w:r>
      <w:r w:rsidRPr="00BB10E5">
        <w:rPr>
          <w:rStyle w:val="Emphasis"/>
          <w:rFonts w:asciiTheme="minorHAnsi" w:hAnsiTheme="minorHAnsi" w:cstheme="minorHAnsi"/>
          <w:highlight w:val="cyan"/>
        </w:rPr>
        <w:t xml:space="preserve">would be less likely </w:t>
      </w:r>
      <w:r w:rsidRPr="002A7579">
        <w:rPr>
          <w:rStyle w:val="Emphasis"/>
          <w:rFonts w:asciiTheme="minorHAnsi" w:hAnsiTheme="minorHAnsi" w:cstheme="minorHAnsi"/>
        </w:rPr>
        <w:t xml:space="preserve">to occur; </w:t>
      </w:r>
      <w:r w:rsidRPr="00BB10E5">
        <w:rPr>
          <w:rStyle w:val="Emphasis"/>
          <w:rFonts w:asciiTheme="minorHAnsi" w:hAnsiTheme="minorHAnsi" w:cstheme="minorHAnsi"/>
          <w:highlight w:val="cyan"/>
        </w:rPr>
        <w:t xml:space="preserve">maintaining </w:t>
      </w:r>
      <w:r w:rsidRPr="002A7579">
        <w:rPr>
          <w:rStyle w:val="Emphasis"/>
          <w:rFonts w:asciiTheme="minorHAnsi" w:hAnsiTheme="minorHAnsi" w:cstheme="minorHAnsi"/>
        </w:rPr>
        <w:t xml:space="preserve">the relevant </w:t>
      </w:r>
      <w:r w:rsidRPr="00BB10E5">
        <w:rPr>
          <w:rStyle w:val="Emphasis"/>
          <w:rFonts w:asciiTheme="minorHAnsi" w:hAnsiTheme="minorHAnsi" w:cstheme="minorHAnsi"/>
          <w:highlight w:val="cyan"/>
        </w:rPr>
        <w:t xml:space="preserve">institutional foundations </w:t>
      </w:r>
      <w:r w:rsidRPr="002A7579">
        <w:rPr>
          <w:rStyle w:val="Emphasis"/>
          <w:rFonts w:asciiTheme="minorHAnsi" w:hAnsiTheme="minorHAnsi" w:cstheme="minorHAnsi"/>
        </w:rPr>
        <w:t xml:space="preserve">for promoting this goal </w:t>
      </w:r>
      <w:r w:rsidRPr="00BB10E5">
        <w:rPr>
          <w:rStyle w:val="Emphasis"/>
          <w:rFonts w:asciiTheme="minorHAnsi" w:hAnsiTheme="minorHAnsi" w:cstheme="minorHAnsi"/>
          <w:highlight w:val="cyan"/>
        </w:rPr>
        <w:t xml:space="preserve">would be harder; </w:t>
      </w:r>
      <w:r w:rsidRPr="002A7579">
        <w:rPr>
          <w:rStyle w:val="Emphasis"/>
          <w:rFonts w:asciiTheme="minorHAnsi" w:hAnsiTheme="minorHAnsi" w:cstheme="minorHAnsi"/>
        </w:rPr>
        <w:t xml:space="preserve">and </w:t>
      </w:r>
      <w:r w:rsidRPr="00BB10E5">
        <w:rPr>
          <w:rStyle w:val="Emphasis"/>
          <w:rFonts w:asciiTheme="minorHAnsi" w:hAnsiTheme="minorHAnsi" w:cstheme="minorHAnsi"/>
          <w:highlight w:val="cyan"/>
        </w:rPr>
        <w:t xml:space="preserve">preserving access </w:t>
      </w:r>
      <w:r w:rsidRPr="00805B44">
        <w:rPr>
          <w:rStyle w:val="Emphasis"/>
          <w:rFonts w:asciiTheme="minorHAnsi" w:hAnsiTheme="minorHAnsi" w:cstheme="minorHAnsi"/>
        </w:rPr>
        <w:t xml:space="preserve">to bases </w:t>
      </w:r>
      <w:r w:rsidRPr="00BB10E5">
        <w:rPr>
          <w:rStyle w:val="Emphasis"/>
          <w:rFonts w:asciiTheme="minorHAnsi" w:hAnsiTheme="minorHAnsi" w:cstheme="minorHAnsi"/>
          <w:highlight w:val="cyan"/>
        </w:rPr>
        <w:t>throughout the world</w:t>
      </w:r>
      <w:r w:rsidRPr="005B1D4C">
        <w:rPr>
          <w:rFonts w:asciiTheme="minorHAnsi" w:hAnsiTheme="minorHAnsi" w:cstheme="minorHAnsi"/>
          <w:sz w:val="16"/>
        </w:rPr>
        <w:t>—which is needed to accomplish this mission—</w:t>
      </w:r>
      <w:r w:rsidRPr="00BB10E5">
        <w:rPr>
          <w:rStyle w:val="Emphasis"/>
          <w:rFonts w:asciiTheme="minorHAnsi" w:hAnsiTheme="minorHAnsi" w:cstheme="minorHAnsi"/>
          <w:highlight w:val="cyan"/>
        </w:rPr>
        <w:t xml:space="preserve">would </w:t>
      </w:r>
      <w:r w:rsidRPr="00805B44">
        <w:rPr>
          <w:rStyle w:val="Emphasis"/>
          <w:rFonts w:asciiTheme="minorHAnsi" w:hAnsiTheme="minorHAnsi" w:cstheme="minorHAnsi"/>
        </w:rPr>
        <w:t xml:space="preserve">likely </w:t>
      </w:r>
      <w:r w:rsidRPr="00BB10E5">
        <w:rPr>
          <w:rStyle w:val="Emphasis"/>
          <w:rFonts w:asciiTheme="minorHAnsi" w:hAnsiTheme="minorHAnsi" w:cstheme="minorHAnsi"/>
          <w:highlight w:val="cyan"/>
        </w:rPr>
        <w:t xml:space="preserve">be curtailed </w:t>
      </w:r>
      <w:r w:rsidRPr="00805B44">
        <w:rPr>
          <w:rStyle w:val="Emphasis"/>
          <w:rFonts w:asciiTheme="minorHAnsi" w:hAnsiTheme="minorHAnsi" w:cstheme="minorHAnsi"/>
        </w:rPr>
        <w:t>to some degree.</w:t>
      </w:r>
      <w:r w:rsidRPr="00805B44">
        <w:rPr>
          <w:rFonts w:asciiTheme="minorHAnsi" w:hAnsiTheme="minorHAnsi" w:cstheme="minorHAnsi"/>
          <w:sz w:val="16"/>
        </w:rPr>
        <w:t xml:space="preserve"> Advocates</w:t>
      </w:r>
      <w:r w:rsidRPr="005B1D4C">
        <w:rPr>
          <w:rFonts w:asciiTheme="minorHAnsi" w:hAnsiTheme="minorHAnsi" w:cstheme="minorHAnsi"/>
          <w:sz w:val="16"/>
        </w:rPr>
        <w:t xml:space="preserve"> of retrenchment agree that a flourishing global economy is an important U.S. interest, but they are largely silent on the role U.S. grand strategy plays in sustaining it.89 For their part, many scholars of international political economy have long argued that economic openness might continue even in the absence of hegemonic leadership.90 Yet this does not address the real question of interest: Does hegemonic leadership make the continuation of global economic stability more likely? The voluminous literature contains no analysis that suggests a negative answer; what scholars instead note is that the likelihood of overcoming problems of collective action, relative gains, and incomplete information drops in the absence of leadership.91 It would thus take a bold if not reckless leader to run a grand experiment to determine whether the global economy can continue to expand in the absence of U.S. leadership. </w:t>
      </w:r>
      <w:r w:rsidRPr="005B1D4C">
        <w:rPr>
          <w:rStyle w:val="StyleUnderline"/>
          <w:rFonts w:asciiTheme="minorHAnsi" w:hAnsiTheme="minorHAnsi" w:cstheme="minorHAnsi"/>
        </w:rPr>
        <w:t xml:space="preserve">Deep engagement not only helps to underwrite the global economy in a general sense, but it also allows the United States to structure it in ways that serve the United States’ narrow economic interests. </w:t>
      </w:r>
      <w:r w:rsidRPr="005B1D4C">
        <w:rPr>
          <w:rFonts w:asciiTheme="minorHAnsi" w:hAnsiTheme="minorHAnsi" w:cstheme="minorHAnsi"/>
          <w:sz w:val="16"/>
        </w:rPr>
        <w:t xml:space="preserve">Carla Norrlof argues persuasively that </w:t>
      </w:r>
      <w:r w:rsidRPr="005B1D4C">
        <w:rPr>
          <w:rStyle w:val="StyleUnderline"/>
          <w:rFonts w:asciiTheme="minorHAnsi" w:hAnsiTheme="minorHAnsi" w:cstheme="minorHAnsi"/>
        </w:rPr>
        <w:t>America disproportionately benefits from the current structure of the global economy, and that its ability to reap these advantages is directly tied to its position of military preeminence within the system</w:t>
      </w:r>
      <w:r w:rsidRPr="005B1D4C">
        <w:rPr>
          <w:rFonts w:asciiTheme="minorHAnsi" w:hAnsiTheme="minorHAnsi" w:cstheme="minorHAnsi"/>
          <w:sz w:val="16"/>
        </w:rPr>
        <w:t xml:space="preserve">.92 </w:t>
      </w:r>
      <w:r w:rsidRPr="005B1D4C">
        <w:rPr>
          <w:rStyle w:val="StyleUnderline"/>
          <w:rFonts w:asciiTheme="minorHAnsi" w:hAnsiTheme="minorHAnsi" w:cstheme="minorHAnsi"/>
        </w:rPr>
        <w:t>One way this occurs is via “microlevel structuring”</w:t>
      </w:r>
      <w:r w:rsidRPr="005B1D4C">
        <w:rPr>
          <w:rFonts w:asciiTheme="minorHAnsi" w:hAnsiTheme="minorHAnsi" w:cstheme="minorHAnsi"/>
          <w:sz w:val="16"/>
        </w:rPr>
        <w:t>—</w:t>
      </w:r>
      <w:r w:rsidRPr="005B1D4C">
        <w:rPr>
          <w:rStyle w:val="StyleUnderline"/>
          <w:rFonts w:asciiTheme="minorHAnsi" w:hAnsiTheme="minorHAnsi" w:cstheme="minorHAnsi"/>
        </w:rPr>
        <w:t>that is, the United States gets better economic bargains or increased economic cooperation on some specific issues than it would if it did not play such a key security role</w:t>
      </w:r>
      <w:r w:rsidRPr="005B1D4C">
        <w:rPr>
          <w:rFonts w:asciiTheme="minorHAnsi" w:hAnsiTheme="minorHAnsi" w:cstheme="minorHAnsi"/>
          <w:sz w:val="16"/>
        </w:rPr>
        <w:t xml:space="preserve">. As Joseph Nye observes, “Even if the direct use of force were banned among a group of countries, military force would still play an important political role. For example, </w:t>
      </w:r>
      <w:r w:rsidRPr="005B1D4C">
        <w:rPr>
          <w:rStyle w:val="StyleUnderline"/>
          <w:rFonts w:asciiTheme="minorHAnsi" w:hAnsiTheme="minorHAnsi" w:cstheme="minorHAnsi"/>
        </w:rPr>
        <w:t>the American military role in deterring threats to allies, or of assuring access to a crucial resource such as oil in the Persian Gulf, means that the provision of protective force can be used in bargaining situations.</w:t>
      </w:r>
      <w:r w:rsidRPr="005B1D4C">
        <w:rPr>
          <w:rFonts w:asciiTheme="minorHAnsi" w:hAnsiTheme="minorHAnsi" w:cstheme="minorHAnsi"/>
          <w:sz w:val="16"/>
        </w:rPr>
        <w:t xml:space="preserve"> Sometimes the linkage may be direct; more often it is a factor not mentioned openly but present in the back of statesmen’s minds.”93 Although Nye is right that such linkage will generally be implicit, extensive analyses of declassified documents by historians shows that </w:t>
      </w:r>
      <w:r w:rsidRPr="005B1D4C">
        <w:rPr>
          <w:rStyle w:val="StyleUnderline"/>
          <w:rFonts w:asciiTheme="minorHAnsi" w:hAnsiTheme="minorHAnsi" w:cstheme="minorHAnsi"/>
        </w:rPr>
        <w:t>the United States directly used its overseas security commitments and military deployments to convince allies to change their economic policies to its benefit during the Cold War</w:t>
      </w:r>
      <w:r w:rsidRPr="005B1D4C">
        <w:rPr>
          <w:rFonts w:asciiTheme="minorHAnsi" w:hAnsiTheme="minorHAnsi" w:cstheme="minorHAnsi"/>
          <w:sz w:val="16"/>
        </w:rPr>
        <w:t xml:space="preserve">.94 The United States’ security commitments continue to bolster the pursuit of its economic interests. Interviews with current and past U.S. administration officials reveal wide agreement that alliance ties help gain favorable outcomes on trade and other economic issues. To the question, “Does the alliance system pay dividends for America in nonsecurity areas, such as economic relations?,” the typical answer in interviews is “an unequivocal yes.”95 </w:t>
      </w:r>
      <w:r w:rsidRPr="005B1D4C">
        <w:rPr>
          <w:rStyle w:val="StyleUnderline"/>
          <w:rFonts w:asciiTheme="minorHAnsi" w:hAnsiTheme="minorHAnsi" w:cstheme="minorHAnsi"/>
        </w:rPr>
        <w:t>U.S. security commitments sometimes enhance bargaining leverage over the specific terms of economic agreements and give other governments more general incentives to enter into agreements that benefit the United States economically</w:t>
      </w:r>
      <w:r w:rsidRPr="005B1D4C">
        <w:rPr>
          <w:rFonts w:asciiTheme="minorHAnsi" w:hAnsiTheme="minorHAnsi" w:cstheme="minorHAnsi"/>
          <w:sz w:val="16"/>
        </w:rPr>
        <w:t>—</w:t>
      </w:r>
      <w:r w:rsidRPr="005B1D4C">
        <w:rPr>
          <w:rStyle w:val="StyleUnderline"/>
          <w:rFonts w:asciiTheme="minorHAnsi" w:hAnsiTheme="minorHAnsi" w:cstheme="minorHAnsi"/>
        </w:rPr>
        <w:t>two recent examples being the 2012 Korea–United States Free Trade Agreement</w:t>
      </w:r>
      <w:r w:rsidRPr="005B1D4C">
        <w:rPr>
          <w:rFonts w:asciiTheme="minorHAnsi" w:hAnsiTheme="minorHAnsi" w:cstheme="minorHAnsi"/>
          <w:sz w:val="16"/>
        </w:rPr>
        <w:t xml:space="preserve"> (KORUS FTA) </w:t>
      </w:r>
      <w:r w:rsidRPr="005B1D4C">
        <w:rPr>
          <w:rStyle w:val="StyleUnderline"/>
          <w:rFonts w:asciiTheme="minorHAnsi" w:hAnsiTheme="minorHAnsi" w:cstheme="minorHAnsi"/>
        </w:rPr>
        <w:t>and the United States–Australia FTA</w:t>
      </w:r>
      <w:r w:rsidRPr="005B1D4C">
        <w:rPr>
          <w:rFonts w:asciiTheme="minorHAnsi" w:hAnsiTheme="minorHAnsi" w:cstheme="minorHAnsi"/>
          <w:sz w:val="16"/>
        </w:rPr>
        <w:t xml:space="preserve"> (which entered into force in 2005).96 </w:t>
      </w:r>
      <w:r w:rsidRPr="005B1D4C">
        <w:rPr>
          <w:rStyle w:val="StyleUnderline"/>
          <w:rFonts w:asciiTheme="minorHAnsi" w:hAnsiTheme="minorHAnsi" w:cstheme="minorHAnsi"/>
        </w:rPr>
        <w:t xml:space="preserve">Officials across administrations of different parties stress that </w:t>
      </w:r>
      <w:r w:rsidRPr="005B1D4C">
        <w:rPr>
          <w:rStyle w:val="Emphasis"/>
          <w:rFonts w:asciiTheme="minorHAnsi" w:hAnsiTheme="minorHAnsi" w:cstheme="minorHAnsi"/>
        </w:rPr>
        <w:t>the desire of Korea and Australia to tighten their security relationships with the United States was a core reason why Washington was able to enter into free trade agreements with them</w:t>
      </w:r>
      <w:r w:rsidRPr="005B1D4C">
        <w:rPr>
          <w:rStyle w:val="StyleUnderline"/>
          <w:rFonts w:asciiTheme="minorHAnsi" w:hAnsiTheme="minorHAnsi" w:cstheme="minorHAnsi"/>
        </w:rPr>
        <w:t xml:space="preserve"> and to do so on terms favorable to U.S. economic interests. </w:t>
      </w:r>
      <w:r w:rsidRPr="005B1D4C">
        <w:rPr>
          <w:rFonts w:asciiTheme="minorHAnsi" w:hAnsiTheme="minorHAnsi" w:cstheme="minorHAnsi"/>
          <w:sz w:val="16"/>
        </w:rPr>
        <w:t>As one former official indicates, “The KORUS FTA—and I was involved in the initial planning—was attractive to Korea in large measure because it would help to underpin the US-ROK [South Korea] alliance at a time of shifting power in the region.”97 Korean leaders’ interest in maintaining a strong security relationship with the United States, another former official stressed, made them more willing to be flexible regarding the terms of the agreement because “failure would look like a setback to the political and security relationship. Once we got into negotiations with the ROK, look at how many times we reneged even after we signed a deal. . . . We asked for changes in labor and environment clauses, in auto clauses and the Koreans took it all.”</w:t>
      </w:r>
      <w:r w:rsidRPr="005B1D4C">
        <w:rPr>
          <w:rStyle w:val="StyleUnderline"/>
          <w:rFonts w:asciiTheme="minorHAnsi" w:hAnsiTheme="minorHAnsi" w:cstheme="minorHAnsi"/>
        </w:rPr>
        <w:t xml:space="preserve">98 </w:t>
      </w:r>
      <w:r w:rsidRPr="00BB10E5">
        <w:rPr>
          <w:rStyle w:val="StyleUnderline"/>
          <w:rFonts w:asciiTheme="minorHAnsi" w:hAnsiTheme="minorHAnsi" w:cstheme="minorHAnsi"/>
          <w:highlight w:val="cyan"/>
        </w:rPr>
        <w:t xml:space="preserve">U.S. security leverage </w:t>
      </w:r>
      <w:r w:rsidRPr="004451B9">
        <w:rPr>
          <w:rStyle w:val="StyleUnderline"/>
          <w:rFonts w:asciiTheme="minorHAnsi" w:hAnsiTheme="minorHAnsi" w:cstheme="minorHAnsi"/>
        </w:rPr>
        <w:t xml:space="preserve">is economically beneficial in a second respect: it can </w:t>
      </w:r>
      <w:r w:rsidRPr="00BB10E5">
        <w:rPr>
          <w:rStyle w:val="StyleUnderline"/>
          <w:rFonts w:asciiTheme="minorHAnsi" w:hAnsiTheme="minorHAnsi" w:cstheme="minorHAnsi"/>
          <w:highlight w:val="cyan"/>
        </w:rPr>
        <w:t>facilitate</w:t>
      </w:r>
      <w:r w:rsidRPr="004451B9">
        <w:rPr>
          <w:rStyle w:val="StyleUnderline"/>
          <w:rFonts w:asciiTheme="minorHAnsi" w:hAnsiTheme="minorHAnsi" w:cstheme="minorHAnsi"/>
        </w:rPr>
        <w:t xml:space="preserve"> “</w:t>
      </w:r>
      <w:r w:rsidRPr="00BB10E5">
        <w:rPr>
          <w:rStyle w:val="StyleUnderline"/>
          <w:rFonts w:asciiTheme="minorHAnsi" w:hAnsiTheme="minorHAnsi" w:cstheme="minorHAnsi"/>
          <w:highlight w:val="cyan"/>
        </w:rPr>
        <w:t>macrolevel structuring</w:t>
      </w:r>
      <w:r w:rsidRPr="004451B9">
        <w:rPr>
          <w:rStyle w:val="StyleUnderline"/>
          <w:rFonts w:asciiTheme="minorHAnsi" w:hAnsiTheme="minorHAnsi" w:cstheme="minorHAnsi"/>
        </w:rPr>
        <w:t>” of the global economy</w:t>
      </w:r>
      <w:r w:rsidRPr="004451B9">
        <w:rPr>
          <w:rFonts w:asciiTheme="minorHAnsi" w:hAnsiTheme="minorHAnsi" w:cstheme="minorHAnsi"/>
          <w:sz w:val="16"/>
        </w:rPr>
        <w:t xml:space="preserve">. </w:t>
      </w:r>
      <w:r w:rsidRPr="004451B9">
        <w:rPr>
          <w:rStyle w:val="StyleUnderline"/>
          <w:rFonts w:asciiTheme="minorHAnsi" w:hAnsiTheme="minorHAnsi" w:cstheme="minorHAnsi"/>
        </w:rPr>
        <w:t xml:space="preserve">Macrolevel structuring </w:t>
      </w:r>
      <w:r w:rsidRPr="00BB10E5">
        <w:rPr>
          <w:rStyle w:val="StyleUnderline"/>
          <w:rFonts w:asciiTheme="minorHAnsi" w:hAnsiTheme="minorHAnsi" w:cstheme="minorHAnsi"/>
          <w:highlight w:val="cyan"/>
        </w:rPr>
        <w:t xml:space="preserve">is crucial </w:t>
      </w:r>
      <w:r w:rsidRPr="002A7579">
        <w:rPr>
          <w:rStyle w:val="StyleUnderline"/>
          <w:rFonts w:asciiTheme="minorHAnsi" w:hAnsiTheme="minorHAnsi" w:cstheme="minorHAnsi"/>
        </w:rPr>
        <w:t>because so much of what the United States wants from the economic order is simply “more of the same</w:t>
      </w:r>
      <w:r w:rsidRPr="002A7579">
        <w:rPr>
          <w:rFonts w:asciiTheme="minorHAnsi" w:hAnsiTheme="minorHAnsi" w:cstheme="minorHAnsi"/>
          <w:sz w:val="16"/>
        </w:rPr>
        <w:t>”—it prefers the structure of the main internatio</w:t>
      </w:r>
      <w:r w:rsidRPr="005B1D4C">
        <w:rPr>
          <w:rFonts w:asciiTheme="minorHAnsi" w:hAnsiTheme="minorHAnsi" w:cstheme="minorHAnsi"/>
          <w:sz w:val="16"/>
        </w:rPr>
        <w:t xml:space="preserve">nal economic institutions such as the World Trade Organization and the International Monetary Fund; </w:t>
      </w:r>
      <w:r w:rsidRPr="005B1D4C">
        <w:rPr>
          <w:rStyle w:val="StyleUnderline"/>
          <w:rFonts w:asciiTheme="minorHAnsi" w:hAnsiTheme="minorHAnsi" w:cstheme="minorHAnsi"/>
        </w:rPr>
        <w:t>it prefers the existence of “open regionalism</w:t>
      </w:r>
      <w:r w:rsidRPr="005B1D4C">
        <w:rPr>
          <w:rFonts w:asciiTheme="minorHAnsi" w:hAnsiTheme="minorHAnsi" w:cstheme="minorHAnsi"/>
          <w:sz w:val="16"/>
        </w:rPr>
        <w:t xml:space="preserve">”99; </w:t>
      </w:r>
      <w:r w:rsidRPr="005B1D4C">
        <w:rPr>
          <w:rStyle w:val="StyleUnderline"/>
          <w:rFonts w:asciiTheme="minorHAnsi" w:hAnsiTheme="minorHAnsi" w:cstheme="minorHAnsi"/>
        </w:rPr>
        <w:t>it prefers the dollar as the reserve currency; and so on. U.S. interests are thus well served to the extent that American allies favor the global economic status quo rather than revisions that could be harmful to U.S. economic interests.</w:t>
      </w:r>
      <w:r w:rsidRPr="005B1D4C">
        <w:rPr>
          <w:rFonts w:asciiTheme="minorHAnsi" w:hAnsiTheme="minorHAnsi" w:cstheme="minorHAnsi"/>
          <w:sz w:val="16"/>
        </w:rPr>
        <w:t xml:space="preserve"> One reason </w:t>
      </w:r>
      <w:r w:rsidRPr="005B1D4C">
        <w:rPr>
          <w:rStyle w:val="StyleUnderline"/>
          <w:rFonts w:asciiTheme="minorHAnsi" w:hAnsiTheme="minorHAnsi" w:cstheme="minorHAnsi"/>
        </w:rPr>
        <w:t>they are often inclined to take this approach is because of their security relationship with the United States</w:t>
      </w:r>
      <w:r w:rsidRPr="005B1D4C">
        <w:rPr>
          <w:rFonts w:asciiTheme="minorHAnsi" w:hAnsiTheme="minorHAnsi" w:cstheme="minorHAnsi"/>
          <w:sz w:val="16"/>
        </w:rPr>
        <w:t xml:space="preserve">. For example, interviews with U.S. officials stress that alliance ties give Washington leverage and authority in the current struggle over multilateral governance institutions in Asia. As one official noted, “On the economic side, the existence of the security alliance contributes to an atmosphere of trust that enables the United States and Japan to present a united front on shared economic goals—such as open markets and transparency, for example, through APEC [Asia-Pacific Economic Cooperation].”100 Likewise, </w:t>
      </w:r>
      <w:r w:rsidRPr="005B1D4C">
        <w:rPr>
          <w:rStyle w:val="StyleUnderline"/>
          <w:rFonts w:asciiTheme="minorHAnsi" w:hAnsiTheme="minorHAnsi" w:cstheme="minorHAnsi"/>
        </w:rPr>
        <w:t>Japan’s current interest in the Trans-Pacific Partnership</w:t>
      </w:r>
      <w:r w:rsidRPr="005B1D4C">
        <w:rPr>
          <w:rFonts w:asciiTheme="minorHAnsi" w:hAnsiTheme="minorHAnsi" w:cstheme="minorHAnsi"/>
          <w:sz w:val="16"/>
        </w:rPr>
        <w:t xml:space="preserve">, the Obama administration’s most important long-term economic initiative in East Asia, </w:t>
      </w:r>
      <w:r w:rsidRPr="005B1D4C">
        <w:rPr>
          <w:rStyle w:val="StyleUnderline"/>
          <w:rFonts w:asciiTheme="minorHAnsi" w:hAnsiTheme="minorHAnsi" w:cstheme="minorHAnsi"/>
        </w:rPr>
        <w:t>is widely understood to be shaped less by specific Japanese economic interests than by the belief of Yoshihiko Noda’s administration that it will strengthen alliance ties with the United States</w:t>
      </w:r>
      <w:r w:rsidRPr="005B1D4C">
        <w:rPr>
          <w:rFonts w:asciiTheme="minorHAnsi" w:hAnsiTheme="minorHAnsi" w:cstheme="minorHAnsi"/>
          <w:sz w:val="16"/>
        </w:rPr>
        <w:t xml:space="preserve">.101 As one former administration official stressed, this enhanced allied interest in supporting U.S.- favored economic frameworks as a means of strengthening security ties with the United States helps to ensure against any shift to “a Sino-centric/ nontransparent/more mercantilist economic order in Asia.”102 </w:t>
      </w:r>
      <w:r w:rsidRPr="005B1D4C">
        <w:rPr>
          <w:rStyle w:val="StyleUnderline"/>
          <w:rFonts w:asciiTheme="minorHAnsi" w:hAnsiTheme="minorHAnsi" w:cstheme="minorHAnsi"/>
        </w:rPr>
        <w:t>The United States’ security leverage over its allies matters even if it is not used actively to garner support for its conception of the global economy and other economic issues. This is perhaps best illustrated by the status of the dollar as the reserve currency, which confers major benefits on the United States</w:t>
      </w:r>
      <w:r w:rsidRPr="005B1D4C">
        <w:rPr>
          <w:rFonts w:asciiTheme="minorHAnsi" w:hAnsiTheme="minorHAnsi" w:cstheme="minorHAnsi"/>
          <w:sz w:val="16"/>
        </w:rPr>
        <w:t xml:space="preserve">.103 For many analysts, the U.S. position as the leading superpower with worldwide security commitments is an important reason why the dollar was established as the reserve currency and why it is likely to retain this status for a long time.104 In the past, Washington frequently used direct security leverage to get its allies to support the dollar.105 </w:t>
      </w:r>
      <w:r w:rsidRPr="005B1D4C">
        <w:rPr>
          <w:rStyle w:val="StyleUnderline"/>
          <w:rFonts w:asciiTheme="minorHAnsi" w:hAnsiTheme="minorHAnsi" w:cstheme="minorHAnsi"/>
        </w:rPr>
        <w:t>There are a number of subtler mechanisms</w:t>
      </w:r>
      <w:r w:rsidRPr="005B1D4C">
        <w:rPr>
          <w:rFonts w:asciiTheme="minorHAnsi" w:hAnsiTheme="minorHAnsi" w:cstheme="minorHAnsi"/>
          <w:sz w:val="16"/>
        </w:rPr>
        <w:t xml:space="preserve">, however, </w:t>
      </w:r>
      <w:r w:rsidRPr="005B1D4C">
        <w:rPr>
          <w:rStyle w:val="StyleUnderline"/>
          <w:rFonts w:asciiTheme="minorHAnsi" w:hAnsiTheme="minorHAnsi" w:cstheme="minorHAnsi"/>
        </w:rPr>
        <w:t>through which the current U.S. geopolitical position serves the same end.</w:t>
      </w:r>
      <w:r w:rsidRPr="005B1D4C">
        <w:rPr>
          <w:rFonts w:asciiTheme="minorHAnsi" w:hAnsiTheme="minorHAnsi" w:cstheme="minorHAnsi"/>
          <w:sz w:val="16"/>
        </w:rPr>
        <w:t xml:space="preserve"> </w:t>
      </w:r>
      <w:r w:rsidRPr="005B1D4C">
        <w:rPr>
          <w:rStyle w:val="StyleUnderline"/>
          <w:rFonts w:asciiTheme="minorHAnsi" w:hAnsiTheme="minorHAnsi" w:cstheme="minorHAnsi"/>
        </w:rPr>
        <w:t>First,</w:t>
      </w:r>
      <w:r w:rsidRPr="005B1D4C">
        <w:rPr>
          <w:rFonts w:asciiTheme="minorHAnsi" w:hAnsiTheme="minorHAnsi" w:cstheme="minorHAnsi"/>
          <w:sz w:val="16"/>
        </w:rPr>
        <w:t xml:space="preserve"> Kathleen McNamara builds on the logic of focal points to argue that </w:t>
      </w:r>
      <w:r w:rsidRPr="005B1D4C">
        <w:rPr>
          <w:rStyle w:val="StyleUnderline"/>
          <w:rFonts w:asciiTheme="minorHAnsi" w:hAnsiTheme="minorHAnsi" w:cstheme="minorHAnsi"/>
        </w:rPr>
        <w:t>the U.S. global military role bolsters the likelihood that the dollar will long continue to be the currency that actors converge upon as the “‘natural’ dominant currency.</w:t>
      </w:r>
      <w:r w:rsidRPr="005B1D4C">
        <w:rPr>
          <w:rFonts w:asciiTheme="minorHAnsi" w:hAnsiTheme="minorHAnsi" w:cstheme="minorHAnsi"/>
          <w:sz w:val="16"/>
        </w:rPr>
        <w:t xml:space="preserve">”106 </w:t>
      </w:r>
      <w:r w:rsidRPr="005B1D4C">
        <w:rPr>
          <w:rStyle w:val="StyleUnderline"/>
          <w:rFonts w:asciiTheme="minorHAnsi" w:hAnsiTheme="minorHAnsi" w:cstheme="minorHAnsi"/>
        </w:rPr>
        <w:t>Second,</w:t>
      </w:r>
      <w:r w:rsidRPr="005B1D4C">
        <w:rPr>
          <w:rFonts w:asciiTheme="minorHAnsi" w:hAnsiTheme="minorHAnsi" w:cstheme="minorHAnsi"/>
          <w:sz w:val="16"/>
        </w:rPr>
        <w:t xml:space="preserve"> Norrlof e</w:t>
      </w:r>
      <w:r w:rsidRPr="005B1D4C">
        <w:rPr>
          <w:rStyle w:val="StyleUnderline"/>
          <w:rFonts w:asciiTheme="minorHAnsi" w:hAnsiTheme="minorHAnsi" w:cstheme="minorHAnsi"/>
        </w:rPr>
        <w:t>mphasizes the significance of a mechanism that U.S. officials also stress: the United States’ geopolitical position gives it the ability to constrain certain forms of Asian regionalism that, if they were to eventuate, could help to promote movement away from the dollar.</w:t>
      </w:r>
      <w:r w:rsidRPr="005B1D4C">
        <w:rPr>
          <w:rFonts w:asciiTheme="minorHAnsi" w:hAnsiTheme="minorHAnsi" w:cstheme="minorHAnsi"/>
          <w:sz w:val="16"/>
        </w:rPr>
        <w:t xml:space="preserve">107 </w:t>
      </w:r>
      <w:r w:rsidRPr="005B1D4C">
        <w:rPr>
          <w:rStyle w:val="StyleUnderline"/>
          <w:rFonts w:asciiTheme="minorHAnsi" w:hAnsiTheme="minorHAnsi" w:cstheme="minorHAnsi"/>
        </w:rPr>
        <w:t>Third,</w:t>
      </w:r>
      <w:r w:rsidRPr="005B1D4C">
        <w:rPr>
          <w:rFonts w:asciiTheme="minorHAnsi" w:hAnsiTheme="minorHAnsi" w:cstheme="minorHAnsi"/>
          <w:sz w:val="16"/>
        </w:rPr>
        <w:t xml:space="preserve"> Adam Posen emphasizes that </w:t>
      </w:r>
      <w:r w:rsidRPr="005B1D4C">
        <w:rPr>
          <w:rStyle w:val="StyleUnderline"/>
          <w:rFonts w:asciiTheme="minorHAnsi" w:hAnsiTheme="minorHAnsi" w:cstheme="minorHAnsi"/>
        </w:rPr>
        <w:t>the EU’s security dependence on the United States makes it less likely that the euro countries will develop a true global military capacity and thus “that the dollar will continue to benefit from the geopolitical sources of its global role” in ways that the euro countries will never match</w:t>
      </w:r>
      <w:r w:rsidRPr="005B1D4C">
        <w:rPr>
          <w:rFonts w:asciiTheme="minorHAnsi" w:hAnsiTheme="minorHAnsi" w:cstheme="minorHAnsi"/>
          <w:sz w:val="16"/>
        </w:rPr>
        <w:t xml:space="preserve">.108 In sum, the United States is a key pillar of the global economy, but it does not provide this service for free: it also extracts disproportionate benefits. </w:t>
      </w:r>
      <w:r w:rsidRPr="005B1D4C">
        <w:rPr>
          <w:rStyle w:val="StyleUnderline"/>
          <w:rFonts w:asciiTheme="minorHAnsi" w:hAnsiTheme="minorHAnsi" w:cstheme="minorHAnsi"/>
        </w:rPr>
        <w:t>Undertaking retrenchment would place these benefits at risk.</w:t>
      </w:r>
    </w:p>
    <w:p w14:paraId="598B95FD" w14:textId="627733B0" w:rsidR="002B6E65" w:rsidRDefault="00BB37BB" w:rsidP="00BB37BB">
      <w:pPr>
        <w:pStyle w:val="Heading3"/>
      </w:pPr>
      <w:r>
        <w:t>Turns case: Soft power</w:t>
      </w:r>
    </w:p>
    <w:p w14:paraId="7FADF706" w14:textId="77777777" w:rsidR="00BB37BB" w:rsidRDefault="00BB37BB" w:rsidP="00BB37BB">
      <w:pPr>
        <w:pStyle w:val="Heading4"/>
      </w:pPr>
      <w:bookmarkStart w:id="5" w:name="_GoBack"/>
      <w:r>
        <w:t>US soft power is inevitable but fails – countries always default to hard power – empirics</w:t>
      </w:r>
    </w:p>
    <w:p w14:paraId="4FEA9984" w14:textId="77777777" w:rsidR="00BB37BB" w:rsidRPr="000C09F4" w:rsidRDefault="00BB37BB" w:rsidP="00BB37BB">
      <w:r w:rsidRPr="000C09F4">
        <w:rPr>
          <w:rStyle w:val="Style13ptBold"/>
        </w:rPr>
        <w:t>Burnett, 15</w:t>
      </w:r>
      <w:r>
        <w:t xml:space="preserve"> (Alistair Burnett, editor of The World Tonight, a BBC News program, 1-8-2015, "China, Russia and the US Juggle Soft and Hard Power", Yale Global Online, http://yaleglobal.yale.edu/content/china-russia-and-us-juggle-soft-and-hard-power#ER, DA: 7-8-2015)</w:t>
      </w:r>
    </w:p>
    <w:p w14:paraId="76102C00" w14:textId="77777777" w:rsidR="00BB37BB" w:rsidRPr="00D75ECC" w:rsidRDefault="00BB37BB" w:rsidP="00BB37BB">
      <w:pPr>
        <w:rPr>
          <w:sz w:val="16"/>
        </w:rPr>
      </w:pPr>
      <w:r w:rsidRPr="00D75ECC">
        <w:rPr>
          <w:sz w:val="16"/>
        </w:rPr>
        <w:t xml:space="preserve">LONDON: </w:t>
      </w:r>
      <w:r w:rsidRPr="000C09F4">
        <w:rPr>
          <w:rStyle w:val="StyleUnderline"/>
        </w:rPr>
        <w:t>This year has seen marked resurgence in the use of hard power by states</w:t>
      </w:r>
      <w:r w:rsidRPr="00D75ECC">
        <w:rPr>
          <w:sz w:val="16"/>
        </w:rPr>
        <w:t xml:space="preserve"> in pursuit of national interests. </w:t>
      </w:r>
      <w:r w:rsidRPr="000C09F4">
        <w:rPr>
          <w:rStyle w:val="StyleUnderline"/>
        </w:rPr>
        <w:t>The US return to</w:t>
      </w:r>
      <w:r w:rsidRPr="00D75ECC">
        <w:rPr>
          <w:sz w:val="16"/>
        </w:rPr>
        <w:t xml:space="preserve"> military action in </w:t>
      </w:r>
      <w:r w:rsidRPr="00BB10E5">
        <w:rPr>
          <w:rStyle w:val="StyleUnderline"/>
          <w:highlight w:val="cyan"/>
        </w:rPr>
        <w:t>Iraq</w:t>
      </w:r>
      <w:r w:rsidRPr="000C09F4">
        <w:rPr>
          <w:rStyle w:val="StyleUnderline"/>
        </w:rPr>
        <w:t xml:space="preserve"> and</w:t>
      </w:r>
      <w:r w:rsidRPr="00D75ECC">
        <w:rPr>
          <w:sz w:val="16"/>
        </w:rPr>
        <w:t xml:space="preserve"> direct intervention in </w:t>
      </w:r>
      <w:r w:rsidRPr="000C09F4">
        <w:rPr>
          <w:rStyle w:val="StyleUnderline"/>
        </w:rPr>
        <w:t xml:space="preserve">Syria, Russia’s annexation of </w:t>
      </w:r>
      <w:r w:rsidRPr="00BB10E5">
        <w:rPr>
          <w:rStyle w:val="StyleUnderline"/>
          <w:highlight w:val="cyan"/>
        </w:rPr>
        <w:t>Crimea</w:t>
      </w:r>
      <w:r w:rsidRPr="000C09F4">
        <w:rPr>
          <w:rStyle w:val="StyleUnderline"/>
        </w:rPr>
        <w:t xml:space="preserve"> and</w:t>
      </w:r>
      <w:r w:rsidRPr="00D75ECC">
        <w:rPr>
          <w:sz w:val="16"/>
        </w:rPr>
        <w:t xml:space="preserve"> destabilization of eastern Ukraine and </w:t>
      </w:r>
      <w:r w:rsidRPr="00BB10E5">
        <w:rPr>
          <w:rStyle w:val="StyleUnderline"/>
          <w:highlight w:val="cyan"/>
        </w:rPr>
        <w:t>China’s assertion of its territorial claims</w:t>
      </w:r>
      <w:r w:rsidRPr="00D75ECC">
        <w:rPr>
          <w:sz w:val="16"/>
        </w:rPr>
        <w:t xml:space="preserve"> in the East and South China seas </w:t>
      </w:r>
      <w:r w:rsidRPr="00BB10E5">
        <w:rPr>
          <w:rStyle w:val="StyleUnderline"/>
          <w:highlight w:val="cyan"/>
        </w:rPr>
        <w:t>are just three examples of</w:t>
      </w:r>
      <w:r w:rsidRPr="000C09F4">
        <w:rPr>
          <w:rStyle w:val="StyleUnderline"/>
        </w:rPr>
        <w:t xml:space="preserve"> major powers </w:t>
      </w:r>
      <w:r w:rsidRPr="00BB10E5">
        <w:rPr>
          <w:rStyle w:val="Emphasis"/>
          <w:highlight w:val="cyan"/>
        </w:rPr>
        <w:t>turning to force</w:t>
      </w:r>
      <w:r w:rsidRPr="000C09F4">
        <w:rPr>
          <w:rStyle w:val="StyleUnderline"/>
        </w:rPr>
        <w:t xml:space="preserve"> and coercion to achieve strategic aims</w:t>
      </w:r>
      <w:r w:rsidRPr="00D75ECC">
        <w:rPr>
          <w:sz w:val="16"/>
        </w:rPr>
        <w:t xml:space="preserve">. Yet, </w:t>
      </w:r>
      <w:r w:rsidRPr="00BB10E5">
        <w:rPr>
          <w:rStyle w:val="StyleUnderline"/>
          <w:highlight w:val="cyan"/>
        </w:rPr>
        <w:t>not</w:t>
      </w:r>
      <w:r w:rsidRPr="000C09F4">
        <w:rPr>
          <w:rStyle w:val="StyleUnderline"/>
        </w:rPr>
        <w:t xml:space="preserve"> so long ago, talk in </w:t>
      </w:r>
      <w:r w:rsidRPr="00BB10E5">
        <w:rPr>
          <w:rStyle w:val="StyleUnderline"/>
          <w:highlight w:val="cyan"/>
        </w:rPr>
        <w:t>diplomatic</w:t>
      </w:r>
      <w:r w:rsidRPr="00D75ECC">
        <w:rPr>
          <w:sz w:val="16"/>
        </w:rPr>
        <w:t xml:space="preserve">, academic and journalistic </w:t>
      </w:r>
      <w:r w:rsidRPr="000C09F4">
        <w:rPr>
          <w:rStyle w:val="StyleUnderline"/>
        </w:rPr>
        <w:t>circles focused on</w:t>
      </w:r>
      <w:r w:rsidRPr="00D75ECC">
        <w:rPr>
          <w:sz w:val="16"/>
        </w:rPr>
        <w:t xml:space="preserve"> the growing importance of </w:t>
      </w:r>
      <w:r w:rsidRPr="000C09F4">
        <w:rPr>
          <w:rStyle w:val="StyleUnderline"/>
        </w:rPr>
        <w:t>soft power</w:t>
      </w:r>
      <w:r w:rsidRPr="00D75ECC">
        <w:rPr>
          <w:sz w:val="16"/>
        </w:rPr>
        <w:t xml:space="preserve"> in international relations. In recent years, </w:t>
      </w:r>
      <w:r w:rsidRPr="000C09F4">
        <w:rPr>
          <w:rStyle w:val="StyleUnderline"/>
        </w:rPr>
        <w:t>governments consider how to boost soft power, investing heavily</w:t>
      </w:r>
      <w:r w:rsidRPr="00D75ECC">
        <w:rPr>
          <w:sz w:val="16"/>
        </w:rPr>
        <w:t xml:space="preserve"> in tools like international broadcasting and cultural institutes </w:t>
      </w:r>
      <w:r w:rsidRPr="000C09F4">
        <w:rPr>
          <w:rStyle w:val="StyleUnderline"/>
        </w:rPr>
        <w:t>to win friends abroad</w:t>
      </w:r>
      <w:r w:rsidRPr="00D75ECC">
        <w:rPr>
          <w:sz w:val="16"/>
        </w:rPr>
        <w:t xml:space="preserve">. China has spent billions expanding China Central TV’s broadcasts in English and other languages and opening 450 Confucius Institutes around the world teaching Chinese language and culture. It has even invested in trying to create global pop star Jia Ruhan. Russia has expanded its international TV news station, RT. The US continues to fund international broadcasting started during the Cold War. These are all efforts to influence the views of people in other countries, winning them over to a way of thinking so they will pressure their governments – even in authoritarian states – to fall into line with new policies. </w:t>
      </w:r>
      <w:r w:rsidRPr="000C09F4">
        <w:rPr>
          <w:rStyle w:val="StyleUnderline"/>
        </w:rPr>
        <w:t>The US is considered the world leader in soft</w:t>
      </w:r>
      <w:r w:rsidRPr="00D75ECC">
        <w:rPr>
          <w:sz w:val="16"/>
        </w:rPr>
        <w:t xml:space="preserve"> and hard </w:t>
      </w:r>
      <w:r w:rsidRPr="000C09F4">
        <w:rPr>
          <w:rStyle w:val="StyleUnderline"/>
        </w:rPr>
        <w:t>power, and there’s no doubt American culture is attractive to many</w:t>
      </w:r>
      <w:r w:rsidRPr="00D75ECC">
        <w:rPr>
          <w:sz w:val="16"/>
        </w:rPr>
        <w:t xml:space="preserve"> around the world – consider the numbers wanting to migrate there and who wear baseball caps, eat American-style fast food, listen to American music and watch Hollywood movies. </w:t>
      </w:r>
      <w:r w:rsidRPr="000C09F4">
        <w:rPr>
          <w:rStyle w:val="StyleUnderline"/>
        </w:rPr>
        <w:t xml:space="preserve">Much of the global attractiveness of the US has </w:t>
      </w:r>
      <w:r w:rsidRPr="000C09F4">
        <w:rPr>
          <w:rStyle w:val="Emphasis"/>
        </w:rPr>
        <w:t>little to do with its government</w:t>
      </w:r>
      <w:r w:rsidRPr="000C09F4">
        <w:rPr>
          <w:rStyle w:val="StyleUnderline"/>
        </w:rPr>
        <w:t>, and photographs of anti-American protesters in</w:t>
      </w:r>
      <w:r w:rsidRPr="00D75ECC">
        <w:rPr>
          <w:sz w:val="16"/>
        </w:rPr>
        <w:t xml:space="preserve"> the Middle East in </w:t>
      </w:r>
      <w:r w:rsidRPr="000C09F4">
        <w:rPr>
          <w:rStyle w:val="StyleUnderline"/>
        </w:rPr>
        <w:t>jeans</w:t>
      </w:r>
      <w:r w:rsidRPr="00D75ECC">
        <w:rPr>
          <w:sz w:val="16"/>
        </w:rPr>
        <w:t xml:space="preserve"> and T-shirts </w:t>
      </w:r>
      <w:r w:rsidRPr="000C09F4">
        <w:rPr>
          <w:rStyle w:val="StyleUnderline"/>
        </w:rPr>
        <w:t xml:space="preserve">demonstrate how it’s possible to </w:t>
      </w:r>
      <w:r w:rsidRPr="000C09F4">
        <w:rPr>
          <w:rStyle w:val="Emphasis"/>
        </w:rPr>
        <w:t>like American culture</w:t>
      </w:r>
      <w:r w:rsidRPr="000C09F4">
        <w:rPr>
          <w:rStyle w:val="StyleUnderline"/>
        </w:rPr>
        <w:t xml:space="preserve"> and </w:t>
      </w:r>
      <w:r w:rsidRPr="000C09F4">
        <w:rPr>
          <w:rStyle w:val="Emphasis"/>
        </w:rPr>
        <w:t>dislike Washington’s policies</w:t>
      </w:r>
      <w:r w:rsidRPr="00D75ECC">
        <w:rPr>
          <w:sz w:val="16"/>
        </w:rPr>
        <w:t xml:space="preserve">. But while the US has accumulated a lot of this soft power without having to spend a cent, relying instead on the sheer attractiveness of American society, the government still takes steps to manipulate attitudes. One little publicized effort is how the Pentagon influences its on-screen image through its film liaison office which can save Hollywood producers millions in special effects by providing hardware and personnel on approved scripts. But do </w:t>
      </w:r>
      <w:r w:rsidRPr="000C09F4">
        <w:rPr>
          <w:rStyle w:val="StyleUnderline"/>
        </w:rPr>
        <w:t>events of the past year suggest that in a world where the global balance of power is shifting</w:t>
      </w:r>
      <w:r w:rsidRPr="00D75ECC">
        <w:rPr>
          <w:sz w:val="16"/>
        </w:rPr>
        <w:t xml:space="preserve"> and countries really want their own way, </w:t>
      </w:r>
      <w:r w:rsidRPr="000C09F4">
        <w:rPr>
          <w:rStyle w:val="StyleUnderline"/>
        </w:rPr>
        <w:t>they turn to</w:t>
      </w:r>
      <w:r w:rsidRPr="00D75ECC">
        <w:rPr>
          <w:sz w:val="16"/>
        </w:rPr>
        <w:t xml:space="preserve"> old-fashioned </w:t>
      </w:r>
      <w:r w:rsidRPr="000C09F4">
        <w:rPr>
          <w:rStyle w:val="StyleUnderline"/>
        </w:rPr>
        <w:t>hard power</w:t>
      </w:r>
      <w:r w:rsidRPr="00D75ECC">
        <w:rPr>
          <w:sz w:val="16"/>
        </w:rPr>
        <w:t xml:space="preserve">? Harvard Professor Joe Nye who coined the term “soft power” argues it is not a binary choice. He developed on his original definition of power by identifying a third way states could convince others to do what they wanted – with “smart power” – basically wielding a mix of hard and soft power. Looking at how </w:t>
      </w:r>
      <w:r w:rsidRPr="000C09F4">
        <w:rPr>
          <w:rStyle w:val="StyleUnderline"/>
        </w:rPr>
        <w:t>the United States, Russia and China</w:t>
      </w:r>
      <w:r w:rsidRPr="00D75ECC">
        <w:rPr>
          <w:sz w:val="16"/>
        </w:rPr>
        <w:t xml:space="preserve"> have conducted themselves through this lens shows all three </w:t>
      </w:r>
      <w:r w:rsidRPr="000C09F4">
        <w:rPr>
          <w:rStyle w:val="StyleUnderline"/>
        </w:rPr>
        <w:t>are trying</w:t>
      </w:r>
      <w:r w:rsidRPr="00D75ECC">
        <w:rPr>
          <w:sz w:val="16"/>
        </w:rPr>
        <w:t xml:space="preserve"> – with varying levels of success – </w:t>
      </w:r>
      <w:r w:rsidRPr="000C09F4">
        <w:rPr>
          <w:rStyle w:val="StyleUnderline"/>
        </w:rPr>
        <w:t>to use smart power</w:t>
      </w:r>
      <w:r w:rsidRPr="00D75ECC">
        <w:rPr>
          <w:sz w:val="16"/>
        </w:rPr>
        <w:t xml:space="preserve">. </w:t>
      </w:r>
      <w:r w:rsidRPr="000C09F4">
        <w:rPr>
          <w:rStyle w:val="StyleUnderline"/>
        </w:rPr>
        <w:t>Before using military force in Iraq and Syria</w:t>
      </w:r>
      <w:r w:rsidRPr="00D75ECC">
        <w:rPr>
          <w:sz w:val="16"/>
        </w:rPr>
        <w:t xml:space="preserve"> against Islamic State, the </w:t>
      </w:r>
      <w:r w:rsidRPr="000C09F4">
        <w:rPr>
          <w:rStyle w:val="StyleUnderline"/>
        </w:rPr>
        <w:t>Obama</w:t>
      </w:r>
      <w:r w:rsidRPr="00D75ECC">
        <w:rPr>
          <w:sz w:val="16"/>
        </w:rPr>
        <w:t xml:space="preserve"> administration </w:t>
      </w:r>
      <w:r w:rsidRPr="000C09F4">
        <w:rPr>
          <w:rStyle w:val="StyleUnderline"/>
        </w:rPr>
        <w:t>utilized soft power to maximize impact of the use of its hard power. Washington was keen that its intervention was not seen as unilateral</w:t>
      </w:r>
      <w:r w:rsidRPr="00D75ECC">
        <w:rPr>
          <w:sz w:val="16"/>
        </w:rPr>
        <w:t xml:space="preserve"> action by aggressive Christian states against Muslims, so it portrayed IS as an enemy of fellow Muslims. Washington also emphasizes it intervenes in Iraq at the invitation of Baghdad and has been successful in building a coalition including leading Sunni Arab states to carry out airstrikes in Syria. So far the campaign has slowed IS down. </w:t>
      </w:r>
      <w:r w:rsidRPr="000C09F4">
        <w:rPr>
          <w:rStyle w:val="StyleUnderline"/>
        </w:rPr>
        <w:t>In Ukraine, Russia’s campaign to take Crimea</w:t>
      </w:r>
      <w:r w:rsidRPr="00D75ECC">
        <w:rPr>
          <w:sz w:val="16"/>
        </w:rPr>
        <w:t xml:space="preserve"> and destabilize the eastern part of the country </w:t>
      </w:r>
      <w:r w:rsidRPr="000C09F4">
        <w:rPr>
          <w:rStyle w:val="StyleUnderline"/>
        </w:rPr>
        <w:t>has been called hybrid warfare because of its mix of diplomacy</w:t>
      </w:r>
      <w:r w:rsidRPr="00D75ECC">
        <w:rPr>
          <w:sz w:val="16"/>
        </w:rPr>
        <w:t xml:space="preserve">, TV and social media propaganda about the threat to Russian speakers from Ukrainian nationalists, and use of irregular and disguised forces designed for ambiguity long enough to achieve Russian objectives. In the case of Crimea, annexed with little fighting, acute observers of Russian policy see this as an effective use of smart power. Stalemate in eastern Ukraine suggests it may be less effective there. </w:t>
      </w:r>
      <w:r w:rsidRPr="000C09F4">
        <w:rPr>
          <w:rStyle w:val="StyleUnderline"/>
        </w:rPr>
        <w:t>Beijing’s attempt to use smart power has met with mixed results</w:t>
      </w:r>
      <w:r w:rsidRPr="00D75ECC">
        <w:rPr>
          <w:sz w:val="16"/>
        </w:rPr>
        <w:t xml:space="preserve">. In the South China Sea, China claims waters also claimed by the Philippines, Vietnam, Malaysia, Brunei and Taiwan. It has spent recent years reassuring neighbors it’s not a threat despite its growing economic and military strength. But, earlier this year, China sent an oil exploration vessel into an area Vietnam also claims leading to clashes between Chinese and Vietnamese ships. Tensions with the Philippines emerged after Chinese ships tried to block Filipino efforts to resupply a garrison of marines on a disputed atoll. The result was anti-Chinese riots in Vietnam, diplomatic protests by the Philippines, and both countries establishing closer military ties with the United States. </w:t>
      </w:r>
      <w:r w:rsidRPr="00BB10E5">
        <w:rPr>
          <w:rStyle w:val="StyleUnderline"/>
          <w:highlight w:val="cyan"/>
        </w:rPr>
        <w:t>The long-term effectiveness of the return to hard power is</w:t>
      </w:r>
      <w:r w:rsidRPr="00D75ECC">
        <w:rPr>
          <w:sz w:val="16"/>
        </w:rPr>
        <w:t xml:space="preserve"> probably </w:t>
      </w:r>
      <w:r w:rsidRPr="00BB10E5">
        <w:rPr>
          <w:rStyle w:val="Emphasis"/>
          <w:highlight w:val="cyan"/>
        </w:rPr>
        <w:t>more dependent</w:t>
      </w:r>
      <w:r w:rsidRPr="00BB10E5">
        <w:rPr>
          <w:rStyle w:val="StyleUnderline"/>
          <w:highlight w:val="cyan"/>
        </w:rPr>
        <w:t xml:space="preserve"> </w:t>
      </w:r>
      <w:r w:rsidRPr="00331F6F">
        <w:rPr>
          <w:rStyle w:val="StyleUnderline"/>
        </w:rPr>
        <w:t>on the military and</w:t>
      </w:r>
      <w:r w:rsidRPr="000C09F4">
        <w:rPr>
          <w:rStyle w:val="StyleUnderline"/>
        </w:rPr>
        <w:t xml:space="preserve"> economic </w:t>
      </w:r>
      <w:r w:rsidRPr="00BB10E5">
        <w:rPr>
          <w:rStyle w:val="StyleUnderline"/>
          <w:highlight w:val="cyan"/>
        </w:rPr>
        <w:t>strength of the United States</w:t>
      </w:r>
      <w:r w:rsidRPr="000C09F4">
        <w:rPr>
          <w:rStyle w:val="StyleUnderline"/>
        </w:rPr>
        <w:t xml:space="preserve">, Russia and China </w:t>
      </w:r>
      <w:r w:rsidRPr="00BB10E5">
        <w:rPr>
          <w:rStyle w:val="StyleUnderline"/>
          <w:highlight w:val="cyan"/>
        </w:rPr>
        <w:t xml:space="preserve">than their </w:t>
      </w:r>
      <w:r w:rsidRPr="00BB10E5">
        <w:rPr>
          <w:rStyle w:val="Emphasis"/>
          <w:highlight w:val="cyan"/>
        </w:rPr>
        <w:t>international image</w:t>
      </w:r>
      <w:r w:rsidRPr="00D75ECC">
        <w:rPr>
          <w:sz w:val="16"/>
        </w:rPr>
        <w:t xml:space="preserve">. Russia will probably hang on to Crimea because Ukraine is the weaker state and shows no real appetite to get it back. China’s economic preponderance in the South China Sea region means its neighbors, while not rolling over, will probably meet it more than halfway in the resolving the maritime disputes. The US battle with what’s now called IS really goes back to the 2003 Iraq invasion which allowed jihadis to get a foothold in the country by presenting themselves as the resistance to infidel invaders. The extremists extended their power to western Iraq and Syria after 2011 when the Syrian civil war broke out and US troops left Iraq. Ultimately, defeating IS depends on a political solution in Syria and an Iraqi government truly inclusive of Sunnis as well as Shias and Kurds. In all these cases though, soft power is being deployed in subtle ways to attract support by trying to “shape the narrative” by portraying rivals and enemies as acting outside shared global norms and values. The United States claims to defend Muslims from the Islamic extremism; Russia says it defends Russian-speakers from Ukrainian nationalists; and China describes itself as a rising, but peace-loving nation. The success of these attempts depends not just on the language and imagery used by officials, but also on whether the media and other opinion- formers adopt similar language and imagery. </w:t>
      </w:r>
      <w:r w:rsidRPr="000C09F4">
        <w:rPr>
          <w:rStyle w:val="StyleUnderline"/>
        </w:rPr>
        <w:t>Wielding soft</w:t>
      </w:r>
      <w:r w:rsidRPr="00D75ECC">
        <w:rPr>
          <w:sz w:val="16"/>
        </w:rPr>
        <w:t xml:space="preserve"> and smart </w:t>
      </w:r>
      <w:r w:rsidRPr="000C09F4">
        <w:rPr>
          <w:rStyle w:val="StyleUnderline"/>
        </w:rPr>
        <w:t>power is</w:t>
      </w:r>
      <w:r w:rsidRPr="00D75ECC">
        <w:rPr>
          <w:sz w:val="16"/>
        </w:rPr>
        <w:t xml:space="preserve"> also </w:t>
      </w:r>
      <w:r w:rsidRPr="000C09F4">
        <w:rPr>
          <w:rStyle w:val="StyleUnderline"/>
        </w:rPr>
        <w:t>complicated because one country’s attractiveness to another is a result of a complex interplay of what a country has to offer and how the offer is perceived</w:t>
      </w:r>
      <w:r w:rsidRPr="00D75ECC">
        <w:rPr>
          <w:sz w:val="16"/>
        </w:rPr>
        <w:t xml:space="preserve">. For instance, </w:t>
      </w:r>
      <w:r w:rsidRPr="000C09F4">
        <w:rPr>
          <w:rStyle w:val="StyleUnderline"/>
        </w:rPr>
        <w:t>the U</w:t>
      </w:r>
      <w:r w:rsidRPr="00D75ECC">
        <w:rPr>
          <w:sz w:val="16"/>
        </w:rPr>
        <w:t xml:space="preserve">nited </w:t>
      </w:r>
      <w:r w:rsidRPr="000C09F4">
        <w:rPr>
          <w:rStyle w:val="StyleUnderline"/>
        </w:rPr>
        <w:t>S</w:t>
      </w:r>
      <w:r w:rsidRPr="00D75ECC">
        <w:rPr>
          <w:sz w:val="16"/>
        </w:rPr>
        <w:t xml:space="preserve">tates </w:t>
      </w:r>
      <w:r w:rsidRPr="000C09F4">
        <w:rPr>
          <w:rStyle w:val="StyleUnderline"/>
        </w:rPr>
        <w:t>has appeal in a country like Burma, because many</w:t>
      </w:r>
      <w:r w:rsidRPr="00D75ECC">
        <w:rPr>
          <w:sz w:val="16"/>
        </w:rPr>
        <w:t xml:space="preserve"> people there </w:t>
      </w:r>
      <w:r w:rsidRPr="000C09F4">
        <w:rPr>
          <w:rStyle w:val="StyleUnderline"/>
        </w:rPr>
        <w:t>want democratic elections and free speech</w:t>
      </w:r>
      <w:r w:rsidRPr="00D75ECC">
        <w:rPr>
          <w:sz w:val="16"/>
        </w:rPr>
        <w:t xml:space="preserve"> after decades of repression, </w:t>
      </w:r>
      <w:r w:rsidRPr="000C09F4">
        <w:rPr>
          <w:rStyle w:val="StyleUnderline"/>
        </w:rPr>
        <w:t>while many Pakistanis dislike the United States</w:t>
      </w:r>
      <w:r w:rsidRPr="00D75ECC">
        <w:rPr>
          <w:sz w:val="16"/>
        </w:rPr>
        <w:t xml:space="preserve">, regarding it as a country that doesn’t respect their sovereignty while also </w:t>
      </w:r>
      <w:r w:rsidRPr="000C09F4">
        <w:rPr>
          <w:rStyle w:val="StyleUnderline"/>
        </w:rPr>
        <w:t>killing many of citizens</w:t>
      </w:r>
      <w:r w:rsidRPr="00D75ECC">
        <w:rPr>
          <w:sz w:val="16"/>
        </w:rPr>
        <w:t xml:space="preserve"> in its anti-terror operations. </w:t>
      </w:r>
      <w:r w:rsidRPr="000C09F4">
        <w:rPr>
          <w:rStyle w:val="StyleUnderline"/>
        </w:rPr>
        <w:t>The increasing use of hard power is partly a result of the changing global balance as other countries take advantage of the relative decline of the</w:t>
      </w:r>
      <w:r w:rsidRPr="00DC46A6">
        <w:rPr>
          <w:rStyle w:val="StyleUnderline"/>
        </w:rPr>
        <w:t xml:space="preserve"> </w:t>
      </w:r>
      <w:r w:rsidRPr="00DC46A6">
        <w:rPr>
          <w:rStyle w:val="Emphasis"/>
        </w:rPr>
        <w:t>U</w:t>
      </w:r>
      <w:r w:rsidRPr="00D75ECC">
        <w:rPr>
          <w:sz w:val="16"/>
        </w:rPr>
        <w:t xml:space="preserve">nited </w:t>
      </w:r>
      <w:r w:rsidRPr="00DC46A6">
        <w:rPr>
          <w:rStyle w:val="Emphasis"/>
        </w:rPr>
        <w:t>S</w:t>
      </w:r>
      <w:r w:rsidRPr="00D75ECC">
        <w:rPr>
          <w:sz w:val="16"/>
        </w:rPr>
        <w:t xml:space="preserve">tates to assert their interests. </w:t>
      </w:r>
      <w:r w:rsidRPr="000C09F4">
        <w:rPr>
          <w:rStyle w:val="StyleUnderline"/>
        </w:rPr>
        <w:t xml:space="preserve">But the </w:t>
      </w:r>
      <w:r w:rsidRPr="00BB10E5">
        <w:rPr>
          <w:rStyle w:val="StyleUnderline"/>
          <w:highlight w:val="cyan"/>
        </w:rPr>
        <w:t>difficulties and uncertainties surrounding</w:t>
      </w:r>
      <w:r w:rsidRPr="000C09F4">
        <w:rPr>
          <w:rStyle w:val="StyleUnderline"/>
        </w:rPr>
        <w:t xml:space="preserve"> how to</w:t>
      </w:r>
      <w:r w:rsidRPr="00D75ECC">
        <w:rPr>
          <w:sz w:val="16"/>
        </w:rPr>
        <w:t xml:space="preserve"> best </w:t>
      </w:r>
      <w:r w:rsidRPr="000C09F4">
        <w:rPr>
          <w:rStyle w:val="StyleUnderline"/>
        </w:rPr>
        <w:t xml:space="preserve">wield </w:t>
      </w:r>
      <w:r w:rsidRPr="00BB10E5">
        <w:rPr>
          <w:rStyle w:val="StyleUnderline"/>
          <w:highlight w:val="cyan"/>
        </w:rPr>
        <w:t>soft power</w:t>
      </w:r>
      <w:r w:rsidRPr="00D75ECC">
        <w:rPr>
          <w:sz w:val="16"/>
        </w:rPr>
        <w:t xml:space="preserve"> and measure its effectiveness also </w:t>
      </w:r>
      <w:r w:rsidRPr="00BB10E5">
        <w:rPr>
          <w:rStyle w:val="StyleUnderline"/>
          <w:highlight w:val="cyan"/>
        </w:rPr>
        <w:t>explain why leaders are still attracted to</w:t>
      </w:r>
      <w:r w:rsidRPr="000C09F4">
        <w:rPr>
          <w:rStyle w:val="StyleUnderline"/>
        </w:rPr>
        <w:t xml:space="preserve"> using </w:t>
      </w:r>
      <w:r w:rsidRPr="000C09F4">
        <w:rPr>
          <w:rStyle w:val="Emphasis"/>
        </w:rPr>
        <w:t xml:space="preserve">familiar </w:t>
      </w:r>
      <w:r w:rsidRPr="00BB10E5">
        <w:rPr>
          <w:rStyle w:val="Emphasis"/>
          <w:highlight w:val="cyan"/>
        </w:rPr>
        <w:t>hard-power methods</w:t>
      </w:r>
      <w:r w:rsidRPr="00BB10E5">
        <w:rPr>
          <w:rStyle w:val="StyleUnderline"/>
          <w:highlight w:val="cyan"/>
        </w:rPr>
        <w:t>,</w:t>
      </w:r>
      <w:r w:rsidRPr="000C09F4">
        <w:rPr>
          <w:rStyle w:val="StyleUnderline"/>
        </w:rPr>
        <w:t xml:space="preserve"> be they airstrikes or economic sanctions</w:t>
      </w:r>
      <w:r w:rsidRPr="00D75ECC">
        <w:rPr>
          <w:sz w:val="16"/>
        </w:rPr>
        <w:t>.</w:t>
      </w:r>
    </w:p>
    <w:bookmarkEnd w:id="5"/>
    <w:p w14:paraId="050CB2EE" w14:textId="108CE274" w:rsidR="00B6728F" w:rsidRPr="005B1D4C" w:rsidRDefault="00F01FD4" w:rsidP="00B6728F">
      <w:pPr>
        <w:pStyle w:val="Heading3"/>
        <w:rPr>
          <w:rFonts w:asciiTheme="minorHAnsi" w:hAnsiTheme="minorHAnsi" w:cstheme="minorHAnsi"/>
        </w:rPr>
      </w:pPr>
      <w:r>
        <w:rPr>
          <w:rFonts w:asciiTheme="minorHAnsi" w:hAnsiTheme="minorHAnsi" w:cstheme="minorHAnsi"/>
        </w:rPr>
        <w:t xml:space="preserve">Turns case: </w:t>
      </w:r>
      <w:r w:rsidR="00B6728F" w:rsidRPr="005B1D4C">
        <w:rPr>
          <w:rFonts w:asciiTheme="minorHAnsi" w:hAnsiTheme="minorHAnsi" w:cstheme="minorHAnsi"/>
        </w:rPr>
        <w:t>Structural Violence</w:t>
      </w:r>
    </w:p>
    <w:p w14:paraId="53390397" w14:textId="77777777" w:rsidR="00B6728F" w:rsidRPr="0020303E" w:rsidRDefault="00B6728F" w:rsidP="00B6728F">
      <w:pPr>
        <w:pStyle w:val="Heading4"/>
        <w:rPr>
          <w:rFonts w:asciiTheme="minorHAnsi" w:hAnsiTheme="minorHAnsi"/>
        </w:rPr>
      </w:pPr>
      <w:r w:rsidRPr="0020303E">
        <w:rPr>
          <w:rFonts w:asciiTheme="minorHAnsi" w:hAnsiTheme="minorHAnsi"/>
        </w:rPr>
        <w:t>Heg decreases structural violence globally – history proves – it’s the best alternative</w:t>
      </w:r>
    </w:p>
    <w:p w14:paraId="4D4B9B5C" w14:textId="77777777" w:rsidR="00B6728F" w:rsidRPr="0020303E" w:rsidRDefault="00B6728F" w:rsidP="00B6728F">
      <w:pPr>
        <w:rPr>
          <w:rFonts w:asciiTheme="minorHAnsi" w:eastAsia="Calibri" w:hAnsiTheme="minorHAnsi" w:cs="Times New Roman"/>
        </w:rPr>
      </w:pPr>
      <w:r w:rsidRPr="0020303E">
        <w:rPr>
          <w:rFonts w:asciiTheme="minorHAnsi" w:eastAsia="Calibri" w:hAnsiTheme="minorHAnsi" w:cs="Times New Roman"/>
        </w:rPr>
        <w:t xml:space="preserve">Thomas P.M. </w:t>
      </w:r>
      <w:r w:rsidRPr="0020303E">
        <w:rPr>
          <w:rStyle w:val="Style13ptBold"/>
          <w:rFonts w:asciiTheme="minorHAnsi" w:hAnsiTheme="minorHAnsi"/>
        </w:rPr>
        <w:t>Barnett 11</w:t>
      </w:r>
      <w:r w:rsidRPr="0020303E">
        <w:rPr>
          <w:rFonts w:asciiTheme="minorHAnsi" w:eastAsia="Calibri" w:hAnsiTheme="minorHAnsi" w:cs="Times New Roman"/>
        </w:rPr>
        <w:t xml:space="preserve"> Former Senior Strategic Researcher and Professor in the Warfare Analysis &amp; Research Department, Center for Naval Warfare Studies, U.S. Naval War College American military geostrategist and Chief Analyst at Wikistrat., worked as the Assistant for Strategic Futures in the Office of Force Transformation in the Department of Defense, “The New Rules: Leadership Fatigue Puts U.S., and Globalization, at Crossroads,” March 7 http://www.worldpoliticsreview.com/articles/8099/the-new-rules-leadership-fatigue-puts-u-s-and-globalization-at-crossroads</w:t>
      </w:r>
    </w:p>
    <w:p w14:paraId="6893FAA7" w14:textId="77777777" w:rsidR="00B6728F" w:rsidRDefault="00B6728F" w:rsidP="00B6728F">
      <w:pPr>
        <w:ind w:right="288"/>
        <w:rPr>
          <w:rFonts w:asciiTheme="minorHAnsi" w:hAnsiTheme="minorHAnsi" w:cs="Times New Roman"/>
          <w:b/>
          <w:u w:val="single"/>
          <w:bdr w:val="single" w:sz="4" w:space="0" w:color="auto" w:frame="1"/>
        </w:rPr>
      </w:pPr>
      <w:r w:rsidRPr="0020303E">
        <w:rPr>
          <w:rFonts w:asciiTheme="minorHAnsi" w:hAnsiTheme="minorHAnsi" w:cs="Times New Roman"/>
          <w:sz w:val="10"/>
        </w:rPr>
        <w:t xml:space="preserve">It is worth first examining the larger picture: </w:t>
      </w:r>
      <w:r w:rsidRPr="0020303E">
        <w:rPr>
          <w:rFonts w:asciiTheme="minorHAnsi" w:hAnsiTheme="minorHAnsi" w:cs="Times New Roman"/>
          <w:b/>
          <w:u w:val="single"/>
        </w:rPr>
        <w:t xml:space="preserve">We live in a time of arguably the </w:t>
      </w:r>
      <w:r w:rsidRPr="00BB10E5">
        <w:rPr>
          <w:rFonts w:asciiTheme="minorHAnsi" w:hAnsiTheme="minorHAnsi" w:cs="Times New Roman"/>
          <w:b/>
          <w:highlight w:val="cyan"/>
          <w:u w:val="single"/>
        </w:rPr>
        <w:t>greatest structural change in</w:t>
      </w:r>
      <w:r w:rsidRPr="0020303E">
        <w:rPr>
          <w:rFonts w:asciiTheme="minorHAnsi" w:hAnsiTheme="minorHAnsi" w:cs="Times New Roman"/>
          <w:b/>
          <w:u w:val="single"/>
        </w:rPr>
        <w:t xml:space="preserve"> the </w:t>
      </w:r>
      <w:r w:rsidRPr="00BB10E5">
        <w:rPr>
          <w:rFonts w:asciiTheme="minorHAnsi" w:hAnsiTheme="minorHAnsi" w:cs="Times New Roman"/>
          <w:b/>
          <w:highlight w:val="cyan"/>
          <w:u w:val="single"/>
        </w:rPr>
        <w:t xml:space="preserve">global order </w:t>
      </w:r>
      <w:r w:rsidRPr="0020303E">
        <w:rPr>
          <w:rFonts w:asciiTheme="minorHAnsi" w:hAnsiTheme="minorHAnsi" w:cs="Times New Roman"/>
          <w:b/>
          <w:u w:val="single"/>
        </w:rPr>
        <w:t>yet endured</w:t>
      </w:r>
      <w:r w:rsidRPr="0020303E">
        <w:rPr>
          <w:rFonts w:asciiTheme="minorHAnsi" w:hAnsiTheme="minorHAnsi" w:cs="Times New Roman"/>
          <w:sz w:val="10"/>
        </w:rPr>
        <w:t xml:space="preserve">, </w:t>
      </w:r>
      <w:r w:rsidRPr="0020303E">
        <w:rPr>
          <w:rFonts w:asciiTheme="minorHAnsi" w:hAnsiTheme="minorHAnsi" w:cs="Times New Roman"/>
          <w:b/>
          <w:u w:val="single"/>
        </w:rPr>
        <w:t>with this historical moment's most amazing feature being its</w:t>
      </w:r>
      <w:r w:rsidRPr="0020303E">
        <w:rPr>
          <w:rFonts w:asciiTheme="minorHAnsi" w:hAnsiTheme="minorHAnsi" w:cs="Times New Roman"/>
          <w:sz w:val="10"/>
        </w:rPr>
        <w:t xml:space="preserve"> relative and absolute </w:t>
      </w:r>
      <w:r w:rsidRPr="00BB10E5">
        <w:rPr>
          <w:rFonts w:asciiTheme="minorHAnsi" w:hAnsiTheme="minorHAnsi" w:cs="Times New Roman"/>
          <w:b/>
          <w:highlight w:val="cyan"/>
          <w:u w:val="single"/>
          <w:bdr w:val="single" w:sz="4" w:space="0" w:color="auto" w:frame="1"/>
        </w:rPr>
        <w:t>lack of mass violence</w:t>
      </w:r>
      <w:r w:rsidRPr="0020303E">
        <w:rPr>
          <w:rFonts w:asciiTheme="minorHAnsi" w:hAnsiTheme="minorHAnsi" w:cs="Times New Roman"/>
          <w:sz w:val="10"/>
        </w:rPr>
        <w:t xml:space="preserve">. That is something to consider when Americans contemplate military intervention in Libya, because </w:t>
      </w:r>
      <w:r w:rsidRPr="0020303E">
        <w:rPr>
          <w:rFonts w:asciiTheme="minorHAnsi" w:hAnsiTheme="minorHAnsi" w:cs="Times New Roman"/>
          <w:bCs/>
          <w:u w:val="single"/>
        </w:rPr>
        <w:t xml:space="preserve">if we do take the step to prevent larger-scale killing by engaging in some killing of our own, </w:t>
      </w:r>
      <w:r w:rsidRPr="00BB10E5">
        <w:rPr>
          <w:rFonts w:asciiTheme="minorHAnsi" w:hAnsiTheme="minorHAnsi" w:cs="Times New Roman"/>
          <w:bCs/>
          <w:highlight w:val="cyan"/>
          <w:u w:val="single"/>
        </w:rPr>
        <w:t xml:space="preserve">we will not be adding to </w:t>
      </w:r>
      <w:r w:rsidRPr="0020303E">
        <w:rPr>
          <w:rFonts w:asciiTheme="minorHAnsi" w:hAnsiTheme="minorHAnsi" w:cs="Times New Roman"/>
          <w:bCs/>
          <w:u w:val="single"/>
        </w:rPr>
        <w:t xml:space="preserve">some fantastically imagined global </w:t>
      </w:r>
      <w:r w:rsidRPr="00BB10E5">
        <w:rPr>
          <w:rFonts w:asciiTheme="minorHAnsi" w:hAnsiTheme="minorHAnsi" w:cs="Times New Roman"/>
          <w:bCs/>
          <w:highlight w:val="cyan"/>
          <w:u w:val="single"/>
        </w:rPr>
        <w:t>death count stemming from</w:t>
      </w:r>
      <w:r w:rsidRPr="0020303E">
        <w:rPr>
          <w:rFonts w:asciiTheme="minorHAnsi" w:hAnsiTheme="minorHAnsi" w:cs="Times New Roman"/>
          <w:bCs/>
          <w:u w:val="single"/>
        </w:rPr>
        <w:t xml:space="preserve"> the ongoing "megalomania" and "evil" of </w:t>
      </w:r>
      <w:r w:rsidRPr="00BB10E5">
        <w:rPr>
          <w:rFonts w:asciiTheme="minorHAnsi" w:hAnsiTheme="minorHAnsi" w:cs="Times New Roman"/>
          <w:bCs/>
          <w:highlight w:val="cyan"/>
          <w:u w:val="single"/>
        </w:rPr>
        <w:t>American "empire</w:t>
      </w:r>
      <w:r w:rsidRPr="00BB10E5">
        <w:rPr>
          <w:rFonts w:asciiTheme="minorHAnsi" w:hAnsiTheme="minorHAnsi" w:cs="Times New Roman"/>
          <w:sz w:val="10"/>
          <w:highlight w:val="cyan"/>
        </w:rPr>
        <w:t xml:space="preserve">." </w:t>
      </w:r>
      <w:r w:rsidRPr="00BB10E5">
        <w:rPr>
          <w:rFonts w:asciiTheme="minorHAnsi" w:hAnsiTheme="minorHAnsi" w:cs="Times New Roman"/>
          <w:bCs/>
          <w:highlight w:val="cyan"/>
          <w:u w:val="single"/>
        </w:rPr>
        <w:t>We'll be engaging in</w:t>
      </w:r>
      <w:r w:rsidRPr="0020303E">
        <w:rPr>
          <w:rFonts w:asciiTheme="minorHAnsi" w:hAnsiTheme="minorHAnsi" w:cs="Times New Roman"/>
          <w:sz w:val="10"/>
        </w:rPr>
        <w:t xml:space="preserve"> the same sort of </w:t>
      </w:r>
      <w:r w:rsidRPr="0020303E">
        <w:rPr>
          <w:rFonts w:asciiTheme="minorHAnsi" w:hAnsiTheme="minorHAnsi" w:cs="Times New Roman"/>
          <w:bCs/>
          <w:u w:val="single"/>
        </w:rPr>
        <w:t xml:space="preserve">system-administering activity that has marked our </w:t>
      </w:r>
      <w:r w:rsidRPr="0020303E">
        <w:rPr>
          <w:rFonts w:asciiTheme="minorHAnsi" w:hAnsiTheme="minorHAnsi" w:cs="Times New Roman"/>
          <w:b/>
          <w:u w:val="single"/>
        </w:rPr>
        <w:t xml:space="preserve">stunningly </w:t>
      </w:r>
      <w:r w:rsidRPr="00BB10E5">
        <w:rPr>
          <w:rFonts w:asciiTheme="minorHAnsi" w:hAnsiTheme="minorHAnsi" w:cs="Times New Roman"/>
          <w:b/>
          <w:highlight w:val="cyan"/>
          <w:u w:val="single"/>
        </w:rPr>
        <w:t>successful stewardship of global order</w:t>
      </w:r>
      <w:r w:rsidRPr="0020303E">
        <w:rPr>
          <w:rFonts w:asciiTheme="minorHAnsi" w:hAnsiTheme="minorHAnsi" w:cs="Times New Roman"/>
          <w:bCs/>
          <w:u w:val="single"/>
        </w:rPr>
        <w:t xml:space="preserve"> </w:t>
      </w:r>
      <w:r w:rsidRPr="0020303E">
        <w:rPr>
          <w:rFonts w:asciiTheme="minorHAnsi" w:hAnsiTheme="minorHAnsi" w:cs="Times New Roman"/>
          <w:sz w:val="10"/>
        </w:rPr>
        <w:t>since World War II.</w:t>
      </w:r>
      <w:r w:rsidRPr="0020303E">
        <w:rPr>
          <w:rFonts w:asciiTheme="minorHAnsi" w:hAnsiTheme="minorHAnsi" w:cs="Times New Roman"/>
          <w:u w:val="single"/>
        </w:rPr>
        <w:t xml:space="preserve"> </w:t>
      </w:r>
      <w:r w:rsidRPr="0020303E">
        <w:rPr>
          <w:rFonts w:asciiTheme="minorHAnsi" w:hAnsiTheme="minorHAnsi" w:cs="Times New Roman"/>
          <w:sz w:val="10"/>
        </w:rPr>
        <w:t xml:space="preserve">Let me be more blunt: </w:t>
      </w:r>
      <w:r w:rsidRPr="00BB10E5">
        <w:rPr>
          <w:rFonts w:asciiTheme="minorHAnsi" w:hAnsiTheme="minorHAnsi" w:cs="Times New Roman"/>
          <w:b/>
          <w:highlight w:val="cyan"/>
          <w:u w:val="single"/>
        </w:rPr>
        <w:t xml:space="preserve">As </w:t>
      </w:r>
      <w:r w:rsidRPr="0020303E">
        <w:rPr>
          <w:rFonts w:asciiTheme="minorHAnsi" w:hAnsiTheme="minorHAnsi" w:cs="Times New Roman"/>
          <w:b/>
          <w:u w:val="single"/>
        </w:rPr>
        <w:t xml:space="preserve">the </w:t>
      </w:r>
      <w:r w:rsidRPr="00BB10E5">
        <w:rPr>
          <w:rFonts w:asciiTheme="minorHAnsi" w:hAnsiTheme="minorHAnsi" w:cs="Times New Roman"/>
          <w:b/>
          <w:highlight w:val="cyan"/>
          <w:u w:val="single"/>
        </w:rPr>
        <w:t>guardian of globalization</w:t>
      </w:r>
      <w:r w:rsidRPr="00BB10E5">
        <w:rPr>
          <w:rFonts w:asciiTheme="minorHAnsi" w:hAnsiTheme="minorHAnsi" w:cs="Times New Roman"/>
          <w:sz w:val="10"/>
          <w:highlight w:val="cyan"/>
        </w:rPr>
        <w:t xml:space="preserve">, </w:t>
      </w:r>
      <w:r w:rsidRPr="0020303E">
        <w:rPr>
          <w:rFonts w:asciiTheme="minorHAnsi" w:hAnsiTheme="minorHAnsi" w:cs="Times New Roman"/>
          <w:b/>
          <w:u w:val="single"/>
        </w:rPr>
        <w:t xml:space="preserve">the </w:t>
      </w:r>
      <w:r w:rsidRPr="00BB10E5">
        <w:rPr>
          <w:rFonts w:asciiTheme="minorHAnsi" w:hAnsiTheme="minorHAnsi" w:cs="Times New Roman"/>
          <w:b/>
          <w:highlight w:val="cyan"/>
          <w:u w:val="single"/>
        </w:rPr>
        <w:t xml:space="preserve">U.S. military has been </w:t>
      </w:r>
      <w:r w:rsidRPr="0020303E">
        <w:rPr>
          <w:rFonts w:asciiTheme="minorHAnsi" w:hAnsiTheme="minorHAnsi" w:cs="Times New Roman"/>
          <w:b/>
          <w:u w:val="single"/>
        </w:rPr>
        <w:t xml:space="preserve">the </w:t>
      </w:r>
      <w:r w:rsidRPr="00BB10E5">
        <w:rPr>
          <w:rFonts w:asciiTheme="minorHAnsi" w:hAnsiTheme="minorHAnsi" w:cs="Times New Roman"/>
          <w:b/>
          <w:highlight w:val="cyan"/>
          <w:u w:val="single"/>
          <w:bdr w:val="single" w:sz="4" w:space="0" w:color="auto" w:frame="1"/>
        </w:rPr>
        <w:t xml:space="preserve">greatest force for peace </w:t>
      </w:r>
      <w:r w:rsidRPr="0020303E">
        <w:rPr>
          <w:rFonts w:asciiTheme="minorHAnsi" w:hAnsiTheme="minorHAnsi" w:cs="Times New Roman"/>
          <w:b/>
          <w:u w:val="single"/>
          <w:bdr w:val="single" w:sz="4" w:space="0" w:color="auto" w:frame="1"/>
        </w:rPr>
        <w:t xml:space="preserve">the </w:t>
      </w:r>
      <w:r w:rsidRPr="00BB10E5">
        <w:rPr>
          <w:rFonts w:asciiTheme="minorHAnsi" w:hAnsiTheme="minorHAnsi" w:cs="Times New Roman"/>
          <w:b/>
          <w:highlight w:val="cyan"/>
          <w:u w:val="single"/>
          <w:bdr w:val="single" w:sz="4" w:space="0" w:color="auto" w:frame="1"/>
        </w:rPr>
        <w:t>world has ever known</w:t>
      </w:r>
      <w:r w:rsidRPr="00BB10E5">
        <w:rPr>
          <w:rStyle w:val="StyleUnderline"/>
          <w:rFonts w:asciiTheme="minorHAnsi" w:hAnsiTheme="minorHAnsi"/>
          <w:highlight w:val="cyan"/>
        </w:rPr>
        <w:t>. Had America been removed</w:t>
      </w:r>
      <w:r w:rsidRPr="0020303E">
        <w:rPr>
          <w:rStyle w:val="StyleUnderline"/>
          <w:rFonts w:asciiTheme="minorHAnsi" w:hAnsiTheme="minorHAnsi"/>
        </w:rPr>
        <w:t xml:space="preserve"> from the global dynamics that governed the 20th century, the mass murder never would have ended. Indeed, it's entirely conceivable </w:t>
      </w:r>
      <w:r w:rsidRPr="00BB10E5">
        <w:rPr>
          <w:rStyle w:val="StyleUnderline"/>
          <w:rFonts w:asciiTheme="minorHAnsi" w:hAnsiTheme="minorHAnsi"/>
          <w:highlight w:val="cyan"/>
        </w:rPr>
        <w:t xml:space="preserve">there </w:t>
      </w:r>
      <w:r w:rsidRPr="0020303E">
        <w:rPr>
          <w:rStyle w:val="StyleUnderline"/>
          <w:rFonts w:asciiTheme="minorHAnsi" w:hAnsiTheme="minorHAnsi"/>
        </w:rPr>
        <w:t xml:space="preserve">would now </w:t>
      </w:r>
      <w:r w:rsidRPr="00BB10E5">
        <w:rPr>
          <w:rStyle w:val="StyleUnderline"/>
          <w:rFonts w:asciiTheme="minorHAnsi" w:hAnsiTheme="minorHAnsi"/>
          <w:highlight w:val="cyan"/>
        </w:rPr>
        <w:t>be no</w:t>
      </w:r>
      <w:r w:rsidRPr="0020303E">
        <w:rPr>
          <w:rStyle w:val="StyleUnderline"/>
          <w:rFonts w:asciiTheme="minorHAnsi" w:hAnsiTheme="minorHAnsi"/>
        </w:rPr>
        <w:t xml:space="preserve"> identifiable </w:t>
      </w:r>
      <w:r w:rsidRPr="00BB10E5">
        <w:rPr>
          <w:rStyle w:val="Emphasis"/>
          <w:rFonts w:asciiTheme="minorHAnsi" w:hAnsiTheme="minorHAnsi"/>
          <w:highlight w:val="cyan"/>
        </w:rPr>
        <w:t xml:space="preserve">human civilization </w:t>
      </w:r>
      <w:r w:rsidRPr="0020303E">
        <w:rPr>
          <w:rStyle w:val="Emphasis"/>
          <w:rFonts w:asciiTheme="minorHAnsi" w:hAnsiTheme="minorHAnsi"/>
        </w:rPr>
        <w:t>left</w:t>
      </w:r>
      <w:r w:rsidRPr="0020303E">
        <w:rPr>
          <w:rStyle w:val="StyleUnderline"/>
          <w:rFonts w:asciiTheme="minorHAnsi" w:hAnsiTheme="minorHAnsi"/>
        </w:rPr>
        <w:t>, once nuclear weapons entered the killing equation. But the</w:t>
      </w:r>
      <w:r w:rsidRPr="0020303E">
        <w:rPr>
          <w:rFonts w:asciiTheme="minorHAnsi" w:hAnsiTheme="minorHAnsi" w:cs="Times New Roman"/>
          <w:b/>
          <w:u w:val="single"/>
        </w:rPr>
        <w:t xml:space="preserve"> </w:t>
      </w:r>
      <w:r w:rsidRPr="00BB10E5">
        <w:rPr>
          <w:rFonts w:asciiTheme="minorHAnsi" w:hAnsiTheme="minorHAnsi" w:cs="Times New Roman"/>
          <w:b/>
          <w:highlight w:val="cyan"/>
          <w:u w:val="single"/>
        </w:rPr>
        <w:t>world did not keep sliding down</w:t>
      </w:r>
      <w:r w:rsidRPr="0020303E">
        <w:rPr>
          <w:rFonts w:asciiTheme="minorHAnsi" w:hAnsiTheme="minorHAnsi" w:cs="Times New Roman"/>
          <w:b/>
          <w:u w:val="single"/>
        </w:rPr>
        <w:t xml:space="preserve"> that path of </w:t>
      </w:r>
      <w:r w:rsidRPr="00BB10E5">
        <w:rPr>
          <w:rFonts w:asciiTheme="minorHAnsi" w:hAnsiTheme="minorHAnsi" w:cs="Times New Roman"/>
          <w:b/>
          <w:highlight w:val="cyan"/>
          <w:u w:val="single"/>
        </w:rPr>
        <w:t>perpetual war</w:t>
      </w:r>
      <w:r w:rsidRPr="00BB10E5">
        <w:rPr>
          <w:rFonts w:asciiTheme="minorHAnsi" w:hAnsiTheme="minorHAnsi" w:cs="Times New Roman"/>
          <w:sz w:val="10"/>
          <w:highlight w:val="cyan"/>
        </w:rPr>
        <w:t xml:space="preserve">. </w:t>
      </w:r>
      <w:r w:rsidRPr="00BB10E5">
        <w:rPr>
          <w:rFonts w:asciiTheme="minorHAnsi" w:hAnsiTheme="minorHAnsi" w:cs="Times New Roman"/>
          <w:b/>
          <w:highlight w:val="cyan"/>
          <w:u w:val="single"/>
        </w:rPr>
        <w:t>Instead, America</w:t>
      </w:r>
      <w:r w:rsidRPr="0020303E">
        <w:rPr>
          <w:rFonts w:asciiTheme="minorHAnsi" w:hAnsiTheme="minorHAnsi" w:cs="Times New Roman"/>
          <w:b/>
          <w:u w:val="single"/>
        </w:rPr>
        <w:t xml:space="preserve"> stepped up and </w:t>
      </w:r>
      <w:r w:rsidRPr="00BB10E5">
        <w:rPr>
          <w:rFonts w:asciiTheme="minorHAnsi" w:hAnsiTheme="minorHAnsi" w:cs="Times New Roman"/>
          <w:b/>
          <w:highlight w:val="cyan"/>
          <w:u w:val="single"/>
        </w:rPr>
        <w:t>changed everything by ushering in</w:t>
      </w:r>
      <w:r w:rsidRPr="0020303E">
        <w:rPr>
          <w:rFonts w:asciiTheme="minorHAnsi" w:hAnsiTheme="minorHAnsi" w:cs="Times New Roman"/>
          <w:b/>
          <w:u w:val="single"/>
        </w:rPr>
        <w:t xml:space="preserve"> our now-</w:t>
      </w:r>
      <w:r w:rsidRPr="00BB10E5">
        <w:rPr>
          <w:rFonts w:asciiTheme="minorHAnsi" w:hAnsiTheme="minorHAnsi" w:cs="Times New Roman"/>
          <w:b/>
          <w:highlight w:val="cyan"/>
          <w:u w:val="single"/>
          <w:bdr w:val="single" w:sz="4" w:space="0" w:color="auto" w:frame="1"/>
        </w:rPr>
        <w:t>perpetual great-power peace</w:t>
      </w:r>
      <w:r w:rsidRPr="00BB10E5">
        <w:rPr>
          <w:rFonts w:asciiTheme="minorHAnsi" w:hAnsiTheme="minorHAnsi" w:cs="Times New Roman"/>
          <w:sz w:val="10"/>
          <w:highlight w:val="cyan"/>
        </w:rPr>
        <w:t xml:space="preserve">. </w:t>
      </w:r>
      <w:r w:rsidRPr="00BB10E5">
        <w:rPr>
          <w:rFonts w:asciiTheme="minorHAnsi" w:hAnsiTheme="minorHAnsi" w:cs="Times New Roman"/>
          <w:b/>
          <w:highlight w:val="cyan"/>
          <w:u w:val="single"/>
        </w:rPr>
        <w:t>We introduced</w:t>
      </w:r>
      <w:r w:rsidRPr="0020303E">
        <w:rPr>
          <w:rFonts w:asciiTheme="minorHAnsi" w:hAnsiTheme="minorHAnsi" w:cs="Times New Roman"/>
          <w:b/>
          <w:u w:val="single"/>
        </w:rPr>
        <w:t xml:space="preserve"> the international liberal trade order known as </w:t>
      </w:r>
      <w:r w:rsidRPr="00BB10E5">
        <w:rPr>
          <w:rFonts w:asciiTheme="minorHAnsi" w:hAnsiTheme="minorHAnsi" w:cs="Times New Roman"/>
          <w:b/>
          <w:highlight w:val="cyan"/>
          <w:u w:val="single"/>
          <w:bdr w:val="single" w:sz="4" w:space="0" w:color="auto" w:frame="1"/>
        </w:rPr>
        <w:t>globalization</w:t>
      </w:r>
      <w:r w:rsidRPr="0020303E">
        <w:rPr>
          <w:rFonts w:asciiTheme="minorHAnsi" w:hAnsiTheme="minorHAnsi" w:cs="Times New Roman"/>
          <w:sz w:val="10"/>
        </w:rPr>
        <w:t xml:space="preserve"> and played loyal Leviathan over its spread. </w:t>
      </w:r>
      <w:r w:rsidRPr="00BB10E5">
        <w:rPr>
          <w:rFonts w:asciiTheme="minorHAnsi" w:hAnsiTheme="minorHAnsi" w:cs="Times New Roman"/>
          <w:b/>
          <w:highlight w:val="cyan"/>
          <w:u w:val="single"/>
        </w:rPr>
        <w:t>What resulted was</w:t>
      </w:r>
      <w:r w:rsidRPr="0020303E">
        <w:rPr>
          <w:rFonts w:asciiTheme="minorHAnsi" w:hAnsiTheme="minorHAnsi" w:cs="Times New Roman"/>
          <w:b/>
          <w:u w:val="single"/>
        </w:rPr>
        <w:t xml:space="preserve"> the collapse of empires, </w:t>
      </w:r>
      <w:r w:rsidRPr="0020303E">
        <w:rPr>
          <w:rFonts w:asciiTheme="minorHAnsi" w:hAnsiTheme="minorHAnsi" w:cs="Times New Roman"/>
          <w:b/>
          <w:u w:val="single"/>
          <w:bdr w:val="single" w:sz="4" w:space="0" w:color="auto" w:frame="1"/>
        </w:rPr>
        <w:t xml:space="preserve">an explosion of </w:t>
      </w:r>
      <w:r w:rsidRPr="00BB10E5">
        <w:rPr>
          <w:rFonts w:asciiTheme="minorHAnsi" w:hAnsiTheme="minorHAnsi" w:cs="Times New Roman"/>
          <w:b/>
          <w:highlight w:val="cyan"/>
          <w:u w:val="single"/>
          <w:bdr w:val="single" w:sz="4" w:space="0" w:color="auto" w:frame="1"/>
        </w:rPr>
        <w:t>democracy</w:t>
      </w:r>
      <w:r w:rsidRPr="0020303E">
        <w:rPr>
          <w:rFonts w:asciiTheme="minorHAnsi" w:hAnsiTheme="minorHAnsi" w:cs="Times New Roman"/>
          <w:sz w:val="10"/>
        </w:rPr>
        <w:t xml:space="preserve">, the </w:t>
      </w:r>
      <w:r w:rsidRPr="0020303E">
        <w:rPr>
          <w:rFonts w:asciiTheme="minorHAnsi" w:hAnsiTheme="minorHAnsi" w:cs="Times New Roman"/>
          <w:b/>
          <w:u w:val="single"/>
          <w:bdr w:val="single" w:sz="4" w:space="0" w:color="auto" w:frame="1"/>
        </w:rPr>
        <w:t xml:space="preserve">persistent spread of </w:t>
      </w:r>
      <w:r w:rsidRPr="00BB10E5">
        <w:rPr>
          <w:rFonts w:asciiTheme="minorHAnsi" w:hAnsiTheme="minorHAnsi" w:cs="Times New Roman"/>
          <w:b/>
          <w:highlight w:val="cyan"/>
          <w:u w:val="single"/>
          <w:bdr w:val="single" w:sz="4" w:space="0" w:color="auto" w:frame="1"/>
        </w:rPr>
        <w:t>human rights</w:t>
      </w:r>
      <w:r w:rsidRPr="0020303E">
        <w:rPr>
          <w:rFonts w:asciiTheme="minorHAnsi" w:hAnsiTheme="minorHAnsi" w:cs="Times New Roman"/>
          <w:sz w:val="10"/>
        </w:rPr>
        <w:t xml:space="preserve">, </w:t>
      </w:r>
      <w:r w:rsidRPr="0020303E">
        <w:rPr>
          <w:rFonts w:asciiTheme="minorHAnsi" w:hAnsiTheme="minorHAnsi" w:cs="Times New Roman"/>
          <w:bCs/>
          <w:u w:val="single"/>
        </w:rPr>
        <w:t xml:space="preserve">the </w:t>
      </w:r>
      <w:r w:rsidRPr="00BB10E5">
        <w:rPr>
          <w:rFonts w:asciiTheme="minorHAnsi" w:hAnsiTheme="minorHAnsi" w:cs="Times New Roman"/>
          <w:bCs/>
          <w:highlight w:val="cyan"/>
          <w:u w:val="single"/>
        </w:rPr>
        <w:t>liberation of women</w:t>
      </w:r>
      <w:r w:rsidRPr="00BB10E5">
        <w:rPr>
          <w:rFonts w:asciiTheme="minorHAnsi" w:hAnsiTheme="minorHAnsi" w:cs="Times New Roman"/>
          <w:sz w:val="10"/>
          <w:highlight w:val="cyan"/>
        </w:rPr>
        <w:t xml:space="preserve">, </w:t>
      </w:r>
      <w:r w:rsidRPr="0020303E">
        <w:rPr>
          <w:rFonts w:asciiTheme="minorHAnsi" w:hAnsiTheme="minorHAnsi" w:cs="Times New Roman"/>
          <w:b/>
          <w:u w:val="single"/>
          <w:bdr w:val="single" w:sz="4" w:space="0" w:color="auto" w:frame="1"/>
        </w:rPr>
        <w:t xml:space="preserve">the </w:t>
      </w:r>
      <w:r w:rsidRPr="00BB10E5">
        <w:rPr>
          <w:rFonts w:asciiTheme="minorHAnsi" w:hAnsiTheme="minorHAnsi" w:cs="Times New Roman"/>
          <w:b/>
          <w:highlight w:val="cyan"/>
          <w:u w:val="single"/>
          <w:bdr w:val="single" w:sz="4" w:space="0" w:color="auto" w:frame="1"/>
        </w:rPr>
        <w:t>doubling of life expectancy</w:t>
      </w:r>
      <w:r w:rsidRPr="0020303E">
        <w:rPr>
          <w:rFonts w:asciiTheme="minorHAnsi" w:hAnsiTheme="minorHAnsi" w:cs="Times New Roman"/>
          <w:sz w:val="10"/>
        </w:rPr>
        <w:t xml:space="preserve">, a roughly </w:t>
      </w:r>
      <w:r w:rsidRPr="0020303E">
        <w:rPr>
          <w:rFonts w:asciiTheme="minorHAnsi" w:hAnsiTheme="minorHAnsi" w:cs="Times New Roman"/>
          <w:b/>
          <w:u w:val="single"/>
          <w:bdr w:val="single" w:sz="4" w:space="0" w:color="auto" w:frame="1"/>
        </w:rPr>
        <w:t xml:space="preserve">10-fold </w:t>
      </w:r>
      <w:r w:rsidRPr="00BB10E5">
        <w:rPr>
          <w:rFonts w:asciiTheme="minorHAnsi" w:hAnsiTheme="minorHAnsi" w:cs="Times New Roman"/>
          <w:b/>
          <w:highlight w:val="cyan"/>
          <w:u w:val="single"/>
          <w:bdr w:val="single" w:sz="4" w:space="0" w:color="auto" w:frame="1"/>
        </w:rPr>
        <w:t>increase in</w:t>
      </w:r>
      <w:r w:rsidRPr="0020303E">
        <w:rPr>
          <w:rFonts w:asciiTheme="minorHAnsi" w:hAnsiTheme="minorHAnsi" w:cs="Times New Roman"/>
          <w:b/>
          <w:u w:val="single"/>
          <w:bdr w:val="single" w:sz="4" w:space="0" w:color="auto" w:frame="1"/>
        </w:rPr>
        <w:t xml:space="preserve"> adjusted global </w:t>
      </w:r>
      <w:r w:rsidRPr="00BB10E5">
        <w:rPr>
          <w:rFonts w:asciiTheme="minorHAnsi" w:hAnsiTheme="minorHAnsi" w:cs="Times New Roman"/>
          <w:b/>
          <w:highlight w:val="cyan"/>
          <w:u w:val="single"/>
          <w:bdr w:val="single" w:sz="4" w:space="0" w:color="auto" w:frame="1"/>
        </w:rPr>
        <w:t>GDP</w:t>
      </w:r>
      <w:r w:rsidRPr="00BB10E5">
        <w:rPr>
          <w:rFonts w:asciiTheme="minorHAnsi" w:hAnsiTheme="minorHAnsi" w:cs="Times New Roman"/>
          <w:sz w:val="10"/>
          <w:highlight w:val="cyan"/>
        </w:rPr>
        <w:t xml:space="preserve"> </w:t>
      </w:r>
      <w:r w:rsidRPr="00BB10E5">
        <w:rPr>
          <w:rFonts w:asciiTheme="minorHAnsi" w:hAnsiTheme="minorHAnsi" w:cs="Times New Roman"/>
          <w:b/>
          <w:highlight w:val="cyan"/>
          <w:u w:val="single"/>
        </w:rPr>
        <w:t xml:space="preserve">and </w:t>
      </w:r>
      <w:r w:rsidRPr="0020303E">
        <w:rPr>
          <w:rFonts w:asciiTheme="minorHAnsi" w:hAnsiTheme="minorHAnsi" w:cs="Times New Roman"/>
          <w:b/>
          <w:u w:val="single"/>
        </w:rPr>
        <w:t xml:space="preserve">a profound and persistent </w:t>
      </w:r>
      <w:r w:rsidRPr="00BB10E5">
        <w:rPr>
          <w:rFonts w:asciiTheme="minorHAnsi" w:hAnsiTheme="minorHAnsi" w:cs="Times New Roman"/>
          <w:b/>
          <w:highlight w:val="cyan"/>
          <w:u w:val="single"/>
        </w:rPr>
        <w:t>reduction in</w:t>
      </w:r>
      <w:r w:rsidRPr="0020303E">
        <w:rPr>
          <w:rFonts w:asciiTheme="minorHAnsi" w:hAnsiTheme="minorHAnsi" w:cs="Times New Roman"/>
          <w:b/>
          <w:u w:val="single"/>
        </w:rPr>
        <w:t xml:space="preserve"> battle deaths from </w:t>
      </w:r>
      <w:r w:rsidRPr="0020303E">
        <w:rPr>
          <w:rFonts w:asciiTheme="minorHAnsi" w:hAnsiTheme="minorHAnsi" w:cs="Times New Roman"/>
          <w:b/>
          <w:u w:val="single"/>
          <w:bdr w:val="single" w:sz="4" w:space="0" w:color="auto" w:frame="1"/>
        </w:rPr>
        <w:t xml:space="preserve">state-based </w:t>
      </w:r>
      <w:r w:rsidRPr="00BB10E5">
        <w:rPr>
          <w:rFonts w:asciiTheme="minorHAnsi" w:hAnsiTheme="minorHAnsi" w:cs="Times New Roman"/>
          <w:b/>
          <w:highlight w:val="cyan"/>
          <w:u w:val="single"/>
          <w:bdr w:val="single" w:sz="4" w:space="0" w:color="auto" w:frame="1"/>
        </w:rPr>
        <w:t>conflicts</w:t>
      </w:r>
      <w:r w:rsidRPr="0020303E">
        <w:rPr>
          <w:rFonts w:asciiTheme="minorHAnsi" w:hAnsiTheme="minorHAnsi" w:cs="Times New Roman"/>
          <w:b/>
          <w:u w:val="single"/>
          <w:bdr w:val="single" w:sz="4" w:space="0" w:color="auto" w:frame="1"/>
        </w:rPr>
        <w:t xml:space="preserve">. </w:t>
      </w:r>
      <w:r w:rsidRPr="0020303E">
        <w:rPr>
          <w:rFonts w:asciiTheme="minorHAnsi" w:hAnsiTheme="minorHAnsi"/>
          <w:sz w:val="10"/>
        </w:rPr>
        <w:t>That is what American "hubris" actually delivered. Please remember that the next time some TV pundit sells you the image of "unbridled" American military power as the cause of global disorder instead of its cure. With self-deprecation bordering on self-loathing, we now imagine a post-American world that is anything but. Just watch who scatters and who steps up as the Facebook revolutions erupt across the Arab world. While we might imagine ourselves the status quo power, we remain the world's most vigorously revisionist force.</w:t>
      </w:r>
      <w:r w:rsidRPr="0020303E">
        <w:rPr>
          <w:rFonts w:asciiTheme="minorHAnsi" w:hAnsiTheme="minorHAnsi" w:cs="Times New Roman"/>
          <w:b/>
          <w:sz w:val="14"/>
          <w:szCs w:val="14"/>
          <w:u w:val="single"/>
        </w:rPr>
        <w:t xml:space="preserve"> </w:t>
      </w:r>
      <w:r w:rsidRPr="0020303E">
        <w:rPr>
          <w:rFonts w:asciiTheme="minorHAnsi" w:hAnsiTheme="minorHAnsi" w:cs="Times New Roman"/>
          <w:b/>
          <w:sz w:val="12"/>
          <w:szCs w:val="14"/>
          <w:u w:val="single"/>
        </w:rPr>
        <w:t xml:space="preserve">¶ </w:t>
      </w:r>
      <w:r w:rsidRPr="0020303E">
        <w:rPr>
          <w:rFonts w:asciiTheme="minorHAnsi" w:hAnsiTheme="minorHAnsi" w:cs="Times New Roman"/>
          <w:bCs/>
          <w:u w:val="single"/>
        </w:rPr>
        <w:t>As for the sheer "evil" that is our military-industrial complex, again, let's examine what the world looked like before that establishment reared its ugly head.</w:t>
      </w:r>
      <w:r w:rsidRPr="0020303E">
        <w:rPr>
          <w:rFonts w:asciiTheme="minorHAnsi" w:hAnsiTheme="minorHAnsi" w:cs="Times New Roman"/>
          <w:b/>
          <w:sz w:val="14"/>
          <w:szCs w:val="14"/>
          <w:u w:val="single"/>
        </w:rPr>
        <w:t xml:space="preserve"> </w:t>
      </w:r>
      <w:r w:rsidRPr="0020303E">
        <w:rPr>
          <w:rFonts w:asciiTheme="minorHAnsi" w:hAnsiTheme="minorHAnsi" w:cs="Times New Roman"/>
          <w:b/>
          <w:u w:val="single"/>
        </w:rPr>
        <w:t>The last great period of global structural change was the first half of the 20th century, a period that saw a death toll of about 100 million across two world wars</w:t>
      </w:r>
      <w:r w:rsidRPr="0020303E">
        <w:rPr>
          <w:rFonts w:asciiTheme="minorHAnsi" w:hAnsiTheme="minorHAnsi" w:cs="Times New Roman"/>
          <w:b/>
          <w:sz w:val="16"/>
          <w:u w:val="single"/>
        </w:rPr>
        <w:t xml:space="preserve">. </w:t>
      </w:r>
      <w:r w:rsidRPr="0020303E">
        <w:rPr>
          <w:rFonts w:asciiTheme="minorHAnsi" w:hAnsiTheme="minorHAnsi"/>
          <w:sz w:val="10"/>
        </w:rPr>
        <w:t>That comes to an average of 2 million deaths a year in a world of approximately 2 billion souls. Today, with far more comprehensive worldwide reporting, researchers report an average of less than 100,000 battle deaths annually in a world fast approaching 7 billion people. Though admittedly crude</w:t>
      </w:r>
      <w:r w:rsidRPr="0020303E">
        <w:rPr>
          <w:rFonts w:asciiTheme="minorHAnsi" w:hAnsiTheme="minorHAnsi" w:cs="Times New Roman"/>
          <w:b/>
          <w:sz w:val="16"/>
          <w:u w:val="single"/>
        </w:rPr>
        <w:t xml:space="preserve">, </w:t>
      </w:r>
      <w:r w:rsidRPr="0020303E">
        <w:rPr>
          <w:rFonts w:asciiTheme="minorHAnsi" w:hAnsiTheme="minorHAnsi" w:cs="Times New Roman"/>
          <w:b/>
          <w:u w:val="single"/>
        </w:rPr>
        <w:t xml:space="preserve">these </w:t>
      </w:r>
      <w:r w:rsidRPr="00BB10E5">
        <w:rPr>
          <w:rFonts w:asciiTheme="minorHAnsi" w:hAnsiTheme="minorHAnsi" w:cs="Times New Roman"/>
          <w:b/>
          <w:highlight w:val="cyan"/>
          <w:u w:val="single"/>
        </w:rPr>
        <w:t xml:space="preserve">calculations suggest </w:t>
      </w:r>
      <w:r w:rsidRPr="0020303E">
        <w:rPr>
          <w:rFonts w:asciiTheme="minorHAnsi" w:hAnsiTheme="minorHAnsi" w:cs="Times New Roman"/>
          <w:b/>
          <w:u w:val="single"/>
        </w:rPr>
        <w:t xml:space="preserve">a 90 percent absolute drop and a </w:t>
      </w:r>
      <w:r w:rsidRPr="00BB10E5">
        <w:rPr>
          <w:rFonts w:asciiTheme="minorHAnsi" w:hAnsiTheme="minorHAnsi" w:cs="Times New Roman"/>
          <w:b/>
          <w:highlight w:val="cyan"/>
          <w:u w:val="single"/>
          <w:bdr w:val="single" w:sz="4" w:space="0" w:color="auto" w:frame="1"/>
        </w:rPr>
        <w:t xml:space="preserve">99 percent </w:t>
      </w:r>
      <w:r w:rsidRPr="0020303E">
        <w:rPr>
          <w:rFonts w:asciiTheme="minorHAnsi" w:hAnsiTheme="minorHAnsi" w:cs="Times New Roman"/>
          <w:b/>
          <w:u w:val="single"/>
          <w:bdr w:val="single" w:sz="4" w:space="0" w:color="auto" w:frame="1"/>
        </w:rPr>
        <w:t xml:space="preserve">relative </w:t>
      </w:r>
      <w:r w:rsidRPr="00BB10E5">
        <w:rPr>
          <w:rFonts w:asciiTheme="minorHAnsi" w:hAnsiTheme="minorHAnsi" w:cs="Times New Roman"/>
          <w:b/>
          <w:highlight w:val="cyan"/>
          <w:u w:val="single"/>
          <w:bdr w:val="single" w:sz="4" w:space="0" w:color="auto" w:frame="1"/>
        </w:rPr>
        <w:t>drop in deaths due to war</w:t>
      </w:r>
      <w:r w:rsidRPr="0020303E">
        <w:rPr>
          <w:rFonts w:asciiTheme="minorHAnsi" w:hAnsiTheme="minorHAnsi" w:cs="Times New Roman"/>
          <w:b/>
          <w:sz w:val="16"/>
          <w:u w:val="single"/>
        </w:rPr>
        <w:t xml:space="preserve">. </w:t>
      </w:r>
      <w:r w:rsidRPr="0020303E">
        <w:rPr>
          <w:rFonts w:asciiTheme="minorHAnsi" w:hAnsiTheme="minorHAnsi" w:cs="Times New Roman"/>
          <w:b/>
          <w:u w:val="single"/>
        </w:rPr>
        <w:t>We are clearly headed for a world order characterized by multipolarity</w:t>
      </w:r>
      <w:r w:rsidRPr="0020303E">
        <w:rPr>
          <w:rFonts w:asciiTheme="minorHAnsi" w:hAnsiTheme="minorHAnsi" w:cs="Times New Roman"/>
          <w:b/>
          <w:sz w:val="16"/>
          <w:u w:val="single"/>
        </w:rPr>
        <w:t xml:space="preserve">, </w:t>
      </w:r>
      <w:r w:rsidRPr="0020303E">
        <w:rPr>
          <w:rFonts w:asciiTheme="minorHAnsi" w:hAnsiTheme="minorHAnsi"/>
          <w:sz w:val="10"/>
        </w:rPr>
        <w:t>something the American-birthed system was designed to both encourage and accommodate.</w:t>
      </w:r>
      <w:r w:rsidRPr="0020303E">
        <w:rPr>
          <w:rFonts w:asciiTheme="minorHAnsi" w:hAnsiTheme="minorHAnsi" w:cs="Times New Roman"/>
          <w:b/>
          <w:sz w:val="16"/>
          <w:u w:val="single"/>
        </w:rPr>
        <w:t xml:space="preserve"> </w:t>
      </w:r>
      <w:r w:rsidRPr="0020303E">
        <w:rPr>
          <w:rFonts w:asciiTheme="minorHAnsi" w:hAnsiTheme="minorHAnsi" w:cs="Times New Roman"/>
          <w:b/>
          <w:u w:val="single"/>
        </w:rPr>
        <w:t xml:space="preserve">But given how things turned out the last time we collectively faced such a fluid structure, </w:t>
      </w:r>
      <w:r w:rsidRPr="0020303E">
        <w:rPr>
          <w:rFonts w:asciiTheme="minorHAnsi" w:hAnsiTheme="minorHAnsi" w:cs="Times New Roman"/>
          <w:b/>
          <w:u w:val="single"/>
          <w:bdr w:val="single" w:sz="4" w:space="0" w:color="auto" w:frame="1"/>
        </w:rPr>
        <w:t>we would do well to keep U.S. power</w:t>
      </w:r>
      <w:r w:rsidRPr="0020303E">
        <w:rPr>
          <w:rFonts w:asciiTheme="minorHAnsi" w:hAnsiTheme="minorHAnsi" w:cs="Times New Roman"/>
          <w:b/>
          <w:sz w:val="16"/>
          <w:u w:val="single"/>
        </w:rPr>
        <w:t xml:space="preserve">, in all of its forms, </w:t>
      </w:r>
      <w:r w:rsidRPr="0020303E">
        <w:rPr>
          <w:rFonts w:asciiTheme="minorHAnsi" w:hAnsiTheme="minorHAnsi" w:cs="Times New Roman"/>
          <w:b/>
          <w:u w:val="single"/>
        </w:rPr>
        <w:t>deeply embedded in the geometry to come</w:t>
      </w:r>
      <w:r w:rsidRPr="0020303E">
        <w:rPr>
          <w:rFonts w:asciiTheme="minorHAnsi" w:hAnsiTheme="minorHAnsi" w:cs="Times New Roman"/>
          <w:b/>
          <w:sz w:val="16"/>
          <w:u w:val="single"/>
        </w:rPr>
        <w:t>.</w:t>
      </w:r>
      <w:r w:rsidRPr="0020303E">
        <w:rPr>
          <w:rFonts w:asciiTheme="minorHAnsi" w:hAnsiTheme="minorHAnsi" w:cs="Times New Roman"/>
          <w:b/>
          <w:sz w:val="12"/>
          <w:szCs w:val="20"/>
          <w:u w:val="single"/>
        </w:rPr>
        <w:t xml:space="preserve">¶ </w:t>
      </w:r>
      <w:r w:rsidRPr="0020303E">
        <w:rPr>
          <w:rFonts w:asciiTheme="minorHAnsi" w:hAnsiTheme="minorHAnsi"/>
          <w:sz w:val="10"/>
        </w:rPr>
        <w:t>To continue the historical survey, after salvaging Western Europe from its half-century of civil war,</w:t>
      </w:r>
      <w:r w:rsidRPr="0020303E">
        <w:rPr>
          <w:rFonts w:asciiTheme="minorHAnsi" w:hAnsiTheme="minorHAnsi" w:cs="Times New Roman"/>
          <w:b/>
          <w:sz w:val="16"/>
          <w:u w:val="single"/>
        </w:rPr>
        <w:t xml:space="preserve"> </w:t>
      </w:r>
      <w:r w:rsidRPr="0020303E">
        <w:rPr>
          <w:rFonts w:asciiTheme="minorHAnsi" w:hAnsiTheme="minorHAnsi" w:cs="Times New Roman"/>
          <w:b/>
          <w:u w:val="single"/>
        </w:rPr>
        <w:t xml:space="preserve">the U.S. emerged as the progenitor of a new, far more just form of globalization -- one </w:t>
      </w:r>
      <w:r w:rsidRPr="0020303E">
        <w:rPr>
          <w:rFonts w:asciiTheme="minorHAnsi" w:hAnsiTheme="minorHAnsi" w:cs="Times New Roman"/>
          <w:b/>
          <w:u w:val="single"/>
          <w:bdr w:val="single" w:sz="4" w:space="0" w:color="auto" w:frame="1"/>
        </w:rPr>
        <w:t>based on actual free trade rather than colonialism</w:t>
      </w:r>
      <w:r w:rsidRPr="0020303E">
        <w:rPr>
          <w:rFonts w:asciiTheme="minorHAnsi" w:hAnsiTheme="minorHAnsi" w:cs="Times New Roman"/>
          <w:b/>
          <w:sz w:val="16"/>
          <w:u w:val="single"/>
        </w:rPr>
        <w:t xml:space="preserve">. </w:t>
      </w:r>
      <w:r w:rsidRPr="0020303E">
        <w:rPr>
          <w:rFonts w:asciiTheme="minorHAnsi" w:hAnsiTheme="minorHAnsi" w:cs="Times New Roman"/>
          <w:bCs/>
          <w:u w:val="single"/>
        </w:rPr>
        <w:t xml:space="preserve">America then successfully replicated globalization further in East Asia over the second half of the 20th century, </w:t>
      </w:r>
      <w:r w:rsidRPr="0020303E">
        <w:rPr>
          <w:rFonts w:asciiTheme="minorHAnsi" w:hAnsiTheme="minorHAnsi" w:cs="Times New Roman"/>
          <w:b/>
          <w:u w:val="single"/>
          <w:bdr w:val="single" w:sz="4" w:space="0" w:color="auto" w:frame="1"/>
        </w:rPr>
        <w:t xml:space="preserve">setting the stage for the Pacific Century now unfolding. </w:t>
      </w:r>
    </w:p>
    <w:p w14:paraId="2FAD09E8" w14:textId="77777777" w:rsidR="00EB450F" w:rsidRPr="00E85351" w:rsidRDefault="00EB450F" w:rsidP="00EB450F">
      <w:pPr>
        <w:pStyle w:val="Heading3"/>
        <w:rPr>
          <w:rStyle w:val="StyleUnderline"/>
          <w:sz w:val="32"/>
        </w:rPr>
      </w:pPr>
      <w:r>
        <w:rPr>
          <w:rStyle w:val="StyleUnderline"/>
          <w:sz w:val="32"/>
        </w:rPr>
        <w:t>Turns case: Taiwan</w:t>
      </w:r>
    </w:p>
    <w:p w14:paraId="1C61CF31" w14:textId="77777777" w:rsidR="00EB450F" w:rsidRPr="00266B6D" w:rsidRDefault="00EB450F" w:rsidP="00EB450F">
      <w:pPr>
        <w:pStyle w:val="Heading4"/>
      </w:pPr>
      <w:r w:rsidRPr="00266B6D">
        <w:t xml:space="preserve">Hegemony solidifies economic stability and trade </w:t>
      </w:r>
      <w:r>
        <w:t>– specifically in east asia</w:t>
      </w:r>
    </w:p>
    <w:p w14:paraId="6F565055" w14:textId="77777777" w:rsidR="00EB450F" w:rsidRPr="00266B6D" w:rsidRDefault="00EB450F" w:rsidP="00EB450F">
      <w:r w:rsidRPr="00266B6D">
        <w:rPr>
          <w:rStyle w:val="Style13ptBold"/>
        </w:rPr>
        <w:t>Kim, 14</w:t>
      </w:r>
      <w:r w:rsidRPr="00266B6D">
        <w:t xml:space="preserve"> – [Aejung Kim, Correspondent with the Department of Political Science, Kent State University, Ohio, February 28, 2014, The Effects of the U.S. Hegemony on Economic Growth in East Asia, and the Middle East and North Africa, </w:t>
      </w:r>
      <w:hyperlink r:id="rId12" w:history="1">
        <w:r w:rsidRPr="00266B6D">
          <w:rPr>
            <w:rStyle w:val="Hyperlink"/>
          </w:rPr>
          <w:t>http://www.isca.in/IJSS/Archive/v3/i4/1.ISCA-IRJSS-2013-210.pdf</w:t>
        </w:r>
      </w:hyperlink>
      <w:r w:rsidRPr="00266B6D">
        <w:t>, pg. 2]</w:t>
      </w:r>
    </w:p>
    <w:p w14:paraId="5D54BC4C" w14:textId="77777777" w:rsidR="00EB450F" w:rsidRPr="00266B6D" w:rsidRDefault="00EB450F" w:rsidP="00EB450F">
      <w:pPr>
        <w:rPr>
          <w:rStyle w:val="Emphasis"/>
        </w:rPr>
      </w:pPr>
      <w:r w:rsidRPr="007C3A23">
        <w:rPr>
          <w:sz w:val="16"/>
        </w:rPr>
        <w:t xml:space="preserve">Although there is a difficulty in defining hegemony, hegemony is categorized as four groups: structural, behavioural, issue-specific, and multiissue hegemony8 . Among four hegemonies, the term of structural hegemony was frequently used to depict the U.S. hegemony9-10. Based on this structural hegemony, the asymmetrical distribution of resources in the interstate system produces structural power contributing to the development of hegemony. </w:t>
      </w:r>
      <w:r w:rsidRPr="00266B6D">
        <w:rPr>
          <w:rStyle w:val="StyleUnderline"/>
        </w:rPr>
        <w:t>Great Britain and the United States were historically described as the hegemonic leaderships playing a pivotal role in global economic interdependence.</w:t>
      </w:r>
      <w:r w:rsidRPr="007C3A23">
        <w:rPr>
          <w:sz w:val="16"/>
        </w:rPr>
        <w:t xml:space="preserve"> While Great Britain was a hegemon from the Napoleonic Wars to World War I, the United States has been a hegemon since World War II10-11. After the Cold War, there have been some debates about how sustainable the U.S. hegemonic power is. Realists have argued that the global system is viewed as anarchic based on self-help strategies, and major powers will balance the US power12 . </w:t>
      </w:r>
      <w:r w:rsidRPr="00266B6D">
        <w:rPr>
          <w:rStyle w:val="StyleUnderline"/>
        </w:rPr>
        <w:t xml:space="preserve">Unlike realists’ argument, the United States still today plays a hegemonic role in different ways13 </w:t>
      </w:r>
      <w:r w:rsidRPr="007C3A23">
        <w:rPr>
          <w:sz w:val="16"/>
        </w:rPr>
        <w:t xml:space="preserve">. </w:t>
      </w:r>
      <w:r w:rsidRPr="00266B6D">
        <w:rPr>
          <w:rStyle w:val="StyleUnderline"/>
        </w:rPr>
        <w:t>Hegemonic stability theory argues that it is imperative for one state to be predominant enough to create and maintain stable international regimes.</w:t>
      </w:r>
      <w:r w:rsidRPr="007C3A23">
        <w:rPr>
          <w:sz w:val="16"/>
        </w:rPr>
        <w:t xml:space="preserve"> The stability of hegemonic system elaborates the openness of international regimes based on the logic of collective goods. According to the theory, tremendously unbalanced distribution of resources in the postwar period provides one state with sufficient power that helps the state to be capable of supplying the international economic stability with its own motivation10. However, </w:t>
      </w:r>
      <w:r w:rsidRPr="00266B6D">
        <w:rPr>
          <w:rStyle w:val="StyleUnderline"/>
        </w:rPr>
        <w:t>what if a hegemon does not have sufficient motivations?</w:t>
      </w:r>
      <w:r w:rsidRPr="007C3A23">
        <w:rPr>
          <w:sz w:val="16"/>
        </w:rPr>
        <w:t xml:space="preserve"> </w:t>
      </w:r>
      <w:r w:rsidRPr="00266B6D">
        <w:rPr>
          <w:rStyle w:val="StyleUnderline"/>
        </w:rPr>
        <w:t>What is the consequence of a hegemonic role when there is no motivation or different motivation</w:t>
      </w:r>
      <w:r w:rsidRPr="007C3A23">
        <w:rPr>
          <w:sz w:val="16"/>
        </w:rPr>
        <w:t xml:space="preserve">? Can economic instability be a possible answer as an opposite result? If it is this case, what makes a hegemon possess a different motivation? </w:t>
      </w:r>
      <w:r w:rsidRPr="00266B6D">
        <w:rPr>
          <w:rStyle w:val="StyleUnderline"/>
        </w:rPr>
        <w:t>The literature on hegemonic stability theory fails to explain the variety of power dimensions by mainly focusing on the power with material resources, and the implications of the loss of the U.S. hegemonic power1</w:t>
      </w:r>
      <w:r w:rsidRPr="007C3A23">
        <w:rPr>
          <w:sz w:val="16"/>
        </w:rPr>
        <w:t>4. Given the weakness of hegemonic stability theory, this paper attempts to look at a different dimension of the hegemonic power system beyond the typical hegemonic stability arguments. Different geostrategic circumstances of the U.S. hegemony in different regions generate a condition for a hegemon to have a diverse motivation critical to economic performance. The</w:t>
      </w:r>
      <w:r w:rsidRPr="00266B6D">
        <w:rPr>
          <w:rStyle w:val="Emphasis"/>
        </w:rPr>
        <w:t xml:space="preserve"> paper is designed to explain how the </w:t>
      </w:r>
      <w:r w:rsidRPr="00BB10E5">
        <w:rPr>
          <w:rStyle w:val="Emphasis"/>
          <w:highlight w:val="cyan"/>
        </w:rPr>
        <w:t>U.S. hegemon has an impact on economic performances in different regions</w:t>
      </w:r>
      <w:r w:rsidRPr="007C3A23">
        <w:rPr>
          <w:sz w:val="16"/>
        </w:rPr>
        <w:t xml:space="preserve"> (i.e. East Asia and the MENA). East Asia: It was the end of the Pacific War, 1945, when the US model of laissez-faire was intruded on Northeast Asian countries giving strong pressures to change their industrial organization model into a liberal model of nonintervention15 . </w:t>
      </w:r>
      <w:r w:rsidRPr="00BB10E5">
        <w:rPr>
          <w:rStyle w:val="Emphasis"/>
          <w:highlight w:val="cyan"/>
        </w:rPr>
        <w:t xml:space="preserve">The economy of East Asia was significantly influenced by the US </w:t>
      </w:r>
      <w:r w:rsidRPr="001D1C3D">
        <w:rPr>
          <w:rStyle w:val="Emphasis"/>
        </w:rPr>
        <w:t xml:space="preserve">aid </w:t>
      </w:r>
      <w:r w:rsidRPr="00BB10E5">
        <w:rPr>
          <w:rStyle w:val="Emphasis"/>
          <w:highlight w:val="cyan"/>
        </w:rPr>
        <w:t>and the presence of the US troops</w:t>
      </w:r>
      <w:r w:rsidRPr="00266B6D">
        <w:rPr>
          <w:rStyle w:val="Emphasis"/>
        </w:rPr>
        <w:t>.</w:t>
      </w:r>
      <w:r w:rsidRPr="007C3A23">
        <w:rPr>
          <w:sz w:val="16"/>
        </w:rPr>
        <w:t xml:space="preserve"> By the mid-1980s, </w:t>
      </w:r>
      <w:r w:rsidRPr="00BB10E5">
        <w:rPr>
          <w:rStyle w:val="StyleUnderline"/>
          <w:highlight w:val="cyan"/>
        </w:rPr>
        <w:t>they became the major trading partners</w:t>
      </w:r>
      <w:r w:rsidRPr="00266B6D">
        <w:rPr>
          <w:rStyle w:val="StyleUnderline"/>
        </w:rPr>
        <w:t xml:space="preserve"> with the United States and their multinational corporations played a conspicuous role in international system16</w:t>
      </w:r>
      <w:r w:rsidRPr="007C3A23">
        <w:rPr>
          <w:sz w:val="16"/>
        </w:rPr>
        <w:t xml:space="preserve">. In an effort of the United States to contain the Soviet Union and Chinese communism, East Asia has been used as a battlefield since the Cold War supplying a vital geo-strategic circumstance for sudden economic development17. The East Asian region was susceptible for Communist penetration without a strong and rapid recovery from its devastated economy8 . </w:t>
      </w:r>
      <w:r w:rsidRPr="00266B6D">
        <w:rPr>
          <w:rStyle w:val="StyleUnderline"/>
        </w:rPr>
        <w:t>Cumings’ works illustrate how a hegemonic system is crucial for the regional political economy in East Asian countries.</w:t>
      </w:r>
      <w:r w:rsidRPr="007C3A23">
        <w:rPr>
          <w:sz w:val="16"/>
        </w:rPr>
        <w:t xml:space="preserve"> Japan’s monetary and trade policies were adjusted to restore trade after American occupation in Japan. In the postwar</w:t>
      </w:r>
      <w:r w:rsidRPr="00266B6D">
        <w:rPr>
          <w:rStyle w:val="Emphasis"/>
        </w:rPr>
        <w:t xml:space="preserve">, </w:t>
      </w:r>
      <w:r w:rsidRPr="00BB10E5">
        <w:rPr>
          <w:rStyle w:val="Emphasis"/>
          <w:highlight w:val="cyan"/>
        </w:rPr>
        <w:t>the United States</w:t>
      </w:r>
      <w:r w:rsidRPr="00266B6D">
        <w:rPr>
          <w:rStyle w:val="Emphasis"/>
        </w:rPr>
        <w:t xml:space="preserve"> did not only </w:t>
      </w:r>
      <w:r w:rsidRPr="00BB10E5">
        <w:rPr>
          <w:rStyle w:val="Emphasis"/>
          <w:highlight w:val="cyan"/>
        </w:rPr>
        <w:t>provide</w:t>
      </w:r>
      <w:r w:rsidRPr="00266B6D">
        <w:rPr>
          <w:rStyle w:val="Emphasis"/>
        </w:rPr>
        <w:t xml:space="preserve"> Taiwan and South Korea with </w:t>
      </w:r>
      <w:r w:rsidRPr="00BB10E5">
        <w:rPr>
          <w:rStyle w:val="Emphasis"/>
          <w:highlight w:val="cyan"/>
        </w:rPr>
        <w:t>military and economic aid</w:t>
      </w:r>
      <w:r w:rsidRPr="00266B6D">
        <w:rPr>
          <w:rStyle w:val="Emphasis"/>
        </w:rPr>
        <w:t xml:space="preserve">, but </w:t>
      </w:r>
      <w:r w:rsidRPr="00BB10E5">
        <w:rPr>
          <w:rStyle w:val="Emphasis"/>
          <w:highlight w:val="cyan"/>
        </w:rPr>
        <w:t>also had a profound effect on economic policies</w:t>
      </w:r>
      <w:r w:rsidRPr="00266B6D">
        <w:rPr>
          <w:rStyle w:val="Emphasis"/>
        </w:rPr>
        <w:t xml:space="preserve"> in two countries even by sometimes tolerating import substitution in Taiwan and South Korea18 </w:t>
      </w:r>
      <w:r w:rsidRPr="007C3A23">
        <w:rPr>
          <w:sz w:val="16"/>
        </w:rPr>
        <w:t xml:space="preserve">. </w:t>
      </w:r>
      <w:r w:rsidRPr="00266B6D">
        <w:rPr>
          <w:rStyle w:val="StyleUnderline"/>
        </w:rPr>
        <w:t>The predominance of the U.S. hegemonic power</w:t>
      </w:r>
      <w:r w:rsidRPr="007C3A23">
        <w:rPr>
          <w:sz w:val="16"/>
        </w:rPr>
        <w:t xml:space="preserve">, driven by geostrategic situation such as communist containment, </w:t>
      </w:r>
      <w:r w:rsidRPr="00BB10E5">
        <w:rPr>
          <w:rStyle w:val="Emphasis"/>
          <w:highlight w:val="cyan"/>
        </w:rPr>
        <w:t>formed the appropriate environment where trade has been intensified in the region</w:t>
      </w:r>
      <w:r w:rsidRPr="00266B6D">
        <w:rPr>
          <w:rStyle w:val="Emphasis"/>
        </w:rPr>
        <w:t>15</w:t>
      </w:r>
      <w:r w:rsidRPr="007C3A23">
        <w:rPr>
          <w:sz w:val="16"/>
        </w:rPr>
        <w:t>. By linking to the multilateral international organizations such as the World Trade Organization (WTO), the International Monetary Fund (IMF), the World Bank, and alliances such as The North Atlantic Treaty Organization (NATO</w:t>
      </w:r>
      <w:r w:rsidRPr="00266B6D">
        <w:rPr>
          <w:rStyle w:val="StyleUnderline"/>
        </w:rPr>
        <w:t>), the U.S. hegemony has attempted to change other countries’ own interests. The hegemonic system strongly maintains when the policies of a hegemon create benefit recipients in the region.</w:t>
      </w:r>
      <w:r w:rsidRPr="007C3A23">
        <w:rPr>
          <w:sz w:val="16"/>
        </w:rPr>
        <w:t xml:space="preserve"> The groups motivated by those benefits pressure their government to seek for policies fortifying the hegemonic strategies9 . In the East Asian region, the U.S. hegemony was willing to foster economic growth in the region rather than deter it since the region has been a politically strategic place since the Cold War. In this case, the </w:t>
      </w:r>
      <w:r w:rsidRPr="00266B6D">
        <w:rPr>
          <w:rStyle w:val="StyleUnderline"/>
        </w:rPr>
        <w:t>logic is that the stronger the country’s economy is, the more benefits the hegemon earns. Sustained economic growth in East Asian countries could keep American power against the Communist sides and make strong allies among the countries in this region. South Korea was weak enough to change their ideology to communism right after 1953</w:t>
      </w:r>
      <w:r w:rsidRPr="007C3A23">
        <w:rPr>
          <w:sz w:val="16"/>
        </w:rPr>
        <w:t xml:space="preserve">, the end of the Korean War. When its economy becomes stronger with the help of the U.S., it does not find any reason to move toward the Communist country. In the post-1945 years, the U.S. commitment to supporting free trade shaped the trading system with multilateral agreements by letting Japan and its neighbors get involved in the U.S. market. This system also increased the regional trade relations15 . In conclusion, </w:t>
      </w:r>
      <w:r w:rsidRPr="00BB10E5">
        <w:rPr>
          <w:rStyle w:val="Emphasis"/>
          <w:highlight w:val="cyan"/>
        </w:rPr>
        <w:t>the U.S. has had strong economic ties with East Asian countries with the geostrategic motivation of containing the communism.</w:t>
      </w:r>
    </w:p>
    <w:p w14:paraId="1206C187" w14:textId="7700A320" w:rsidR="00BB37BB" w:rsidRDefault="000A6EA4" w:rsidP="000A6EA4">
      <w:pPr>
        <w:pStyle w:val="Heading3"/>
      </w:pPr>
      <w:r>
        <w:t>Turns case: Terrorism</w:t>
      </w:r>
    </w:p>
    <w:p w14:paraId="2128ED66" w14:textId="3E9150F6" w:rsidR="007D3D86" w:rsidRPr="00F91C48" w:rsidRDefault="007D3D86" w:rsidP="007D3D86">
      <w:pPr>
        <w:pStyle w:val="Heading4"/>
      </w:pPr>
      <w:r w:rsidRPr="00F91C48">
        <w:t>Hegemony key to solve terrorism</w:t>
      </w:r>
    </w:p>
    <w:p w14:paraId="3A28354D" w14:textId="77777777" w:rsidR="007D3D86" w:rsidRPr="00F91C48" w:rsidRDefault="007D3D86" w:rsidP="007D3D86">
      <w:r w:rsidRPr="00F91C48">
        <w:rPr>
          <w:rStyle w:val="Style13ptBold"/>
        </w:rPr>
        <w:t>Knowles 10</w:t>
      </w:r>
      <w:r w:rsidRPr="00F91C48">
        <w:t xml:space="preserve"> [Robert, Visiting Assistant Professor at Chicago-Kent College of Law, "TEN QUESTIONS: RESPONSES TO THE TEN QUESTIONS," William Mitchell Law Review, vol 36, 5061]</w:t>
      </w:r>
    </w:p>
    <w:p w14:paraId="33919D3F" w14:textId="77777777" w:rsidR="007D3D86" w:rsidRDefault="007D3D86" w:rsidP="007D3D86">
      <w:r w:rsidRPr="00F91C48">
        <w:t xml:space="preserve">Nonetheless, there are some who argue that we are already living in a multipolar world, and that rogue states and </w:t>
      </w:r>
      <w:r w:rsidRPr="00F91C48">
        <w:rPr>
          <w:rStyle w:val="StyleUnderline"/>
        </w:rPr>
        <w:t>terrorist groups like al Qaeda are our true rivals. Advances in technology will - if they do not already - enable terrorists</w:t>
      </w:r>
      <w:r w:rsidRPr="00F91C48">
        <w:t xml:space="preserve"> or rogue states </w:t>
      </w:r>
      <w:r w:rsidRPr="00BB10E5">
        <w:rPr>
          <w:rStyle w:val="StyleUnderline"/>
          <w:highlight w:val="cyan"/>
        </w:rPr>
        <w:t>to deploy</w:t>
      </w:r>
      <w:r w:rsidRPr="00F91C48">
        <w:t xml:space="preserve"> small </w:t>
      </w:r>
      <w:r w:rsidRPr="00BB10E5">
        <w:rPr>
          <w:rStyle w:val="StyleUnderline"/>
          <w:highlight w:val="cyan"/>
        </w:rPr>
        <w:t>nuclear and biological weapons to threaten American cities</w:t>
      </w:r>
      <w:r w:rsidRPr="00F91C48">
        <w:t xml:space="preserve">, making up in sheer mayhem what they lack in armies and navies. </w:t>
      </w:r>
      <w:r w:rsidRPr="00F91C48">
        <w:rPr>
          <w:rStyle w:val="StyleUnderline"/>
        </w:rPr>
        <w:t>A nuclear explosion in a large metropolitan area</w:t>
      </w:r>
      <w:r w:rsidRPr="00F91C48">
        <w:t xml:space="preserve"> - such as New York - has the potential to change life as we know it. In this sense, al Qaeda </w:t>
      </w:r>
      <w:r w:rsidRPr="00F91C48">
        <w:rPr>
          <w:rStyle w:val="StyleUnderline"/>
        </w:rPr>
        <w:t>can be viewed as an existential threat</w:t>
      </w:r>
      <w:r w:rsidRPr="00F91C48">
        <w:t xml:space="preserve">. 59 However, the capacity for small groups to leverage extremism into great destruction does not alter the fundamental structure of geopolitics. Not all existential threats are the same. A nuclear device would be just as dangerous in the hands of a domestic group or a lone wolf as it would be in the hands of al Qaeda. It would be a mistake to assume that these new threats are best pursued by giving the executive branch greater deference. In fact, the dangers from terrorism make even clearer the need to adhere to established principles. The United States will occupy a global leadership role for decades to come. </w:t>
      </w:r>
      <w:r w:rsidRPr="00BB10E5">
        <w:rPr>
          <w:rStyle w:val="StyleUnderline"/>
          <w:highlight w:val="cyan"/>
        </w:rPr>
        <w:t>Successful management of global crises</w:t>
      </w:r>
      <w:r w:rsidRPr="00F91C48">
        <w:t xml:space="preserve"> - including a catastrophic terrorist attack - </w:t>
      </w:r>
      <w:r w:rsidRPr="00BB10E5">
        <w:rPr>
          <w:rStyle w:val="StyleUnderline"/>
          <w:highlight w:val="cyan"/>
        </w:rPr>
        <w:t>lies</w:t>
      </w:r>
      <w:r w:rsidRPr="00F91C48">
        <w:rPr>
          <w:rStyle w:val="StyleUnderline"/>
        </w:rPr>
        <w:t xml:space="preserve"> </w:t>
      </w:r>
      <w:r w:rsidRPr="00F91C48">
        <w:t xml:space="preserve">not in counter balancing rivals, but </w:t>
      </w:r>
      <w:r w:rsidRPr="00BB10E5">
        <w:rPr>
          <w:rStyle w:val="StyleUnderline"/>
          <w:highlight w:val="cyan"/>
        </w:rPr>
        <w:t>in better management of the international system. The United States cannot hope to tackle</w:t>
      </w:r>
      <w:r w:rsidRPr="00F91C48">
        <w:rPr>
          <w:rStyle w:val="StyleUnderline"/>
        </w:rPr>
        <w:t xml:space="preserve"> large-scale global problems - </w:t>
      </w:r>
      <w:r w:rsidRPr="00BB10E5">
        <w:rPr>
          <w:rStyle w:val="StyleUnderline"/>
          <w:highlight w:val="cyan"/>
        </w:rPr>
        <w:t>terrorism</w:t>
      </w:r>
      <w:r w:rsidRPr="00F91C48">
        <w:rPr>
          <w:rStyle w:val="StyleUnderline"/>
        </w:rPr>
        <w:t xml:space="preserve"> especially - </w:t>
      </w:r>
      <w:r w:rsidRPr="00BB10E5">
        <w:rPr>
          <w:rStyle w:val="StyleUnderline"/>
          <w:highlight w:val="cyan"/>
        </w:rPr>
        <w:t>if</w:t>
      </w:r>
      <w:r w:rsidRPr="00F91C48">
        <w:rPr>
          <w:rStyle w:val="StyleUnderline"/>
        </w:rPr>
        <w:t xml:space="preserve"> the rest of the world </w:t>
      </w:r>
      <w:r w:rsidRPr="00BB10E5">
        <w:rPr>
          <w:rStyle w:val="StyleUnderline"/>
          <w:highlight w:val="cyan"/>
        </w:rPr>
        <w:t>loses</w:t>
      </w:r>
      <w:r w:rsidRPr="00F91C48">
        <w:rPr>
          <w:rStyle w:val="StyleUnderline"/>
        </w:rPr>
        <w:t xml:space="preserve"> confidence in American </w:t>
      </w:r>
      <w:r w:rsidRPr="00BB10E5">
        <w:rPr>
          <w:rStyle w:val="StyleUnderline"/>
          <w:highlight w:val="cyan"/>
        </w:rPr>
        <w:t>leadership</w:t>
      </w:r>
      <w:r w:rsidRPr="00F91C48">
        <w:rPr>
          <w:rStyle w:val="StyleUnderline"/>
        </w:rPr>
        <w:t>.</w:t>
      </w:r>
      <w:r w:rsidRPr="00F91C48">
        <w:t xml:space="preserve"> The best way for courts to help carry out this task is to ensure that the political brances adhere to the rule of law.</w:t>
      </w:r>
    </w:p>
    <w:p w14:paraId="506D67EB" w14:textId="77777777" w:rsidR="007A4E1F" w:rsidRPr="002B6E65" w:rsidRDefault="007A4E1F" w:rsidP="002B6E65"/>
    <w:p w14:paraId="4B862099" w14:textId="1C2ADD03" w:rsidR="008661C9" w:rsidRDefault="00993C6B" w:rsidP="00993C6B">
      <w:pPr>
        <w:pStyle w:val="Heading1"/>
      </w:pPr>
      <w:r>
        <w:t>Aff answers</w:t>
      </w:r>
    </w:p>
    <w:p w14:paraId="336D7629" w14:textId="095AD3F8" w:rsidR="00993C6B" w:rsidRDefault="00993C6B" w:rsidP="00993C6B"/>
    <w:p w14:paraId="7C829919" w14:textId="277FFB87" w:rsidR="00993C6B" w:rsidRDefault="00993C6B" w:rsidP="00993C6B">
      <w:pPr>
        <w:pStyle w:val="Heading2"/>
      </w:pPr>
      <w:r>
        <w:t>U</w:t>
      </w:r>
      <w:r w:rsidR="00C900F4">
        <w:t>Q Answers</w:t>
      </w:r>
    </w:p>
    <w:p w14:paraId="73E13DBC" w14:textId="3BDC2D0D" w:rsidR="00622F60" w:rsidRDefault="00622F60" w:rsidP="00622F60">
      <w:pPr>
        <w:pStyle w:val="Heading3"/>
      </w:pPr>
      <w:r>
        <w:t xml:space="preserve">A2 UQ: </w:t>
      </w:r>
      <w:r w:rsidR="00124F57">
        <w:t>Generic</w:t>
      </w:r>
    </w:p>
    <w:p w14:paraId="40123BA9" w14:textId="10BF8D58" w:rsidR="00D41E10" w:rsidRPr="00D41E10" w:rsidRDefault="00D41E10" w:rsidP="00D41E10">
      <w:pPr>
        <w:pStyle w:val="Heading4"/>
      </w:pPr>
      <w:r>
        <w:t>US arms sales to Middle East and Asia decreasing now – NATO is priority</w:t>
      </w:r>
    </w:p>
    <w:p w14:paraId="12B56B3F" w14:textId="4B67E34E" w:rsidR="00622F60" w:rsidRDefault="00622F60" w:rsidP="00622F60">
      <w:r>
        <w:t xml:space="preserve">Marcus </w:t>
      </w:r>
      <w:r w:rsidRPr="00F32BE5">
        <w:rPr>
          <w:rStyle w:val="Style13ptBold"/>
        </w:rPr>
        <w:t>Weisgerber 19</w:t>
      </w:r>
      <w:r>
        <w:t>, 4-4-2019, (G</w:t>
      </w:r>
      <w:r w:rsidRPr="00622F60">
        <w:t>lobal business editor for Defense One</w:t>
      </w:r>
      <w:r>
        <w:t>) "Pentagon’s Focus On China and Russia Expected to Alter US Arms Sales," Defense One, https://www.defenseone.com/business/2019/04/pentagons-focus-china-and-russia-expected-alter-us-arms-sales/156079/</w:t>
      </w:r>
    </w:p>
    <w:p w14:paraId="397A84A5" w14:textId="30001D63" w:rsidR="00622F60" w:rsidRDefault="00622F60" w:rsidP="00622F60">
      <w:r w:rsidRPr="00BB10E5">
        <w:rPr>
          <w:rStyle w:val="StyleUnderline"/>
          <w:highlight w:val="cyan"/>
        </w:rPr>
        <w:t>As the U.S. military shifts its focus to Russia and China</w:t>
      </w:r>
      <w:r>
        <w:t>, American arms exports are expected to make a similar shift to allies in Europe and Asia, experts</w:t>
      </w:r>
      <w:r w:rsidR="00D41E10">
        <w:t xml:space="preserve"> </w:t>
      </w:r>
      <w:r>
        <w:t>say.</w:t>
      </w:r>
      <w:r w:rsidR="00D41E10">
        <w:t xml:space="preserve"> </w:t>
      </w:r>
      <w:r w:rsidRPr="00BB10E5">
        <w:rPr>
          <w:rStyle w:val="StyleUnderline"/>
          <w:highlight w:val="cyan"/>
        </w:rPr>
        <w:t>Arms export data already shows a shift away from the Middle East</w:t>
      </w:r>
      <w:r w:rsidRPr="00BB10E5">
        <w:rPr>
          <w:highlight w:val="cyan"/>
        </w:rPr>
        <w:t xml:space="preserve">, </w:t>
      </w:r>
      <w:r w:rsidRPr="00BB10E5">
        <w:rPr>
          <w:rStyle w:val="StyleUnderline"/>
          <w:highlight w:val="cyan"/>
        </w:rPr>
        <w:t>where</w:t>
      </w:r>
      <w:r>
        <w:t xml:space="preserve"> Bahrain, Kuwait, Qatar, </w:t>
      </w:r>
      <w:r w:rsidRPr="00BB10E5">
        <w:rPr>
          <w:rStyle w:val="StyleUnderline"/>
          <w:highlight w:val="cyan"/>
        </w:rPr>
        <w:t>Saudi Arabia</w:t>
      </w:r>
      <w:r>
        <w:t xml:space="preserve"> and UAE </w:t>
      </w:r>
      <w:r w:rsidRPr="00BB10E5">
        <w:rPr>
          <w:rStyle w:val="StyleUnderline"/>
          <w:highlight w:val="cyan"/>
        </w:rPr>
        <w:t>have been scooping up American</w:t>
      </w:r>
      <w:r w:rsidR="00D41E10" w:rsidRPr="00BB10E5">
        <w:rPr>
          <w:rStyle w:val="StyleUnderline"/>
          <w:highlight w:val="cyan"/>
        </w:rPr>
        <w:t xml:space="preserve"> </w:t>
      </w:r>
      <w:r w:rsidRPr="00BB10E5">
        <w:rPr>
          <w:rStyle w:val="StyleUnderline"/>
          <w:highlight w:val="cyan"/>
        </w:rPr>
        <w:t>weapons</w:t>
      </w:r>
      <w:r w:rsidRPr="00F32BE5">
        <w:rPr>
          <w:rStyle w:val="StyleUnderline"/>
        </w:rPr>
        <w:t>.</w:t>
      </w:r>
      <w:r w:rsidR="00D41E10">
        <w:rPr>
          <w:rStyle w:val="StyleUnderline"/>
        </w:rPr>
        <w:t xml:space="preserve"> </w:t>
      </w:r>
      <w:r w:rsidRPr="00F32BE5">
        <w:rPr>
          <w:rStyle w:val="StyleUnderline"/>
        </w:rPr>
        <w:t>“I would imagine that this year and next we would see an uptick in sales to Asia, but it hasn’t shown up yet,”</w:t>
      </w:r>
      <w:r>
        <w:t xml:space="preserve"> William Hartung, director of the Arms Security Project at the Center for International Policy, said</w:t>
      </w:r>
      <w:r w:rsidR="00D41E10">
        <w:t xml:space="preserve"> </w:t>
      </w:r>
      <w:r>
        <w:t>Thursday.</w:t>
      </w:r>
      <w:r w:rsidR="00D41E10">
        <w:t xml:space="preserve"> </w:t>
      </w:r>
      <w:r w:rsidRPr="00BB10E5">
        <w:rPr>
          <w:rStyle w:val="StyleUnderline"/>
          <w:highlight w:val="cyan"/>
        </w:rPr>
        <w:t>The total value of arms-export deals approved by the Trump administration declined</w:t>
      </w:r>
      <w:r w:rsidRPr="00F32BE5">
        <w:rPr>
          <w:rStyle w:val="StyleUnderline"/>
        </w:rPr>
        <w:t xml:space="preserve"> from $82.2 billion in 2017 to $78.8 billion last year,</w:t>
      </w:r>
      <w:r>
        <w:t xml:space="preserve"> according to a new report by Hartung and Christina Arabia, director of the Security Assistance</w:t>
      </w:r>
      <w:r w:rsidR="00D41E10">
        <w:t xml:space="preserve"> </w:t>
      </w:r>
      <w:r>
        <w:t>Monitor.</w:t>
      </w:r>
      <w:r w:rsidR="00D41E10">
        <w:t xml:space="preserve"> </w:t>
      </w:r>
      <w:r w:rsidRPr="00F32BE5">
        <w:rPr>
          <w:rStyle w:val="StyleUnderline"/>
        </w:rPr>
        <w:t>Also declining from 2017 to 2018: the share of deals with countries in the Middle Eas</w:t>
      </w:r>
      <w:r>
        <w:t>t and Northern Africa</w:t>
      </w:r>
      <w:r w:rsidRPr="00F32BE5">
        <w:rPr>
          <w:rStyle w:val="StyleUnderline"/>
        </w:rPr>
        <w:t xml:space="preserve">, two regions of intense focus in the past two decades </w:t>
      </w:r>
      <w:r w:rsidRPr="00F32BE5">
        <w:t>of counterinsurgency- dominated</w:t>
      </w:r>
      <w:r w:rsidR="00D41E10">
        <w:t xml:space="preserve"> </w:t>
      </w:r>
      <w:r w:rsidRPr="00F32BE5">
        <w:t>wars.</w:t>
      </w:r>
      <w:r w:rsidR="00D41E10">
        <w:t xml:space="preserve"> </w:t>
      </w:r>
      <w:r>
        <w:t xml:space="preserve">“Deals with countries in the Middle East and North Africa dropped </w:t>
      </w:r>
      <w:r w:rsidRPr="00F32BE5">
        <w:rPr>
          <w:rStyle w:val="StyleUnderline"/>
        </w:rPr>
        <w:t>from 36.6% to 21.9%,”</w:t>
      </w:r>
      <w:r>
        <w:t xml:space="preserve"> the report states. “And </w:t>
      </w:r>
      <w:r w:rsidRPr="00BB10E5">
        <w:rPr>
          <w:rStyle w:val="StyleUnderline"/>
          <w:highlight w:val="cyan"/>
        </w:rPr>
        <w:t>offers to East Asia and the Pacific dropped</w:t>
      </w:r>
      <w:r w:rsidRPr="00F32BE5">
        <w:rPr>
          <w:rStyle w:val="StyleUnderline"/>
        </w:rPr>
        <w:t xml:space="preserve"> from 23.6% to</w:t>
      </w:r>
      <w:r w:rsidR="00D41E10">
        <w:rPr>
          <w:rStyle w:val="StyleUnderline"/>
        </w:rPr>
        <w:t xml:space="preserve"> </w:t>
      </w:r>
      <w:r w:rsidRPr="00F32BE5">
        <w:rPr>
          <w:rStyle w:val="StyleUnderline"/>
        </w:rPr>
        <w:t>14.3%.”</w:t>
      </w:r>
      <w:r w:rsidR="00D41E10">
        <w:rPr>
          <w:rStyle w:val="StyleUnderline"/>
        </w:rPr>
        <w:t xml:space="preserve"> </w:t>
      </w:r>
      <w:r>
        <w:t xml:space="preserve">Meanwhile, </w:t>
      </w:r>
      <w:r w:rsidRPr="00BB10E5">
        <w:rPr>
          <w:rStyle w:val="StyleUnderline"/>
          <w:highlight w:val="cyan"/>
        </w:rPr>
        <w:t>the share of deals approved for countries in Europe and Eurasia nearly doubled</w:t>
      </w:r>
      <w:r>
        <w:t xml:space="preserve"> from 29.5 percent in 2017 to 55 percent last</w:t>
      </w:r>
      <w:r w:rsidR="00D41E10">
        <w:t xml:space="preserve"> </w:t>
      </w:r>
      <w:r>
        <w:t>year.</w:t>
      </w:r>
      <w:r w:rsidR="00D41E10">
        <w:t xml:space="preserve"> </w:t>
      </w:r>
      <w:r>
        <w:t>“Europe was actually the biggest recipient of new offers in 2018, outpacing the Middle East,” Hartung said. “Some of that may be related to concerns about Russia, although the biggest deal was the $10 billion for Italy to produce F-35s, which is a program that’s been going on for many</w:t>
      </w:r>
      <w:r w:rsidR="00D41E10">
        <w:t xml:space="preserve"> </w:t>
      </w:r>
      <w:r>
        <w:t>years.”</w:t>
      </w:r>
      <w:r w:rsidR="00D41E10">
        <w:t xml:space="preserve"> </w:t>
      </w:r>
      <w:r>
        <w:t>He pointed to Slovakia’s purchase of American F-16 fighter jets; Arabia noted the Polish and Romanian orders of U.S.-made missile defense</w:t>
      </w:r>
      <w:r w:rsidR="00D41E10">
        <w:t xml:space="preserve"> </w:t>
      </w:r>
      <w:r>
        <w:t>systems.</w:t>
      </w:r>
      <w:r w:rsidR="00D41E10">
        <w:t xml:space="preserve"> </w:t>
      </w:r>
      <w:r>
        <w:t>A number of European nations are currently considering buying Lockheed Martin F-16 or Boeing F/A-18 warplanes.</w:t>
      </w:r>
    </w:p>
    <w:p w14:paraId="24409C1D" w14:textId="3FA3BB6E" w:rsidR="00C900F4" w:rsidRDefault="00C900F4" w:rsidP="00C900F4">
      <w:pPr>
        <w:pStyle w:val="Heading3"/>
      </w:pPr>
      <w:r>
        <w:t>A2 UQ: India</w:t>
      </w:r>
    </w:p>
    <w:p w14:paraId="6DB1276B" w14:textId="7A320D95" w:rsidR="00C900F4" w:rsidRPr="00C900F4" w:rsidRDefault="00C900F4" w:rsidP="00695D8E">
      <w:pPr>
        <w:pStyle w:val="Heading4"/>
      </w:pPr>
      <w:r>
        <w:t xml:space="preserve">DA non-uq – India already </w:t>
      </w:r>
      <w:r w:rsidR="00695D8E">
        <w:t>imports most weaponry from Russia</w:t>
      </w:r>
    </w:p>
    <w:p w14:paraId="1035875A" w14:textId="5A67E134" w:rsidR="00C900F4" w:rsidRDefault="00695D8E" w:rsidP="00C900F4">
      <w:r w:rsidRPr="00B23A8D">
        <w:t>ALEXANDER</w:t>
      </w:r>
      <w:r w:rsidRPr="00695D8E">
        <w:rPr>
          <w:rStyle w:val="Style13ptBold"/>
        </w:rPr>
        <w:t xml:space="preserve"> KRUGLOV</w:t>
      </w:r>
      <w:r>
        <w:rPr>
          <w:rStyle w:val="Style13ptBold"/>
        </w:rPr>
        <w:t xml:space="preserve"> </w:t>
      </w:r>
      <w:r w:rsidR="00C900F4" w:rsidRPr="00C900F4">
        <w:rPr>
          <w:rStyle w:val="Style13ptBold"/>
        </w:rPr>
        <w:t>19</w:t>
      </w:r>
      <w:r w:rsidR="00C900F4">
        <w:t>, 4-22-2019, "Asia Times," https://www.asiatimes.com/2019/04/article/business-booming-for-russias-arms-traders/</w:t>
      </w:r>
    </w:p>
    <w:p w14:paraId="02C5DEF5" w14:textId="0EFD7518" w:rsidR="00005524" w:rsidRDefault="00C900F4" w:rsidP="00005524">
      <w:pPr>
        <w:rPr>
          <w:sz w:val="10"/>
        </w:rPr>
      </w:pPr>
      <w:r w:rsidRPr="00C900F4">
        <w:rPr>
          <w:sz w:val="10"/>
        </w:rPr>
        <w:t xml:space="preserve">In 2015, after years of negotiations, Beijing-Moscow cooperation ramped up a level when Russia finally agreed to sell China some of its most advanced arms: 24 Sukhoi Su 35 combat aircraft and four S-400 SAM systems for approximately $7 billion within the next five years. Then there’s Asia’s other rising demographic superpower, </w:t>
      </w:r>
      <w:r w:rsidRPr="00BB10E5">
        <w:rPr>
          <w:rStyle w:val="StyleUnderline"/>
          <w:highlight w:val="cyan"/>
        </w:rPr>
        <w:t>India</w:t>
      </w:r>
      <w:r w:rsidRPr="00C900F4">
        <w:rPr>
          <w:sz w:val="10"/>
        </w:rPr>
        <w:t xml:space="preserve">, which </w:t>
      </w:r>
      <w:r w:rsidRPr="00BB10E5">
        <w:rPr>
          <w:rStyle w:val="StyleUnderline"/>
          <w:highlight w:val="cyan"/>
        </w:rPr>
        <w:t>acquires 62% of all its arms from Russia</w:t>
      </w:r>
      <w:r w:rsidRPr="00C900F4">
        <w:rPr>
          <w:sz w:val="10"/>
        </w:rPr>
        <w:t xml:space="preserve">. Russia is providing a range of equipment, </w:t>
      </w:r>
      <w:r w:rsidRPr="00BB10E5">
        <w:rPr>
          <w:rStyle w:val="StyleUnderline"/>
          <w:highlight w:val="cyan"/>
        </w:rPr>
        <w:t>from tanks to fighter aircraft to frigates</w:t>
      </w:r>
      <w:r w:rsidRPr="00BB10E5">
        <w:rPr>
          <w:sz w:val="10"/>
          <w:highlight w:val="cyan"/>
        </w:rPr>
        <w:t xml:space="preserve">. </w:t>
      </w:r>
      <w:r w:rsidRPr="00BB10E5">
        <w:rPr>
          <w:rStyle w:val="StyleUnderline"/>
          <w:highlight w:val="cyan"/>
        </w:rPr>
        <w:t>India has now overtaken China as the largest buyer of Russian weapons in the world, having purchased more than $4 billion worth of arms in 2017</w:t>
      </w:r>
      <w:r w:rsidRPr="00C900F4">
        <w:rPr>
          <w:sz w:val="10"/>
        </w:rPr>
        <w:t>, according to Russia’s Oriental Studies Institute. But the emerging Asian market for Russian hardware is Southeast Asia, where, from 2006 to 2015, military spending rose by an average of 57%, according to Aseantoday website.</w:t>
      </w:r>
    </w:p>
    <w:p w14:paraId="2C81C34E" w14:textId="4FEA5627" w:rsidR="00660F42" w:rsidRDefault="007B1CC6" w:rsidP="007B1CC6">
      <w:pPr>
        <w:pStyle w:val="Heading3"/>
      </w:pPr>
      <w:r>
        <w:t>A2 UQ: India (</w:t>
      </w:r>
      <w:r w:rsidR="00EF531A">
        <w:t>uq overwhelms</w:t>
      </w:r>
      <w:r>
        <w:t>)</w:t>
      </w:r>
    </w:p>
    <w:p w14:paraId="7EBF71DA" w14:textId="10385B5E" w:rsidR="00EF531A" w:rsidRPr="00EF531A" w:rsidRDefault="009C6CCA" w:rsidP="009C6CCA">
      <w:pPr>
        <w:pStyle w:val="Heading4"/>
      </w:pPr>
      <w:r>
        <w:t>Russian exports to India depended on Ukrainian technical cooperation</w:t>
      </w:r>
      <w:r w:rsidR="004F260F">
        <w:t xml:space="preserve"> that fell through after Crimea </w:t>
      </w:r>
      <w:r>
        <w:t xml:space="preserve">– any vacuums generated by the aff </w:t>
      </w:r>
      <w:r w:rsidR="003C64A5">
        <w:t xml:space="preserve">would be </w:t>
      </w:r>
      <w:r w:rsidR="009F1BA2">
        <w:t>filled by Ukraine, not Moscow</w:t>
      </w:r>
    </w:p>
    <w:p w14:paraId="004588AE" w14:textId="412605A1" w:rsidR="007B1CC6" w:rsidRDefault="007B1CC6" w:rsidP="007B1CC6">
      <w:r>
        <w:t xml:space="preserve">Pavlo </w:t>
      </w:r>
      <w:r w:rsidRPr="00BD2C5F">
        <w:rPr>
          <w:rStyle w:val="Style13ptBold"/>
        </w:rPr>
        <w:t>Bа</w:t>
      </w:r>
      <w:r w:rsidR="00BD2C5F" w:rsidRPr="00BD2C5F">
        <w:rPr>
          <w:rStyle w:val="Style13ptBold"/>
        </w:rPr>
        <w:t>r</w:t>
      </w:r>
      <w:r w:rsidRPr="00BD2C5F">
        <w:rPr>
          <w:rStyle w:val="Style13ptBold"/>
        </w:rPr>
        <w:t>bul</w:t>
      </w:r>
      <w:r>
        <w:t xml:space="preserve"> </w:t>
      </w:r>
      <w:r w:rsidRPr="00BD2C5F">
        <w:rPr>
          <w:rStyle w:val="Style13ptBold"/>
        </w:rPr>
        <w:t>18</w:t>
      </w:r>
      <w:r>
        <w:t>, 4-17-2018, "Ukraine, US are kicking Russia out of India’s defense market," Defense News, https://www.defensenews.com/opinion/commentary/2018/04/17/ukraine-us-are-kicking-russia-out-of-indias-defense-market/</w:t>
      </w:r>
    </w:p>
    <w:p w14:paraId="38E89FF6" w14:textId="300B827F" w:rsidR="00BD2C5F" w:rsidRDefault="007B1CC6" w:rsidP="00BD2C5F">
      <w:r>
        <w:t xml:space="preserve">The </w:t>
      </w:r>
      <w:r w:rsidRPr="009C6CCA">
        <w:rPr>
          <w:rStyle w:val="StyleUnderline"/>
        </w:rPr>
        <w:t xml:space="preserve">Ukrainian and </w:t>
      </w:r>
      <w:r w:rsidRPr="00BB10E5">
        <w:rPr>
          <w:rStyle w:val="StyleUnderline"/>
          <w:highlight w:val="cyan"/>
        </w:rPr>
        <w:t>Russian military-industrial complexes are engaged in a fierce competition for India’s arms marke</w:t>
      </w:r>
      <w:r w:rsidRPr="009C6CCA">
        <w:rPr>
          <w:rStyle w:val="StyleUnderline"/>
        </w:rPr>
        <w:t>t</w:t>
      </w:r>
      <w:r>
        <w:t xml:space="preserve">. </w:t>
      </w:r>
      <w:r w:rsidRPr="009C6CCA">
        <w:rPr>
          <w:rStyle w:val="StyleUnderline"/>
        </w:rPr>
        <w:t>India</w:t>
      </w:r>
      <w:r>
        <w:t xml:space="preserve">, which represents 12 percent of global arms purchases, </w:t>
      </w:r>
      <w:r w:rsidRPr="009C6CCA">
        <w:rPr>
          <w:rStyle w:val="StyleUnderline"/>
        </w:rPr>
        <w:t>is critical for both countries</w:t>
      </w:r>
      <w:r>
        <w:t xml:space="preserve">, </w:t>
      </w:r>
      <w:r w:rsidRPr="009C6CCA">
        <w:rPr>
          <w:rStyle w:val="StyleUnderline"/>
        </w:rPr>
        <w:t>and</w:t>
      </w:r>
      <w:r>
        <w:t xml:space="preserve"> </w:t>
      </w:r>
      <w:r w:rsidRPr="009C6CCA">
        <w:rPr>
          <w:rStyle w:val="StyleUnderline"/>
        </w:rPr>
        <w:t>their rivalry will only intensify</w:t>
      </w:r>
      <w:r>
        <w:t>.</w:t>
      </w:r>
      <w:r w:rsidR="009C6CCA">
        <w:t xml:space="preserve"> </w:t>
      </w:r>
      <w:r>
        <w:t>N</w:t>
      </w:r>
      <w:r w:rsidRPr="009C6CCA">
        <w:rPr>
          <w:rStyle w:val="StyleUnderline"/>
        </w:rPr>
        <w:t>ew Delhi is aware of Russia’s unreliability and unpredictability.</w:t>
      </w:r>
      <w:r>
        <w:t xml:space="preserve"> </w:t>
      </w:r>
      <w:r w:rsidRPr="009C6CCA">
        <w:rPr>
          <w:rStyle w:val="StyleUnderline"/>
        </w:rPr>
        <w:t>India understands</w:t>
      </w:r>
      <w:r>
        <w:t xml:space="preserve"> that </w:t>
      </w:r>
      <w:r w:rsidRPr="009C6CCA">
        <w:rPr>
          <w:rStyle w:val="StyleUnderline"/>
        </w:rPr>
        <w:t xml:space="preserve">Western sanctions </w:t>
      </w:r>
      <w:r w:rsidRPr="009C6CCA">
        <w:t>have</w:t>
      </w:r>
      <w:r w:rsidRPr="009C6CCA">
        <w:rPr>
          <w:rStyle w:val="StyleUnderline"/>
        </w:rPr>
        <w:t xml:space="preserve"> wreaked havoc on the Russian defense industry</w:t>
      </w:r>
      <w:r>
        <w:t xml:space="preserve"> </w:t>
      </w:r>
      <w:r w:rsidRPr="009C6CCA">
        <w:rPr>
          <w:rStyle w:val="StyleUnderline"/>
        </w:rPr>
        <w:t>and seeks to diversify its arms imports</w:t>
      </w:r>
      <w:r>
        <w:t xml:space="preserve">, </w:t>
      </w:r>
      <w:r w:rsidRPr="009C6CCA">
        <w:rPr>
          <w:rStyle w:val="StyleUnderline"/>
        </w:rPr>
        <w:t>signing a growing number of contracts with NATO</w:t>
      </w:r>
      <w:r>
        <w:t xml:space="preserve"> countries.</w:t>
      </w:r>
      <w:r w:rsidR="009C6CCA">
        <w:t xml:space="preserve"> </w:t>
      </w:r>
      <w:r w:rsidRPr="009C6CCA">
        <w:rPr>
          <w:rStyle w:val="StyleUnderline"/>
        </w:rPr>
        <w:t>For India, Ukraine is becoming a vital partner</w:t>
      </w:r>
      <w:r w:rsidRPr="009C6CCA">
        <w:rPr>
          <w:rStyle w:val="Emphasis"/>
        </w:rPr>
        <w:t>.</w:t>
      </w:r>
      <w:r>
        <w:t xml:space="preserve"> </w:t>
      </w:r>
      <w:r w:rsidRPr="009C6CCA">
        <w:t>New Delhi has</w:t>
      </w:r>
      <w:r w:rsidRPr="009C6CCA">
        <w:rPr>
          <w:rStyle w:val="StyleUnderline"/>
        </w:rPr>
        <w:t xml:space="preserve"> chosen to </w:t>
      </w:r>
      <w:r w:rsidRPr="009C6CCA">
        <w:t>increase its reliance on Ukraine in the</w:t>
      </w:r>
      <w:r w:rsidRPr="009C6CCA">
        <w:rPr>
          <w:rStyle w:val="StyleUnderline"/>
        </w:rPr>
        <w:t xml:space="preserve"> repair and moderniz</w:t>
      </w:r>
      <w:r w:rsidRPr="009C6CCA">
        <w:t>ation of</w:t>
      </w:r>
      <w:r w:rsidRPr="009C6CCA">
        <w:rPr>
          <w:rStyle w:val="StyleUnderline"/>
        </w:rPr>
        <w:t xml:space="preserve"> Soviet weapons</w:t>
      </w:r>
      <w:r>
        <w:t>, which constitute an essential part of all armaments of the Armed Forces of India.</w:t>
      </w:r>
      <w:r w:rsidR="009C6CCA">
        <w:t xml:space="preserve"> </w:t>
      </w:r>
      <w:r>
        <w:t xml:space="preserve">New Delhi’s decision to partner with Ukraine is </w:t>
      </w:r>
      <w:r w:rsidRPr="009C6CCA">
        <w:rPr>
          <w:rStyle w:val="StyleUnderline"/>
        </w:rPr>
        <w:t xml:space="preserve">a </w:t>
      </w:r>
      <w:r w:rsidRPr="00BB10E5">
        <w:rPr>
          <w:rStyle w:val="StyleUnderline"/>
          <w:highlight w:val="cyan"/>
        </w:rPr>
        <w:t>consequence of Russia’s inability to fulfill</w:t>
      </w:r>
      <w:r>
        <w:t xml:space="preserve"> part of its </w:t>
      </w:r>
      <w:r w:rsidRPr="00BB10E5">
        <w:rPr>
          <w:rStyle w:val="StyleUnderline"/>
          <w:highlight w:val="cyan"/>
        </w:rPr>
        <w:t>Indian contracts because of the breakdown of</w:t>
      </w:r>
      <w:r w:rsidRPr="009C6CCA">
        <w:rPr>
          <w:rStyle w:val="StyleUnderline"/>
        </w:rPr>
        <w:t xml:space="preserve"> </w:t>
      </w:r>
      <w:r w:rsidRPr="009C6CCA">
        <w:t>technical</w:t>
      </w:r>
      <w:r w:rsidRPr="009C6CCA">
        <w:rPr>
          <w:rStyle w:val="StyleUnderline"/>
        </w:rPr>
        <w:t xml:space="preserve"> </w:t>
      </w:r>
      <w:r w:rsidRPr="00BB10E5">
        <w:rPr>
          <w:rStyle w:val="StyleUnderline"/>
          <w:highlight w:val="cyan"/>
        </w:rPr>
        <w:t>cooperation between Russia and Ukraine</w:t>
      </w:r>
      <w:r w:rsidRPr="009C6CCA">
        <w:rPr>
          <w:rStyle w:val="StyleUnderline"/>
        </w:rPr>
        <w:t xml:space="preserve"> after</w:t>
      </w:r>
      <w:r w:rsidRPr="009C6CCA">
        <w:t xml:space="preserve"> Russian aggression in </w:t>
      </w:r>
      <w:r w:rsidRPr="009C6CCA">
        <w:rPr>
          <w:rStyle w:val="StyleUnderline"/>
        </w:rPr>
        <w:t>Crimea</w:t>
      </w:r>
      <w:r w:rsidRPr="009C6CCA">
        <w:t xml:space="preserve"> and</w:t>
      </w:r>
      <w:r>
        <w:t xml:space="preserve"> the Donbass. </w:t>
      </w:r>
      <w:r w:rsidRPr="009C6CCA">
        <w:rPr>
          <w:rStyle w:val="StyleUnderline"/>
        </w:rPr>
        <w:t>Moscow’s lack of access to the Ukrain</w:t>
      </w:r>
      <w:r w:rsidRPr="009C6CCA">
        <w:t>ian</w:t>
      </w:r>
      <w:r w:rsidRPr="009C6CCA">
        <w:rPr>
          <w:rStyle w:val="StyleUnderline"/>
        </w:rPr>
        <w:t xml:space="preserve"> defense industry is costing </w:t>
      </w:r>
      <w:r w:rsidRPr="009C6CCA">
        <w:t>the</w:t>
      </w:r>
      <w:r w:rsidRPr="009C6CCA">
        <w:rPr>
          <w:rStyle w:val="StyleUnderline"/>
        </w:rPr>
        <w:t xml:space="preserve"> Russia</w:t>
      </w:r>
      <w:r w:rsidRPr="009C6CCA">
        <w:t xml:space="preserve">n defense sector </w:t>
      </w:r>
      <w:r w:rsidRPr="009C6CCA">
        <w:rPr>
          <w:rStyle w:val="StyleUnderline"/>
        </w:rPr>
        <w:t>dearly.</w:t>
      </w:r>
      <w:r w:rsidR="009C6CCA">
        <w:rPr>
          <w:rStyle w:val="StyleUnderline"/>
        </w:rPr>
        <w:t xml:space="preserve"> </w:t>
      </w:r>
      <w:r w:rsidRPr="009C6CCA">
        <w:t xml:space="preserve">The Kremlin is extremely concerned about this, since the weakening of its position on the Indian market is not only a loss of profitable contracts, but also of geopolitical influence in an extremely important region. </w:t>
      </w:r>
      <w:r w:rsidRPr="00BB10E5">
        <w:rPr>
          <w:rStyle w:val="StyleUnderline"/>
          <w:highlight w:val="cyan"/>
        </w:rPr>
        <w:t>Russia’s reduced presence in India — resulting in part from Ukrainian defense competition — has generated a vacuum that will inevitably be replaced by U.S. influence</w:t>
      </w:r>
      <w:r>
        <w:t>.</w:t>
      </w:r>
      <w:r w:rsidR="009C6CCA">
        <w:t xml:space="preserve"> </w:t>
      </w:r>
      <w:r>
        <w:t>Russia has failed to increase the quality of its weapons systems and provides regular deliveries of defective products. (For example, more than half of the 210 Su-30MK fighter jets bought by Russia are inactive due to maintenance problems).</w:t>
      </w:r>
      <w:r w:rsidR="009C6CCA">
        <w:t xml:space="preserve"> </w:t>
      </w:r>
      <w:r>
        <w:t>As a result, Moscow chooses to compete unfairly and unethically.</w:t>
      </w:r>
      <w:r w:rsidR="009C6CCA">
        <w:t xml:space="preserve"> </w:t>
      </w:r>
      <w:r>
        <w:t>Using a range of surreptitious hybrid tactics, the Kremlin is trying to discredit Ukraine as a reliable and honest partner. Russian propaganda and information campaigns are regularly carried out to spread the false narrative that Ukraine and its military-industrial complex produce defective products, are massively corrupt and engage in illicit arms trafficking around the world. This information warfare is conducted not only in the Indian and Ukrainian press, but also in the international media, including American media, as well as in the official bulletins of Russian propaganda such as RT, Sputnik and others.</w:t>
      </w:r>
      <w:r w:rsidR="009C6CCA">
        <w:t xml:space="preserve"> </w:t>
      </w:r>
      <w:r w:rsidR="00BD2C5F">
        <w:t>Russia spreads this false narrative to think tanks, nongovernmental organizations and public opinion leaders, who serve as “useful idiots” in the hands of Russian special services.</w:t>
      </w:r>
      <w:r w:rsidR="009C6CCA">
        <w:t xml:space="preserve"> </w:t>
      </w:r>
      <w:r w:rsidR="00BD2C5F">
        <w:t>Yet</w:t>
      </w:r>
      <w:r w:rsidR="00BD2C5F" w:rsidRPr="009C6CCA">
        <w:rPr>
          <w:rStyle w:val="StyleUnderline"/>
        </w:rPr>
        <w:t>, despite Russia</w:t>
      </w:r>
      <w:r w:rsidR="00BD2C5F">
        <w:t xml:space="preserve">’s attacks and the incredible damage inflicted on Ukrainian-Indian military-technical cooperation, </w:t>
      </w:r>
      <w:r w:rsidR="00BD2C5F" w:rsidRPr="00BB10E5">
        <w:rPr>
          <w:rStyle w:val="Emphasis"/>
          <w:highlight w:val="cyan"/>
        </w:rPr>
        <w:t>the Ukrainian defense industry is</w:t>
      </w:r>
      <w:r w:rsidR="00BD2C5F" w:rsidRPr="009C6CCA">
        <w:rPr>
          <w:rStyle w:val="StyleUnderline"/>
        </w:rPr>
        <w:t xml:space="preserve"> </w:t>
      </w:r>
      <w:r w:rsidR="00BD2C5F" w:rsidRPr="009C6CCA">
        <w:t>steadily</w:t>
      </w:r>
      <w:r w:rsidR="00BD2C5F" w:rsidRPr="009C6CCA">
        <w:rPr>
          <w:rStyle w:val="StyleUnderline"/>
        </w:rPr>
        <w:t xml:space="preserve"> </w:t>
      </w:r>
      <w:r w:rsidR="00BD2C5F" w:rsidRPr="00BB10E5">
        <w:rPr>
          <w:rStyle w:val="StyleUnderline"/>
          <w:highlight w:val="cyan"/>
        </w:rPr>
        <w:t>expanding</w:t>
      </w:r>
      <w:r w:rsidR="00BD2C5F" w:rsidRPr="009C6CCA">
        <w:rPr>
          <w:rStyle w:val="StyleUnderline"/>
        </w:rPr>
        <w:t xml:space="preserve"> </w:t>
      </w:r>
      <w:r w:rsidR="00BD2C5F" w:rsidRPr="009C6CCA">
        <w:t>its</w:t>
      </w:r>
      <w:r w:rsidR="00BD2C5F" w:rsidRPr="009C6CCA">
        <w:rPr>
          <w:rStyle w:val="StyleUnderline"/>
        </w:rPr>
        <w:t xml:space="preserve"> </w:t>
      </w:r>
      <w:r w:rsidR="00BD2C5F" w:rsidRPr="00BB10E5">
        <w:rPr>
          <w:rStyle w:val="StyleUnderline"/>
          <w:highlight w:val="cyan"/>
        </w:rPr>
        <w:t>presence on the Indian</w:t>
      </w:r>
      <w:r w:rsidR="00BD2C5F" w:rsidRPr="009C6CCA">
        <w:rPr>
          <w:rStyle w:val="StyleUnderline"/>
        </w:rPr>
        <w:t xml:space="preserve"> </w:t>
      </w:r>
      <w:r w:rsidR="00BD2C5F" w:rsidRPr="009C6CCA">
        <w:t>armaments</w:t>
      </w:r>
      <w:r w:rsidR="00BD2C5F" w:rsidRPr="009C6CCA">
        <w:rPr>
          <w:rStyle w:val="StyleUnderline"/>
        </w:rPr>
        <w:t xml:space="preserve"> </w:t>
      </w:r>
      <w:r w:rsidR="00BD2C5F" w:rsidRPr="00BB10E5">
        <w:rPr>
          <w:rStyle w:val="StyleUnderline"/>
          <w:highlight w:val="cyan"/>
        </w:rPr>
        <w:t>market</w:t>
      </w:r>
      <w:r w:rsidR="00BD2C5F" w:rsidRPr="00BB10E5">
        <w:rPr>
          <w:highlight w:val="cyan"/>
        </w:rPr>
        <w:t xml:space="preserve"> — </w:t>
      </w:r>
      <w:r w:rsidR="00BD2C5F" w:rsidRPr="00BB10E5">
        <w:rPr>
          <w:rStyle w:val="Emphasis"/>
          <w:highlight w:val="cyan"/>
        </w:rPr>
        <w:t>replacing Russia</w:t>
      </w:r>
      <w:r w:rsidR="00BD2C5F">
        <w:t>.</w:t>
      </w:r>
      <w:r w:rsidR="009C6CCA">
        <w:t xml:space="preserve"> </w:t>
      </w:r>
      <w:r w:rsidR="00BD2C5F" w:rsidRPr="009C6CCA">
        <w:rPr>
          <w:rStyle w:val="StyleUnderline"/>
        </w:rPr>
        <w:t>As of now, there are 400 contracts</w:t>
      </w:r>
      <w:r w:rsidR="00BD2C5F">
        <w:t xml:space="preserve"> between India and Ukraine. The most promising areas of cooperation include:</w:t>
      </w:r>
      <w:r w:rsidR="009C6CCA">
        <w:t xml:space="preserve"> </w:t>
      </w:r>
      <w:r w:rsidR="00BD2C5F">
        <w:t>Modernizing of Indian tanks and armored vehicles and equipping them with guided missiles.</w:t>
      </w:r>
      <w:r w:rsidR="009C6CCA">
        <w:t xml:space="preserve"> </w:t>
      </w:r>
      <w:r w:rsidR="00BD2C5F">
        <w:t>Modernizing Indian radars and air defense assets.</w:t>
      </w:r>
      <w:r w:rsidR="009C6CCA">
        <w:t xml:space="preserve"> </w:t>
      </w:r>
      <w:r w:rsidR="00BD2C5F">
        <w:t>Designing and manufacturing Indian ships of various classes.</w:t>
      </w:r>
      <w:r w:rsidR="009C6CCA">
        <w:t xml:space="preserve"> </w:t>
      </w:r>
      <w:r w:rsidR="00BD2C5F">
        <w:t>Supplying components for existing Indian ships and submarines.</w:t>
      </w:r>
      <w:r w:rsidR="009C6CCA">
        <w:t xml:space="preserve"> </w:t>
      </w:r>
      <w:r w:rsidR="00BD2C5F">
        <w:t>Maintaining Indian aircraft and helicopters.</w:t>
      </w:r>
      <w:r w:rsidR="009C6CCA">
        <w:t xml:space="preserve"> </w:t>
      </w:r>
      <w:r w:rsidR="00BD2C5F">
        <w:t>Implementing joint Ukrainian-Indian research and development projects.</w:t>
      </w:r>
      <w:r w:rsidR="009C6CCA">
        <w:t xml:space="preserve"> </w:t>
      </w:r>
      <w:r w:rsidR="00BD2C5F" w:rsidRPr="00BB10E5">
        <w:rPr>
          <w:rStyle w:val="StyleUnderline"/>
          <w:highlight w:val="cyan"/>
        </w:rPr>
        <w:t>Because of Russia’s increasingly cozy relations with China and Pakistan</w:t>
      </w:r>
      <w:r w:rsidR="00BD2C5F" w:rsidRPr="00BB10E5">
        <w:rPr>
          <w:highlight w:val="cyan"/>
        </w:rPr>
        <w:t xml:space="preserve">, </w:t>
      </w:r>
      <w:r w:rsidR="00BD2C5F" w:rsidRPr="00BB10E5">
        <w:rPr>
          <w:rStyle w:val="StyleUnderline"/>
          <w:highlight w:val="cyan"/>
        </w:rPr>
        <w:t>India needs a strong external ally</w:t>
      </w:r>
      <w:r w:rsidR="00BD2C5F">
        <w:t>, and for this reason it is developing a strategic partnership with the United States. This process is also driven by New Delhi’s interest in supporting U.S. military operations in Afghanistan and its concern for China’s assertive policies in the South China Sea.</w:t>
      </w:r>
    </w:p>
    <w:p w14:paraId="34F09D4B" w14:textId="4D12952C" w:rsidR="00005524" w:rsidRDefault="007D7E77" w:rsidP="007D7E77">
      <w:pPr>
        <w:pStyle w:val="Heading3"/>
      </w:pPr>
      <w:r>
        <w:t>A2 UQ: ME (Saudi)</w:t>
      </w:r>
    </w:p>
    <w:p w14:paraId="5CF185C9" w14:textId="6E4D9A02" w:rsidR="00B21D1A" w:rsidRDefault="00371A6F" w:rsidP="00371A6F">
      <w:pPr>
        <w:pStyle w:val="Heading4"/>
      </w:pPr>
      <w:r>
        <w:t>Russia overtaking US arms market share in Saudi now</w:t>
      </w:r>
    </w:p>
    <w:p w14:paraId="5F77A291" w14:textId="79DC3D86" w:rsidR="00B21D1A" w:rsidRPr="00B21D1A" w:rsidRDefault="00034C52" w:rsidP="00B21D1A">
      <w:r w:rsidRPr="00034C52">
        <w:t xml:space="preserve">Christopher </w:t>
      </w:r>
      <w:r w:rsidRPr="00371A6F">
        <w:rPr>
          <w:rStyle w:val="Style13ptBold"/>
        </w:rPr>
        <w:t>Woody</w:t>
      </w:r>
      <w:r w:rsidRPr="00034C52">
        <w:t xml:space="preserve"> Oct. 8, 20</w:t>
      </w:r>
      <w:r w:rsidRPr="00371A6F">
        <w:rPr>
          <w:rStyle w:val="Style13ptBold"/>
        </w:rPr>
        <w:t>18</w:t>
      </w:r>
      <w:r>
        <w:t xml:space="preserve"> (</w:t>
      </w:r>
      <w:r w:rsidRPr="00034C52">
        <w:t>editor at Business Insider covering military and defense issues and international affairs</w:t>
      </w:r>
      <w:r>
        <w:t>), “</w:t>
      </w:r>
      <w:r w:rsidR="00371A6F" w:rsidRPr="00371A6F">
        <w:t>The Saudis still haven't locked in the massive arms deals Trump touted, and they're still talking to Russia about its advanced S-400 air defense system</w:t>
      </w:r>
      <w:r>
        <w:t>,”</w:t>
      </w:r>
      <w:r w:rsidR="00371A6F">
        <w:t xml:space="preserve"> Business Insider </w:t>
      </w:r>
      <w:r w:rsidR="00371A6F" w:rsidRPr="00371A6F">
        <w:t>https://www.businessinsider.com/saudi-arabia-hasnt-signed-us-arms-deals-talking-to-russia-about-s-400-2018-10</w:t>
      </w:r>
    </w:p>
    <w:p w14:paraId="509CD796" w14:textId="0F437A31" w:rsidR="00B21D1A" w:rsidRPr="00034C52" w:rsidRDefault="00B21D1A" w:rsidP="00B21D1A">
      <w:r w:rsidRPr="00034C52">
        <w:t xml:space="preserve">President Donald </w:t>
      </w:r>
      <w:r w:rsidRPr="00BB10E5">
        <w:rPr>
          <w:rStyle w:val="StyleUnderline"/>
          <w:highlight w:val="cyan"/>
        </w:rPr>
        <w:t>Trump heralded Saudi Arabia's purchase of $110 billion worth of US arms</w:t>
      </w:r>
      <w:r w:rsidRPr="00034C52">
        <w:t xml:space="preserve"> during a trip to the Middle East in mid-2017.</w:t>
      </w:r>
      <w:r w:rsidR="00034C52" w:rsidRPr="00034C52">
        <w:t xml:space="preserve"> </w:t>
      </w:r>
      <w:r w:rsidRPr="00034C52">
        <w:t xml:space="preserve">In the weeks afterward, </w:t>
      </w:r>
      <w:r w:rsidRPr="00B21D1A">
        <w:rPr>
          <w:rStyle w:val="StyleUnderline"/>
        </w:rPr>
        <w:t>however</w:t>
      </w:r>
      <w:r w:rsidRPr="00034C52">
        <w:t xml:space="preserve">, it was revealed that </w:t>
      </w:r>
      <w:r w:rsidRPr="00B21D1A">
        <w:rPr>
          <w:rStyle w:val="StyleUnderline"/>
        </w:rPr>
        <w:t>the blockbuster sale was in fact "</w:t>
      </w:r>
      <w:r w:rsidRPr="00BB10E5">
        <w:rPr>
          <w:rStyle w:val="StyleUnderline"/>
          <w:highlight w:val="cyan"/>
        </w:rPr>
        <w:t>a bunch of letters of interest or intent</w:t>
      </w:r>
      <w:r w:rsidRPr="00B21D1A">
        <w:rPr>
          <w:rStyle w:val="StyleUnderline"/>
        </w:rPr>
        <w:t>,"</w:t>
      </w:r>
      <w:r w:rsidRPr="00034C52">
        <w:t xml:space="preserve"> according to Bruce Riedel of the Brookings Institution.</w:t>
      </w:r>
      <w:r w:rsidR="00034C52" w:rsidRPr="00034C52">
        <w:t xml:space="preserve"> </w:t>
      </w:r>
      <w:r w:rsidRPr="00034C52">
        <w:t xml:space="preserve">Now it seems that some of </w:t>
      </w:r>
      <w:r w:rsidRPr="00BB10E5">
        <w:rPr>
          <w:rStyle w:val="StyleUnderline"/>
          <w:highlight w:val="cyan"/>
        </w:rPr>
        <w:t>those deals remain up in the air, and the Saudis have their eyes on a rival's wares</w:t>
      </w:r>
      <w:r w:rsidRPr="00B21D1A">
        <w:rPr>
          <w:rStyle w:val="StyleUnderline"/>
        </w:rPr>
        <w:t>.</w:t>
      </w:r>
      <w:r w:rsidR="00034C52" w:rsidRPr="00034C52">
        <w:t xml:space="preserve"> </w:t>
      </w:r>
      <w:r w:rsidRPr="00034C52">
        <w:t>According to The Washington Post, among the agreements still up in the air is the $15 billion purchase of the Terminal High Altitude Area Defense System, made by US defense contractor Lockheed Martin.</w:t>
      </w:r>
      <w:r w:rsidR="00034C52" w:rsidRPr="00034C52">
        <w:t xml:space="preserve"> </w:t>
      </w:r>
      <w:r w:rsidRPr="00034C52">
        <w:t>In a sign of Trump's continued emphasis on arms sales as a component of US foreign policy, White House senior adviser and Trump son-in-law Jared Kushner personally intervened with Lockheed to secure a 20% discount for the air-defense system.</w:t>
      </w:r>
      <w:r w:rsidR="00034C52" w:rsidRPr="00034C52">
        <w:t xml:space="preserve"> </w:t>
      </w:r>
      <w:r w:rsidRPr="00034C52">
        <w:t>Yet Riyadh let a September 30 deadline to wrap up that purchase come and go, according to The Post.</w:t>
      </w:r>
      <w:r w:rsidR="00034C52" w:rsidRPr="00034C52">
        <w:t xml:space="preserve"> </w:t>
      </w:r>
      <w:r w:rsidRPr="00034C52">
        <w:t>A Saudi official told The Post that the kingdom was still "highly interested" in the deal. "Like any military purchase," the official added, "there are negotiations happening which we hope will conclude in the quickest means possible."</w:t>
      </w:r>
      <w:r w:rsidR="00034C52" w:rsidRPr="00034C52">
        <w:t xml:space="preserve"> </w:t>
      </w:r>
      <w:r w:rsidRPr="00034C52">
        <w:t>But Trump administration officials told The Post they worried the THAAD price would now increase as US willingness to agree to co-production provisions Saudi Arabia has requested in the contract will decrease.</w:t>
      </w:r>
      <w:r w:rsidR="00034C52" w:rsidRPr="00034C52">
        <w:t xml:space="preserve"> </w:t>
      </w:r>
      <w:r w:rsidRPr="00034C52">
        <w:t>Perhaps more concerning for US officials is Saudi Arabia's continued interest in the Russian-made advanced S-400 air-defense system.</w:t>
      </w:r>
      <w:r w:rsidR="00034C52" w:rsidRPr="00034C52">
        <w:t xml:space="preserve"> </w:t>
      </w:r>
      <w:r w:rsidRPr="00034C52">
        <w:t xml:space="preserve">According to The Post, </w:t>
      </w:r>
      <w:r w:rsidRPr="00B21D1A">
        <w:rPr>
          <w:rStyle w:val="StyleUnderline"/>
        </w:rPr>
        <w:t xml:space="preserve">the </w:t>
      </w:r>
      <w:r w:rsidRPr="00BB10E5">
        <w:rPr>
          <w:rStyle w:val="StyleUnderline"/>
          <w:highlight w:val="cyan"/>
        </w:rPr>
        <w:t>Saudis have resisted US requests to disavow their interest buying the S-400 and have continued talks with Moscow.</w:t>
      </w:r>
      <w:r w:rsidR="00034C52" w:rsidRPr="00BB10E5">
        <w:rPr>
          <w:rStyle w:val="StyleUnderline"/>
          <w:highlight w:val="cyan"/>
        </w:rPr>
        <w:t xml:space="preserve"> </w:t>
      </w:r>
      <w:r w:rsidRPr="00BB10E5">
        <w:rPr>
          <w:rStyle w:val="StyleUnderline"/>
          <w:highlight w:val="cyan"/>
        </w:rPr>
        <w:t>Saudi Arabia would be only the latest ally with interest in the Russian-made air-defense system.</w:t>
      </w:r>
      <w:r w:rsidR="00034C52" w:rsidRPr="00BB10E5">
        <w:rPr>
          <w:rStyle w:val="StyleUnderline"/>
          <w:highlight w:val="cyan"/>
        </w:rPr>
        <w:t xml:space="preserve"> </w:t>
      </w:r>
      <w:r w:rsidRPr="00BB10E5">
        <w:rPr>
          <w:rStyle w:val="StyleUnderline"/>
          <w:highlight w:val="cyan"/>
        </w:rPr>
        <w:t>Turkey</w:t>
      </w:r>
      <w:r w:rsidRPr="00034C52">
        <w:t xml:space="preserve"> has already bought the S-400, earning rebuke from the US Congress </w:t>
      </w:r>
      <w:r w:rsidRPr="00BB10E5">
        <w:rPr>
          <w:rStyle w:val="StyleUnderline"/>
          <w:highlight w:val="cyan"/>
        </w:rPr>
        <w:t>and</w:t>
      </w:r>
      <w:r w:rsidRPr="00034C52">
        <w:t xml:space="preserve"> creating concerns within the NATO alliance. </w:t>
      </w:r>
      <w:r w:rsidRPr="00BB10E5">
        <w:rPr>
          <w:rStyle w:val="StyleUnderline"/>
          <w:highlight w:val="cyan"/>
        </w:rPr>
        <w:t>India also</w:t>
      </w:r>
      <w:r w:rsidRPr="00BB10E5">
        <w:rPr>
          <w:highlight w:val="cyan"/>
        </w:rPr>
        <w:t xml:space="preserve"> </w:t>
      </w:r>
      <w:r w:rsidRPr="00BB10E5">
        <w:rPr>
          <w:rStyle w:val="StyleUnderline"/>
          <w:highlight w:val="cyan"/>
        </w:rPr>
        <w:t>recently agreed</w:t>
      </w:r>
      <w:r w:rsidRPr="00034C52">
        <w:rPr>
          <w:rStyle w:val="StyleUnderline"/>
        </w:rPr>
        <w:t xml:space="preserve"> </w:t>
      </w:r>
      <w:r w:rsidRPr="00034C52">
        <w:t>to buy the air-defense system during a summit earlier this month — a deal that raises the prospect of US sanctions on New Delhi.</w:t>
      </w:r>
      <w:r w:rsidR="00034C52" w:rsidRPr="00034C52">
        <w:t xml:space="preserve"> </w:t>
      </w:r>
      <w:r w:rsidRPr="00034C52">
        <w:t>The news of Riyadh wavering on the THAAD deal comes amid increasing scrutiny on Saudi Arabia over the disappearance and alleged killing of Saudi journalist Jamal Khashoggi.</w:t>
      </w:r>
    </w:p>
    <w:p w14:paraId="0027AA37" w14:textId="77777777" w:rsidR="00B21D1A" w:rsidRPr="00B21D1A" w:rsidRDefault="00B21D1A" w:rsidP="00B21D1A"/>
    <w:p w14:paraId="2BCC8B3B" w14:textId="54D7039B" w:rsidR="007D7E77" w:rsidRPr="007D7E77" w:rsidRDefault="000415D2" w:rsidP="00437628">
      <w:pPr>
        <w:pStyle w:val="Heading4"/>
      </w:pPr>
      <w:r>
        <w:t>Russia already has a growing foothold in Middle Eastern arms markets</w:t>
      </w:r>
    </w:p>
    <w:p w14:paraId="51C499AC" w14:textId="621E4F94" w:rsidR="007D7E77" w:rsidRDefault="007D7E77" w:rsidP="007D7E77">
      <w:r w:rsidRPr="000415D2">
        <w:rPr>
          <w:rStyle w:val="Style13ptBold"/>
        </w:rPr>
        <w:t>TRT</w:t>
      </w:r>
      <w:r>
        <w:t xml:space="preserve"> 22 Feb 20</w:t>
      </w:r>
      <w:r w:rsidRPr="000415D2">
        <w:rPr>
          <w:rStyle w:val="Style13ptBold"/>
        </w:rPr>
        <w:t>19</w:t>
      </w:r>
      <w:r>
        <w:t>, "Russia is selling more weapons to Saudi Arabia and the UAE," Russia is selling more weapons to Saudi Arabia and the UAE, TRT World, https://www.trtworld.com/middle-east/russia-is-selling-more-weapons-to-saudi-arabia-and-the-uae-24431</w:t>
      </w:r>
    </w:p>
    <w:p w14:paraId="2EFBE37B" w14:textId="7D4E03FD" w:rsidR="007D7E77" w:rsidRPr="001E6F12" w:rsidRDefault="007D7E77" w:rsidP="007D7E77">
      <w:pPr>
        <w:rPr>
          <w:rStyle w:val="StyleUnderline"/>
        </w:rPr>
      </w:pPr>
      <w:r w:rsidRPr="000415D2">
        <w:rPr>
          <w:rStyle w:val="StyleUnderline"/>
        </w:rPr>
        <w:t>R</w:t>
      </w:r>
      <w:r w:rsidRPr="00BB10E5">
        <w:rPr>
          <w:rStyle w:val="StyleUnderline"/>
          <w:highlight w:val="cyan"/>
        </w:rPr>
        <w:t>ussia's share of the Middle East defence market has doubled in three years</w:t>
      </w:r>
      <w:r w:rsidRPr="00BB10E5">
        <w:rPr>
          <w:highlight w:val="cyan"/>
        </w:rPr>
        <w:t xml:space="preserve">, </w:t>
      </w:r>
      <w:r w:rsidRPr="00BB10E5">
        <w:rPr>
          <w:rStyle w:val="StyleUnderline"/>
          <w:highlight w:val="cyan"/>
        </w:rPr>
        <w:t>establishing a foothold in one of the world's most lucrative defense mar</w:t>
      </w:r>
      <w:r w:rsidRPr="000415D2">
        <w:rPr>
          <w:rStyle w:val="StyleUnderline"/>
        </w:rPr>
        <w:t>kets.</w:t>
      </w:r>
      <w:r>
        <w:t xml:space="preserve"> Who stands to gain or lose?</w:t>
      </w:r>
      <w:r w:rsidR="001E6F12">
        <w:t xml:space="preserve"> </w:t>
      </w:r>
      <w:r>
        <w:t xml:space="preserve">Subject: Ever since the country’s military campaign in Syria, interest in Russia’s defence offerings has grown, </w:t>
      </w:r>
      <w:r w:rsidRPr="00BB10E5">
        <w:rPr>
          <w:rStyle w:val="StyleUnderline"/>
          <w:highlight w:val="cyan"/>
        </w:rPr>
        <w:t>prompting a struggle for influence in the region with the US.</w:t>
      </w:r>
      <w:r w:rsidR="001E6F12">
        <w:rPr>
          <w:rStyle w:val="StyleUnderline"/>
        </w:rPr>
        <w:t xml:space="preserve"> </w:t>
      </w:r>
      <w:r>
        <w:t xml:space="preserve">Ever since the beginning of its intervention in </w:t>
      </w:r>
      <w:r w:rsidRPr="001E6F12">
        <w:t xml:space="preserve">Syria, </w:t>
      </w:r>
      <w:r w:rsidRPr="001E6F12">
        <w:rPr>
          <w:rStyle w:val="StyleUnderline"/>
        </w:rPr>
        <w:t>Russia’s engagement with the Middle East has been steadily on the rise</w:t>
      </w:r>
      <w:r w:rsidRPr="001E6F12">
        <w:t>.</w:t>
      </w:r>
      <w:r w:rsidR="001E6F12">
        <w:t xml:space="preserve"> </w:t>
      </w:r>
      <w:r w:rsidRPr="001E6F12">
        <w:t>Syria offered the Russian military a priceless opportunity:</w:t>
      </w:r>
      <w:r>
        <w:t xml:space="preserve"> a conventional testing ground for its defence industry.</w:t>
      </w:r>
      <w:r w:rsidR="001E6F12">
        <w:t xml:space="preserve"> </w:t>
      </w:r>
      <w:r>
        <w:t xml:space="preserve">Since then, </w:t>
      </w:r>
      <w:r w:rsidRPr="001E6F12">
        <w:rPr>
          <w:rStyle w:val="StyleUnderline"/>
        </w:rPr>
        <w:t>interest in Russian defence offerings has only grown.</w:t>
      </w:r>
      <w:r w:rsidR="001E6F12">
        <w:rPr>
          <w:rStyle w:val="StyleUnderline"/>
        </w:rPr>
        <w:t xml:space="preserve"> </w:t>
      </w:r>
      <w:r>
        <w:t>Alexander Mikheyev, CEO of Russian defence firm Rosoboronexport admitted as much, while speaking to TASS, the Russian state-owned news agency.</w:t>
      </w:r>
      <w:r w:rsidR="001E6F12">
        <w:t xml:space="preserve"> </w:t>
      </w:r>
      <w:r>
        <w:t>"The demand is rather significant after Syria’s events," he said.</w:t>
      </w:r>
      <w:r w:rsidR="001E6F12">
        <w:t xml:space="preserve"> </w:t>
      </w:r>
      <w:r>
        <w:t>Russian President Vladimir Putin has also taken the same line.</w:t>
      </w:r>
      <w:r w:rsidR="001E6F12">
        <w:t xml:space="preserve"> </w:t>
      </w:r>
      <w:r>
        <w:t>“Syria is not a shooting range for Russian weapons, but we are still using them there, our new weapons,” Putin said.</w:t>
      </w:r>
      <w:r w:rsidR="001E6F12">
        <w:t xml:space="preserve"> </w:t>
      </w:r>
      <w:r>
        <w:t>“This has led to the improvement of modern strike systems, including missile systems. It is one thing to have them, and quite another thing to see how they fare in combat conditions,” clarified the Russian president.</w:t>
      </w:r>
      <w:r w:rsidR="001E6F12">
        <w:t xml:space="preserve"> </w:t>
      </w:r>
      <w:r>
        <w:t>New Milestones</w:t>
      </w:r>
      <w:r w:rsidR="001E6F12">
        <w:t xml:space="preserve"> </w:t>
      </w:r>
      <w:r>
        <w:t>But this year, Russian defence exports have reached new heights of exposure, making a splash</w:t>
      </w:r>
      <w:r w:rsidR="001E6F12">
        <w:t xml:space="preserve"> </w:t>
      </w:r>
      <w:r>
        <w:t>at the International Defence Exhibition and Conference (IDEX), the Middle East’s largest defence summit, held annually in the United Arab Emirates.</w:t>
      </w:r>
      <w:r w:rsidR="001E6F12">
        <w:t xml:space="preserve"> </w:t>
      </w:r>
      <w:r>
        <w:t>IDEX has always been a key event for defence companies around the world, but is increasingly vital to Russian weapons manufacturers in recent years, as sanctions slowly restrict their access to American and European markets. Where can they make up for lost business? Among the oil-rich deserts of the Middle East.</w:t>
      </w:r>
      <w:r w:rsidR="001E6F12">
        <w:t xml:space="preserve"> </w:t>
      </w:r>
      <w:r>
        <w:t>More than 50 Russian companies are presenting their wares at IDEX this year.</w:t>
      </w:r>
      <w:r w:rsidR="001E6F12">
        <w:t xml:space="preserve"> </w:t>
      </w:r>
      <w:r>
        <w:t xml:space="preserve">Sergey Chemezov, CEO of Rostec Corporation told the Russian Tass news agency: “For </w:t>
      </w:r>
      <w:r w:rsidRPr="001E6F12">
        <w:t>us, Middle Eastern and North African countries are extremely important markets where we implement numerous projects both in the civilian</w:t>
      </w:r>
      <w:r>
        <w:t xml:space="preserve"> sector and in defence.”</w:t>
      </w:r>
      <w:r w:rsidR="001E6F12">
        <w:t xml:space="preserve"> </w:t>
      </w:r>
      <w:r>
        <w:t>“In total, about 1,000 exhibits will be on display,” he confirmed.</w:t>
      </w:r>
      <w:r w:rsidR="001E6F12">
        <w:t xml:space="preserve"> </w:t>
      </w:r>
      <w:r>
        <w:t>Last year, Russian companies took up nearly 1,400 square meters of space to showcase their products.</w:t>
      </w:r>
      <w:r w:rsidR="001E6F12">
        <w:t xml:space="preserve"> </w:t>
      </w:r>
      <w:r>
        <w:t>The Middle East isn’t the only place where there’s money to be made for Russia, although it may be the most profitable. Other notable markets include China, India, Vietnam and Indonesia.</w:t>
      </w:r>
      <w:r w:rsidR="001E6F12">
        <w:t xml:space="preserve"> </w:t>
      </w:r>
      <w:r w:rsidRPr="00BB10E5">
        <w:rPr>
          <w:rStyle w:val="StyleUnderline"/>
          <w:highlight w:val="cyan"/>
        </w:rPr>
        <w:t>This year, the Middle East’s leaders and generals will see new defence offerings, beyond the usual Su-35 and MiG-29 fighter jets, small arms and tanks usually pushed by Russia</w:t>
      </w:r>
      <w:r w:rsidRPr="001E6F12">
        <w:rPr>
          <w:rStyle w:val="StyleUnderline"/>
        </w:rPr>
        <w:t>.</w:t>
      </w:r>
      <w:r w:rsidR="001E6F12">
        <w:rPr>
          <w:rStyle w:val="StyleUnderline"/>
        </w:rPr>
        <w:t xml:space="preserve"> </w:t>
      </w:r>
      <w:r>
        <w:t xml:space="preserve">Foremost amongst them is </w:t>
      </w:r>
      <w:r w:rsidRPr="001E6F12">
        <w:rPr>
          <w:rStyle w:val="StyleUnderline"/>
        </w:rPr>
        <w:t>the Pantsir-ME shipborne air defence missile and artillery system</w:t>
      </w:r>
      <w:r>
        <w:t>, which was demonstrated during IDEX 2019. Its specifications, if accurate, are impressive.</w:t>
      </w:r>
      <w:r w:rsidR="001E6F12">
        <w:t xml:space="preserve"> </w:t>
      </w:r>
      <w:r>
        <w:t>The Pantsir-ME can be mounted on any ship displacing more than 300 tonnes, featuring agile missile complements and two high-velocity machine guns. The system is unique in that it can be used to cheaply upgrade any fleet, offering an all-in-one offensive and defensive fire package.</w:t>
      </w:r>
      <w:r w:rsidR="001E6F12">
        <w:t xml:space="preserve"> </w:t>
      </w:r>
      <w:r>
        <w:t>The system can be used autonomously, or as part of a network throughout a vessel. It can also be installed on smaller corvettes, frigates, or destroyers.</w:t>
      </w:r>
      <w:r w:rsidR="001E6F12">
        <w:t xml:space="preserve"> </w:t>
      </w:r>
      <w:r>
        <w:t>A Russian statement claims that the system missile complement can simultaneously fire at four targets with a distance of 20 kilometres and a ceiling of 15 kilometres.</w:t>
      </w:r>
      <w:r w:rsidR="001E6F12">
        <w:t xml:space="preserve"> </w:t>
      </w:r>
      <w:r>
        <w:t>If they miss the first time, Russia claims “the target will be hit by artillery fire with a 100 percent guarantee”.</w:t>
      </w:r>
      <w:r w:rsidR="001E6F12">
        <w:t xml:space="preserve"> </w:t>
      </w:r>
      <w:r>
        <w:t>How? With a “completely automated” learning process that includes target acquisition, aiming, and firing.</w:t>
      </w:r>
      <w:r w:rsidR="001E6F12">
        <w:t xml:space="preserve"> </w:t>
      </w:r>
      <w:r>
        <w:t>The advertised fire-and-forget features are undoubtedly attractive to third-world militaries who already face the high-bar of difficulty that comes with creating a navy without the naval traditions and experiences established navies benefit from.</w:t>
      </w:r>
      <w:r w:rsidR="001E6F12">
        <w:t xml:space="preserve"> </w:t>
      </w:r>
      <w:r>
        <w:t xml:space="preserve">Other Russian offerings include the AK-47, a common sight in Middle Eastern conflicts due to its low cost and ruggedness, since updated with </w:t>
      </w:r>
      <w:r w:rsidRPr="001E6F12">
        <w:rPr>
          <w:rStyle w:val="StyleUnderline"/>
        </w:rPr>
        <w:t>the new AK200,</w:t>
      </w:r>
      <w:r>
        <w:t xml:space="preserve"> a sleeker, modern variant.</w:t>
      </w:r>
      <w:r w:rsidR="001E6F12">
        <w:t xml:space="preserve"> </w:t>
      </w:r>
      <w:r>
        <w:t>Russia is currently the second-largest arms supplier worldwide.</w:t>
      </w:r>
      <w:r w:rsidR="001E6F12">
        <w:t xml:space="preserve"> </w:t>
      </w:r>
      <w:r>
        <w:t>In 2018, Rostec and its subsidiary, Rosoboronexport, supplied arms and military equipment to over 40 countries worldwide, amounting to a total of $20 billion in trade.</w:t>
      </w:r>
      <w:r w:rsidR="001E6F12">
        <w:t xml:space="preserve"> </w:t>
      </w:r>
      <w:r w:rsidRPr="001E6F12">
        <w:rPr>
          <w:rStyle w:val="StyleUnderline"/>
        </w:rPr>
        <w:t>The Middle East and North Africa alone were responsible for more than 40 percent of</w:t>
      </w:r>
      <w:r>
        <w:t xml:space="preserve"> Rosoboronexport’s </w:t>
      </w:r>
      <w:r w:rsidRPr="001E6F12">
        <w:rPr>
          <w:rStyle w:val="StyleUnderline"/>
        </w:rPr>
        <w:t>business</w:t>
      </w:r>
      <w:r>
        <w:t>. This is up from 20 percent only two years prior.</w:t>
      </w:r>
      <w:r w:rsidR="001E6F12">
        <w:rPr>
          <w:rStyle w:val="StyleUnderline"/>
        </w:rPr>
        <w:t xml:space="preserve"> </w:t>
      </w:r>
      <w:r w:rsidRPr="001E6F12">
        <w:rPr>
          <w:rStyle w:val="StyleUnderline"/>
        </w:rPr>
        <w:t>The Middle East’s appetite</w:t>
      </w:r>
      <w:r>
        <w:t xml:space="preserve"> for arms </w:t>
      </w:r>
      <w:r w:rsidRPr="001E6F12">
        <w:rPr>
          <w:rStyle w:val="StyleUnderline"/>
        </w:rPr>
        <w:t>has definitely increased</w:t>
      </w:r>
      <w:r>
        <w:t>. Currently, the region leads the world by purchased volume of weapons, making up nearly one-third of the global market.</w:t>
      </w:r>
      <w:r w:rsidR="001E6F12">
        <w:t xml:space="preserve"> </w:t>
      </w:r>
      <w:r w:rsidRPr="00BB10E5">
        <w:rPr>
          <w:rStyle w:val="StyleUnderline"/>
          <w:highlight w:val="cyan"/>
        </w:rPr>
        <w:t>Saudi Arabia looks towards Russia</w:t>
      </w:r>
      <w:r w:rsidR="001E6F12">
        <w:rPr>
          <w:rStyle w:val="StyleUnderline"/>
        </w:rPr>
        <w:t xml:space="preserve"> </w:t>
      </w:r>
      <w:r>
        <w:t xml:space="preserve">Saudi Arabia, Israel, Egypt, the UAE and Qatar are on the top of the list major defence buyers. Saudi Arabia remains </w:t>
      </w:r>
      <w:r w:rsidRPr="00BB10E5">
        <w:rPr>
          <w:rStyle w:val="StyleUnderline"/>
          <w:highlight w:val="cyan"/>
        </w:rPr>
        <w:t>the top importer, responsible for a growing share of business with Russia</w:t>
      </w:r>
      <w:r w:rsidRPr="001E6F12">
        <w:rPr>
          <w:rStyle w:val="StyleUnderline"/>
        </w:rPr>
        <w:t>.</w:t>
      </w:r>
      <w:r w:rsidR="001E6F12">
        <w:rPr>
          <w:rStyle w:val="StyleUnderline"/>
        </w:rPr>
        <w:t xml:space="preserve"> </w:t>
      </w:r>
      <w:r>
        <w:t xml:space="preserve">According to Rostec’s CEO, Saudi Arabia is </w:t>
      </w:r>
      <w:r w:rsidRPr="001E6F12">
        <w:rPr>
          <w:rStyle w:val="StyleUnderline"/>
        </w:rPr>
        <w:t>currently in talks with Russia to purchase the S400 missile systems</w:t>
      </w:r>
      <w:r>
        <w:t>.</w:t>
      </w:r>
      <w:r w:rsidR="001E6F12">
        <w:t xml:space="preserve"> </w:t>
      </w:r>
      <w:r>
        <w:t xml:space="preserve">This came </w:t>
      </w:r>
      <w:r w:rsidRPr="001E6F12">
        <w:rPr>
          <w:rStyle w:val="StyleUnderline"/>
        </w:rPr>
        <w:t>following</w:t>
      </w:r>
      <w:r>
        <w:t xml:space="preserve"> a bilateral agreement reached during a visit by Saudi King Salman bin Abdulaziz to Moscow in October 2017, marking </w:t>
      </w:r>
      <w:r w:rsidRPr="001E6F12">
        <w:rPr>
          <w:rStyle w:val="StyleUnderline"/>
        </w:rPr>
        <w:t>the first visit by a Saudi monarch to Russia.</w:t>
      </w:r>
      <w:r w:rsidR="001E6F12">
        <w:rPr>
          <w:rStyle w:val="StyleUnderline"/>
        </w:rPr>
        <w:t xml:space="preserve"> </w:t>
      </w:r>
      <w:r w:rsidRPr="001E6F12">
        <w:rPr>
          <w:rStyle w:val="StyleUnderline"/>
        </w:rPr>
        <w:t>Russia’s Sputnik also reported that Saudi Arabia would finalise a deal to domestically produce Russian Kalashnikov rifles by the end of February 2019.</w:t>
      </w:r>
    </w:p>
    <w:p w14:paraId="1052A53A" w14:textId="77777777" w:rsidR="007D7E77" w:rsidRDefault="007D7E77" w:rsidP="007D7E77"/>
    <w:p w14:paraId="7BA102D0" w14:textId="77777777" w:rsidR="007D7E77" w:rsidRPr="007D7E77" w:rsidRDefault="007D7E77" w:rsidP="007D7E77"/>
    <w:p w14:paraId="59553050" w14:textId="09F38347" w:rsidR="00993C6B" w:rsidRDefault="00241DC3" w:rsidP="00993C6B">
      <w:pPr>
        <w:pStyle w:val="Heading2"/>
      </w:pPr>
      <w:r>
        <w:t>Link Answers</w:t>
      </w:r>
    </w:p>
    <w:p w14:paraId="17A7D90E" w14:textId="5134F4AA" w:rsidR="00DC2D32" w:rsidRPr="00DC2D32" w:rsidRDefault="00DC2D32" w:rsidP="00DC2D32">
      <w:pPr>
        <w:pStyle w:val="Heading3"/>
      </w:pPr>
      <w:r>
        <w:t>A2 link: bad data/low probability</w:t>
      </w:r>
    </w:p>
    <w:p w14:paraId="72ED1F60" w14:textId="77777777" w:rsidR="000B5F20" w:rsidRPr="000B5F20" w:rsidRDefault="000B5F20" w:rsidP="000B5F20">
      <w:pPr>
        <w:pStyle w:val="Heading4"/>
      </w:pPr>
      <w:r>
        <w:t>Link threshold is wildly uncertain – prefer aff data</w:t>
      </w:r>
    </w:p>
    <w:p w14:paraId="0DD9A5EE" w14:textId="77777777" w:rsidR="000B5F20" w:rsidRPr="00993C6B" w:rsidRDefault="000B5F20" w:rsidP="000B5F20">
      <w:r>
        <w:t xml:space="preserve">Anna </w:t>
      </w:r>
      <w:r w:rsidRPr="00A31991">
        <w:rPr>
          <w:rStyle w:val="Style13ptBold"/>
        </w:rPr>
        <w:t>Borshchevskaya 17</w:t>
      </w:r>
      <w:r>
        <w:rPr>
          <w:rStyle w:val="Style13ptBold"/>
        </w:rPr>
        <w:t xml:space="preserve"> </w:t>
      </w:r>
      <w:r>
        <w:t>“</w:t>
      </w:r>
      <w:r w:rsidRPr="00A31991">
        <w:t>The Tactical Side of Russia's Arms Sales to the Middle East</w:t>
      </w:r>
      <w:r>
        <w:t>”, The Washington Institute, Jamestown Foundation, December 2017</w:t>
      </w:r>
    </w:p>
    <w:p w14:paraId="71BF5F45" w14:textId="77777777" w:rsidR="000B5F20" w:rsidRPr="00993C6B" w:rsidRDefault="000B5F20" w:rsidP="000B5F20">
      <w:r>
        <w:t xml:space="preserve">Measurement Issue </w:t>
      </w:r>
      <w:r w:rsidRPr="00993C6B">
        <w:rPr>
          <w:rStyle w:val="StyleUnderline"/>
        </w:rPr>
        <w:t>Several obstacles hamper a complete understanding of Russia’s arms trade</w:t>
      </w:r>
      <w:r>
        <w:t xml:space="preserve">. Rosoboronexport, </w:t>
      </w:r>
      <w:r w:rsidRPr="00BB10E5">
        <w:rPr>
          <w:rStyle w:val="StyleUnderline"/>
          <w:highlight w:val="cyan"/>
        </w:rPr>
        <w:t>Russia’s arms export agency, does not publicize total annual sales</w:t>
      </w:r>
      <w:r w:rsidRPr="00993C6B">
        <w:rPr>
          <w:rStyle w:val="StyleUnderline"/>
        </w:rPr>
        <w:t xml:space="preserve"> figures</w:t>
      </w:r>
      <w:r>
        <w:t xml:space="preserve">. </w:t>
      </w:r>
      <w:r w:rsidRPr="00993C6B">
        <w:rPr>
          <w:rStyle w:val="StyleUnderline"/>
        </w:rPr>
        <w:t>In addition, some</w:t>
      </w:r>
      <w:r>
        <w:rPr>
          <w:rStyle w:val="StyleUnderline"/>
        </w:rPr>
        <w:t xml:space="preserve"> </w:t>
      </w:r>
      <w:r w:rsidRPr="00993C6B">
        <w:rPr>
          <w:rStyle w:val="StyleUnderline"/>
        </w:rPr>
        <w:t>companies can sell arms directly to clients, bypassing Rosoboronexport, and may not disclose</w:t>
      </w:r>
      <w:r>
        <w:rPr>
          <w:rStyle w:val="StyleUnderline"/>
        </w:rPr>
        <w:t xml:space="preserve"> </w:t>
      </w:r>
      <w:r w:rsidRPr="00993C6B">
        <w:rPr>
          <w:rStyle w:val="StyleUnderline"/>
        </w:rPr>
        <w:t>information.</w:t>
      </w:r>
      <w:r>
        <w:t xml:space="preserve"> When Moscow does disclose Russia’s arms sales figures, the details are generally sparse. </w:t>
      </w:r>
      <w:r w:rsidRPr="00BB10E5">
        <w:rPr>
          <w:rStyle w:val="StyleUnderline"/>
          <w:highlight w:val="cyan"/>
        </w:rPr>
        <w:t>Unlike Western countries, Moscow does not provide disaggregated data</w:t>
      </w:r>
      <w:r>
        <w:t xml:space="preserve">. The </w:t>
      </w:r>
      <w:r w:rsidRPr="00993C6B">
        <w:rPr>
          <w:rStyle w:val="StyleUnderline"/>
        </w:rPr>
        <w:t>recipient</w:t>
      </w:r>
      <w:r>
        <w:rPr>
          <w:rStyle w:val="StyleUnderline"/>
        </w:rPr>
        <w:t xml:space="preserve"> </w:t>
      </w:r>
      <w:r w:rsidRPr="00993C6B">
        <w:rPr>
          <w:rStyle w:val="StyleUnderline"/>
        </w:rPr>
        <w:t>countries</w:t>
      </w:r>
      <w:r>
        <w:t xml:space="preserve"> in the Middle East </w:t>
      </w:r>
      <w:r w:rsidRPr="00993C6B">
        <w:rPr>
          <w:rStyle w:val="StyleUnderline"/>
        </w:rPr>
        <w:t>are also not consistently forthcoming with details about receiving</w:t>
      </w:r>
      <w:r>
        <w:rPr>
          <w:rStyle w:val="StyleUnderline"/>
        </w:rPr>
        <w:t xml:space="preserve"> </w:t>
      </w:r>
      <w:r w:rsidRPr="00993C6B">
        <w:rPr>
          <w:rStyle w:val="StyleUnderline"/>
        </w:rPr>
        <w:t>Russian weaponry</w:t>
      </w:r>
      <w:r>
        <w:t>.11 Theoretically, as Chatham House points out</w:t>
      </w:r>
      <w:r w:rsidRPr="00BB10E5">
        <w:rPr>
          <w:highlight w:val="cyan"/>
        </w:rPr>
        <w:t xml:space="preserve">, </w:t>
      </w:r>
      <w:r w:rsidRPr="00BB10E5">
        <w:rPr>
          <w:rStyle w:val="StyleUnderline"/>
          <w:highlight w:val="cyan"/>
        </w:rPr>
        <w:t>two measures are available to understand arms trade: military capabilities transfer, which involves estimating the material volume of arms transfer, and the financial value of arms transfers</w:t>
      </w:r>
      <w:r w:rsidRPr="000B5F20">
        <w:rPr>
          <w:rStyle w:val="StyleUnderline"/>
        </w:rPr>
        <w:t>.</w:t>
      </w:r>
      <w:r>
        <w:t xml:space="preserve"> 12 </w:t>
      </w:r>
      <w:r w:rsidRPr="000B5F20">
        <w:rPr>
          <w:rStyle w:val="StyleUnderline"/>
        </w:rPr>
        <w:t>Both present challenges</w:t>
      </w:r>
      <w:r>
        <w:t xml:space="preserve">. For example, </w:t>
      </w:r>
      <w:r w:rsidRPr="00BB10E5">
        <w:rPr>
          <w:rStyle w:val="StyleUnderline"/>
          <w:highlight w:val="cyan"/>
        </w:rPr>
        <w:t>some countries pay more than others do for the same weaponr</w:t>
      </w:r>
      <w:r w:rsidRPr="00BB10E5">
        <w:rPr>
          <w:highlight w:val="cyan"/>
        </w:rPr>
        <w:t>y</w:t>
      </w:r>
      <w:r>
        <w:t xml:space="preserve">. </w:t>
      </w:r>
      <w:r w:rsidRPr="000B5F20">
        <w:rPr>
          <w:rStyle w:val="StyleUnderline"/>
        </w:rPr>
        <w:t>Also, countries and sources use different definitions</w:t>
      </w:r>
      <w:r>
        <w:rPr>
          <w:rStyle w:val="StyleUnderline"/>
        </w:rPr>
        <w:t xml:space="preserve"> </w:t>
      </w:r>
      <w:r w:rsidRPr="000B5F20">
        <w:rPr>
          <w:rStyle w:val="StyleUnderline"/>
        </w:rPr>
        <w:t>of what constitutes an arms transfer, often with substantial variation</w:t>
      </w:r>
      <w:r>
        <w:t xml:space="preserve">. </w:t>
      </w:r>
      <w:r w:rsidRPr="00BB10E5">
        <w:rPr>
          <w:rStyle w:val="StyleUnderline"/>
          <w:highlight w:val="cyan"/>
        </w:rPr>
        <w:t>These issues hamper a complete understanding of Russia’s arms sales</w:t>
      </w:r>
      <w:r w:rsidRPr="000B5F20">
        <w:rPr>
          <w:rStyle w:val="StyleUnderline"/>
        </w:rPr>
        <w:t>,</w:t>
      </w:r>
      <w:r>
        <w:t xml:space="preserve"> </w:t>
      </w:r>
      <w:r w:rsidRPr="000B5F20">
        <w:t>and</w:t>
      </w:r>
      <w:r>
        <w:t xml:space="preserve"> some, such as the Stockholm International Peace Research Institute (SIPRI), have come up with their own measures to overcome these difficulties.13 Yet, the available data, though incomplete, is sufficient to gain at least an outline, and occasionally a more complete picture of Russian arms exports.</w:t>
      </w:r>
    </w:p>
    <w:p w14:paraId="3EEF7066" w14:textId="1F46CF18" w:rsidR="00E65B18" w:rsidRDefault="00E65B18" w:rsidP="00E65B18">
      <w:pPr>
        <w:pStyle w:val="Heading3"/>
      </w:pPr>
      <w:r>
        <w:t>A2 Link: Saudi Arabia</w:t>
      </w:r>
    </w:p>
    <w:p w14:paraId="7A83984B" w14:textId="6792DDCF" w:rsidR="002E5E2D" w:rsidRPr="002E5E2D" w:rsidRDefault="002E5E2D" w:rsidP="002E5E2D">
      <w:pPr>
        <w:pStyle w:val="Heading4"/>
      </w:pPr>
      <w:r>
        <w:t xml:space="preserve">No impact to </w:t>
      </w:r>
      <w:r w:rsidR="00504912">
        <w:t xml:space="preserve">new </w:t>
      </w:r>
      <w:r>
        <w:t xml:space="preserve">Russian arms sales </w:t>
      </w:r>
      <w:r w:rsidR="00504912">
        <w:t>to</w:t>
      </w:r>
      <w:r>
        <w:t xml:space="preserve"> Saudi Arabia</w:t>
      </w:r>
    </w:p>
    <w:p w14:paraId="71A3C2CD" w14:textId="77777777" w:rsidR="00E65B18" w:rsidRPr="00E65B18" w:rsidRDefault="00E65B18" w:rsidP="00E65B18">
      <w:r>
        <w:t xml:space="preserve">Paul </w:t>
      </w:r>
      <w:r w:rsidRPr="004E48B7">
        <w:rPr>
          <w:rStyle w:val="Style13ptBold"/>
        </w:rPr>
        <w:t>Stronski</w:t>
      </w:r>
      <w:r>
        <w:t xml:space="preserve"> </w:t>
      </w:r>
      <w:r w:rsidRPr="004E48B7">
        <w:rPr>
          <w:rStyle w:val="Style13ptBold"/>
        </w:rPr>
        <w:t>&amp;</w:t>
      </w:r>
      <w:r>
        <w:t xml:space="preserve"> Richard </w:t>
      </w:r>
      <w:r w:rsidRPr="004E48B7">
        <w:rPr>
          <w:rStyle w:val="Style13ptBold"/>
        </w:rPr>
        <w:t>Sokolsky</w:t>
      </w:r>
      <w:r>
        <w:t xml:space="preserve"> </w:t>
      </w:r>
      <w:r w:rsidRPr="004E48B7">
        <w:rPr>
          <w:rStyle w:val="Style13ptBold"/>
        </w:rPr>
        <w:t>17</w:t>
      </w:r>
      <w:r>
        <w:t>, 12-14-2017, "The Return of Global Russia: An Analytical Framework," Carnegie Endowment for International Peace, https://carnegieendowment.org/2017/12/14/return-of-global-russia-analytical-framework-pub-75003</w:t>
      </w:r>
    </w:p>
    <w:p w14:paraId="3275189A" w14:textId="77777777" w:rsidR="00E65B18" w:rsidRPr="00E65B18" w:rsidRDefault="00E65B18" w:rsidP="00E65B18">
      <w:pPr>
        <w:rPr>
          <w:rStyle w:val="StyleUnderline"/>
        </w:rPr>
      </w:pPr>
      <w:r>
        <w:t xml:space="preserve">And </w:t>
      </w:r>
      <w:r w:rsidRPr="00BB10E5">
        <w:rPr>
          <w:rStyle w:val="StyleUnderline"/>
          <w:highlight w:val="cyan"/>
        </w:rPr>
        <w:t>while Russia may have raised its diplomatic profile and expanded its arms sales, economic engagement, and energy opportunities in the Middle East, it is hardly on the cusp of supplanting U.S. dominance in the regio</w:t>
      </w:r>
      <w:r w:rsidRPr="00E65B18">
        <w:rPr>
          <w:rStyle w:val="StyleUnderline"/>
        </w:rPr>
        <w:t>n</w:t>
      </w:r>
      <w:r>
        <w:t xml:space="preserve">. </w:t>
      </w:r>
      <w:r w:rsidRPr="00E65B18">
        <w:rPr>
          <w:rStyle w:val="StyleUnderline"/>
        </w:rPr>
        <w:t xml:space="preserve">Moscow’s support for Assad constrains </w:t>
      </w:r>
      <w:r>
        <w:t xml:space="preserve">its ability to strengthen </w:t>
      </w:r>
      <w:r w:rsidRPr="00E65B18">
        <w:rPr>
          <w:rStyle w:val="StyleUnderline"/>
        </w:rPr>
        <w:t>relations with the Sunni Arab monarchies of the Persian Gulf</w:t>
      </w:r>
      <w:r>
        <w:t xml:space="preserve">, although some Gulf states have come to the realization that the Syrian opposition has been defeated and now speak of an inclusive peace process.74 </w:t>
      </w:r>
      <w:r w:rsidRPr="00BB10E5">
        <w:rPr>
          <w:rStyle w:val="StyleUnderline"/>
          <w:highlight w:val="cyan"/>
        </w:rPr>
        <w:t>Moscow’s desire to protec</w:t>
      </w:r>
      <w:r w:rsidRPr="00E65B18">
        <w:rPr>
          <w:rStyle w:val="StyleUnderline"/>
        </w:rPr>
        <w:t xml:space="preserve">t </w:t>
      </w:r>
      <w:r>
        <w:t xml:space="preserve">and advance its important equities with </w:t>
      </w:r>
      <w:r w:rsidRPr="00BB10E5">
        <w:rPr>
          <w:rStyle w:val="StyleUnderline"/>
          <w:highlight w:val="cyan"/>
        </w:rPr>
        <w:t>Iran also will hamper Russian influence</w:t>
      </w:r>
      <w:r>
        <w:t xml:space="preserve"> in the region, although that did not stop Saudi King Salman from visiting Russia and allegedly trying to bridge differences over Iran.75 That visit indicates that the Saudis now recognize they need to deal with Russia on regional issues, even if </w:t>
      </w:r>
      <w:r w:rsidRPr="00E65B18">
        <w:rPr>
          <w:rStyle w:val="StyleUnderline"/>
        </w:rPr>
        <w:t xml:space="preserve">a </w:t>
      </w:r>
      <w:r w:rsidRPr="00BB10E5">
        <w:rPr>
          <w:rStyle w:val="StyleUnderline"/>
          <w:highlight w:val="cyan"/>
        </w:rPr>
        <w:t>Riyadh-Moscow partnership is unlikely to blossom anytime soon.</w:t>
      </w:r>
    </w:p>
    <w:p w14:paraId="27794048" w14:textId="77777777" w:rsidR="00E65B18" w:rsidRPr="00E65B18" w:rsidRDefault="00E65B18" w:rsidP="00E65B18"/>
    <w:p w14:paraId="6FDE8C9D" w14:textId="77777777" w:rsidR="006242FC" w:rsidRDefault="006242FC" w:rsidP="006242FC">
      <w:pPr>
        <w:pStyle w:val="Heading3"/>
      </w:pPr>
      <w:r>
        <w:t xml:space="preserve">Link turn </w:t>
      </w:r>
    </w:p>
    <w:p w14:paraId="47C55D18" w14:textId="0D241F25" w:rsidR="006242FC" w:rsidRDefault="006242FC" w:rsidP="006242FC">
      <w:pPr>
        <w:pStyle w:val="Heading4"/>
      </w:pPr>
      <w:r>
        <w:t xml:space="preserve">Turn: Small concessions preserve regional stability </w:t>
      </w:r>
      <w:r w:rsidR="00FB0236">
        <w:t xml:space="preserve">and </w:t>
      </w:r>
      <w:r>
        <w:t>prevent accelerated security competition</w:t>
      </w:r>
    </w:p>
    <w:p w14:paraId="79913782" w14:textId="77777777" w:rsidR="006242FC" w:rsidRPr="00E65B18" w:rsidRDefault="006242FC" w:rsidP="006242FC">
      <w:r>
        <w:t xml:space="preserve">Paul </w:t>
      </w:r>
      <w:r w:rsidRPr="004E48B7">
        <w:rPr>
          <w:rStyle w:val="Style13ptBold"/>
        </w:rPr>
        <w:t>Stronski</w:t>
      </w:r>
      <w:r>
        <w:t xml:space="preserve"> </w:t>
      </w:r>
      <w:r w:rsidRPr="004E48B7">
        <w:rPr>
          <w:rStyle w:val="Style13ptBold"/>
        </w:rPr>
        <w:t>&amp;</w:t>
      </w:r>
      <w:r>
        <w:t xml:space="preserve"> Richard </w:t>
      </w:r>
      <w:r w:rsidRPr="004E48B7">
        <w:rPr>
          <w:rStyle w:val="Style13ptBold"/>
        </w:rPr>
        <w:t>Sokolsky</w:t>
      </w:r>
      <w:r>
        <w:t xml:space="preserve"> </w:t>
      </w:r>
      <w:r w:rsidRPr="004E48B7">
        <w:rPr>
          <w:rStyle w:val="Style13ptBold"/>
        </w:rPr>
        <w:t>17</w:t>
      </w:r>
      <w:r>
        <w:t>, 12-14-2017, "The Return of Global Russia: An Analytical Framework," Carnegie Endowment for International Peace, https://carnegieendowment.org/2017/12/14/return-of-global-russia-analytical-framework-pub-75003</w:t>
      </w:r>
    </w:p>
    <w:p w14:paraId="530B759B" w14:textId="77777777" w:rsidR="006242FC" w:rsidRDefault="006242FC" w:rsidP="006242FC">
      <w:r w:rsidRPr="00BB10E5">
        <w:rPr>
          <w:rStyle w:val="StyleUnderline"/>
          <w:highlight w:val="cyan"/>
        </w:rPr>
        <w:t>Russia’s growing global activism raises the questions of how and when the United States should respond</w:t>
      </w:r>
      <w:r>
        <w:t xml:space="preserve">. </w:t>
      </w:r>
      <w:r w:rsidRPr="007079FB">
        <w:rPr>
          <w:rStyle w:val="StyleUnderline"/>
        </w:rPr>
        <w:t>Given Moscow’s emergence as a serious adversary</w:t>
      </w:r>
      <w:r>
        <w:t xml:space="preserve">, the severe strains in the U.S.-Russian relationship, and Russia’s toxicity in U.S. domestic politics, the Trump administration is likely to come under pressure to respond whenever and wherever Moscow seeks to expand its influence. However, </w:t>
      </w:r>
      <w:r w:rsidRPr="00BB10E5">
        <w:rPr>
          <w:rStyle w:val="StyleUnderline"/>
          <w:highlight w:val="cyan"/>
        </w:rPr>
        <w:t>it would be a mistake to see every instance of Russian global activism, wherever it occurs, as a threat to the U.S.-led international order or the United States itself</w:t>
      </w:r>
      <w:r>
        <w:t xml:space="preserve">. </w:t>
      </w:r>
      <w:r w:rsidRPr="007079FB">
        <w:rPr>
          <w:rStyle w:val="StyleUnderline"/>
        </w:rPr>
        <w:t>The impulse to respond by seeking to prevent the proverbial dominoes from falling should be tempered by an assessment of how Russia’s actions affect U.S. foreign policy goals, interests, and priorities</w:t>
      </w:r>
      <w:r>
        <w:t xml:space="preserve">. Ignoring or downplaying Russian activities when a firm response is warranted will only encourage and embolden Moscow to act more aggressively. But </w:t>
      </w:r>
      <w:r w:rsidRPr="00BB10E5">
        <w:rPr>
          <w:rStyle w:val="StyleUnderline"/>
          <w:highlight w:val="cyan"/>
        </w:rPr>
        <w:t>overreacting to Russian actions could exacerbate regional tensions and make conflicts more difficult to resolve or to deescalate.</w:t>
      </w:r>
      <w:r w:rsidRPr="007079FB">
        <w:rPr>
          <w:rStyle w:val="StyleUnderline"/>
        </w:rPr>
        <w:t xml:space="preserve"> The creation of a new Cold War dynamic would provide a political boost to the Kremlin’s legitimacy</w:t>
      </w:r>
      <w:r>
        <w:t xml:space="preserve"> at home and a shot in the arm to the domestic Russian constituencies that stand to benefit from conflict with the West. Judgment, patience, and restraint will be required. In short, the overarching question is this: Does Russia’s growing global activism represent a temporary, expedient tactical response to manage and counter specific U.S. activities, or a more enduring, systematic reorientation of Russia’s foreign policy toward achieving long-term strategic and geopolitical goals at the West’s expense? Depending on the circumstances, the exact nature of the U.S. response to Russian activities will vary, particularly the tools—diplomatic, economic, informational, and military—that Washington and its partners employ. These determinations should therefore be judged on a case-by-case basis. Before deciding on a specific response, U.S. policymakers need to address the following questions about the scope, nature, and consequences of particular Russian activities and potential countermeasures so as to help inform these choices: What interests is Moscow seeking to advance and what goals is it seeking to achieve? What U.S. interests and objectives, if any, are being threatened? How much relative weight does each country give to their respective interests? What policy tools is Russia employing to achieve its ends? How effective and how costly is Moscow’s use of these means? What new and existing policy tools, if any, can and should the United States and its partners use unilaterally or multilaterally to build up resilience at home and abroad and to counter Russian influence? How effective and how costly are these countermeasures? How is Moscow likely to respond to various U.S. countermeasures? What are the prospects for managing the risks of escalation and other unforeseen consequences? While Russia did not cause and will not solve many of the problems and challenges confronting a large swath of the world, Moscow will continue to seek to exploit them for its own narrow gain, and its involvement could make them worse. Nonetheless, to paraphrase former U.S. president John Quincy Adams, </w:t>
      </w:r>
      <w:r w:rsidRPr="007079FB">
        <w:rPr>
          <w:rStyle w:val="StyleUnderline"/>
        </w:rPr>
        <w:t>Washington should not go abroad looking for Russian bears to destroy every time Moscow makes a move</w:t>
      </w:r>
      <w:r>
        <w:t xml:space="preserve">.82 In most cases of Russian interference in the political systems and institutions of democratic countries, the U.S. and its allies should publicly expose Russian activities and call out Moscow for the specific subversive tools it is using. </w:t>
      </w:r>
      <w:r w:rsidRPr="00BB10E5">
        <w:rPr>
          <w:rStyle w:val="StyleUnderline"/>
          <w:highlight w:val="cyan"/>
        </w:rPr>
        <w:t>Tougher and more aggressive U.S. responses to Russia’s global activities should only be implemented when the Kremlin’s actions threaten important U.S. and allied interests, and when Washington has realistic, practical, and sustainable means to thwart Russian ambitions without making a given situation worse</w:t>
      </w:r>
      <w:r w:rsidRPr="00BB10E5">
        <w:rPr>
          <w:highlight w:val="cyan"/>
        </w:rPr>
        <w:t>.</w:t>
      </w:r>
    </w:p>
    <w:p w14:paraId="79AB8D0D" w14:textId="77777777" w:rsidR="006242FC" w:rsidRDefault="006242FC" w:rsidP="006242FC"/>
    <w:p w14:paraId="59A0FAFC" w14:textId="77777777" w:rsidR="008A7924" w:rsidRDefault="00241DC3" w:rsidP="008A7924">
      <w:pPr>
        <w:pStyle w:val="Heading2"/>
      </w:pPr>
      <w:r>
        <w:t>Impact Answers</w:t>
      </w:r>
    </w:p>
    <w:p w14:paraId="09D9B060" w14:textId="393C4E9F" w:rsidR="00A473AB" w:rsidRPr="00DD78E9" w:rsidRDefault="00A473AB" w:rsidP="008A7924">
      <w:pPr>
        <w:pStyle w:val="Heading3"/>
      </w:pPr>
      <w:r>
        <w:t>Russia war defense</w:t>
      </w:r>
    </w:p>
    <w:p w14:paraId="7F500F43" w14:textId="77777777" w:rsidR="00A473AB" w:rsidRPr="00DD78E9" w:rsidRDefault="00A473AB" w:rsidP="00A473AB">
      <w:pPr>
        <w:pStyle w:val="Heading4"/>
        <w:rPr>
          <w:rFonts w:asciiTheme="minorHAnsi" w:hAnsiTheme="minorHAnsi" w:cstheme="minorHAnsi"/>
        </w:rPr>
      </w:pPr>
      <w:r w:rsidRPr="00DD78E9">
        <w:rPr>
          <w:rFonts w:asciiTheme="minorHAnsi" w:hAnsiTheme="minorHAnsi" w:cstheme="minorHAnsi"/>
        </w:rPr>
        <w:t>No Russian war or aggression</w:t>
      </w:r>
    </w:p>
    <w:p w14:paraId="3D668CFA" w14:textId="77777777" w:rsidR="00A473AB" w:rsidRPr="00DD78E9" w:rsidRDefault="00A473AB" w:rsidP="00A473AB">
      <w:pPr>
        <w:rPr>
          <w:rFonts w:asciiTheme="minorHAnsi" w:hAnsiTheme="minorHAnsi" w:cstheme="minorHAnsi"/>
        </w:rPr>
      </w:pPr>
      <w:r w:rsidRPr="00DD78E9">
        <w:rPr>
          <w:rStyle w:val="Style13ptBold"/>
          <w:rFonts w:asciiTheme="minorHAnsi" w:hAnsiTheme="minorHAnsi" w:cstheme="minorHAnsi"/>
        </w:rPr>
        <w:t>Trenin 7-20-18</w:t>
      </w:r>
      <w:r w:rsidRPr="00DD78E9">
        <w:rPr>
          <w:rFonts w:asciiTheme="minorHAnsi" w:hAnsiTheme="minorHAnsi" w:cstheme="minorHAnsi"/>
        </w:rPr>
        <w:t xml:space="preserve"> – Director of the Carnegie Moscow Center (Dmitri, “Fears of World War III are overblown,” Politico, 7-20-18, https://www.politico.eu/article/donald-trump-vladimir-putin-nato-crimea-fears-of-world-war-iii-are-overblown/)</w:t>
      </w:r>
    </w:p>
    <w:p w14:paraId="223B349B" w14:textId="77777777" w:rsidR="00A473AB" w:rsidRPr="00DD78E9" w:rsidRDefault="00A473AB" w:rsidP="00A473AB">
      <w:pPr>
        <w:rPr>
          <w:rFonts w:asciiTheme="minorHAnsi" w:hAnsiTheme="minorHAnsi" w:cstheme="minorHAnsi"/>
          <w:sz w:val="16"/>
        </w:rPr>
      </w:pPr>
      <w:r w:rsidRPr="00DD78E9">
        <w:rPr>
          <w:rFonts w:asciiTheme="minorHAnsi" w:hAnsiTheme="minorHAnsi" w:cstheme="minorHAnsi"/>
          <w:sz w:val="16"/>
        </w:rPr>
        <w:t xml:space="preserve">Helsinki was a PR disaster. But </w:t>
      </w:r>
      <w:r w:rsidRPr="00BB10E5">
        <w:rPr>
          <w:rStyle w:val="StyleUnderline"/>
          <w:rFonts w:asciiTheme="minorHAnsi" w:hAnsiTheme="minorHAnsi" w:cstheme="minorHAnsi"/>
          <w:highlight w:val="cyan"/>
        </w:rPr>
        <w:t xml:space="preserve">Russia is </w:t>
      </w:r>
      <w:r w:rsidRPr="00BB10E5">
        <w:rPr>
          <w:rStyle w:val="Emphasis"/>
          <w:rFonts w:asciiTheme="minorHAnsi" w:hAnsiTheme="minorHAnsi" w:cstheme="minorHAnsi"/>
          <w:highlight w:val="cyan"/>
        </w:rPr>
        <w:t>no more likely to attack its neighbors than it was</w:t>
      </w:r>
      <w:r w:rsidRPr="00DD78E9">
        <w:rPr>
          <w:rStyle w:val="StyleUnderline"/>
          <w:rFonts w:asciiTheme="minorHAnsi" w:hAnsiTheme="minorHAnsi" w:cstheme="minorHAnsi"/>
        </w:rPr>
        <w:t xml:space="preserve">. </w:t>
      </w:r>
      <w:r w:rsidRPr="00DD78E9">
        <w:rPr>
          <w:rFonts w:asciiTheme="minorHAnsi" w:hAnsiTheme="minorHAnsi" w:cstheme="minorHAnsi"/>
          <w:sz w:val="16"/>
        </w:rPr>
        <w:t xml:space="preserve">MOSCOW — Donald Trump’s meeting with Vladimir Putin in Helsinki was widely derided in the U.S. and Europe as a public relations disaster with dire implications for the geopolitical world order. Yes, Putin came away looking better than the U.S. president. But there’s no point in letting the event’s admittedly bad optics overshadow the substance of the thing itself. </w:t>
      </w:r>
      <w:r w:rsidRPr="00BB10E5">
        <w:rPr>
          <w:rStyle w:val="StyleUnderline"/>
          <w:rFonts w:asciiTheme="minorHAnsi" w:hAnsiTheme="minorHAnsi" w:cstheme="minorHAnsi"/>
          <w:highlight w:val="cyan"/>
        </w:rPr>
        <w:t>Europeans fretted about the end of NATO. But</w:t>
      </w:r>
      <w:r w:rsidRPr="00DD78E9">
        <w:rPr>
          <w:rStyle w:val="StyleUnderline"/>
          <w:rFonts w:asciiTheme="minorHAnsi" w:hAnsiTheme="minorHAnsi" w:cstheme="minorHAnsi"/>
        </w:rPr>
        <w:t xml:space="preserve"> seen from Moscow, </w:t>
      </w:r>
      <w:r w:rsidRPr="00BB10E5">
        <w:rPr>
          <w:rStyle w:val="StyleUnderline"/>
          <w:rFonts w:asciiTheme="minorHAnsi" w:hAnsiTheme="minorHAnsi" w:cstheme="minorHAnsi"/>
          <w:highlight w:val="cyan"/>
        </w:rPr>
        <w:t>the military alliance</w:t>
      </w:r>
      <w:r w:rsidRPr="00DD78E9">
        <w:rPr>
          <w:rStyle w:val="StyleUnderline"/>
          <w:rFonts w:asciiTheme="minorHAnsi" w:hAnsiTheme="minorHAnsi" w:cstheme="minorHAnsi"/>
        </w:rPr>
        <w:t xml:space="preserve"> still </w:t>
      </w:r>
      <w:r w:rsidRPr="00BB10E5">
        <w:rPr>
          <w:rStyle w:val="StyleUnderline"/>
          <w:rFonts w:asciiTheme="minorHAnsi" w:hAnsiTheme="minorHAnsi" w:cstheme="minorHAnsi"/>
          <w:highlight w:val="cyan"/>
        </w:rPr>
        <w:t>appears</w:t>
      </w:r>
      <w:r w:rsidRPr="00DD78E9">
        <w:rPr>
          <w:rStyle w:val="StyleUnderline"/>
          <w:rFonts w:asciiTheme="minorHAnsi" w:hAnsiTheme="minorHAnsi" w:cstheme="minorHAnsi"/>
        </w:rPr>
        <w:t xml:space="preserve"> to be very much </w:t>
      </w:r>
      <w:r w:rsidRPr="00BB10E5">
        <w:rPr>
          <w:rStyle w:val="StyleUnderline"/>
          <w:rFonts w:asciiTheme="minorHAnsi" w:hAnsiTheme="minorHAnsi" w:cstheme="minorHAnsi"/>
          <w:highlight w:val="cyan"/>
        </w:rPr>
        <w:t>alive</w:t>
      </w:r>
      <w:r w:rsidRPr="00DD78E9">
        <w:rPr>
          <w:rFonts w:asciiTheme="minorHAnsi" w:hAnsiTheme="minorHAnsi" w:cstheme="minorHAnsi"/>
          <w:sz w:val="16"/>
        </w:rPr>
        <w:t xml:space="preserve">. Trump’s harsh words to his allies on spending haven’t changed that. Russia is all too aware that the alliance is focused on its eastern flank, and not only rhetorically. Since it rediscovered Russia as a threat in 2014, </w:t>
      </w:r>
      <w:r w:rsidRPr="00BB10E5">
        <w:rPr>
          <w:rStyle w:val="StyleUnderline"/>
          <w:rFonts w:asciiTheme="minorHAnsi" w:hAnsiTheme="minorHAnsi" w:cstheme="minorHAnsi"/>
          <w:highlight w:val="cyan"/>
        </w:rPr>
        <w:t>there have been new deployments</w:t>
      </w:r>
      <w:r w:rsidRPr="00DD78E9">
        <w:rPr>
          <w:rStyle w:val="StyleUnderline"/>
          <w:rFonts w:asciiTheme="minorHAnsi" w:hAnsiTheme="minorHAnsi" w:cstheme="minorHAnsi"/>
        </w:rPr>
        <w:t xml:space="preserve">, a </w:t>
      </w:r>
      <w:r w:rsidRPr="00BB10E5">
        <w:rPr>
          <w:rStyle w:val="StyleUnderline"/>
          <w:rFonts w:asciiTheme="minorHAnsi" w:hAnsiTheme="minorHAnsi" w:cstheme="minorHAnsi"/>
          <w:highlight w:val="cyan"/>
        </w:rPr>
        <w:t>higher</w:t>
      </w:r>
      <w:r w:rsidRPr="00DD78E9">
        <w:rPr>
          <w:rStyle w:val="StyleUnderline"/>
          <w:rFonts w:asciiTheme="minorHAnsi" w:hAnsiTheme="minorHAnsi" w:cstheme="minorHAnsi"/>
        </w:rPr>
        <w:t xml:space="preserve"> degree of </w:t>
      </w:r>
      <w:r w:rsidRPr="00BB10E5">
        <w:rPr>
          <w:rStyle w:val="StyleUnderline"/>
          <w:rFonts w:asciiTheme="minorHAnsi" w:hAnsiTheme="minorHAnsi" w:cstheme="minorHAnsi"/>
          <w:highlight w:val="cyan"/>
        </w:rPr>
        <w:t>mobility, and more</w:t>
      </w:r>
      <w:r w:rsidRPr="00DD78E9">
        <w:rPr>
          <w:rStyle w:val="StyleUnderline"/>
          <w:rFonts w:asciiTheme="minorHAnsi" w:hAnsiTheme="minorHAnsi" w:cstheme="minorHAnsi"/>
        </w:rPr>
        <w:t xml:space="preserve"> military </w:t>
      </w:r>
      <w:r w:rsidRPr="00BB10E5">
        <w:rPr>
          <w:rStyle w:val="StyleUnderline"/>
          <w:rFonts w:asciiTheme="minorHAnsi" w:hAnsiTheme="minorHAnsi" w:cstheme="minorHAnsi"/>
          <w:highlight w:val="cyan"/>
        </w:rPr>
        <w:t>exercises along the</w:t>
      </w:r>
      <w:r w:rsidRPr="00DD78E9">
        <w:rPr>
          <w:rStyle w:val="StyleUnderline"/>
          <w:rFonts w:asciiTheme="minorHAnsi" w:hAnsiTheme="minorHAnsi" w:cstheme="minorHAnsi"/>
        </w:rPr>
        <w:t xml:space="preserve"> Russian </w:t>
      </w:r>
      <w:r w:rsidRPr="00BB10E5">
        <w:rPr>
          <w:rStyle w:val="StyleUnderline"/>
          <w:rFonts w:asciiTheme="minorHAnsi" w:hAnsiTheme="minorHAnsi" w:cstheme="minorHAnsi"/>
          <w:highlight w:val="cyan"/>
        </w:rPr>
        <w:t>border</w:t>
      </w:r>
      <w:r w:rsidRPr="00DD78E9">
        <w:rPr>
          <w:rFonts w:asciiTheme="minorHAnsi" w:hAnsiTheme="minorHAnsi" w:cstheme="minorHAnsi"/>
          <w:sz w:val="16"/>
        </w:rPr>
        <w:t xml:space="preserve">, from the Barents to the Black Seas. Hardly a boon for Russia. It was clear at last week’s NATO summit that allies agree on the need to upgrade the bloc’s military efforts. Germany, Italy, France, the U.S. — they all agree members’ defense spending should go up. Whether by 2 percent of GDP as agreed in Wales, or by 4 percent as now demanded by Trump, is, of course, important. However, with Russia’s GDP often likened to that of Spain, or the state of New York, either figure is considered significant in Moscow, given that the money will be spent with Russia in mind. NATO allies also worry about Trump’s comment this week that it is problematic for the U.S. to come to the defense of smaller NATO allies such as Montenegro. But let’s not forget that at the height of the Cold War it was never 100 percent certain what the U.S. would do in case of an attack on West Germany. Former Chancellor Helmut Schmidt would not have asked for U.S. medium-range missiles in Europe in the 1970s had he had full confidence in NATO’s largest member. Nor is NATO enlargement off the table completely. Macedonia has just crossed a major hurdle in its push for membership. Predictions that Trump would recognize Crimea at the Helsinki meeting were also overblown. There was never any question of the U.S. accepting Crimea’s status as part of Russia, or Washington leaning on Kiev to fulfill its side of the Minsk II accords. In Helsinki, Trump and Putin simply acknowledged the issue, and moved on. The U.S. continues to support both Ukraine and Georgia in their conflicts with Russia and to promote their eventual membership in NATO, which most in the West privately regard as increasingly dangerous. NATO is still very much exerting pressure on Russia. It’s considered more of an annoyance than an immediate threat in Moscow, but also keeps the country in permanent “war mode” vis-à-vis the U.S. Because Moscow is focused on Washington, this means Europeans usually get a pass. </w:t>
      </w:r>
      <w:r w:rsidRPr="00DD78E9">
        <w:rPr>
          <w:rStyle w:val="StyleUnderline"/>
          <w:rFonts w:asciiTheme="minorHAnsi" w:hAnsiTheme="minorHAnsi" w:cstheme="minorHAnsi"/>
        </w:rPr>
        <w:t>As for Russia’s</w:t>
      </w:r>
      <w:r w:rsidRPr="00DD78E9">
        <w:rPr>
          <w:rFonts w:asciiTheme="minorHAnsi" w:hAnsiTheme="minorHAnsi" w:cstheme="minorHAnsi"/>
          <w:sz w:val="16"/>
        </w:rPr>
        <w:t xml:space="preserve"> own </w:t>
      </w:r>
      <w:r w:rsidRPr="00DD78E9">
        <w:rPr>
          <w:rStyle w:val="StyleUnderline"/>
          <w:rFonts w:asciiTheme="minorHAnsi" w:hAnsiTheme="minorHAnsi" w:cstheme="minorHAnsi"/>
        </w:rPr>
        <w:t>intentions</w:t>
      </w:r>
      <w:r w:rsidRPr="00DD78E9">
        <w:rPr>
          <w:rFonts w:asciiTheme="minorHAnsi" w:hAnsiTheme="minorHAnsi" w:cstheme="minorHAnsi"/>
          <w:sz w:val="16"/>
        </w:rPr>
        <w:t xml:space="preserve">, </w:t>
      </w:r>
      <w:r w:rsidRPr="00DD78E9">
        <w:rPr>
          <w:rStyle w:val="StyleUnderline"/>
          <w:rFonts w:asciiTheme="minorHAnsi" w:hAnsiTheme="minorHAnsi" w:cstheme="minorHAnsi"/>
        </w:rPr>
        <w:t>two things are clear</w:t>
      </w:r>
      <w:r w:rsidRPr="00DD78E9">
        <w:rPr>
          <w:rFonts w:asciiTheme="minorHAnsi" w:hAnsiTheme="minorHAnsi" w:cstheme="minorHAnsi"/>
          <w:sz w:val="16"/>
        </w:rPr>
        <w:t xml:space="preserve">. </w:t>
      </w:r>
      <w:r w:rsidRPr="00BB10E5">
        <w:rPr>
          <w:rStyle w:val="StyleUnderline"/>
          <w:rFonts w:asciiTheme="minorHAnsi" w:hAnsiTheme="minorHAnsi" w:cstheme="minorHAnsi"/>
          <w:highlight w:val="cyan"/>
        </w:rPr>
        <w:t xml:space="preserve">There is </w:t>
      </w:r>
      <w:r w:rsidRPr="00BB10E5">
        <w:rPr>
          <w:rStyle w:val="Emphasis"/>
          <w:rFonts w:asciiTheme="minorHAnsi" w:hAnsiTheme="minorHAnsi" w:cstheme="minorHAnsi"/>
          <w:highlight w:val="cyan"/>
        </w:rPr>
        <w:t>no interest in Moscow in attacking the Baltic states or Poland</w:t>
      </w:r>
      <w:r w:rsidRPr="00DD78E9">
        <w:rPr>
          <w:rFonts w:asciiTheme="minorHAnsi" w:hAnsiTheme="minorHAnsi" w:cstheme="minorHAnsi"/>
          <w:sz w:val="16"/>
        </w:rPr>
        <w:t xml:space="preserve">. These countries are as safe now as they were before 2014. </w:t>
      </w:r>
      <w:r w:rsidRPr="00DD78E9">
        <w:rPr>
          <w:rStyle w:val="StyleUnderline"/>
          <w:rFonts w:asciiTheme="minorHAnsi" w:hAnsiTheme="minorHAnsi" w:cstheme="minorHAnsi"/>
        </w:rPr>
        <w:t>Suggestions otherwise simply point to the deep wounds in both nations’ psyche</w:t>
      </w:r>
      <w:r w:rsidRPr="00DD78E9">
        <w:rPr>
          <w:rFonts w:asciiTheme="minorHAnsi" w:hAnsiTheme="minorHAnsi" w:cstheme="minorHAnsi"/>
          <w:sz w:val="16"/>
        </w:rPr>
        <w:t xml:space="preserve">, which will not be healed for many decades. </w:t>
      </w:r>
      <w:r w:rsidRPr="00DD78E9">
        <w:rPr>
          <w:rStyle w:val="StyleUnderline"/>
          <w:rFonts w:asciiTheme="minorHAnsi" w:hAnsiTheme="minorHAnsi" w:cstheme="minorHAnsi"/>
        </w:rPr>
        <w:t>Should Ukraine’s leaders decide to</w:t>
      </w:r>
      <w:r w:rsidRPr="00DD78E9">
        <w:rPr>
          <w:rFonts w:asciiTheme="minorHAnsi" w:hAnsiTheme="minorHAnsi" w:cstheme="minorHAnsi"/>
          <w:sz w:val="16"/>
        </w:rPr>
        <w:t xml:space="preserve"> repeat Mikheil Saakashvili’s mistake in 2008 and </w:t>
      </w:r>
      <w:r w:rsidRPr="00DD78E9">
        <w:rPr>
          <w:rStyle w:val="StyleUnderline"/>
          <w:rFonts w:asciiTheme="minorHAnsi" w:hAnsiTheme="minorHAnsi" w:cstheme="minorHAnsi"/>
        </w:rPr>
        <w:t>launch a major offensive to retake Donbas</w:t>
      </w:r>
      <w:r w:rsidRPr="00DD78E9">
        <w:rPr>
          <w:rFonts w:asciiTheme="minorHAnsi" w:hAnsiTheme="minorHAnsi" w:cstheme="minorHAnsi"/>
          <w:sz w:val="16"/>
        </w:rPr>
        <w:t xml:space="preserve"> — however unlikely — </w:t>
      </w:r>
      <w:r w:rsidRPr="00DD78E9">
        <w:rPr>
          <w:rStyle w:val="StyleUnderline"/>
          <w:rFonts w:asciiTheme="minorHAnsi" w:hAnsiTheme="minorHAnsi" w:cstheme="minorHAnsi"/>
        </w:rPr>
        <w:t>the Russian response could indeed be devastating</w:t>
      </w:r>
      <w:r w:rsidRPr="00DD78E9">
        <w:rPr>
          <w:rFonts w:asciiTheme="minorHAnsi" w:hAnsiTheme="minorHAnsi" w:cstheme="minorHAnsi"/>
          <w:sz w:val="16"/>
        </w:rPr>
        <w:t xml:space="preserve"> and lead to Ukraine’s loss of sovereignty, as Putin recently stated. </w:t>
      </w:r>
      <w:r w:rsidRPr="00DD78E9">
        <w:rPr>
          <w:rStyle w:val="StyleUnderline"/>
          <w:rFonts w:asciiTheme="minorHAnsi" w:hAnsiTheme="minorHAnsi" w:cstheme="minorHAnsi"/>
        </w:rPr>
        <w:t>But does this mean Russia will move on Ukraine unprovoked?</w:t>
      </w:r>
      <w:r w:rsidRPr="00DD78E9">
        <w:rPr>
          <w:rFonts w:asciiTheme="minorHAnsi" w:hAnsiTheme="minorHAnsi" w:cstheme="minorHAnsi"/>
          <w:sz w:val="16"/>
        </w:rPr>
        <w:t xml:space="preserve"> </w:t>
      </w:r>
      <w:r w:rsidRPr="00DD78E9">
        <w:rPr>
          <w:rStyle w:val="Emphasis"/>
          <w:rFonts w:asciiTheme="minorHAnsi" w:hAnsiTheme="minorHAnsi" w:cstheme="minorHAnsi"/>
        </w:rPr>
        <w:t>Most certainly not</w:t>
      </w:r>
      <w:r w:rsidRPr="00DD78E9">
        <w:rPr>
          <w:rFonts w:asciiTheme="minorHAnsi" w:hAnsiTheme="minorHAnsi" w:cstheme="minorHAnsi"/>
          <w:sz w:val="16"/>
        </w:rPr>
        <w:t xml:space="preserve">. </w:t>
      </w:r>
      <w:r w:rsidRPr="00BB10E5">
        <w:rPr>
          <w:rStyle w:val="StyleUnderline"/>
          <w:rFonts w:asciiTheme="minorHAnsi" w:hAnsiTheme="minorHAnsi" w:cstheme="minorHAnsi"/>
          <w:highlight w:val="cyan"/>
        </w:rPr>
        <w:t>Putin’s main concerns are</w:t>
      </w:r>
      <w:r w:rsidRPr="00DD78E9">
        <w:rPr>
          <w:rStyle w:val="StyleUnderline"/>
          <w:rFonts w:asciiTheme="minorHAnsi" w:hAnsiTheme="minorHAnsi" w:cstheme="minorHAnsi"/>
        </w:rPr>
        <w:t xml:space="preserve"> </w:t>
      </w:r>
      <w:r w:rsidRPr="00DD78E9">
        <w:rPr>
          <w:rStyle w:val="Emphasis"/>
          <w:rFonts w:asciiTheme="minorHAnsi" w:hAnsiTheme="minorHAnsi" w:cstheme="minorHAnsi"/>
        </w:rPr>
        <w:t xml:space="preserve">largely </w:t>
      </w:r>
      <w:r w:rsidRPr="00BB10E5">
        <w:rPr>
          <w:rStyle w:val="Emphasis"/>
          <w:rFonts w:asciiTheme="minorHAnsi" w:hAnsiTheme="minorHAnsi" w:cstheme="minorHAnsi"/>
          <w:highlight w:val="cyan"/>
        </w:rPr>
        <w:t>domestic</w:t>
      </w:r>
      <w:r w:rsidRPr="00BB10E5">
        <w:rPr>
          <w:rFonts w:asciiTheme="minorHAnsi" w:hAnsiTheme="minorHAnsi" w:cstheme="minorHAnsi"/>
          <w:sz w:val="16"/>
          <w:highlight w:val="cyan"/>
        </w:rPr>
        <w:t xml:space="preserve">. </w:t>
      </w:r>
      <w:r w:rsidRPr="00BB10E5">
        <w:rPr>
          <w:rStyle w:val="StyleUnderline"/>
          <w:rFonts w:asciiTheme="minorHAnsi" w:hAnsiTheme="minorHAnsi" w:cstheme="minorHAnsi"/>
          <w:highlight w:val="cyan"/>
        </w:rPr>
        <w:t>He</w:t>
      </w:r>
      <w:r w:rsidRPr="00DD78E9">
        <w:rPr>
          <w:rStyle w:val="StyleUnderline"/>
          <w:rFonts w:asciiTheme="minorHAnsi" w:hAnsiTheme="minorHAnsi" w:cstheme="minorHAnsi"/>
        </w:rPr>
        <w:t xml:space="preserve"> has an ambitious program that logically </w:t>
      </w:r>
      <w:r w:rsidRPr="00BB10E5">
        <w:rPr>
          <w:rStyle w:val="Emphasis"/>
          <w:rFonts w:asciiTheme="minorHAnsi" w:hAnsiTheme="minorHAnsi" w:cstheme="minorHAnsi"/>
          <w:highlight w:val="cyan"/>
        </w:rPr>
        <w:t>calls for more economic ties with the West</w:t>
      </w:r>
      <w:r w:rsidRPr="00DD78E9">
        <w:rPr>
          <w:rFonts w:asciiTheme="minorHAnsi" w:hAnsiTheme="minorHAnsi" w:cstheme="minorHAnsi"/>
          <w:sz w:val="16"/>
        </w:rPr>
        <w:t xml:space="preserve">. To move forward, </w:t>
      </w:r>
      <w:r w:rsidRPr="00DD78E9">
        <w:rPr>
          <w:rStyle w:val="StyleUnderline"/>
          <w:rFonts w:asciiTheme="minorHAnsi" w:hAnsiTheme="minorHAnsi" w:cstheme="minorHAnsi"/>
        </w:rPr>
        <w:t xml:space="preserve">he is </w:t>
      </w:r>
      <w:r w:rsidRPr="00BB10E5">
        <w:rPr>
          <w:rStyle w:val="StyleUnderline"/>
          <w:rFonts w:asciiTheme="minorHAnsi" w:hAnsiTheme="minorHAnsi" w:cstheme="minorHAnsi"/>
          <w:highlight w:val="cyan"/>
        </w:rPr>
        <w:t xml:space="preserve">looking to </w:t>
      </w:r>
      <w:r w:rsidRPr="00BB10E5">
        <w:rPr>
          <w:rStyle w:val="Emphasis"/>
          <w:rFonts w:asciiTheme="minorHAnsi" w:hAnsiTheme="minorHAnsi" w:cstheme="minorHAnsi"/>
          <w:highlight w:val="cyan"/>
        </w:rPr>
        <w:t>ease tensions with the EU and</w:t>
      </w:r>
      <w:r w:rsidRPr="00DD78E9">
        <w:rPr>
          <w:rStyle w:val="Emphasis"/>
          <w:rFonts w:asciiTheme="minorHAnsi" w:hAnsiTheme="minorHAnsi" w:cstheme="minorHAnsi"/>
        </w:rPr>
        <w:t xml:space="preserve"> the </w:t>
      </w:r>
      <w:r w:rsidRPr="00BB10E5">
        <w:rPr>
          <w:rStyle w:val="Emphasis"/>
          <w:rFonts w:asciiTheme="minorHAnsi" w:hAnsiTheme="minorHAnsi" w:cstheme="minorHAnsi"/>
          <w:highlight w:val="cyan"/>
        </w:rPr>
        <w:t>U.S</w:t>
      </w:r>
      <w:r w:rsidRPr="00DD78E9">
        <w:rPr>
          <w:rFonts w:asciiTheme="minorHAnsi" w:hAnsiTheme="minorHAnsi" w:cstheme="minorHAnsi"/>
          <w:sz w:val="16"/>
        </w:rPr>
        <w:t xml:space="preserve">. What Putin wanted to get out of Helsinki was mainly to start a dialogue with Washington. Those hopes are now visibly going up in smoke. It is safe to bet that Russia will continue to face the same opposition from a coalition of U.S. and EU interests. The first détente in the hybrid war between Russia and the West was indeed nipped in the bud by Trump’s behavior and the vehemence of his domestic critics. So be it. </w:t>
      </w:r>
      <w:r w:rsidRPr="00DD78E9">
        <w:rPr>
          <w:rStyle w:val="StyleUnderline"/>
          <w:rFonts w:asciiTheme="minorHAnsi" w:hAnsiTheme="minorHAnsi" w:cstheme="minorHAnsi"/>
        </w:rPr>
        <w:t>Moscow will not capitulate</w:t>
      </w:r>
      <w:r w:rsidRPr="00DD78E9">
        <w:rPr>
          <w:rFonts w:asciiTheme="minorHAnsi" w:hAnsiTheme="minorHAnsi" w:cstheme="minorHAnsi"/>
          <w:sz w:val="16"/>
        </w:rPr>
        <w:t xml:space="preserve">, </w:t>
      </w:r>
      <w:r w:rsidRPr="00DD78E9">
        <w:rPr>
          <w:rStyle w:val="StyleUnderline"/>
          <w:rFonts w:asciiTheme="minorHAnsi" w:hAnsiTheme="minorHAnsi" w:cstheme="minorHAnsi"/>
        </w:rPr>
        <w:t>and will indeed push back</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But </w:t>
      </w:r>
      <w:r w:rsidRPr="00BB10E5">
        <w:rPr>
          <w:rStyle w:val="StyleUnderline"/>
          <w:rFonts w:asciiTheme="minorHAnsi" w:hAnsiTheme="minorHAnsi" w:cstheme="minorHAnsi"/>
          <w:highlight w:val="cyan"/>
        </w:rPr>
        <w:t xml:space="preserve">it’s </w:t>
      </w:r>
      <w:r w:rsidRPr="00BB10E5">
        <w:rPr>
          <w:rStyle w:val="Emphasis"/>
          <w:rFonts w:asciiTheme="minorHAnsi" w:hAnsiTheme="minorHAnsi" w:cstheme="minorHAnsi"/>
          <w:highlight w:val="cyan"/>
        </w:rPr>
        <w:t>not likely to take the form of an aggressive</w:t>
      </w:r>
      <w:r w:rsidRPr="00DD78E9">
        <w:rPr>
          <w:rStyle w:val="Emphasis"/>
          <w:rFonts w:asciiTheme="minorHAnsi" w:hAnsiTheme="minorHAnsi" w:cstheme="minorHAnsi"/>
        </w:rPr>
        <w:t xml:space="preserve">, overt </w:t>
      </w:r>
      <w:r w:rsidRPr="00BB10E5">
        <w:rPr>
          <w:rStyle w:val="Emphasis"/>
          <w:rFonts w:asciiTheme="minorHAnsi" w:hAnsiTheme="minorHAnsi" w:cstheme="minorHAnsi"/>
          <w:highlight w:val="cyan"/>
        </w:rPr>
        <w:t>military attack</w:t>
      </w:r>
      <w:r w:rsidRPr="00BB10E5">
        <w:rPr>
          <w:rStyle w:val="StyleUnderline"/>
          <w:rFonts w:asciiTheme="minorHAnsi" w:hAnsiTheme="minorHAnsi" w:cstheme="minorHAnsi"/>
          <w:highlight w:val="cyan"/>
        </w:rPr>
        <w:t>.</w:t>
      </w:r>
      <w:r w:rsidRPr="00BB10E5">
        <w:rPr>
          <w:rFonts w:asciiTheme="minorHAnsi" w:hAnsiTheme="minorHAnsi" w:cstheme="minorHAnsi"/>
          <w:sz w:val="16"/>
          <w:highlight w:val="cyan"/>
        </w:rPr>
        <w:t xml:space="preserve"> </w:t>
      </w:r>
      <w:r w:rsidRPr="00BB10E5">
        <w:rPr>
          <w:rStyle w:val="StyleUnderline"/>
          <w:rFonts w:asciiTheme="minorHAnsi" w:hAnsiTheme="minorHAnsi" w:cstheme="minorHAnsi"/>
          <w:highlight w:val="cyan"/>
        </w:rPr>
        <w:t>Fears of</w:t>
      </w:r>
      <w:r w:rsidRPr="00DD78E9">
        <w:rPr>
          <w:rStyle w:val="StyleUnderline"/>
          <w:rFonts w:asciiTheme="minorHAnsi" w:hAnsiTheme="minorHAnsi" w:cstheme="minorHAnsi"/>
        </w:rPr>
        <w:t xml:space="preserve"> new </w:t>
      </w:r>
      <w:r w:rsidRPr="00BB10E5">
        <w:rPr>
          <w:rStyle w:val="StyleUnderline"/>
          <w:rFonts w:asciiTheme="minorHAnsi" w:hAnsiTheme="minorHAnsi" w:cstheme="minorHAnsi"/>
          <w:highlight w:val="cyan"/>
        </w:rPr>
        <w:t xml:space="preserve">wars are </w:t>
      </w:r>
      <w:r w:rsidRPr="00BB10E5">
        <w:rPr>
          <w:rStyle w:val="Emphasis"/>
          <w:rFonts w:asciiTheme="minorHAnsi" w:hAnsiTheme="minorHAnsi" w:cstheme="minorHAnsi"/>
          <w:highlight w:val="cyan"/>
        </w:rPr>
        <w:t>far from accurate</w:t>
      </w:r>
      <w:r w:rsidRPr="00DD78E9">
        <w:rPr>
          <w:rStyle w:val="StyleUnderline"/>
          <w:rFonts w:asciiTheme="minorHAnsi" w:hAnsiTheme="minorHAnsi" w:cstheme="minorHAnsi"/>
        </w:rPr>
        <w:t xml:space="preserve">. Moscow’s strategy should now be one of </w:t>
      </w:r>
      <w:r w:rsidRPr="00DD78E9">
        <w:rPr>
          <w:rStyle w:val="Emphasis"/>
          <w:rFonts w:asciiTheme="minorHAnsi" w:hAnsiTheme="minorHAnsi" w:cstheme="minorHAnsi"/>
        </w:rPr>
        <w:t>patience</w:t>
      </w:r>
      <w:r w:rsidRPr="00DD78E9">
        <w:rPr>
          <w:rFonts w:asciiTheme="minorHAnsi" w:hAnsiTheme="minorHAnsi" w:cstheme="minorHAnsi"/>
          <w:sz w:val="16"/>
        </w:rPr>
        <w:t xml:space="preserve">, </w:t>
      </w:r>
      <w:r w:rsidRPr="00DD78E9">
        <w:rPr>
          <w:rStyle w:val="StyleUnderline"/>
          <w:rFonts w:asciiTheme="minorHAnsi" w:hAnsiTheme="minorHAnsi" w:cstheme="minorHAnsi"/>
        </w:rPr>
        <w:t>leaving America and Europe to their own devices and focusing on relations with countries far more relevant to its future</w:t>
      </w:r>
      <w:r w:rsidRPr="00DD78E9">
        <w:rPr>
          <w:rFonts w:asciiTheme="minorHAnsi" w:hAnsiTheme="minorHAnsi" w:cstheme="minorHAnsi"/>
          <w:sz w:val="16"/>
        </w:rPr>
        <w:t xml:space="preserve">: </w:t>
      </w:r>
      <w:r w:rsidRPr="00DD78E9">
        <w:rPr>
          <w:rStyle w:val="StyleUnderline"/>
          <w:rFonts w:asciiTheme="minorHAnsi" w:hAnsiTheme="minorHAnsi" w:cstheme="minorHAnsi"/>
        </w:rPr>
        <w:t>Asia and the Middle East</w:t>
      </w:r>
      <w:r w:rsidRPr="00DD78E9">
        <w:rPr>
          <w:rFonts w:asciiTheme="minorHAnsi" w:hAnsiTheme="minorHAnsi" w:cstheme="minorHAnsi"/>
          <w:sz w:val="16"/>
        </w:rPr>
        <w:t>.</w:t>
      </w:r>
    </w:p>
    <w:p w14:paraId="545DD35B" w14:textId="77777777" w:rsidR="00A473AB" w:rsidRPr="00DD78E9" w:rsidRDefault="00A473AB" w:rsidP="00A473AB">
      <w:pPr>
        <w:pStyle w:val="Heading4"/>
        <w:rPr>
          <w:rFonts w:asciiTheme="minorHAnsi" w:hAnsiTheme="minorHAnsi" w:cstheme="minorHAnsi"/>
        </w:rPr>
      </w:pPr>
      <w:r w:rsidRPr="00DD78E9">
        <w:rPr>
          <w:rFonts w:asciiTheme="minorHAnsi" w:hAnsiTheme="minorHAnsi" w:cstheme="minorHAnsi"/>
        </w:rPr>
        <w:t>No US-Russia war</w:t>
      </w:r>
    </w:p>
    <w:p w14:paraId="2E823AFA" w14:textId="77777777" w:rsidR="00A473AB" w:rsidRPr="00DD78E9" w:rsidRDefault="00A473AB" w:rsidP="00A473AB">
      <w:pPr>
        <w:rPr>
          <w:rFonts w:asciiTheme="minorHAnsi" w:hAnsiTheme="minorHAnsi" w:cstheme="minorHAnsi"/>
        </w:rPr>
      </w:pPr>
      <w:r w:rsidRPr="00DD78E9">
        <w:rPr>
          <w:rFonts w:asciiTheme="minorHAnsi" w:hAnsiTheme="minorHAnsi" w:cstheme="minorHAnsi"/>
        </w:rPr>
        <w:t xml:space="preserve">Andrew </w:t>
      </w:r>
      <w:r w:rsidRPr="00DD78E9">
        <w:rPr>
          <w:rStyle w:val="Style13ptBold"/>
          <w:rFonts w:asciiTheme="minorHAnsi" w:hAnsiTheme="minorHAnsi" w:cstheme="minorHAnsi"/>
        </w:rPr>
        <w:t>Korybko 18</w:t>
      </w:r>
      <w:r w:rsidRPr="00DD78E9">
        <w:rPr>
          <w:rFonts w:asciiTheme="minorHAnsi" w:hAnsiTheme="minorHAnsi" w:cstheme="minorHAnsi"/>
        </w:rPr>
        <w:t>, member of the expert council for the Institute of Strategic Studies and Predictions at the People’s Friendship University of Russia, "The World War III Media Hype is Misplaced: The US-Russian Arms Competition Might Stabilize Their Standoff in Syria", https://www.globalresearch.ca/the-world-war-iii-media-hype-is-misplaced-the-us-russian-arms-competition-might-stabilize-their-standoff-in-syria/5635701</w:t>
      </w:r>
    </w:p>
    <w:p w14:paraId="551D5865" w14:textId="77777777" w:rsidR="00A473AB" w:rsidRPr="00BB10E5" w:rsidRDefault="00A473AB" w:rsidP="00A473AB">
      <w:pPr>
        <w:rPr>
          <w:rStyle w:val="StyleUnderline"/>
          <w:rFonts w:asciiTheme="minorHAnsi" w:hAnsiTheme="minorHAnsi" w:cstheme="minorHAnsi"/>
          <w:highlight w:val="cyan"/>
        </w:rPr>
      </w:pPr>
      <w:r w:rsidRPr="00DD78E9">
        <w:rPr>
          <w:rStyle w:val="StyleUnderline"/>
          <w:rFonts w:asciiTheme="minorHAnsi" w:hAnsiTheme="minorHAnsi" w:cstheme="minorHAnsi"/>
        </w:rPr>
        <w:t>There are a lot of fast-moving events happening right now</w:t>
      </w:r>
      <w:r w:rsidRPr="00DD78E9">
        <w:rPr>
          <w:rFonts w:asciiTheme="minorHAnsi" w:hAnsiTheme="minorHAnsi" w:cstheme="minorHAnsi"/>
          <w:sz w:val="12"/>
        </w:rPr>
        <w:t xml:space="preserve"> surrounding the latest Syrian Crisis, and it’s not the point of this article to review them all in detail, which is why the author recommends that the reader check out his previous analysis about “</w:t>
      </w:r>
      <w:hyperlink r:id="rId13" w:tgtFrame="_blank" w:history="1">
        <w:r w:rsidRPr="00DD78E9">
          <w:rPr>
            <w:rStyle w:val="Hyperlink"/>
            <w:rFonts w:asciiTheme="minorHAnsi" w:hAnsiTheme="minorHAnsi" w:cstheme="minorHAnsi"/>
            <w:sz w:val="12"/>
          </w:rPr>
          <w:t>The Suspicious Timing Of The Latest Provocations In Syria</w:t>
        </w:r>
      </w:hyperlink>
      <w:r w:rsidRPr="00DD78E9">
        <w:rPr>
          <w:rFonts w:asciiTheme="minorHAnsi" w:hAnsiTheme="minorHAnsi" w:cstheme="minorHAnsi"/>
          <w:sz w:val="12"/>
        </w:rPr>
        <w:t xml:space="preserve">” and his </w:t>
      </w:r>
      <w:hyperlink r:id="rId14" w:tgtFrame="_blank" w:history="1">
        <w:r w:rsidRPr="00DD78E9">
          <w:rPr>
            <w:rStyle w:val="Hyperlink"/>
            <w:rFonts w:asciiTheme="minorHAnsi" w:hAnsiTheme="minorHAnsi" w:cstheme="minorHAnsi"/>
            <w:sz w:val="12"/>
          </w:rPr>
          <w:t>follow-up Facebook post</w:t>
        </w:r>
      </w:hyperlink>
      <w:r w:rsidRPr="00DD78E9">
        <w:rPr>
          <w:rFonts w:asciiTheme="minorHAnsi" w:hAnsiTheme="minorHAnsi" w:cstheme="minorHAnsi"/>
          <w:sz w:val="12"/>
        </w:rPr>
        <w:t xml:space="preserve"> from this morning about why the </w:t>
      </w:r>
      <w:hyperlink r:id="rId15" w:tgtFrame="_blank" w:history="1">
        <w:r w:rsidRPr="00BB10E5">
          <w:rPr>
            <w:rStyle w:val="StyleUnderline"/>
            <w:rFonts w:asciiTheme="minorHAnsi" w:hAnsiTheme="minorHAnsi" w:cstheme="minorHAnsi"/>
            <w:highlight w:val="cyan"/>
          </w:rPr>
          <w:t>Alt-Media</w:t>
        </w:r>
      </w:hyperlink>
      <w:r w:rsidRPr="00BB10E5">
        <w:rPr>
          <w:rStyle w:val="StyleUnderline"/>
          <w:rFonts w:asciiTheme="minorHAnsi" w:hAnsiTheme="minorHAnsi" w:cstheme="minorHAnsi"/>
          <w:highlight w:val="cyan"/>
        </w:rPr>
        <w:t>-driven hype about World War III is totally misplaced. The US-Russian standoff has rhetorically</w:t>
      </w:r>
      <w:r w:rsidRPr="00DD78E9">
        <w:rPr>
          <w:rStyle w:val="StyleUnderline"/>
          <w:rFonts w:asciiTheme="minorHAnsi" w:hAnsiTheme="minorHAnsi" w:cstheme="minorHAnsi"/>
        </w:rPr>
        <w:t xml:space="preserve"> </w:t>
      </w:r>
      <w:r w:rsidRPr="00BB10E5">
        <w:rPr>
          <w:rStyle w:val="StyleUnderline"/>
          <w:rFonts w:asciiTheme="minorHAnsi" w:hAnsiTheme="minorHAnsi" w:cstheme="minorHAnsi"/>
          <w:highlight w:val="cyan"/>
        </w:rPr>
        <w:t>escalated</w:t>
      </w:r>
      <w:r w:rsidRPr="00DD78E9">
        <w:rPr>
          <w:rStyle w:val="StyleUnderline"/>
          <w:rFonts w:asciiTheme="minorHAnsi" w:hAnsiTheme="minorHAnsi" w:cstheme="minorHAnsi"/>
        </w:rPr>
        <w:t xml:space="preserve"> to the point where both Great Powers have to do something otherwise they’ll “lose face” and subsequent “prestige”,</w:t>
      </w:r>
      <w:r w:rsidRPr="00DD78E9">
        <w:rPr>
          <w:rFonts w:asciiTheme="minorHAnsi" w:hAnsiTheme="minorHAnsi" w:cstheme="minorHAnsi"/>
          <w:sz w:val="12"/>
        </w:rPr>
        <w:t xml:space="preserve"> </w:t>
      </w:r>
      <w:r w:rsidRPr="00DD78E9">
        <w:rPr>
          <w:rStyle w:val="StyleUnderline"/>
          <w:rFonts w:asciiTheme="minorHAnsi" w:hAnsiTheme="minorHAnsi" w:cstheme="minorHAnsi"/>
        </w:rPr>
        <w:t xml:space="preserve">which is why the US </w:t>
      </w:r>
      <w:hyperlink r:id="rId16" w:tgtFrame="_blank" w:history="1">
        <w:r w:rsidRPr="00DD78E9">
          <w:rPr>
            <w:rStyle w:val="StyleUnderline"/>
            <w:rFonts w:asciiTheme="minorHAnsi" w:hAnsiTheme="minorHAnsi" w:cstheme="minorHAnsi"/>
          </w:rPr>
          <w:t>looks ready to hit Syria</w:t>
        </w:r>
      </w:hyperlink>
      <w:r w:rsidRPr="00DD78E9">
        <w:rPr>
          <w:rStyle w:val="StyleUnderline"/>
          <w:rFonts w:asciiTheme="minorHAnsi" w:hAnsiTheme="minorHAnsi" w:cstheme="minorHAnsi"/>
        </w:rPr>
        <w:t xml:space="preserve"> while Russia may very well militarily respond</w:t>
      </w:r>
      <w:r w:rsidRPr="00DD78E9">
        <w:rPr>
          <w:rFonts w:asciiTheme="minorHAnsi" w:hAnsiTheme="minorHAnsi" w:cstheme="minorHAnsi"/>
          <w:sz w:val="12"/>
        </w:rPr>
        <w:t xml:space="preserve">, </w:t>
      </w:r>
      <w:r w:rsidRPr="00BB10E5">
        <w:rPr>
          <w:rStyle w:val="StyleUnderline"/>
          <w:rFonts w:asciiTheme="minorHAnsi" w:hAnsiTheme="minorHAnsi" w:cstheme="minorHAnsi"/>
          <w:highlight w:val="cyan"/>
        </w:rPr>
        <w:t>but</w:t>
      </w:r>
      <w:r w:rsidRPr="00DD78E9">
        <w:rPr>
          <w:rStyle w:val="StyleUnderline"/>
          <w:rFonts w:asciiTheme="minorHAnsi" w:hAnsiTheme="minorHAnsi" w:cstheme="minorHAnsi"/>
        </w:rPr>
        <w:t xml:space="preserve"> </w:t>
      </w:r>
      <w:r w:rsidRPr="00BB10E5">
        <w:rPr>
          <w:rStyle w:val="StyleUnderline"/>
          <w:rFonts w:asciiTheme="minorHAnsi" w:hAnsiTheme="minorHAnsi" w:cstheme="minorHAnsi"/>
          <w:highlight w:val="cyan"/>
        </w:rPr>
        <w:t>neither</w:t>
      </w:r>
      <w:r w:rsidRPr="00DD78E9">
        <w:rPr>
          <w:rStyle w:val="StyleUnderline"/>
          <w:rFonts w:asciiTheme="minorHAnsi" w:hAnsiTheme="minorHAnsi" w:cstheme="minorHAnsi"/>
        </w:rPr>
        <w:t xml:space="preserve"> of these </w:t>
      </w:r>
      <w:r w:rsidRPr="00BB10E5">
        <w:rPr>
          <w:rStyle w:val="StyleUnderline"/>
          <w:rFonts w:asciiTheme="minorHAnsi" w:hAnsiTheme="minorHAnsi" w:cstheme="minorHAnsi"/>
          <w:highlight w:val="cyan"/>
        </w:rPr>
        <w:t>actions are guaranteed</w:t>
      </w:r>
      <w:r w:rsidRPr="00DD78E9">
        <w:rPr>
          <w:rStyle w:val="StyleUnderline"/>
          <w:rFonts w:asciiTheme="minorHAnsi" w:hAnsiTheme="minorHAnsi" w:cstheme="minorHAnsi"/>
        </w:rPr>
        <w:t xml:space="preserve"> </w:t>
      </w:r>
      <w:r w:rsidRPr="00BB10E5">
        <w:rPr>
          <w:rStyle w:val="StyleUnderline"/>
          <w:rFonts w:asciiTheme="minorHAnsi" w:hAnsiTheme="minorHAnsi" w:cstheme="minorHAnsi"/>
          <w:highlight w:val="cyan"/>
        </w:rPr>
        <w:t>to be “substantial</w:t>
      </w:r>
      <w:r w:rsidRPr="00DD78E9">
        <w:rPr>
          <w:rStyle w:val="StyleUnderline"/>
          <w:rFonts w:asciiTheme="minorHAnsi" w:hAnsiTheme="minorHAnsi" w:cstheme="minorHAnsi"/>
        </w:rPr>
        <w:t xml:space="preserve">” </w:t>
      </w:r>
      <w:r w:rsidRPr="00BB10E5">
        <w:rPr>
          <w:rStyle w:val="StyleUnderline"/>
          <w:rFonts w:asciiTheme="minorHAnsi" w:hAnsiTheme="minorHAnsi" w:cstheme="minorHAnsi"/>
          <w:highlight w:val="cyan"/>
        </w:rPr>
        <w:t>and could</w:t>
      </w:r>
      <w:r w:rsidRPr="00DD78E9">
        <w:rPr>
          <w:rStyle w:val="StyleUnderline"/>
          <w:rFonts w:asciiTheme="minorHAnsi" w:hAnsiTheme="minorHAnsi" w:cstheme="minorHAnsi"/>
        </w:rPr>
        <w:t xml:space="preserve"> very likely just </w:t>
      </w:r>
      <w:r w:rsidRPr="00BB10E5">
        <w:rPr>
          <w:rStyle w:val="StyleUnderline"/>
          <w:rFonts w:asciiTheme="minorHAnsi" w:hAnsiTheme="minorHAnsi" w:cstheme="minorHAnsi"/>
          <w:highlight w:val="cyan"/>
        </w:rPr>
        <w:t>be</w:t>
      </w:r>
      <w:r w:rsidRPr="00DD78E9">
        <w:rPr>
          <w:rStyle w:val="StyleUnderline"/>
          <w:rFonts w:asciiTheme="minorHAnsi" w:hAnsiTheme="minorHAnsi" w:cstheme="minorHAnsi"/>
        </w:rPr>
        <w:t xml:space="preserve"> “</w:t>
      </w:r>
      <w:r w:rsidRPr="00BB10E5">
        <w:rPr>
          <w:rStyle w:val="Emphasis"/>
          <w:rFonts w:asciiTheme="minorHAnsi" w:hAnsiTheme="minorHAnsi" w:cstheme="minorHAnsi"/>
          <w:highlight w:val="cyan"/>
        </w:rPr>
        <w:t>superficial</w:t>
      </w:r>
      <w:r w:rsidRPr="00DD78E9">
        <w:rPr>
          <w:rStyle w:val="StyleUnderline"/>
          <w:rFonts w:asciiTheme="minorHAnsi" w:hAnsiTheme="minorHAnsi" w:cstheme="minorHAnsi"/>
        </w:rPr>
        <w:t xml:space="preserve">” in order to keep their </w:t>
      </w:r>
      <w:r w:rsidRPr="00DD78E9">
        <w:rPr>
          <w:rStyle w:val="Emphasis"/>
          <w:rFonts w:asciiTheme="minorHAnsi" w:hAnsiTheme="minorHAnsi" w:cstheme="minorHAnsi"/>
        </w:rPr>
        <w:t xml:space="preserve">delicate “dance” </w:t>
      </w:r>
      <w:r w:rsidRPr="00DD78E9">
        <w:rPr>
          <w:rStyle w:val="StyleUnderline"/>
          <w:rFonts w:asciiTheme="minorHAnsi" w:hAnsiTheme="minorHAnsi" w:cstheme="minorHAnsi"/>
        </w:rPr>
        <w:t xml:space="preserve">going. </w:t>
      </w:r>
      <w:r w:rsidRPr="00BB10E5">
        <w:rPr>
          <w:rStyle w:val="StyleUnderline"/>
          <w:rFonts w:asciiTheme="minorHAnsi" w:hAnsiTheme="minorHAnsi" w:cstheme="minorHAnsi"/>
          <w:highlight w:val="cyan"/>
        </w:rPr>
        <w:t>The US</w:t>
      </w:r>
      <w:r w:rsidRPr="00BB10E5">
        <w:rPr>
          <w:rFonts w:asciiTheme="minorHAnsi" w:hAnsiTheme="minorHAnsi" w:cstheme="minorHAnsi"/>
          <w:sz w:val="12"/>
          <w:highlight w:val="cyan"/>
        </w:rPr>
        <w:t xml:space="preserve"> </w:t>
      </w:r>
      <w:r w:rsidRPr="00BB10E5">
        <w:rPr>
          <w:rStyle w:val="Emphasis"/>
          <w:rFonts w:asciiTheme="minorHAnsi" w:hAnsiTheme="minorHAnsi" w:cstheme="minorHAnsi"/>
          <w:highlight w:val="cyan"/>
        </w:rPr>
        <w:t>knows</w:t>
      </w:r>
      <w:r w:rsidRPr="00DD78E9">
        <w:rPr>
          <w:rFonts w:asciiTheme="minorHAnsi" w:hAnsiTheme="minorHAnsi" w:cstheme="minorHAnsi"/>
          <w:sz w:val="12"/>
        </w:rPr>
        <w:t xml:space="preserve"> </w:t>
      </w:r>
      <w:r w:rsidRPr="00DD78E9">
        <w:rPr>
          <w:rStyle w:val="StyleUnderline"/>
          <w:rFonts w:asciiTheme="minorHAnsi" w:hAnsiTheme="minorHAnsi" w:cstheme="minorHAnsi"/>
        </w:rPr>
        <w:t xml:space="preserve">that </w:t>
      </w:r>
      <w:r w:rsidRPr="00BB10E5">
        <w:rPr>
          <w:rStyle w:val="StyleUnderline"/>
          <w:rFonts w:asciiTheme="minorHAnsi" w:hAnsiTheme="minorHAnsi" w:cstheme="minorHAnsi"/>
          <w:highlight w:val="cyan"/>
        </w:rPr>
        <w:t>endangering</w:t>
      </w:r>
      <w:r w:rsidRPr="00DD78E9">
        <w:rPr>
          <w:rStyle w:val="StyleUnderline"/>
          <w:rFonts w:asciiTheme="minorHAnsi" w:hAnsiTheme="minorHAnsi" w:cstheme="minorHAnsi"/>
        </w:rPr>
        <w:t xml:space="preserve"> the </w:t>
      </w:r>
      <w:r w:rsidRPr="00BB10E5">
        <w:rPr>
          <w:rStyle w:val="StyleUnderline"/>
          <w:rFonts w:asciiTheme="minorHAnsi" w:hAnsiTheme="minorHAnsi" w:cstheme="minorHAnsi"/>
          <w:highlight w:val="cyan"/>
        </w:rPr>
        <w:t>lives of</w:t>
      </w:r>
      <w:r w:rsidRPr="00DD78E9">
        <w:rPr>
          <w:rStyle w:val="StyleUnderline"/>
          <w:rFonts w:asciiTheme="minorHAnsi" w:hAnsiTheme="minorHAnsi" w:cstheme="minorHAnsi"/>
        </w:rPr>
        <w:t xml:space="preserve"> </w:t>
      </w:r>
      <w:r w:rsidRPr="00BB10E5">
        <w:rPr>
          <w:rStyle w:val="StyleUnderline"/>
          <w:rFonts w:asciiTheme="minorHAnsi" w:hAnsiTheme="minorHAnsi" w:cstheme="minorHAnsi"/>
          <w:highlight w:val="cyan"/>
        </w:rPr>
        <w:t>Russian servicemen</w:t>
      </w:r>
      <w:r w:rsidRPr="00DD78E9">
        <w:rPr>
          <w:rStyle w:val="StyleUnderline"/>
          <w:rFonts w:asciiTheme="minorHAnsi" w:hAnsiTheme="minorHAnsi" w:cstheme="minorHAnsi"/>
        </w:rPr>
        <w:t xml:space="preserve"> </w:t>
      </w:r>
      <w:r w:rsidRPr="00BB10E5">
        <w:rPr>
          <w:rStyle w:val="StyleUnderline"/>
          <w:rFonts w:asciiTheme="minorHAnsi" w:hAnsiTheme="minorHAnsi" w:cstheme="minorHAnsi"/>
          <w:highlight w:val="cyan"/>
        </w:rPr>
        <w:t>would</w:t>
      </w:r>
      <w:r w:rsidRPr="00DD78E9">
        <w:rPr>
          <w:rStyle w:val="StyleUnderline"/>
          <w:rFonts w:asciiTheme="minorHAnsi" w:hAnsiTheme="minorHAnsi" w:cstheme="minorHAnsi"/>
        </w:rPr>
        <w:t xml:space="preserve"> </w:t>
      </w:r>
      <w:r w:rsidRPr="00DD78E9">
        <w:rPr>
          <w:rStyle w:val="Emphasis"/>
          <w:rFonts w:asciiTheme="minorHAnsi" w:hAnsiTheme="minorHAnsi" w:cstheme="minorHAnsi"/>
        </w:rPr>
        <w:t xml:space="preserve">automatically </w:t>
      </w:r>
      <w:r w:rsidRPr="00BB10E5">
        <w:rPr>
          <w:rStyle w:val="Emphasis"/>
          <w:rFonts w:asciiTheme="minorHAnsi" w:hAnsiTheme="minorHAnsi" w:cstheme="minorHAnsi"/>
          <w:highlight w:val="cyan"/>
        </w:rPr>
        <w:t>trigger</w:t>
      </w:r>
      <w:r w:rsidRPr="00DD78E9">
        <w:rPr>
          <w:rStyle w:val="Emphasis"/>
          <w:rFonts w:asciiTheme="minorHAnsi" w:hAnsiTheme="minorHAnsi" w:cstheme="minorHAnsi"/>
        </w:rPr>
        <w:t xml:space="preserve"> </w:t>
      </w:r>
      <w:r w:rsidRPr="00BB10E5">
        <w:rPr>
          <w:rStyle w:val="Emphasis"/>
          <w:rFonts w:asciiTheme="minorHAnsi" w:hAnsiTheme="minorHAnsi" w:cstheme="minorHAnsi"/>
          <w:highlight w:val="cyan"/>
        </w:rPr>
        <w:t>the tripwire</w:t>
      </w:r>
      <w:r w:rsidRPr="00DD78E9">
        <w:rPr>
          <w:rFonts w:asciiTheme="minorHAnsi" w:hAnsiTheme="minorHAnsi" w:cstheme="minorHAnsi"/>
          <w:sz w:val="12"/>
        </w:rPr>
        <w:t xml:space="preserve"> </w:t>
      </w:r>
      <w:r w:rsidRPr="00DD78E9">
        <w:rPr>
          <w:rStyle w:val="StyleUnderline"/>
          <w:rFonts w:asciiTheme="minorHAnsi" w:hAnsiTheme="minorHAnsi" w:cstheme="minorHAnsi"/>
        </w:rPr>
        <w:t>that would necessitate Moscow undertaking a decisive military response</w:t>
      </w:r>
      <w:r w:rsidRPr="00DD78E9">
        <w:rPr>
          <w:rFonts w:asciiTheme="minorHAnsi" w:hAnsiTheme="minorHAnsi" w:cstheme="minorHAnsi"/>
          <w:sz w:val="12"/>
        </w:rPr>
        <w:t xml:space="preserve">, </w:t>
      </w:r>
      <w:r w:rsidRPr="00BB10E5">
        <w:rPr>
          <w:rStyle w:val="StyleUnderline"/>
          <w:rFonts w:asciiTheme="minorHAnsi" w:hAnsiTheme="minorHAnsi" w:cstheme="minorHAnsi"/>
          <w:highlight w:val="cyan"/>
        </w:rPr>
        <w:t>hence</w:t>
      </w:r>
      <w:r w:rsidRPr="00DD78E9">
        <w:rPr>
          <w:rStyle w:val="StyleUnderline"/>
          <w:rFonts w:asciiTheme="minorHAnsi" w:hAnsiTheme="minorHAnsi" w:cstheme="minorHAnsi"/>
        </w:rPr>
        <w:t xml:space="preserve"> why </w:t>
      </w:r>
      <w:r w:rsidRPr="00BB10E5">
        <w:rPr>
          <w:rStyle w:val="StyleUnderline"/>
          <w:rFonts w:asciiTheme="minorHAnsi" w:hAnsiTheme="minorHAnsi" w:cstheme="minorHAnsi"/>
          <w:highlight w:val="cyan"/>
        </w:rPr>
        <w:t>this</w:t>
      </w:r>
      <w:r w:rsidRPr="00DD78E9">
        <w:rPr>
          <w:rFonts w:asciiTheme="minorHAnsi" w:hAnsiTheme="minorHAnsi" w:cstheme="minorHAnsi"/>
          <w:sz w:val="12"/>
        </w:rPr>
        <w:t xml:space="preserve"> probably </w:t>
      </w:r>
      <w:r w:rsidRPr="00BB10E5">
        <w:rPr>
          <w:rStyle w:val="Emphasis"/>
          <w:rFonts w:asciiTheme="minorHAnsi" w:hAnsiTheme="minorHAnsi" w:cstheme="minorHAnsi"/>
          <w:highlight w:val="cyan"/>
        </w:rPr>
        <w:t>won’t happen</w:t>
      </w:r>
      <w:r w:rsidRPr="00DD78E9">
        <w:rPr>
          <w:rFonts w:asciiTheme="minorHAnsi" w:hAnsiTheme="minorHAnsi" w:cstheme="minorHAnsi"/>
          <w:sz w:val="12"/>
        </w:rPr>
        <w:t xml:space="preserve"> </w:t>
      </w:r>
      <w:r w:rsidRPr="00DD78E9">
        <w:rPr>
          <w:rStyle w:val="StyleUnderline"/>
          <w:rFonts w:asciiTheme="minorHAnsi" w:hAnsiTheme="minorHAnsi" w:cstheme="minorHAnsi"/>
        </w:rPr>
        <w:t xml:space="preserve">and the so-called “deconfliction mechanisms” will be relied upon </w:t>
      </w:r>
      <w:r w:rsidRPr="00DD78E9">
        <w:rPr>
          <w:rStyle w:val="Emphasis"/>
          <w:rFonts w:asciiTheme="minorHAnsi" w:hAnsiTheme="minorHAnsi" w:cstheme="minorHAnsi"/>
        </w:rPr>
        <w:t>instead</w:t>
      </w:r>
      <w:r w:rsidRPr="00DD78E9">
        <w:rPr>
          <w:rFonts w:asciiTheme="minorHAnsi" w:hAnsiTheme="minorHAnsi" w:cstheme="minorHAnsi"/>
          <w:sz w:val="12"/>
        </w:rPr>
        <w:t xml:space="preserve"> </w:t>
      </w:r>
      <w:r w:rsidRPr="00DD78E9">
        <w:rPr>
          <w:rStyle w:val="StyleUnderline"/>
          <w:rFonts w:asciiTheme="minorHAnsi" w:hAnsiTheme="minorHAnsi" w:cstheme="minorHAnsi"/>
        </w:rPr>
        <w:t xml:space="preserve">to prevent this “dark scenario” from materializing. </w:t>
      </w:r>
      <w:r w:rsidRPr="00DD78E9">
        <w:rPr>
          <w:rFonts w:asciiTheme="minorHAnsi" w:hAnsiTheme="minorHAnsi" w:cstheme="minorHAnsi"/>
          <w:sz w:val="12"/>
        </w:rPr>
        <w:t xml:space="preserve">By the same token, </w:t>
      </w:r>
      <w:r w:rsidRPr="00DD78E9">
        <w:rPr>
          <w:rStyle w:val="StyleUnderline"/>
          <w:rFonts w:asciiTheme="minorHAnsi" w:hAnsiTheme="minorHAnsi" w:cstheme="minorHAnsi"/>
        </w:rPr>
        <w:t xml:space="preserve">Russia knows that shooting down the US missiles will </w:t>
      </w:r>
      <w:r w:rsidRPr="00DD78E9">
        <w:rPr>
          <w:rStyle w:val="Emphasis"/>
          <w:rFonts w:asciiTheme="minorHAnsi" w:hAnsiTheme="minorHAnsi" w:cstheme="minorHAnsi"/>
        </w:rPr>
        <w:t>enrage Trump</w:t>
      </w:r>
      <w:r w:rsidRPr="00DD78E9">
        <w:rPr>
          <w:rFonts w:asciiTheme="minorHAnsi" w:hAnsiTheme="minorHAnsi" w:cstheme="minorHAnsi"/>
          <w:sz w:val="12"/>
        </w:rPr>
        <w:t xml:space="preserve"> </w:t>
      </w:r>
      <w:r w:rsidRPr="00DD78E9">
        <w:rPr>
          <w:rStyle w:val="StyleUnderline"/>
          <w:rFonts w:asciiTheme="minorHAnsi" w:hAnsiTheme="minorHAnsi" w:cstheme="minorHAnsi"/>
        </w:rPr>
        <w:t>and prompt</w:t>
      </w:r>
      <w:r w:rsidRPr="00DD78E9">
        <w:rPr>
          <w:rFonts w:asciiTheme="minorHAnsi" w:hAnsiTheme="minorHAnsi" w:cstheme="minorHAnsi"/>
          <w:sz w:val="12"/>
        </w:rPr>
        <w:t xml:space="preserve"> his “deep state” to push </w:t>
      </w:r>
      <w:r w:rsidRPr="00DD78E9">
        <w:rPr>
          <w:rStyle w:val="StyleUnderline"/>
          <w:rFonts w:asciiTheme="minorHAnsi" w:hAnsiTheme="minorHAnsi" w:cstheme="minorHAnsi"/>
        </w:rPr>
        <w:t>him into escalating the crisis even further in order to avoid “embarrassment”,</w:t>
      </w:r>
      <w:r w:rsidRPr="00DD78E9">
        <w:rPr>
          <w:rFonts w:asciiTheme="minorHAnsi" w:hAnsiTheme="minorHAnsi" w:cstheme="minorHAnsi"/>
          <w:sz w:val="12"/>
        </w:rPr>
        <w:t xml:space="preserve"> which is one argument as to why it might not militarily respond to this predictably forthcoming assault apart from the fact that it </w:t>
      </w:r>
      <w:hyperlink r:id="rId17" w:tgtFrame="_blank" w:history="1">
        <w:r w:rsidRPr="00DD78E9">
          <w:rPr>
            <w:rStyle w:val="Hyperlink"/>
            <w:rFonts w:asciiTheme="minorHAnsi" w:hAnsiTheme="minorHAnsi" w:cstheme="minorHAnsi"/>
            <w:sz w:val="12"/>
          </w:rPr>
          <w:t>officially declared</w:t>
        </w:r>
      </w:hyperlink>
      <w:r w:rsidRPr="00DD78E9">
        <w:rPr>
          <w:rFonts w:asciiTheme="minorHAnsi" w:hAnsiTheme="minorHAnsi" w:cstheme="minorHAnsi"/>
          <w:sz w:val="12"/>
        </w:rPr>
        <w:t xml:space="preserve"> last year after the first one happened that it wouldn’t do if any new ones happened either. That said, </w:t>
      </w:r>
      <w:r w:rsidRPr="00DD78E9">
        <w:rPr>
          <w:rStyle w:val="StyleUnderline"/>
          <w:rFonts w:asciiTheme="minorHAnsi" w:hAnsiTheme="minorHAnsi" w:cstheme="minorHAnsi"/>
        </w:rPr>
        <w:t xml:space="preserve">the </w:t>
      </w:r>
      <w:r w:rsidRPr="00BB10E5">
        <w:rPr>
          <w:rStyle w:val="StyleUnderline"/>
          <w:rFonts w:asciiTheme="minorHAnsi" w:hAnsiTheme="minorHAnsi" w:cstheme="minorHAnsi"/>
          <w:highlight w:val="cyan"/>
        </w:rPr>
        <w:t>Russian rhetoric</w:t>
      </w:r>
      <w:r w:rsidRPr="00DD78E9">
        <w:rPr>
          <w:rFonts w:asciiTheme="minorHAnsi" w:hAnsiTheme="minorHAnsi" w:cstheme="minorHAnsi"/>
          <w:sz w:val="12"/>
        </w:rPr>
        <w:t xml:space="preserve"> on this matter </w:t>
      </w:r>
      <w:r w:rsidRPr="00BB10E5">
        <w:rPr>
          <w:rStyle w:val="StyleUnderline"/>
          <w:rFonts w:asciiTheme="minorHAnsi" w:hAnsiTheme="minorHAnsi" w:cstheme="minorHAnsi"/>
          <w:highlight w:val="cyan"/>
        </w:rPr>
        <w:t>has</w:t>
      </w:r>
      <w:r w:rsidRPr="00DD78E9">
        <w:rPr>
          <w:rFonts w:asciiTheme="minorHAnsi" w:hAnsiTheme="minorHAnsi" w:cstheme="minorHAnsi"/>
          <w:sz w:val="12"/>
        </w:rPr>
        <w:t xml:space="preserve"> gotten to such a point – and </w:t>
      </w:r>
      <w:r w:rsidRPr="00BB10E5">
        <w:rPr>
          <w:rStyle w:val="Emphasis"/>
          <w:rFonts w:asciiTheme="minorHAnsi" w:hAnsiTheme="minorHAnsi" w:cstheme="minorHAnsi"/>
          <w:highlight w:val="cyan"/>
        </w:rPr>
        <w:t>been</w:t>
      </w:r>
      <w:r w:rsidRPr="00DD78E9">
        <w:rPr>
          <w:rStyle w:val="Emphasis"/>
          <w:rFonts w:asciiTheme="minorHAnsi" w:hAnsiTheme="minorHAnsi" w:cstheme="minorHAnsi"/>
        </w:rPr>
        <w:t xml:space="preserve"> so </w:t>
      </w:r>
      <w:r w:rsidRPr="00BB10E5">
        <w:rPr>
          <w:rStyle w:val="Emphasis"/>
          <w:rFonts w:asciiTheme="minorHAnsi" w:hAnsiTheme="minorHAnsi" w:cstheme="minorHAnsi"/>
          <w:highlight w:val="cyan"/>
        </w:rPr>
        <w:t>widely misinterpreted</w:t>
      </w:r>
      <w:r w:rsidRPr="00DD78E9">
        <w:rPr>
          <w:rStyle w:val="Emphasis"/>
          <w:rFonts w:asciiTheme="minorHAnsi" w:hAnsiTheme="minorHAnsi" w:cstheme="minorHAnsi"/>
        </w:rPr>
        <w:t xml:space="preserve"> by many</w:t>
      </w:r>
      <w:r w:rsidRPr="00DD78E9">
        <w:rPr>
          <w:rFonts w:asciiTheme="minorHAnsi" w:hAnsiTheme="minorHAnsi" w:cstheme="minorHAnsi"/>
          <w:sz w:val="12"/>
        </w:rPr>
        <w:t xml:space="preserve"> – </w:t>
      </w:r>
      <w:r w:rsidRPr="00DD78E9">
        <w:rPr>
          <w:rStyle w:val="StyleUnderline"/>
          <w:rFonts w:asciiTheme="minorHAnsi" w:hAnsiTheme="minorHAnsi" w:cstheme="minorHAnsi"/>
        </w:rPr>
        <w:t>that there are very real expectations around the world for it to respond</w:t>
      </w:r>
      <w:r w:rsidRPr="00DD78E9">
        <w:rPr>
          <w:rFonts w:asciiTheme="minorHAnsi" w:hAnsiTheme="minorHAnsi" w:cstheme="minorHAnsi"/>
          <w:sz w:val="12"/>
        </w:rPr>
        <w:t xml:space="preserve"> in one form or another otherwise it will be “humiliated” and considered “unreliable”, and this soft power-“constructivist” impression might actually end up influencing policy at the end of the day. However, </w:t>
      </w:r>
      <w:r w:rsidRPr="00DD78E9">
        <w:rPr>
          <w:rStyle w:val="Emphasis"/>
          <w:rFonts w:asciiTheme="minorHAnsi" w:hAnsiTheme="minorHAnsi" w:cstheme="minorHAnsi"/>
        </w:rPr>
        <w:t>it doesn’t mean</w:t>
      </w:r>
      <w:r w:rsidRPr="00DD78E9">
        <w:rPr>
          <w:rFonts w:asciiTheme="minorHAnsi" w:hAnsiTheme="minorHAnsi" w:cstheme="minorHAnsi"/>
          <w:sz w:val="12"/>
        </w:rPr>
        <w:t xml:space="preserve"> </w:t>
      </w:r>
      <w:r w:rsidRPr="00DD78E9">
        <w:rPr>
          <w:rStyle w:val="StyleUnderline"/>
          <w:rFonts w:asciiTheme="minorHAnsi" w:hAnsiTheme="minorHAnsi" w:cstheme="minorHAnsi"/>
        </w:rPr>
        <w:t>that Russia will intercept Trump and his allies’ cruise missiles with S-400 ones</w:t>
      </w:r>
      <w:r w:rsidRPr="00DD78E9">
        <w:rPr>
          <w:rFonts w:asciiTheme="minorHAnsi" w:hAnsiTheme="minorHAnsi" w:cstheme="minorHAnsi"/>
          <w:sz w:val="12"/>
        </w:rPr>
        <w:t xml:space="preserve"> </w:t>
      </w:r>
      <w:r w:rsidRPr="00DD78E9">
        <w:rPr>
          <w:rStyle w:val="StyleUnderline"/>
          <w:rFonts w:asciiTheme="minorHAnsi" w:hAnsiTheme="minorHAnsi" w:cstheme="minorHAnsi"/>
        </w:rPr>
        <w:t>but just that it could react through diplomatic or economic means</w:t>
      </w:r>
      <w:r w:rsidRPr="00DD78E9">
        <w:rPr>
          <w:rFonts w:asciiTheme="minorHAnsi" w:hAnsiTheme="minorHAnsi" w:cstheme="minorHAnsi"/>
          <w:sz w:val="12"/>
        </w:rPr>
        <w:t xml:space="preserve"> like Russian State Duma Defense Committee Chairman and former Commander-in-Chief of the Russian Airborne Troops Vladimir Shamanov warned earlier this week. Russia is also in a predicament when it comes to its possible response because anything less than a 100% success rate with the S-400s might diminish their hard-earned international reputation as the world’s best anti-air and anti-missile defensive weapons system, something that Moscow might not be willing to risk when considering that billions upon billions of dollars of future revenue is dependent on their sales, which become even more important in the context of existing sanctions. </w:t>
      </w:r>
      <w:r w:rsidRPr="00DD78E9">
        <w:rPr>
          <w:rStyle w:val="StyleUnderline"/>
          <w:rFonts w:asciiTheme="minorHAnsi" w:hAnsiTheme="minorHAnsi" w:cstheme="minorHAnsi"/>
        </w:rPr>
        <w:t>Because of the dangerous escalatory risk that could occur if Russia’s S-400s</w:t>
      </w:r>
      <w:r w:rsidRPr="00DD78E9">
        <w:rPr>
          <w:rFonts w:asciiTheme="minorHAnsi" w:hAnsiTheme="minorHAnsi" w:cstheme="minorHAnsi"/>
          <w:sz w:val="12"/>
        </w:rPr>
        <w:t xml:space="preserve"> </w:t>
      </w:r>
      <w:r w:rsidRPr="00DD78E9">
        <w:rPr>
          <w:rStyle w:val="StyleUnderline"/>
          <w:rFonts w:asciiTheme="minorHAnsi" w:hAnsiTheme="minorHAnsi" w:cstheme="minorHAnsi"/>
        </w:rPr>
        <w:t>take down all of Trump</w:t>
      </w:r>
      <w:r w:rsidRPr="00DD78E9">
        <w:rPr>
          <w:rFonts w:asciiTheme="minorHAnsi" w:hAnsiTheme="minorHAnsi" w:cstheme="minorHAnsi"/>
          <w:sz w:val="12"/>
        </w:rPr>
        <w:t xml:space="preserve"> and his allies’ incoming </w:t>
      </w:r>
      <w:r w:rsidRPr="00DD78E9">
        <w:rPr>
          <w:rStyle w:val="StyleUnderline"/>
          <w:rFonts w:asciiTheme="minorHAnsi" w:hAnsiTheme="minorHAnsi" w:cstheme="minorHAnsi"/>
        </w:rPr>
        <w:t>munitions</w:t>
      </w:r>
      <w:r w:rsidRPr="00DD78E9">
        <w:rPr>
          <w:rFonts w:asciiTheme="minorHAnsi" w:hAnsiTheme="minorHAnsi" w:cstheme="minorHAnsi"/>
          <w:sz w:val="12"/>
        </w:rPr>
        <w:t xml:space="preserve"> (something that Moscow said last year it wouldn’t do anyway), </w:t>
      </w:r>
      <w:r w:rsidRPr="00DD78E9">
        <w:rPr>
          <w:rStyle w:val="Emphasis"/>
          <w:rFonts w:asciiTheme="minorHAnsi" w:hAnsiTheme="minorHAnsi" w:cstheme="minorHAnsi"/>
        </w:rPr>
        <w:t>as well as the need to avoid any unexpected “flukes”</w:t>
      </w:r>
      <w:r w:rsidRPr="00DD78E9">
        <w:rPr>
          <w:rFonts w:asciiTheme="minorHAnsi" w:hAnsiTheme="minorHAnsi" w:cstheme="minorHAnsi"/>
          <w:sz w:val="12"/>
        </w:rPr>
        <w:t xml:space="preserve"> </w:t>
      </w:r>
      <w:r w:rsidRPr="00DD78E9">
        <w:rPr>
          <w:rStyle w:val="StyleUnderline"/>
          <w:rFonts w:asciiTheme="minorHAnsi" w:hAnsiTheme="minorHAnsi" w:cstheme="minorHAnsi"/>
        </w:rPr>
        <w:t xml:space="preserve">that could result in </w:t>
      </w:r>
      <w:r w:rsidRPr="00DD78E9">
        <w:rPr>
          <w:rStyle w:val="Emphasis"/>
          <w:rFonts w:asciiTheme="minorHAnsi" w:hAnsiTheme="minorHAnsi" w:cstheme="minorHAnsi"/>
        </w:rPr>
        <w:t>anything less than a 100%</w:t>
      </w:r>
      <w:r w:rsidRPr="00DD78E9">
        <w:rPr>
          <w:rFonts w:asciiTheme="minorHAnsi" w:hAnsiTheme="minorHAnsi" w:cstheme="minorHAnsi"/>
          <w:sz w:val="12"/>
        </w:rPr>
        <w:t xml:space="preserve"> </w:t>
      </w:r>
      <w:r w:rsidRPr="00DD78E9">
        <w:rPr>
          <w:rStyle w:val="StyleUnderline"/>
          <w:rFonts w:asciiTheme="minorHAnsi" w:hAnsiTheme="minorHAnsi" w:cstheme="minorHAnsi"/>
        </w:rPr>
        <w:t>or other similarly “convincing” showing of this defensive system’s first-ever battle-tested capabilities</w:t>
      </w:r>
      <w:r w:rsidRPr="00DD78E9">
        <w:rPr>
          <w:rFonts w:asciiTheme="minorHAnsi" w:hAnsiTheme="minorHAnsi" w:cstheme="minorHAnsi"/>
          <w:sz w:val="12"/>
        </w:rPr>
        <w:t xml:space="preserve">, </w:t>
      </w:r>
      <w:r w:rsidRPr="00BB10E5">
        <w:rPr>
          <w:rStyle w:val="Emphasis"/>
          <w:rFonts w:asciiTheme="minorHAnsi" w:hAnsiTheme="minorHAnsi" w:cstheme="minorHAnsi"/>
          <w:highlight w:val="cyan"/>
        </w:rPr>
        <w:t>Russia is unlikely to militarily respond to the US</w:t>
      </w:r>
      <w:r w:rsidRPr="00DD78E9">
        <w:rPr>
          <w:rStyle w:val="Emphasis"/>
          <w:rFonts w:asciiTheme="minorHAnsi" w:hAnsiTheme="minorHAnsi" w:cstheme="minorHAnsi"/>
        </w:rPr>
        <w:t xml:space="preserve"> in any “significant” way. </w:t>
      </w:r>
      <w:r w:rsidRPr="00BB10E5">
        <w:rPr>
          <w:rStyle w:val="Emphasis"/>
          <w:rFonts w:asciiTheme="minorHAnsi" w:hAnsiTheme="minorHAnsi" w:cstheme="minorHAnsi"/>
          <w:highlight w:val="cyan"/>
        </w:rPr>
        <w:t>Nor</w:t>
      </w:r>
      <w:r w:rsidRPr="00DD78E9">
        <w:rPr>
          <w:rFonts w:asciiTheme="minorHAnsi" w:hAnsiTheme="minorHAnsi" w:cstheme="minorHAnsi"/>
          <w:sz w:val="12"/>
        </w:rPr>
        <w:t xml:space="preserve">, for that matter, </w:t>
      </w:r>
      <w:r w:rsidRPr="00BB10E5">
        <w:rPr>
          <w:rStyle w:val="Emphasis"/>
          <w:rFonts w:asciiTheme="minorHAnsi" w:hAnsiTheme="minorHAnsi" w:cstheme="minorHAnsi"/>
          <w:highlight w:val="cyan"/>
        </w:rPr>
        <w:t>is the US</w:t>
      </w:r>
      <w:r w:rsidRPr="00BB10E5">
        <w:rPr>
          <w:rFonts w:asciiTheme="minorHAnsi" w:hAnsiTheme="minorHAnsi" w:cstheme="minorHAnsi"/>
          <w:sz w:val="12"/>
          <w:highlight w:val="cyan"/>
        </w:rPr>
        <w:t xml:space="preserve"> </w:t>
      </w:r>
      <w:r w:rsidRPr="00BB10E5">
        <w:rPr>
          <w:rStyle w:val="StyleUnderline"/>
          <w:rFonts w:asciiTheme="minorHAnsi" w:hAnsiTheme="minorHAnsi" w:cstheme="minorHAnsi"/>
          <w:highlight w:val="cyan"/>
        </w:rPr>
        <w:t>expected to “significantly” change the balance of power</w:t>
      </w:r>
      <w:r w:rsidRPr="00DD78E9">
        <w:rPr>
          <w:rFonts w:asciiTheme="minorHAnsi" w:hAnsiTheme="minorHAnsi" w:cstheme="minorHAnsi"/>
          <w:sz w:val="12"/>
        </w:rPr>
        <w:t xml:space="preserve"> in Syria </w:t>
      </w:r>
      <w:r w:rsidRPr="00DD78E9">
        <w:rPr>
          <w:rStyle w:val="StyleUnderline"/>
          <w:rFonts w:asciiTheme="minorHAnsi" w:hAnsiTheme="minorHAnsi" w:cstheme="minorHAnsi"/>
        </w:rPr>
        <w:t>through its supposedly imminent and potentially multilateral strike against the Arab Republic</w:t>
      </w:r>
      <w:r w:rsidRPr="00DD78E9">
        <w:rPr>
          <w:rFonts w:asciiTheme="minorHAnsi" w:hAnsiTheme="minorHAnsi" w:cstheme="minorHAnsi"/>
          <w:sz w:val="12"/>
        </w:rPr>
        <w:t xml:space="preserve">, </w:t>
      </w:r>
      <w:r w:rsidRPr="00DD78E9">
        <w:rPr>
          <w:rStyle w:val="StyleUnderline"/>
          <w:rFonts w:asciiTheme="minorHAnsi" w:hAnsiTheme="minorHAnsi" w:cstheme="minorHAnsi"/>
        </w:rPr>
        <w:t>meaning that both the US’ actions and Russia’s reaction will probably be “</w:t>
      </w:r>
      <w:r w:rsidRPr="00DD78E9">
        <w:rPr>
          <w:rStyle w:val="Emphasis"/>
          <w:rFonts w:asciiTheme="minorHAnsi" w:hAnsiTheme="minorHAnsi" w:cstheme="minorHAnsi"/>
        </w:rPr>
        <w:t>superficial</w:t>
      </w:r>
      <w:r w:rsidRPr="00DD78E9">
        <w:rPr>
          <w:rStyle w:val="StyleUnderline"/>
          <w:rFonts w:asciiTheme="minorHAnsi" w:hAnsiTheme="minorHAnsi" w:cstheme="minorHAnsi"/>
        </w:rPr>
        <w:t>”</w:t>
      </w:r>
      <w:r w:rsidRPr="00DD78E9">
        <w:rPr>
          <w:rFonts w:asciiTheme="minorHAnsi" w:hAnsiTheme="minorHAnsi" w:cstheme="minorHAnsi"/>
          <w:sz w:val="12"/>
        </w:rPr>
        <w:t xml:space="preserve"> </w:t>
      </w:r>
      <w:r w:rsidRPr="00DD78E9">
        <w:rPr>
          <w:rStyle w:val="StyleUnderline"/>
          <w:rFonts w:asciiTheme="minorHAnsi" w:hAnsiTheme="minorHAnsi" w:cstheme="minorHAnsi"/>
        </w:rPr>
        <w:t>in order for both sides to “</w:t>
      </w:r>
      <w:r w:rsidRPr="00DD78E9">
        <w:rPr>
          <w:rStyle w:val="Emphasis"/>
          <w:rFonts w:asciiTheme="minorHAnsi" w:hAnsiTheme="minorHAnsi" w:cstheme="minorHAnsi"/>
        </w:rPr>
        <w:t>save face”</w:t>
      </w:r>
      <w:r w:rsidRPr="00DD78E9">
        <w:rPr>
          <w:rFonts w:asciiTheme="minorHAnsi" w:hAnsiTheme="minorHAnsi" w:cstheme="minorHAnsi"/>
          <w:sz w:val="12"/>
        </w:rPr>
        <w:t xml:space="preserve"> </w:t>
      </w:r>
      <w:r w:rsidRPr="00DD78E9">
        <w:rPr>
          <w:rStyle w:val="StyleUnderline"/>
          <w:rFonts w:asciiTheme="minorHAnsi" w:hAnsiTheme="minorHAnsi" w:cstheme="minorHAnsi"/>
        </w:rPr>
        <w:t>and not risk having the other “embarrass” them by upstaging their real military capabilities. Russia’s 100% deflection</w:t>
      </w:r>
      <w:r w:rsidRPr="00DD78E9">
        <w:rPr>
          <w:rFonts w:asciiTheme="minorHAnsi" w:hAnsiTheme="minorHAnsi" w:cstheme="minorHAnsi"/>
          <w:sz w:val="12"/>
        </w:rPr>
        <w:t xml:space="preserve"> of the US and its allies’ best missiles </w:t>
      </w:r>
      <w:r w:rsidRPr="00DD78E9">
        <w:rPr>
          <w:rStyle w:val="StyleUnderline"/>
          <w:rFonts w:asciiTheme="minorHAnsi" w:hAnsiTheme="minorHAnsi" w:cstheme="minorHAnsi"/>
        </w:rPr>
        <w:t>would prove that the S-400 is the most effective system</w:t>
      </w:r>
      <w:r w:rsidRPr="00DD78E9">
        <w:rPr>
          <w:rFonts w:asciiTheme="minorHAnsi" w:hAnsiTheme="minorHAnsi" w:cstheme="minorHAnsi"/>
          <w:sz w:val="12"/>
        </w:rPr>
        <w:t xml:space="preserve"> for preventing American-led aggression against any country in the world; conversely, </w:t>
      </w:r>
      <w:r w:rsidRPr="00DD78E9">
        <w:rPr>
          <w:rStyle w:val="Emphasis"/>
          <w:rFonts w:asciiTheme="minorHAnsi" w:hAnsiTheme="minorHAnsi" w:cstheme="minorHAnsi"/>
        </w:rPr>
        <w:t xml:space="preserve">anything less than that or similarly “unconvincing” </w:t>
      </w:r>
      <w:r w:rsidRPr="00DD78E9">
        <w:rPr>
          <w:rFonts w:asciiTheme="minorHAnsi" w:hAnsiTheme="minorHAnsi" w:cstheme="minorHAnsi"/>
          <w:sz w:val="12"/>
        </w:rPr>
        <w:t xml:space="preserve">(and brought about by some kind of unexpected and unusual occurrence) </w:t>
      </w:r>
      <w:r w:rsidRPr="00DD78E9">
        <w:rPr>
          <w:rStyle w:val="StyleUnderline"/>
          <w:rFonts w:asciiTheme="minorHAnsi" w:hAnsiTheme="minorHAnsi" w:cstheme="minorHAnsi"/>
        </w:rPr>
        <w:t xml:space="preserve">would make the world think whether rightly or wrongly that the S-400 </w:t>
      </w:r>
      <w:r w:rsidRPr="00DD78E9">
        <w:rPr>
          <w:rStyle w:val="Emphasis"/>
          <w:rFonts w:asciiTheme="minorHAnsi" w:hAnsiTheme="minorHAnsi" w:cstheme="minorHAnsi"/>
        </w:rPr>
        <w:t>doesn’t live up to its “hype”</w:t>
      </w:r>
      <w:r w:rsidRPr="00DD78E9">
        <w:rPr>
          <w:rStyle w:val="StyleUnderline"/>
          <w:rFonts w:asciiTheme="minorHAnsi" w:hAnsiTheme="minorHAnsi" w:cstheme="minorHAnsi"/>
        </w:rPr>
        <w:t xml:space="preserve"> and is incapable of “saving” its customers. Therefore</w:t>
      </w:r>
      <w:r w:rsidRPr="00DD78E9">
        <w:rPr>
          <w:rFonts w:asciiTheme="minorHAnsi" w:hAnsiTheme="minorHAnsi" w:cstheme="minorHAnsi"/>
          <w:sz w:val="12"/>
        </w:rPr>
        <w:t xml:space="preserve">, </w:t>
      </w:r>
      <w:r w:rsidRPr="00DD78E9">
        <w:rPr>
          <w:rStyle w:val="Emphasis"/>
          <w:rFonts w:asciiTheme="minorHAnsi" w:hAnsiTheme="minorHAnsi" w:cstheme="minorHAnsi"/>
        </w:rPr>
        <w:t>as paradoxical as it may sound</w:t>
      </w:r>
      <w:r w:rsidRPr="00DD78E9">
        <w:rPr>
          <w:rFonts w:asciiTheme="minorHAnsi" w:hAnsiTheme="minorHAnsi" w:cstheme="minorHAnsi"/>
          <w:sz w:val="12"/>
        </w:rPr>
        <w:t xml:space="preserve">, </w:t>
      </w:r>
      <w:r w:rsidRPr="00DD78E9">
        <w:rPr>
          <w:rStyle w:val="StyleUnderline"/>
          <w:rFonts w:asciiTheme="minorHAnsi" w:hAnsiTheme="minorHAnsi" w:cstheme="minorHAnsi"/>
        </w:rPr>
        <w:t xml:space="preserve">the </w:t>
      </w:r>
      <w:r w:rsidRPr="00BB10E5">
        <w:rPr>
          <w:rStyle w:val="StyleUnderline"/>
          <w:rFonts w:asciiTheme="minorHAnsi" w:hAnsiTheme="minorHAnsi" w:cstheme="minorHAnsi"/>
          <w:highlight w:val="cyan"/>
        </w:rPr>
        <w:t>US-Russian standoff</w:t>
      </w:r>
      <w:r w:rsidRPr="00DD78E9">
        <w:rPr>
          <w:rFonts w:asciiTheme="minorHAnsi" w:hAnsiTheme="minorHAnsi" w:cstheme="minorHAnsi"/>
          <w:sz w:val="12"/>
        </w:rPr>
        <w:t xml:space="preserve"> in Syria </w:t>
      </w:r>
      <w:r w:rsidRPr="00BB10E5">
        <w:rPr>
          <w:rStyle w:val="Emphasis"/>
          <w:rFonts w:asciiTheme="minorHAnsi" w:hAnsiTheme="minorHAnsi" w:cstheme="minorHAnsi"/>
          <w:highlight w:val="cyan"/>
        </w:rPr>
        <w:t>might actually be “stably” managed</w:t>
      </w:r>
      <w:r w:rsidRPr="00DD78E9">
        <w:rPr>
          <w:rFonts w:asciiTheme="minorHAnsi" w:hAnsiTheme="minorHAnsi" w:cstheme="minorHAnsi"/>
          <w:sz w:val="12"/>
        </w:rPr>
        <w:t xml:space="preserve"> (key word, used relatively) </w:t>
      </w:r>
      <w:r w:rsidRPr="00DD78E9">
        <w:rPr>
          <w:rStyle w:val="Emphasis"/>
          <w:rFonts w:asciiTheme="minorHAnsi" w:hAnsiTheme="minorHAnsi" w:cstheme="minorHAnsi"/>
        </w:rPr>
        <w:t xml:space="preserve">precisely </w:t>
      </w:r>
      <w:r w:rsidRPr="00BB10E5">
        <w:rPr>
          <w:rStyle w:val="Emphasis"/>
          <w:rFonts w:asciiTheme="minorHAnsi" w:hAnsiTheme="minorHAnsi" w:cstheme="minorHAnsi"/>
          <w:highlight w:val="cyan"/>
        </w:rPr>
        <w:t>because</w:t>
      </w:r>
      <w:r w:rsidRPr="00DD78E9">
        <w:rPr>
          <w:rFonts w:asciiTheme="minorHAnsi" w:hAnsiTheme="minorHAnsi" w:cstheme="minorHAnsi"/>
          <w:sz w:val="12"/>
        </w:rPr>
        <w:t xml:space="preserve"> </w:t>
      </w:r>
      <w:r w:rsidRPr="00BB10E5">
        <w:rPr>
          <w:rStyle w:val="StyleUnderline"/>
          <w:rFonts w:asciiTheme="minorHAnsi" w:hAnsiTheme="minorHAnsi" w:cstheme="minorHAnsi"/>
          <w:highlight w:val="cyan"/>
        </w:rPr>
        <w:t>of the military competition</w:t>
      </w:r>
      <w:r w:rsidRPr="00DD78E9">
        <w:rPr>
          <w:rStyle w:val="StyleUnderline"/>
          <w:rFonts w:asciiTheme="minorHAnsi" w:hAnsiTheme="minorHAnsi" w:cstheme="minorHAnsi"/>
        </w:rPr>
        <w:t xml:space="preserve"> </w:t>
      </w:r>
      <w:r w:rsidRPr="00BB10E5">
        <w:rPr>
          <w:rStyle w:val="StyleUnderline"/>
          <w:rFonts w:asciiTheme="minorHAnsi" w:hAnsiTheme="minorHAnsi" w:cstheme="minorHAnsi"/>
          <w:highlight w:val="cyan"/>
        </w:rPr>
        <w:t>between these parties’ offensive and defensive weapons respectively</w:t>
      </w:r>
      <w:r w:rsidRPr="00DD78E9">
        <w:rPr>
          <w:rFonts w:asciiTheme="minorHAnsi" w:hAnsiTheme="minorHAnsi" w:cstheme="minorHAnsi"/>
          <w:sz w:val="12"/>
        </w:rPr>
        <w:t xml:space="preserve">, </w:t>
      </w:r>
      <w:r w:rsidRPr="00BB10E5">
        <w:rPr>
          <w:rStyle w:val="StyleUnderline"/>
          <w:rFonts w:asciiTheme="minorHAnsi" w:hAnsiTheme="minorHAnsi" w:cstheme="minorHAnsi"/>
          <w:highlight w:val="cyan"/>
        </w:rPr>
        <w:t>with</w:t>
      </w:r>
      <w:r w:rsidRPr="00DD78E9">
        <w:rPr>
          <w:rStyle w:val="StyleUnderline"/>
          <w:rFonts w:asciiTheme="minorHAnsi" w:hAnsiTheme="minorHAnsi" w:cstheme="minorHAnsi"/>
        </w:rPr>
        <w:t xml:space="preserve"> </w:t>
      </w:r>
      <w:r w:rsidRPr="00BB10E5">
        <w:rPr>
          <w:rStyle w:val="StyleUnderline"/>
          <w:rFonts w:asciiTheme="minorHAnsi" w:hAnsiTheme="minorHAnsi" w:cstheme="minorHAnsi"/>
          <w:highlight w:val="cyan"/>
        </w:rPr>
        <w:t>each</w:t>
      </w:r>
      <w:r w:rsidRPr="00DD78E9">
        <w:rPr>
          <w:rStyle w:val="StyleUnderline"/>
          <w:rFonts w:asciiTheme="minorHAnsi" w:hAnsiTheme="minorHAnsi" w:cstheme="minorHAnsi"/>
        </w:rPr>
        <w:t xml:space="preserve"> of them </w:t>
      </w:r>
      <w:r w:rsidRPr="00BB10E5">
        <w:rPr>
          <w:rStyle w:val="StyleUnderline"/>
          <w:rFonts w:asciiTheme="minorHAnsi" w:hAnsiTheme="minorHAnsi" w:cstheme="minorHAnsi"/>
          <w:highlight w:val="cyan"/>
        </w:rPr>
        <w:t>knowing</w:t>
      </w:r>
      <w:r w:rsidRPr="00DD78E9">
        <w:rPr>
          <w:rStyle w:val="StyleUnderline"/>
          <w:rFonts w:asciiTheme="minorHAnsi" w:hAnsiTheme="minorHAnsi" w:cstheme="minorHAnsi"/>
        </w:rPr>
        <w:t xml:space="preserve"> full well </w:t>
      </w:r>
      <w:r w:rsidRPr="00BB10E5">
        <w:rPr>
          <w:rStyle w:val="StyleUnderline"/>
          <w:rFonts w:asciiTheme="minorHAnsi" w:hAnsiTheme="minorHAnsi" w:cstheme="minorHAnsi"/>
          <w:highlight w:val="cyan"/>
        </w:rPr>
        <w:t xml:space="preserve">that </w:t>
      </w:r>
      <w:r w:rsidRPr="00BB10E5">
        <w:rPr>
          <w:rStyle w:val="Emphasis"/>
          <w:rFonts w:asciiTheme="minorHAnsi" w:hAnsiTheme="minorHAnsi" w:cstheme="minorHAnsi"/>
          <w:highlight w:val="cyan"/>
        </w:rPr>
        <w:t>anything other than an “ideal</w:t>
      </w:r>
      <w:r w:rsidRPr="00DD78E9">
        <w:rPr>
          <w:rStyle w:val="Emphasis"/>
          <w:rFonts w:asciiTheme="minorHAnsi" w:hAnsiTheme="minorHAnsi" w:cstheme="minorHAnsi"/>
        </w:rPr>
        <w:t xml:space="preserve">” </w:t>
      </w:r>
      <w:r w:rsidRPr="00BB10E5">
        <w:rPr>
          <w:rStyle w:val="Emphasis"/>
          <w:rFonts w:asciiTheme="minorHAnsi" w:hAnsiTheme="minorHAnsi" w:cstheme="minorHAnsi"/>
          <w:highlight w:val="cyan"/>
        </w:rPr>
        <w:t>performance</w:t>
      </w:r>
      <w:r w:rsidRPr="00DD78E9">
        <w:rPr>
          <w:rStyle w:val="StyleUnderline"/>
          <w:rFonts w:asciiTheme="minorHAnsi" w:hAnsiTheme="minorHAnsi" w:cstheme="minorHAnsi"/>
        </w:rPr>
        <w:t xml:space="preserve"> </w:t>
      </w:r>
      <w:r w:rsidRPr="00BB10E5">
        <w:rPr>
          <w:rStyle w:val="StyleUnderline"/>
          <w:rFonts w:asciiTheme="minorHAnsi" w:hAnsiTheme="minorHAnsi" w:cstheme="minorHAnsi"/>
          <w:highlight w:val="cyan"/>
        </w:rPr>
        <w:t>by either</w:t>
      </w:r>
      <w:r w:rsidRPr="00DD78E9">
        <w:rPr>
          <w:rStyle w:val="StyleUnderline"/>
          <w:rFonts w:asciiTheme="minorHAnsi" w:hAnsiTheme="minorHAnsi" w:cstheme="minorHAnsi"/>
        </w:rPr>
        <w:t xml:space="preserve"> of them</w:t>
      </w:r>
      <w:r w:rsidRPr="00DD78E9">
        <w:rPr>
          <w:rFonts w:asciiTheme="minorHAnsi" w:hAnsiTheme="minorHAnsi" w:cstheme="minorHAnsi"/>
          <w:sz w:val="12"/>
        </w:rPr>
        <w:t xml:space="preserve"> – </w:t>
      </w:r>
      <w:r w:rsidRPr="00BB10E5">
        <w:rPr>
          <w:rStyle w:val="StyleUnderline"/>
          <w:rFonts w:asciiTheme="minorHAnsi" w:hAnsiTheme="minorHAnsi" w:cstheme="minorHAnsi"/>
          <w:highlight w:val="cyan"/>
        </w:rPr>
        <w:t xml:space="preserve">which is </w:t>
      </w:r>
      <w:r w:rsidRPr="00BB10E5">
        <w:rPr>
          <w:rStyle w:val="Emphasis"/>
          <w:rFonts w:asciiTheme="minorHAnsi" w:hAnsiTheme="minorHAnsi" w:cstheme="minorHAnsi"/>
          <w:highlight w:val="cyan"/>
        </w:rPr>
        <w:t>impossible</w:t>
      </w:r>
      <w:r w:rsidRPr="00DD78E9">
        <w:rPr>
          <w:rStyle w:val="Emphasis"/>
          <w:rFonts w:asciiTheme="minorHAnsi" w:hAnsiTheme="minorHAnsi" w:cstheme="minorHAnsi"/>
        </w:rPr>
        <w:t xml:space="preserve"> for both sides to pull off</w:t>
      </w:r>
      <w:r w:rsidRPr="00DD78E9">
        <w:rPr>
          <w:rFonts w:asciiTheme="minorHAnsi" w:hAnsiTheme="minorHAnsi" w:cstheme="minorHAnsi"/>
          <w:sz w:val="12"/>
        </w:rPr>
        <w:t xml:space="preserve"> given that they’d be challenging one another – </w:t>
      </w:r>
      <w:r w:rsidRPr="00BB10E5">
        <w:rPr>
          <w:rStyle w:val="StyleUnderline"/>
          <w:rFonts w:asciiTheme="minorHAnsi" w:hAnsiTheme="minorHAnsi" w:cstheme="minorHAnsi"/>
          <w:highlight w:val="cyan"/>
        </w:rPr>
        <w:t xml:space="preserve">would lead to a </w:t>
      </w:r>
      <w:r w:rsidRPr="00BB10E5">
        <w:rPr>
          <w:rStyle w:val="Emphasis"/>
          <w:rFonts w:asciiTheme="minorHAnsi" w:hAnsiTheme="minorHAnsi" w:cstheme="minorHAnsi"/>
          <w:highlight w:val="cyan"/>
        </w:rPr>
        <w:t>profound erosion</w:t>
      </w:r>
      <w:r w:rsidRPr="00DD78E9">
        <w:rPr>
          <w:rStyle w:val="StyleUnderline"/>
          <w:rFonts w:asciiTheme="minorHAnsi" w:hAnsiTheme="minorHAnsi" w:cstheme="minorHAnsi"/>
        </w:rPr>
        <w:t xml:space="preserve"> </w:t>
      </w:r>
      <w:r w:rsidRPr="00BB10E5">
        <w:rPr>
          <w:rStyle w:val="StyleUnderline"/>
          <w:rFonts w:asciiTheme="minorHAnsi" w:hAnsiTheme="minorHAnsi" w:cstheme="minorHAnsi"/>
          <w:highlight w:val="cyan"/>
        </w:rPr>
        <w:t>of</w:t>
      </w:r>
      <w:r w:rsidRPr="00DD78E9">
        <w:rPr>
          <w:rStyle w:val="StyleUnderline"/>
          <w:rFonts w:asciiTheme="minorHAnsi" w:hAnsiTheme="minorHAnsi" w:cstheme="minorHAnsi"/>
        </w:rPr>
        <w:t xml:space="preserve"> </w:t>
      </w:r>
      <w:r w:rsidRPr="00BB10E5">
        <w:rPr>
          <w:rStyle w:val="StyleUnderline"/>
          <w:rFonts w:asciiTheme="minorHAnsi" w:hAnsiTheme="minorHAnsi" w:cstheme="minorHAnsi"/>
          <w:highlight w:val="cyan"/>
        </w:rPr>
        <w:t>their</w:t>
      </w:r>
      <w:r w:rsidRPr="00DD78E9">
        <w:rPr>
          <w:rFonts w:asciiTheme="minorHAnsi" w:hAnsiTheme="minorHAnsi" w:cstheme="minorHAnsi"/>
          <w:sz w:val="12"/>
        </w:rPr>
        <w:t xml:space="preserve"> soft </w:t>
      </w:r>
      <w:r w:rsidRPr="00BB10E5">
        <w:rPr>
          <w:rStyle w:val="StyleUnderline"/>
          <w:rFonts w:asciiTheme="minorHAnsi" w:hAnsiTheme="minorHAnsi" w:cstheme="minorHAnsi"/>
          <w:highlight w:val="cyan"/>
        </w:rPr>
        <w:t>power</w:t>
      </w:r>
      <w:r w:rsidRPr="00DD78E9">
        <w:rPr>
          <w:rFonts w:asciiTheme="minorHAnsi" w:hAnsiTheme="minorHAnsi" w:cstheme="minorHAnsi"/>
          <w:sz w:val="12"/>
        </w:rPr>
        <w:t xml:space="preserve">, which is </w:t>
      </w:r>
      <w:r w:rsidRPr="00BB10E5">
        <w:rPr>
          <w:rStyle w:val="StyleUnderline"/>
          <w:rFonts w:asciiTheme="minorHAnsi" w:hAnsiTheme="minorHAnsi" w:cstheme="minorHAnsi"/>
          <w:highlight w:val="cyan"/>
        </w:rPr>
        <w:t>a risk that neither</w:t>
      </w:r>
      <w:r w:rsidRPr="00DD78E9">
        <w:rPr>
          <w:rFonts w:asciiTheme="minorHAnsi" w:hAnsiTheme="minorHAnsi" w:cstheme="minorHAnsi"/>
          <w:sz w:val="12"/>
        </w:rPr>
        <w:t xml:space="preserve"> of them might be </w:t>
      </w:r>
      <w:r w:rsidRPr="00BB10E5">
        <w:rPr>
          <w:rStyle w:val="StyleUnderline"/>
          <w:rFonts w:asciiTheme="minorHAnsi" w:hAnsiTheme="minorHAnsi" w:cstheme="minorHAnsi"/>
          <w:highlight w:val="cyan"/>
        </w:rPr>
        <w:t>willing to take.</w:t>
      </w:r>
    </w:p>
    <w:p w14:paraId="61D4F0C8" w14:textId="77777777" w:rsidR="00A473AB" w:rsidRPr="00AC3564" w:rsidRDefault="00A473AB" w:rsidP="00A473AB"/>
    <w:p w14:paraId="466DBEFE" w14:textId="104AD811" w:rsidR="004D24DF" w:rsidRDefault="007E7E87" w:rsidP="004D24DF">
      <w:pPr>
        <w:pStyle w:val="Heading3"/>
      </w:pPr>
      <w:r>
        <w:t>Heg not key</w:t>
      </w:r>
    </w:p>
    <w:p w14:paraId="78EE5544" w14:textId="7E3B8E2B" w:rsidR="004D24DF" w:rsidRPr="00DD78E9" w:rsidRDefault="004D24DF" w:rsidP="004D24DF">
      <w:pPr>
        <w:pStyle w:val="Heading4"/>
        <w:rPr>
          <w:rFonts w:asciiTheme="minorHAnsi" w:hAnsiTheme="minorHAnsi" w:cstheme="minorHAnsi"/>
        </w:rPr>
      </w:pPr>
      <w:r w:rsidRPr="00DD78E9">
        <w:rPr>
          <w:rFonts w:asciiTheme="minorHAnsi" w:hAnsiTheme="minorHAnsi" w:cstheme="minorHAnsi"/>
        </w:rPr>
        <w:t>No heg impact</w:t>
      </w:r>
      <w:r w:rsidR="008E3738">
        <w:rPr>
          <w:rFonts w:asciiTheme="minorHAnsi" w:hAnsiTheme="minorHAnsi" w:cstheme="minorHAnsi"/>
        </w:rPr>
        <w:t xml:space="preserve"> – LIO resilient</w:t>
      </w:r>
    </w:p>
    <w:p w14:paraId="6A49FA9A" w14:textId="77777777" w:rsidR="004D24DF" w:rsidRPr="00DD78E9" w:rsidRDefault="004D24DF" w:rsidP="004D24DF">
      <w:pPr>
        <w:rPr>
          <w:rFonts w:asciiTheme="minorHAnsi" w:hAnsiTheme="minorHAnsi" w:cstheme="minorHAnsi"/>
        </w:rPr>
      </w:pPr>
      <w:r w:rsidRPr="00DD78E9">
        <w:rPr>
          <w:rFonts w:asciiTheme="minorHAnsi" w:hAnsiTheme="minorHAnsi" w:cstheme="minorHAnsi"/>
        </w:rPr>
        <w:t xml:space="preserve">G. John </w:t>
      </w:r>
      <w:r w:rsidRPr="00DD78E9">
        <w:rPr>
          <w:rStyle w:val="Style13ptBold"/>
          <w:rFonts w:asciiTheme="minorHAnsi" w:hAnsiTheme="minorHAnsi" w:cstheme="minorHAnsi"/>
        </w:rPr>
        <w:t>Ikenberry 18</w:t>
      </w:r>
      <w:r w:rsidRPr="00DD78E9">
        <w:rPr>
          <w:rFonts w:asciiTheme="minorHAnsi" w:hAnsiTheme="minorHAnsi" w:cstheme="minorHAnsi"/>
        </w:rPr>
        <w:t xml:space="preserve">, professor of Politics and International Affairs in the Woodrow Wilson School of Public and International Affairs at Princeton University, “Why the Liberal World Order Will Survive”, Carnegie Ethics and International Affairs, </w:t>
      </w:r>
      <w:hyperlink r:id="rId18" w:history="1">
        <w:r w:rsidRPr="00DD78E9">
          <w:rPr>
            <w:rStyle w:val="Hyperlink"/>
            <w:rFonts w:asciiTheme="minorHAnsi" w:hAnsiTheme="minorHAnsi" w:cstheme="minorHAnsi"/>
          </w:rPr>
          <w:t>https://scholar.princeton.edu/sites/default/files/gji3/files/why_the_liberal_world_order_will_survive.pdf</w:t>
        </w:r>
      </w:hyperlink>
      <w:r w:rsidRPr="00DD78E9">
        <w:rPr>
          <w:rFonts w:asciiTheme="minorHAnsi" w:hAnsiTheme="minorHAnsi" w:cstheme="minorHAnsi"/>
        </w:rPr>
        <w:t xml:space="preserve"> </w:t>
      </w:r>
    </w:p>
    <w:p w14:paraId="331FCB2D" w14:textId="77777777" w:rsidR="004D24DF" w:rsidRPr="00DD78E9" w:rsidRDefault="004D24DF" w:rsidP="004D24DF">
      <w:pPr>
        <w:rPr>
          <w:rStyle w:val="Emphasis"/>
          <w:rFonts w:asciiTheme="minorHAnsi" w:hAnsiTheme="minorHAnsi" w:cstheme="minorHAnsi"/>
        </w:rPr>
      </w:pPr>
      <w:r w:rsidRPr="00DD78E9">
        <w:rPr>
          <w:rFonts w:asciiTheme="minorHAnsi" w:hAnsiTheme="minorHAnsi" w:cstheme="minorHAnsi"/>
          <w:sz w:val="16"/>
        </w:rPr>
        <w:t>In this essay I look at the evolving encounters between rising states and the post-war Western international order. My starting point is the classic “power transition” perspective</w:t>
      </w:r>
      <w:r w:rsidRPr="00DD78E9">
        <w:rPr>
          <w:rStyle w:val="StyleUnderline"/>
          <w:rFonts w:asciiTheme="minorHAnsi" w:hAnsiTheme="minorHAnsi" w:cstheme="minorHAnsi"/>
        </w:rPr>
        <w:t>. Power transition theories see a tight link between international order—</w:t>
      </w:r>
      <w:r w:rsidRPr="00DD78E9">
        <w:rPr>
          <w:rFonts w:asciiTheme="minorHAnsi" w:hAnsiTheme="minorHAnsi" w:cstheme="minorHAnsi"/>
          <w:sz w:val="16"/>
        </w:rPr>
        <w:t>its emergence, stability, and decline—</w:t>
      </w:r>
      <w:r w:rsidRPr="00DD78E9">
        <w:rPr>
          <w:rStyle w:val="StyleUnderline"/>
          <w:rFonts w:asciiTheme="minorHAnsi" w:hAnsiTheme="minorHAnsi" w:cstheme="minorHAnsi"/>
        </w:rPr>
        <w:t xml:space="preserve">and the rise and fall of great powers. </w:t>
      </w:r>
      <w:r w:rsidRPr="00DD78E9">
        <w:rPr>
          <w:rFonts w:asciiTheme="minorHAnsi" w:hAnsiTheme="minorHAnsi" w:cstheme="minorHAnsi"/>
          <w:sz w:val="16"/>
        </w:rPr>
        <w:t xml:space="preserve">It is a perspective that sees history as a sequence of cycles in which powerful or hegemonic states rise up and build order and dominate the global system until their power declines, leading to a new cycle of crisis and order building. In contrast, I offer a more evolutionary perspective, emphasizing the lineages and continuities in modern international order. More specifically, I argue that </w:t>
      </w:r>
      <w:r w:rsidRPr="00BB10E5">
        <w:rPr>
          <w:rStyle w:val="StyleUnderline"/>
          <w:rFonts w:asciiTheme="minorHAnsi" w:hAnsiTheme="minorHAnsi" w:cstheme="minorHAnsi"/>
          <w:highlight w:val="cyan"/>
        </w:rPr>
        <w:t>although</w:t>
      </w:r>
      <w:r w:rsidRPr="00DD78E9">
        <w:rPr>
          <w:rStyle w:val="StyleUnderline"/>
          <w:rFonts w:asciiTheme="minorHAnsi" w:hAnsiTheme="minorHAnsi" w:cstheme="minorHAnsi"/>
        </w:rPr>
        <w:t xml:space="preserve"> America’s </w:t>
      </w:r>
      <w:r w:rsidRPr="00BB10E5">
        <w:rPr>
          <w:rStyle w:val="StyleUnderline"/>
          <w:rFonts w:asciiTheme="minorHAnsi" w:hAnsiTheme="minorHAnsi" w:cstheme="minorHAnsi"/>
          <w:highlight w:val="cyan"/>
        </w:rPr>
        <w:t>heg</w:t>
      </w:r>
      <w:r w:rsidRPr="00DD78E9">
        <w:rPr>
          <w:rStyle w:val="StyleUnderline"/>
          <w:rFonts w:asciiTheme="minorHAnsi" w:hAnsiTheme="minorHAnsi" w:cstheme="minorHAnsi"/>
        </w:rPr>
        <w:t xml:space="preserve">emonic position </w:t>
      </w:r>
      <w:r w:rsidRPr="00BB10E5">
        <w:rPr>
          <w:rStyle w:val="StyleUnderline"/>
          <w:rFonts w:asciiTheme="minorHAnsi" w:hAnsiTheme="minorHAnsi" w:cstheme="minorHAnsi"/>
          <w:highlight w:val="cyan"/>
        </w:rPr>
        <w:t>may be declining</w:t>
      </w:r>
      <w:r w:rsidRPr="00BB10E5">
        <w:rPr>
          <w:rFonts w:asciiTheme="minorHAnsi" w:hAnsiTheme="minorHAnsi" w:cstheme="minorHAnsi"/>
          <w:sz w:val="16"/>
          <w:highlight w:val="cyan"/>
        </w:rPr>
        <w:t xml:space="preserve">, </w:t>
      </w:r>
      <w:r w:rsidRPr="00BB10E5">
        <w:rPr>
          <w:rStyle w:val="Emphasis"/>
          <w:rFonts w:asciiTheme="minorHAnsi" w:hAnsiTheme="minorHAnsi" w:cstheme="minorHAnsi"/>
          <w:highlight w:val="cyan"/>
        </w:rPr>
        <w:t>the liberal international characteristics of order</w:t>
      </w:r>
      <w:r w:rsidRPr="00DD78E9">
        <w:rPr>
          <w:rStyle w:val="Emphasis"/>
          <w:rFonts w:asciiTheme="minorHAnsi" w:hAnsiTheme="minorHAnsi" w:cstheme="minorHAnsi"/>
        </w:rPr>
        <w:t>—openness, rules, multilateral cooperation—</w:t>
      </w:r>
      <w:r w:rsidRPr="00BB10E5">
        <w:rPr>
          <w:rStyle w:val="Emphasis"/>
          <w:rFonts w:asciiTheme="minorHAnsi" w:hAnsiTheme="minorHAnsi" w:cstheme="minorHAnsi"/>
          <w:highlight w:val="cyan"/>
        </w:rPr>
        <w:t>are deeply rooted and likely to persist</w:t>
      </w:r>
      <w:r w:rsidRPr="00DD78E9">
        <w:rPr>
          <w:rStyle w:val="Emphasis"/>
          <w:rFonts w:asciiTheme="minorHAnsi" w:hAnsiTheme="minorHAnsi" w:cstheme="minorHAnsi"/>
        </w:rPr>
        <w:t>.</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This is true </w:t>
      </w:r>
      <w:r w:rsidRPr="00BB10E5">
        <w:rPr>
          <w:rStyle w:val="StyleUnderline"/>
          <w:rFonts w:asciiTheme="minorHAnsi" w:hAnsiTheme="minorHAnsi" w:cstheme="minorHAnsi"/>
          <w:highlight w:val="cyan"/>
        </w:rPr>
        <w:t>ev</w:t>
      </w:r>
      <w:r w:rsidRPr="00BB10E5">
        <w:rPr>
          <w:rStyle w:val="Emphasis"/>
          <w:rFonts w:asciiTheme="minorHAnsi" w:hAnsiTheme="minorHAnsi" w:cstheme="minorHAnsi"/>
          <w:highlight w:val="cyan"/>
        </w:rPr>
        <w:t>en though</w:t>
      </w:r>
      <w:r w:rsidRPr="00DD78E9">
        <w:rPr>
          <w:rStyle w:val="Emphasis"/>
          <w:rFonts w:asciiTheme="minorHAnsi" w:hAnsiTheme="minorHAnsi" w:cstheme="minorHAnsi"/>
        </w:rPr>
        <w:t xml:space="preserve"> the orientation and actions of the </w:t>
      </w:r>
      <w:r w:rsidRPr="00BB10E5">
        <w:rPr>
          <w:rStyle w:val="Emphasis"/>
          <w:rFonts w:asciiTheme="minorHAnsi" w:hAnsiTheme="minorHAnsi" w:cstheme="minorHAnsi"/>
          <w:highlight w:val="cyan"/>
        </w:rPr>
        <w:t>Trump</w:t>
      </w:r>
      <w:r w:rsidRPr="00DD78E9">
        <w:rPr>
          <w:rStyle w:val="Emphasis"/>
          <w:rFonts w:asciiTheme="minorHAnsi" w:hAnsiTheme="minorHAnsi" w:cstheme="minorHAnsi"/>
        </w:rPr>
        <w:t xml:space="preserve"> administration</w:t>
      </w:r>
      <w:r w:rsidRPr="00DD78E9">
        <w:rPr>
          <w:rStyle w:val="StyleUnderline"/>
          <w:rFonts w:asciiTheme="minorHAnsi" w:hAnsiTheme="minorHAnsi" w:cstheme="minorHAnsi"/>
        </w:rPr>
        <w:t xml:space="preserve"> have </w:t>
      </w:r>
      <w:r w:rsidRPr="00BB10E5">
        <w:rPr>
          <w:rStyle w:val="StyleUnderline"/>
          <w:rFonts w:asciiTheme="minorHAnsi" w:hAnsiTheme="minorHAnsi" w:cstheme="minorHAnsi"/>
          <w:highlight w:val="cyan"/>
        </w:rPr>
        <w:t xml:space="preserve">raised </w:t>
      </w:r>
      <w:r w:rsidRPr="00DD78E9">
        <w:rPr>
          <w:rStyle w:val="StyleUnderline"/>
          <w:rFonts w:asciiTheme="minorHAnsi" w:hAnsiTheme="minorHAnsi" w:cstheme="minorHAnsi"/>
        </w:rPr>
        <w:t xml:space="preserve">serious </w:t>
      </w:r>
      <w:r w:rsidRPr="00BB10E5">
        <w:rPr>
          <w:rStyle w:val="StyleUnderline"/>
          <w:rFonts w:asciiTheme="minorHAnsi" w:hAnsiTheme="minorHAnsi" w:cstheme="minorHAnsi"/>
          <w:highlight w:val="cyan"/>
        </w:rPr>
        <w:t>questions</w:t>
      </w:r>
      <w:r w:rsidRPr="00DD78E9">
        <w:rPr>
          <w:rStyle w:val="StyleUnderline"/>
          <w:rFonts w:asciiTheme="minorHAnsi" w:hAnsiTheme="minorHAnsi" w:cstheme="minorHAnsi"/>
        </w:rPr>
        <w:t xml:space="preserve"> about the U.S. commitment to liberal internationalism. Just as importantly, </w:t>
      </w:r>
      <w:r w:rsidRPr="00BB10E5">
        <w:rPr>
          <w:rStyle w:val="StyleUnderline"/>
          <w:rFonts w:asciiTheme="minorHAnsi" w:hAnsiTheme="minorHAnsi" w:cstheme="minorHAnsi"/>
          <w:highlight w:val="cyan"/>
        </w:rPr>
        <w:t>rising states</w:t>
      </w:r>
      <w:r w:rsidRPr="00DD78E9">
        <w:rPr>
          <w:rStyle w:val="StyleUnderline"/>
          <w:rFonts w:asciiTheme="minorHAnsi" w:hAnsiTheme="minorHAnsi" w:cstheme="minorHAnsi"/>
        </w:rPr>
        <w:t xml:space="preserve"> (led by </w:t>
      </w:r>
      <w:r w:rsidRPr="00DD78E9">
        <w:rPr>
          <w:rStyle w:val="Emphasis"/>
          <w:rFonts w:asciiTheme="minorHAnsi" w:hAnsiTheme="minorHAnsi" w:cstheme="minorHAnsi"/>
        </w:rPr>
        <w:t>China</w:t>
      </w:r>
      <w:r w:rsidRPr="00DD78E9">
        <w:rPr>
          <w:rStyle w:val="StyleUnderline"/>
          <w:rFonts w:asciiTheme="minorHAnsi" w:hAnsiTheme="minorHAnsi" w:cstheme="minorHAnsi"/>
        </w:rPr>
        <w:t xml:space="preserve">) </w:t>
      </w:r>
      <w:r w:rsidRPr="00BB10E5">
        <w:rPr>
          <w:rStyle w:val="Emphasis"/>
          <w:rFonts w:asciiTheme="minorHAnsi" w:hAnsiTheme="minorHAnsi" w:cstheme="minorHAnsi"/>
          <w:highlight w:val="cyan"/>
        </w:rPr>
        <w:t>are not engaged in a frontal attack</w:t>
      </w:r>
      <w:r w:rsidRPr="00DD78E9">
        <w:rPr>
          <w:rStyle w:val="StyleUnderline"/>
          <w:rFonts w:asciiTheme="minorHAnsi" w:hAnsiTheme="minorHAnsi" w:cstheme="minorHAnsi"/>
        </w:rPr>
        <w:t xml:space="preserve"> on the American-led order.</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While struggles do exist over orientations, agendas, and leadership, </w:t>
      </w:r>
      <w:r w:rsidRPr="00DD78E9">
        <w:rPr>
          <w:rStyle w:val="Emphasis"/>
          <w:rFonts w:asciiTheme="minorHAnsi" w:hAnsiTheme="minorHAnsi" w:cstheme="minorHAnsi"/>
        </w:rPr>
        <w:t>the non-Western developing countries remain tied</w:t>
      </w:r>
      <w:r w:rsidRPr="00DD78E9">
        <w:rPr>
          <w:rStyle w:val="StyleUnderline"/>
          <w:rFonts w:asciiTheme="minorHAnsi" w:hAnsiTheme="minorHAnsi" w:cstheme="minorHAnsi"/>
        </w:rPr>
        <w:t xml:space="preserve"> to the architecture and principles of a liberal-oriented global orde</w:t>
      </w:r>
      <w:r w:rsidRPr="00DD78E9">
        <w:rPr>
          <w:rFonts w:asciiTheme="minorHAnsi" w:hAnsiTheme="minorHAnsi" w:cstheme="minorHAnsi"/>
          <w:sz w:val="16"/>
        </w:rPr>
        <w:t xml:space="preserve">r. And </w:t>
      </w:r>
      <w:r w:rsidRPr="00DD78E9">
        <w:rPr>
          <w:rStyle w:val="StyleUnderline"/>
          <w:rFonts w:asciiTheme="minorHAnsi" w:hAnsiTheme="minorHAnsi" w:cstheme="minorHAnsi"/>
        </w:rPr>
        <w:t xml:space="preserve">even as China seeks in various ways to build rival regional institutions, </w:t>
      </w:r>
      <w:r w:rsidRPr="00DD78E9">
        <w:rPr>
          <w:rStyle w:val="Emphasis"/>
          <w:rFonts w:asciiTheme="minorHAnsi" w:hAnsiTheme="minorHAnsi" w:cstheme="minorHAnsi"/>
        </w:rPr>
        <w:t xml:space="preserve">there are stubborn limits on what it can do. </w:t>
      </w:r>
      <w:r w:rsidRPr="00DD78E9">
        <w:rPr>
          <w:rFonts w:asciiTheme="minorHAnsi" w:hAnsiTheme="minorHAnsi" w:cstheme="minorHAnsi"/>
          <w:sz w:val="16"/>
        </w:rPr>
        <w:t xml:space="preserve">Power Transitions and International Order There is wide agreement that the world is witnessing a long-term global power transition. </w:t>
      </w:r>
      <w:r w:rsidRPr="00DD78E9">
        <w:rPr>
          <w:rStyle w:val="StyleUnderline"/>
          <w:rFonts w:asciiTheme="minorHAnsi" w:hAnsiTheme="minorHAnsi" w:cstheme="minorHAnsi"/>
        </w:rPr>
        <w:t>Wealth and power is diffusing, spreading outward and away from Europe and the United States.</w:t>
      </w:r>
      <w:r w:rsidRPr="00DD78E9">
        <w:rPr>
          <w:rFonts w:asciiTheme="minorHAnsi" w:hAnsiTheme="minorHAnsi" w:cstheme="minorHAnsi"/>
          <w:sz w:val="16"/>
        </w:rPr>
        <w:t xml:space="preserve"> </w:t>
      </w:r>
      <w:r w:rsidRPr="00DD78E9">
        <w:rPr>
          <w:rStyle w:val="StyleUnderline"/>
          <w:rFonts w:asciiTheme="minorHAnsi" w:hAnsiTheme="minorHAnsi" w:cstheme="minorHAnsi"/>
        </w:rPr>
        <w:t>The rapid growth that marked the non-Western rising states in the last decade may have ended, and even China’s rapid economic ascendency has slowed</w:t>
      </w:r>
      <w:r w:rsidRPr="00DD78E9">
        <w:rPr>
          <w:rFonts w:asciiTheme="minorHAnsi" w:hAnsiTheme="minorHAnsi" w:cstheme="minorHAnsi"/>
          <w:sz w:val="16"/>
        </w:rPr>
        <w:t xml:space="preserve">. But </w:t>
      </w:r>
      <w:r w:rsidRPr="00DD78E9">
        <w:rPr>
          <w:rStyle w:val="StyleUnderline"/>
          <w:rFonts w:asciiTheme="minorHAnsi" w:hAnsiTheme="minorHAnsi" w:cstheme="minorHAnsi"/>
        </w:rPr>
        <w:t xml:space="preserve">the overall pattern of change remains: the “rest” are gaining ground on the “West.” </w:t>
      </w:r>
      <w:r w:rsidRPr="00DD78E9">
        <w:rPr>
          <w:rFonts w:asciiTheme="minorHAnsi" w:hAnsiTheme="minorHAnsi" w:cstheme="minorHAnsi"/>
          <w:sz w:val="16"/>
        </w:rPr>
        <w:t xml:space="preserve">While there is wide agreement that the world is witnessing a global power transition, there is less agreement on the consequences of power shifts for international order. The classic view is advanced by realist scholars, such as E. H. Carr, Robert Gilpin, Paul Kennedy, and William Wohlforth, who make sweeping arguments about power and order. These </w:t>
      </w:r>
      <w:r w:rsidRPr="00DD78E9">
        <w:rPr>
          <w:rStyle w:val="StyleUnderline"/>
          <w:rFonts w:asciiTheme="minorHAnsi" w:hAnsiTheme="minorHAnsi" w:cstheme="minorHAnsi"/>
        </w:rPr>
        <w:t>hegemonic realists argue that international order is a by-product of the concentration of power</w:t>
      </w:r>
      <w:r w:rsidRPr="00DD78E9">
        <w:rPr>
          <w:rFonts w:asciiTheme="minorHAnsi" w:hAnsiTheme="minorHAnsi" w:cstheme="minorHAnsi"/>
          <w:sz w:val="16"/>
        </w:rPr>
        <w:t xml:space="preserve">. Order is created by a powerful state, and when that state declines and power diffuses, international order weakens or breaks apart. Out of these dynamic circumstances, a rising state emerges as the new dominant state, and it seeks to reorganize the international system to suit its own purposes. In this view, world politics from ancient times to the modern era can be seen as a series of repeated cycles of rise and decline. War, protectionism, depression, political upheaval—various sorts of crises and disruptions may push the cycle forward. This narrative of hegemonic rise and decline draws on the European and, more broadly, Western experience. Since the early modern era, Europe has been organized and reorganized by a succession of leading states and would-be hegemons: the Spanish Hapsburgs, France of Louis XIV and Napoleon, and post-Bismarck Germany. </w:t>
      </w:r>
      <w:r w:rsidRPr="00DD78E9">
        <w:rPr>
          <w:rStyle w:val="StyleUnderline"/>
          <w:rFonts w:asciiTheme="minorHAnsi" w:hAnsiTheme="minorHAnsi" w:cstheme="minorHAnsi"/>
        </w:rPr>
        <w:t>The logic of hegemonic order comes even more clearly into view with Pax Britannica</w:t>
      </w:r>
      <w:r w:rsidRPr="00DD78E9">
        <w:rPr>
          <w:rFonts w:asciiTheme="minorHAnsi" w:hAnsiTheme="minorHAnsi" w:cstheme="minorHAnsi"/>
          <w:sz w:val="16"/>
        </w:rPr>
        <w:t xml:space="preserve">, the nineteenth-century hegemonic order based on British naval and mercantile dominance. The decline of Britain was followed by decades of war and economic instability, which ended only with the rise of Pax Americana. </w:t>
      </w:r>
      <w:r w:rsidRPr="00DD78E9">
        <w:rPr>
          <w:rStyle w:val="StyleUnderline"/>
          <w:rFonts w:asciiTheme="minorHAnsi" w:hAnsiTheme="minorHAnsi" w:cstheme="minorHAnsi"/>
        </w:rPr>
        <w:t>For hegemonic realists, the debate today is about where the world is along this cyclical pathway of rise and decline. Has the United States finally lost the ability or willingness to underwrite and lead the post-war order?</w:t>
      </w:r>
      <w:r w:rsidRPr="00DD78E9">
        <w:rPr>
          <w:rFonts w:asciiTheme="minorHAnsi" w:hAnsiTheme="minorHAnsi" w:cstheme="minorHAnsi"/>
          <w:sz w:val="16"/>
        </w:rPr>
        <w:t xml:space="preserve"> Are we in the midst of a hegemonic crisis and the breakdown of the old order? And are rising states, led by China, beginning to step forward in efforts to establish their own hegemonic dominance of their regions and the world? These are the lurking questions of the power transition perspective. </w:t>
      </w:r>
      <w:r w:rsidRPr="00DD78E9">
        <w:rPr>
          <w:rStyle w:val="Emphasis"/>
          <w:rFonts w:asciiTheme="minorHAnsi" w:hAnsiTheme="minorHAnsi" w:cstheme="minorHAnsi"/>
        </w:rPr>
        <w:t>But does this vision of power transition truly illuminate the struggles going on today over international order?</w:t>
      </w:r>
      <w:r w:rsidRPr="00DD78E9">
        <w:rPr>
          <w:rFonts w:asciiTheme="minorHAnsi" w:hAnsiTheme="minorHAnsi" w:cstheme="minorHAnsi"/>
          <w:sz w:val="16"/>
        </w:rPr>
        <w:t xml:space="preserve"> </w:t>
      </w:r>
      <w:r w:rsidRPr="00DD78E9">
        <w:rPr>
          <w:rStyle w:val="StyleUnderline"/>
          <w:rFonts w:asciiTheme="minorHAnsi" w:hAnsiTheme="minorHAnsi" w:cstheme="minorHAnsi"/>
        </w:rPr>
        <w:t>Some might argue no—that the United States is still in a position, despite its travails, to provide hegemonic leadership</w:t>
      </w:r>
      <w:r w:rsidRPr="00DD78E9">
        <w:rPr>
          <w:rFonts w:asciiTheme="minorHAnsi" w:hAnsiTheme="minorHAnsi" w:cstheme="minorHAnsi"/>
          <w:sz w:val="16"/>
        </w:rPr>
        <w:t xml:space="preserve">. Here one would note that </w:t>
      </w:r>
      <w:r w:rsidRPr="00DD78E9">
        <w:rPr>
          <w:rStyle w:val="StyleUnderline"/>
          <w:rFonts w:asciiTheme="minorHAnsi" w:hAnsiTheme="minorHAnsi" w:cstheme="minorHAnsi"/>
        </w:rPr>
        <w:t>there is a durable infrastructure (or what Susan Strange has called “structural power”) that undergirds the existing American-led order</w:t>
      </w:r>
      <w:r w:rsidRPr="00DD78E9">
        <w:rPr>
          <w:rFonts w:asciiTheme="minorHAnsi" w:hAnsiTheme="minorHAnsi" w:cstheme="minorHAnsi"/>
          <w:sz w:val="16"/>
        </w:rPr>
        <w:t xml:space="preserve">. </w:t>
      </w:r>
      <w:r w:rsidRPr="00DD78E9">
        <w:rPr>
          <w:rStyle w:val="StyleUnderline"/>
          <w:rFonts w:asciiTheme="minorHAnsi" w:hAnsiTheme="minorHAnsi" w:cstheme="minorHAnsi"/>
        </w:rPr>
        <w:t>Far-flung security alliances, market relations, liberal democratic solidarity, deeply rooted geopolitical alignments—there are many possible sources of American hegemonic power that remain intact</w:t>
      </w:r>
      <w:r w:rsidRPr="00DD78E9">
        <w:rPr>
          <w:rFonts w:asciiTheme="minorHAnsi" w:hAnsiTheme="minorHAnsi" w:cstheme="minorHAnsi"/>
          <w:sz w:val="16"/>
        </w:rPr>
        <w:t xml:space="preserve">. </w:t>
      </w:r>
      <w:r w:rsidRPr="00DD78E9">
        <w:rPr>
          <w:rStyle w:val="Emphasis"/>
          <w:rFonts w:asciiTheme="minorHAnsi" w:hAnsiTheme="minorHAnsi" w:cstheme="minorHAnsi"/>
        </w:rPr>
        <w:t xml:space="preserve">But </w:t>
      </w:r>
      <w:r w:rsidRPr="00BB10E5">
        <w:rPr>
          <w:rStyle w:val="Emphasis"/>
          <w:rFonts w:asciiTheme="minorHAnsi" w:hAnsiTheme="minorHAnsi" w:cstheme="minorHAnsi"/>
          <w:highlight w:val="cyan"/>
        </w:rPr>
        <w:t>there may</w:t>
      </w:r>
      <w:r w:rsidRPr="00DD78E9">
        <w:rPr>
          <w:rStyle w:val="Emphasis"/>
          <w:rFonts w:asciiTheme="minorHAnsi" w:hAnsiTheme="minorHAnsi" w:cstheme="minorHAnsi"/>
        </w:rPr>
        <w:t xml:space="preserve"> </w:t>
      </w:r>
      <w:r w:rsidRPr="00BB10E5">
        <w:rPr>
          <w:rStyle w:val="Emphasis"/>
          <w:rFonts w:asciiTheme="minorHAnsi" w:hAnsiTheme="minorHAnsi" w:cstheme="minorHAnsi"/>
          <w:highlight w:val="cyan"/>
        </w:rPr>
        <w:t>be</w:t>
      </w:r>
      <w:r w:rsidRPr="00DD78E9">
        <w:rPr>
          <w:rStyle w:val="Emphasis"/>
          <w:rFonts w:asciiTheme="minorHAnsi" w:hAnsiTheme="minorHAnsi" w:cstheme="minorHAnsi"/>
        </w:rPr>
        <w:t xml:space="preserve"> even </w:t>
      </w:r>
      <w:r w:rsidRPr="00BB10E5">
        <w:rPr>
          <w:rStyle w:val="Emphasis"/>
          <w:rFonts w:asciiTheme="minorHAnsi" w:hAnsiTheme="minorHAnsi" w:cstheme="minorHAnsi"/>
          <w:highlight w:val="cyan"/>
        </w:rPr>
        <w:t>deeper</w:t>
      </w:r>
      <w:r w:rsidRPr="00DD78E9">
        <w:rPr>
          <w:rStyle w:val="Emphasis"/>
          <w:rFonts w:asciiTheme="minorHAnsi" w:hAnsiTheme="minorHAnsi" w:cstheme="minorHAnsi"/>
        </w:rPr>
        <w:t xml:space="preserve"> sources of </w:t>
      </w:r>
      <w:r w:rsidRPr="00BB10E5">
        <w:rPr>
          <w:rStyle w:val="Emphasis"/>
          <w:rFonts w:asciiTheme="minorHAnsi" w:hAnsiTheme="minorHAnsi" w:cstheme="minorHAnsi"/>
          <w:highlight w:val="cyan"/>
        </w:rPr>
        <w:t>continuity</w:t>
      </w:r>
      <w:r w:rsidRPr="00DD78E9">
        <w:rPr>
          <w:rStyle w:val="Emphasis"/>
          <w:rFonts w:asciiTheme="minorHAnsi" w:hAnsiTheme="minorHAnsi" w:cstheme="minorHAnsi"/>
        </w:rPr>
        <w:t xml:space="preserve"> in the existing system.</w:t>
      </w:r>
      <w:r w:rsidRPr="00DD78E9">
        <w:rPr>
          <w:rFonts w:asciiTheme="minorHAnsi" w:hAnsiTheme="minorHAnsi" w:cstheme="minorHAnsi"/>
          <w:sz w:val="16"/>
        </w:rPr>
        <w:t xml:space="preserve"> This would be true if the existence of a liberal-oriented international order does not in fact require hegemonic domination. It might be that the </w:t>
      </w:r>
      <w:r w:rsidRPr="00BB10E5">
        <w:rPr>
          <w:rStyle w:val="Emphasis"/>
          <w:rFonts w:asciiTheme="minorHAnsi" w:hAnsiTheme="minorHAnsi" w:cstheme="minorHAnsi"/>
          <w:highlight w:val="cyan"/>
        </w:rPr>
        <w:t>power transition theory is wrong: the stability and persistence of the existing</w:t>
      </w:r>
      <w:r w:rsidRPr="00DD78E9">
        <w:rPr>
          <w:rStyle w:val="Emphasis"/>
          <w:rFonts w:asciiTheme="minorHAnsi" w:hAnsiTheme="minorHAnsi" w:cstheme="minorHAnsi"/>
        </w:rPr>
        <w:t xml:space="preserve"> post-war international </w:t>
      </w:r>
      <w:r w:rsidRPr="00BB10E5">
        <w:rPr>
          <w:rStyle w:val="Emphasis"/>
          <w:rFonts w:asciiTheme="minorHAnsi" w:hAnsiTheme="minorHAnsi" w:cstheme="minorHAnsi"/>
          <w:highlight w:val="cyan"/>
        </w:rPr>
        <w:t>order does not depend on</w:t>
      </w:r>
      <w:r w:rsidRPr="00DD78E9">
        <w:rPr>
          <w:rStyle w:val="Emphasis"/>
          <w:rFonts w:asciiTheme="minorHAnsi" w:hAnsiTheme="minorHAnsi" w:cstheme="minorHAnsi"/>
        </w:rPr>
        <w:t xml:space="preserve"> the concentration of </w:t>
      </w:r>
      <w:r w:rsidRPr="00BB10E5">
        <w:rPr>
          <w:rStyle w:val="Emphasis"/>
          <w:rFonts w:asciiTheme="minorHAnsi" w:hAnsiTheme="minorHAnsi" w:cstheme="minorHAnsi"/>
          <w:highlight w:val="cyan"/>
        </w:rPr>
        <w:t>American power</w:t>
      </w:r>
      <w:r w:rsidRPr="00DD78E9">
        <w:rPr>
          <w:rStyle w:val="Emphasis"/>
          <w:rFonts w:asciiTheme="minorHAnsi" w:hAnsiTheme="minorHAnsi" w:cstheme="minorHAnsi"/>
        </w:rPr>
        <w:t xml:space="preserve">. </w:t>
      </w:r>
      <w:r w:rsidRPr="00DD78E9">
        <w:rPr>
          <w:rFonts w:asciiTheme="minorHAnsi" w:hAnsiTheme="minorHAnsi" w:cstheme="minorHAnsi"/>
          <w:sz w:val="16"/>
        </w:rPr>
        <w:t xml:space="preserve">In fact, </w:t>
      </w:r>
      <w:r w:rsidRPr="00DD78E9">
        <w:rPr>
          <w:rStyle w:val="StyleUnderline"/>
          <w:rFonts w:asciiTheme="minorHAnsi" w:hAnsiTheme="minorHAnsi" w:cstheme="minorHAnsi"/>
        </w:rPr>
        <w:t>international order is not simply an artifact of concentrations of power</w:t>
      </w:r>
      <w:r w:rsidRPr="00DD78E9">
        <w:rPr>
          <w:rFonts w:asciiTheme="minorHAnsi" w:hAnsiTheme="minorHAnsi" w:cstheme="minorHAnsi"/>
          <w:sz w:val="16"/>
        </w:rPr>
        <w:t xml:space="preserve">. The </w:t>
      </w:r>
      <w:r w:rsidRPr="00BB10E5">
        <w:rPr>
          <w:rStyle w:val="Emphasis"/>
          <w:rFonts w:asciiTheme="minorHAnsi" w:hAnsiTheme="minorHAnsi" w:cstheme="minorHAnsi"/>
          <w:highlight w:val="cyan"/>
        </w:rPr>
        <w:t>rules and institutions</w:t>
      </w:r>
      <w:r w:rsidRPr="00DD78E9">
        <w:rPr>
          <w:rStyle w:val="Emphasis"/>
          <w:rFonts w:asciiTheme="minorHAnsi" w:hAnsiTheme="minorHAnsi" w:cstheme="minorHAnsi"/>
        </w:rPr>
        <w:t xml:space="preserve"> that make up international order </w:t>
      </w:r>
      <w:r w:rsidRPr="00BB10E5">
        <w:rPr>
          <w:rStyle w:val="Emphasis"/>
          <w:rFonts w:asciiTheme="minorHAnsi" w:hAnsiTheme="minorHAnsi" w:cstheme="minorHAnsi"/>
          <w:highlight w:val="cyan"/>
        </w:rPr>
        <w:t>have a more complex and contingent relationship</w:t>
      </w:r>
      <w:r w:rsidRPr="00DD78E9">
        <w:rPr>
          <w:rStyle w:val="Emphasis"/>
          <w:rFonts w:asciiTheme="minorHAnsi" w:hAnsiTheme="minorHAnsi" w:cstheme="minorHAnsi"/>
        </w:rPr>
        <w:t xml:space="preserve"> with the rise and fall of state power</w:t>
      </w:r>
      <w:r w:rsidRPr="00DD78E9">
        <w:rPr>
          <w:rFonts w:asciiTheme="minorHAnsi" w:hAnsiTheme="minorHAnsi" w:cstheme="minorHAnsi"/>
          <w:sz w:val="16"/>
        </w:rPr>
        <w:t xml:space="preserve">. This is true in two respects. First, </w:t>
      </w:r>
      <w:r w:rsidRPr="00DD78E9">
        <w:rPr>
          <w:rStyle w:val="StyleUnderline"/>
          <w:rFonts w:asciiTheme="minorHAnsi" w:hAnsiTheme="minorHAnsi" w:cstheme="minorHAnsi"/>
        </w:rPr>
        <w:t>international order itself is complex: multilayered, multifaceted, and not simply a political formation imposed by the leading state</w:t>
      </w:r>
      <w:r w:rsidRPr="00DD78E9">
        <w:rPr>
          <w:rFonts w:asciiTheme="minorHAnsi" w:hAnsiTheme="minorHAnsi" w:cstheme="minorHAnsi"/>
          <w:sz w:val="16"/>
        </w:rPr>
        <w:t xml:space="preserve">. </w:t>
      </w:r>
      <w:r w:rsidRPr="00DD78E9">
        <w:rPr>
          <w:rStyle w:val="StyleUnderline"/>
          <w:rFonts w:asciiTheme="minorHAnsi" w:hAnsiTheme="minorHAnsi" w:cstheme="minorHAnsi"/>
        </w:rPr>
        <w:t>International order is not “one thing” that states either join or resist. It is an aggregation of various sorts of ordering rules and institutions</w:t>
      </w:r>
      <w:r w:rsidRPr="00DD78E9">
        <w:rPr>
          <w:rFonts w:asciiTheme="minorHAnsi" w:hAnsiTheme="minorHAnsi" w:cstheme="minorHAnsi"/>
          <w:sz w:val="16"/>
        </w:rPr>
        <w:t xml:space="preserve">. </w:t>
      </w:r>
      <w:r w:rsidRPr="00DD78E9">
        <w:rPr>
          <w:rStyle w:val="Emphasis"/>
          <w:rFonts w:asciiTheme="minorHAnsi" w:hAnsiTheme="minorHAnsi" w:cstheme="minorHAnsi"/>
        </w:rPr>
        <w:t xml:space="preserve">There are the deep rules and norms of sovereignty. There are </w:t>
      </w:r>
      <w:r w:rsidRPr="00BB10E5">
        <w:rPr>
          <w:rStyle w:val="Emphasis"/>
          <w:rFonts w:asciiTheme="minorHAnsi" w:hAnsiTheme="minorHAnsi" w:cstheme="minorHAnsi"/>
          <w:highlight w:val="cyan"/>
        </w:rPr>
        <w:t>governing institutions</w:t>
      </w:r>
      <w:r w:rsidRPr="00DD78E9">
        <w:rPr>
          <w:rFonts w:asciiTheme="minorHAnsi" w:hAnsiTheme="minorHAnsi" w:cstheme="minorHAnsi"/>
          <w:sz w:val="16"/>
        </w:rPr>
        <w:t xml:space="preserve">, starting with the United Nations. </w:t>
      </w:r>
      <w:r w:rsidRPr="00DD78E9">
        <w:rPr>
          <w:rStyle w:val="Emphasis"/>
          <w:rFonts w:asciiTheme="minorHAnsi" w:hAnsiTheme="minorHAnsi" w:cstheme="minorHAnsi"/>
        </w:rPr>
        <w:t xml:space="preserve">There is a sprawling array of international institutions, </w:t>
      </w:r>
      <w:r w:rsidRPr="00BB10E5">
        <w:rPr>
          <w:rStyle w:val="Emphasis"/>
          <w:rFonts w:asciiTheme="minorHAnsi" w:hAnsiTheme="minorHAnsi" w:cstheme="minorHAnsi"/>
          <w:highlight w:val="cyan"/>
        </w:rPr>
        <w:t>regimes</w:t>
      </w:r>
      <w:r w:rsidRPr="00DD78E9">
        <w:rPr>
          <w:rStyle w:val="Emphasis"/>
          <w:rFonts w:asciiTheme="minorHAnsi" w:hAnsiTheme="minorHAnsi" w:cstheme="minorHAnsi"/>
        </w:rPr>
        <w:t xml:space="preserve">, treaties, agreements, protocols, </w:t>
      </w:r>
      <w:r w:rsidRPr="00BB10E5">
        <w:rPr>
          <w:rStyle w:val="Emphasis"/>
          <w:rFonts w:asciiTheme="minorHAnsi" w:hAnsiTheme="minorHAnsi" w:cstheme="minorHAnsi"/>
          <w:highlight w:val="cyan"/>
        </w:rPr>
        <w:t>and so forth</w:t>
      </w:r>
      <w:r w:rsidRPr="00DD78E9">
        <w:rPr>
          <w:rFonts w:asciiTheme="minorHAnsi" w:hAnsiTheme="minorHAnsi" w:cstheme="minorHAnsi"/>
          <w:sz w:val="16"/>
        </w:rPr>
        <w:t xml:space="preserve">. These governing arrangements cut across diverse realms, including security and arms control, the world economy, the environment and global commons, human rights, and political relations. </w:t>
      </w:r>
      <w:r w:rsidRPr="00DD78E9">
        <w:rPr>
          <w:rStyle w:val="StyleUnderline"/>
          <w:rFonts w:asciiTheme="minorHAnsi" w:hAnsiTheme="minorHAnsi" w:cstheme="minorHAnsi"/>
        </w:rPr>
        <w:t>Some of these domains of governance may have rules and institutions that narrowly reflect the interests of the hegemonic state, but most reflect negotiated outcomes based on a much broader set of interests. As rising states continue to rise</w:t>
      </w:r>
      <w:r w:rsidRPr="00DD78E9">
        <w:rPr>
          <w:rFonts w:asciiTheme="minorHAnsi" w:hAnsiTheme="minorHAnsi" w:cstheme="minorHAnsi"/>
          <w:sz w:val="16"/>
        </w:rPr>
        <w:t xml:space="preserve">, they do not simply confront an American-led order; </w:t>
      </w:r>
      <w:r w:rsidRPr="00DD78E9">
        <w:rPr>
          <w:rStyle w:val="StyleUnderline"/>
          <w:rFonts w:asciiTheme="minorHAnsi" w:hAnsiTheme="minorHAnsi" w:cstheme="minorHAnsi"/>
        </w:rPr>
        <w:t>they face a wider conglomeration of ordering rules, institutions, and arrangements; many of which they have long embraced</w:t>
      </w:r>
      <w:r w:rsidRPr="00DD78E9">
        <w:rPr>
          <w:rStyle w:val="Emphasis"/>
          <w:rFonts w:asciiTheme="minorHAnsi" w:hAnsiTheme="minorHAnsi" w:cstheme="minorHAnsi"/>
        </w:rPr>
        <w:t xml:space="preserve">. By </w:t>
      </w:r>
      <w:r w:rsidRPr="00BB10E5">
        <w:rPr>
          <w:rStyle w:val="Emphasis"/>
          <w:rFonts w:asciiTheme="minorHAnsi" w:hAnsiTheme="minorHAnsi" w:cstheme="minorHAnsi"/>
          <w:highlight w:val="cyan"/>
        </w:rPr>
        <w:t>separat</w:t>
      </w:r>
      <w:r w:rsidRPr="00DD78E9">
        <w:rPr>
          <w:rStyle w:val="Emphasis"/>
          <w:rFonts w:asciiTheme="minorHAnsi" w:hAnsiTheme="minorHAnsi" w:cstheme="minorHAnsi"/>
        </w:rPr>
        <w:t xml:space="preserve">ing “American </w:t>
      </w:r>
      <w:r w:rsidRPr="00BB10E5">
        <w:rPr>
          <w:rStyle w:val="Emphasis"/>
          <w:rFonts w:asciiTheme="minorHAnsi" w:hAnsiTheme="minorHAnsi" w:cstheme="minorHAnsi"/>
          <w:highlight w:val="cyan"/>
        </w:rPr>
        <w:t>hegemony</w:t>
      </w:r>
      <w:r w:rsidRPr="00DD78E9">
        <w:rPr>
          <w:rStyle w:val="Emphasis"/>
          <w:rFonts w:asciiTheme="minorHAnsi" w:hAnsiTheme="minorHAnsi" w:cstheme="minorHAnsi"/>
        </w:rPr>
        <w:t xml:space="preserve">” </w:t>
      </w:r>
      <w:r w:rsidRPr="00BB10E5">
        <w:rPr>
          <w:rStyle w:val="Emphasis"/>
          <w:rFonts w:asciiTheme="minorHAnsi" w:hAnsiTheme="minorHAnsi" w:cstheme="minorHAnsi"/>
          <w:highlight w:val="cyan"/>
        </w:rPr>
        <w:t>from</w:t>
      </w:r>
      <w:r w:rsidRPr="00DD78E9">
        <w:rPr>
          <w:rStyle w:val="Emphasis"/>
          <w:rFonts w:asciiTheme="minorHAnsi" w:hAnsiTheme="minorHAnsi" w:cstheme="minorHAnsi"/>
        </w:rPr>
        <w:t xml:space="preserve"> “the existing international order,” we can see a more complex set of </w:t>
      </w:r>
      <w:r w:rsidRPr="00BB10E5">
        <w:rPr>
          <w:rStyle w:val="Emphasis"/>
          <w:rFonts w:asciiTheme="minorHAnsi" w:hAnsiTheme="minorHAnsi" w:cstheme="minorHAnsi"/>
          <w:highlight w:val="cyan"/>
        </w:rPr>
        <w:t>relationships</w:t>
      </w:r>
      <w:r w:rsidRPr="00DD78E9">
        <w:rPr>
          <w:rStyle w:val="Emphasis"/>
          <w:rFonts w:asciiTheme="minorHAnsi" w:hAnsiTheme="minorHAnsi" w:cstheme="minorHAnsi"/>
        </w:rPr>
        <w:t xml:space="preserve">. </w:t>
      </w:r>
      <w:r w:rsidRPr="00DD78E9">
        <w:rPr>
          <w:rStyle w:val="StyleUnderline"/>
          <w:rFonts w:asciiTheme="minorHAnsi" w:hAnsiTheme="minorHAnsi" w:cstheme="minorHAnsi"/>
        </w:rPr>
        <w:t xml:space="preserve">The United States </w:t>
      </w:r>
      <w:r w:rsidRPr="00DD78E9">
        <w:rPr>
          <w:rStyle w:val="Emphasis"/>
          <w:rFonts w:asciiTheme="minorHAnsi" w:hAnsiTheme="minorHAnsi" w:cstheme="minorHAnsi"/>
        </w:rPr>
        <w:t>does not embody the international order;</w:t>
      </w:r>
      <w:r w:rsidRPr="00DD78E9">
        <w:rPr>
          <w:rStyle w:val="StyleUnderline"/>
          <w:rFonts w:asciiTheme="minorHAnsi" w:hAnsiTheme="minorHAnsi" w:cstheme="minorHAnsi"/>
        </w:rPr>
        <w:t xml:space="preserve"> it has a relationship with it, as do rising states</w:t>
      </w:r>
      <w:r w:rsidRPr="00DD78E9">
        <w:rPr>
          <w:rFonts w:asciiTheme="minorHAnsi" w:hAnsiTheme="minorHAnsi" w:cstheme="minorHAnsi"/>
          <w:sz w:val="16"/>
        </w:rPr>
        <w:t xml:space="preserve">. </w:t>
      </w:r>
      <w:r w:rsidRPr="00DD78E9">
        <w:rPr>
          <w:rStyle w:val="StyleUnderline"/>
          <w:rFonts w:asciiTheme="minorHAnsi" w:hAnsiTheme="minorHAnsi" w:cstheme="minorHAnsi"/>
        </w:rPr>
        <w:t>The United States embraces many of the core global rules and institutions</w:t>
      </w:r>
      <w:r w:rsidRPr="00DD78E9">
        <w:rPr>
          <w:rFonts w:asciiTheme="minorHAnsi" w:hAnsiTheme="minorHAnsi" w:cstheme="minorHAnsi"/>
          <w:sz w:val="16"/>
        </w:rPr>
        <w:t xml:space="preserve">, such as the United Nations, International Monetary Fund (IMF), World Bank, and World Trade Organization. </w:t>
      </w:r>
      <w:r w:rsidRPr="00DD78E9">
        <w:rPr>
          <w:rStyle w:val="StyleUnderline"/>
          <w:rFonts w:asciiTheme="minorHAnsi" w:hAnsiTheme="minorHAnsi" w:cstheme="minorHAnsi"/>
        </w:rPr>
        <w:t>But it also has resisted ratification of the Law of the Sea Convention and the Convention on the Rights of the Child (it being the only country not to have ratified the latter) as well as various arms control and disarmament agreements.</w:t>
      </w:r>
      <w:r w:rsidRPr="00DD78E9">
        <w:rPr>
          <w:rFonts w:asciiTheme="minorHAnsi" w:hAnsiTheme="minorHAnsi" w:cstheme="minorHAnsi"/>
          <w:sz w:val="16"/>
        </w:rPr>
        <w:t xml:space="preserve"> </w:t>
      </w:r>
      <w:r w:rsidRPr="00DD78E9">
        <w:rPr>
          <w:rStyle w:val="StyleUnderline"/>
          <w:rFonts w:asciiTheme="minorHAnsi" w:hAnsiTheme="minorHAnsi" w:cstheme="minorHAnsi"/>
        </w:rPr>
        <w:t>China also embraces many of the same global rules and institutions, and resists ratification of others</w:t>
      </w:r>
      <w:r w:rsidRPr="00DD78E9">
        <w:rPr>
          <w:rFonts w:asciiTheme="minorHAnsi" w:hAnsiTheme="minorHAnsi" w:cstheme="minorHAnsi"/>
          <w:sz w:val="16"/>
        </w:rPr>
        <w:t xml:space="preserve">. Generally speaking, the more fundamental or core the norms and institutions are—beginning with the Westphalian norms of sovereignty and the United Nations system—the more agreement there is between the United States and China as well as other states. Disagreements are most salient where human rights and political principles are in play, such as in the Responsibility to Protect. </w:t>
      </w:r>
      <w:r w:rsidRPr="00DD78E9">
        <w:rPr>
          <w:rStyle w:val="StyleUnderline"/>
          <w:rFonts w:asciiTheme="minorHAnsi" w:hAnsiTheme="minorHAnsi" w:cstheme="minorHAnsi"/>
        </w:rPr>
        <w:t>Second, there is also diversity in what rising states “want” from the international order. T</w:t>
      </w:r>
      <w:r w:rsidRPr="00DD78E9">
        <w:rPr>
          <w:rFonts w:asciiTheme="minorHAnsi" w:hAnsiTheme="minorHAnsi" w:cstheme="minorHAnsi"/>
          <w:sz w:val="16"/>
        </w:rPr>
        <w:t xml:space="preserve">he struggles over international order take many different forms. In some instances, what rising states want is more influence and control of territory and geopolitical space beyond their borders. One can see this in China’s efforts to expand its maritime and political influence in the South China Sea and other neighboring areas. This is an age-old type of struggle captured in realist accounts of security competition and geopolitical rivalry. Another type of struggle is over the norms and values that are enshrined in global governance rules and institutions. These may be about how open and rule-based the system should be. They may also be about the way human rights and political principles are defined and brought to bear in relations among states. Finally, the struggles over international order may be focused on the distribution of authority. That is, rising states may seek a greater role in the governance of existing institutions. This is a struggle over the position of states within the global political hierarchy: voting shares, leadership rights, and authority relations. </w:t>
      </w:r>
      <w:r w:rsidRPr="00DD78E9">
        <w:rPr>
          <w:rStyle w:val="StyleUnderline"/>
          <w:rFonts w:asciiTheme="minorHAnsi" w:hAnsiTheme="minorHAnsi" w:cstheme="minorHAnsi"/>
        </w:rPr>
        <w:t>These observations cut against the realist hegemonic perspective and cyclical theories of power transition</w:t>
      </w:r>
      <w:r w:rsidRPr="00DD78E9">
        <w:rPr>
          <w:rFonts w:asciiTheme="minorHAnsi" w:hAnsiTheme="minorHAnsi" w:cstheme="minorHAnsi"/>
          <w:sz w:val="16"/>
        </w:rPr>
        <w:t xml:space="preserve">. </w:t>
      </w:r>
      <w:r w:rsidRPr="00DD78E9">
        <w:rPr>
          <w:rStyle w:val="Emphasis"/>
          <w:rFonts w:asciiTheme="minorHAnsi" w:hAnsiTheme="minorHAnsi" w:cstheme="minorHAnsi"/>
        </w:rPr>
        <w:t>Rising states do not confront a single, coherent, hegemonic order.</w:t>
      </w:r>
      <w:r w:rsidRPr="00DD78E9">
        <w:rPr>
          <w:rFonts w:asciiTheme="minorHAnsi" w:hAnsiTheme="minorHAnsi" w:cstheme="minorHAnsi"/>
          <w:sz w:val="16"/>
        </w:rPr>
        <w:t xml:space="preserve"> </w:t>
      </w:r>
      <w:r w:rsidRPr="00DD78E9">
        <w:rPr>
          <w:rStyle w:val="StyleUnderline"/>
          <w:rFonts w:asciiTheme="minorHAnsi" w:hAnsiTheme="minorHAnsi" w:cstheme="minorHAnsi"/>
        </w:rPr>
        <w:t>The international order offers a buffet of options and choices. They can embrace some rules and institutions and not others</w:t>
      </w:r>
      <w:r w:rsidRPr="00DD78E9">
        <w:rPr>
          <w:rFonts w:asciiTheme="minorHAnsi" w:hAnsiTheme="minorHAnsi" w:cstheme="minorHAnsi"/>
          <w:sz w:val="16"/>
        </w:rPr>
        <w:t xml:space="preserve">. Moreover, stepping back, </w:t>
      </w:r>
      <w:r w:rsidRPr="00DD78E9">
        <w:rPr>
          <w:rStyle w:val="StyleUnderline"/>
          <w:rFonts w:asciiTheme="minorHAnsi" w:hAnsiTheme="minorHAnsi" w:cstheme="minorHAnsi"/>
        </w:rPr>
        <w:t>the international orders that rising states have faced in different historical eras have not all been the same order</w:t>
      </w:r>
      <w:r w:rsidRPr="00DD78E9">
        <w:rPr>
          <w:rFonts w:asciiTheme="minorHAnsi" w:hAnsiTheme="minorHAnsi" w:cstheme="minorHAnsi"/>
          <w:sz w:val="16"/>
        </w:rPr>
        <w:t xml:space="preserve">. The British-led order that Germany faced at the turn of the twentieth century is different from the international order that China faces today. </w:t>
      </w:r>
      <w:r w:rsidRPr="00DD78E9">
        <w:rPr>
          <w:rStyle w:val="StyleUnderline"/>
          <w:rFonts w:asciiTheme="minorHAnsi" w:hAnsiTheme="minorHAnsi" w:cstheme="minorHAnsi"/>
        </w:rPr>
        <w:t>The contemporary international order is much more complex and wide-ranging than past orders</w:t>
      </w:r>
      <w:r w:rsidRPr="00DD78E9">
        <w:rPr>
          <w:rFonts w:asciiTheme="minorHAnsi" w:hAnsiTheme="minorHAnsi" w:cstheme="minorHAnsi"/>
          <w:sz w:val="16"/>
        </w:rPr>
        <w:t xml:space="preserve">. </w:t>
      </w:r>
      <w:r w:rsidRPr="00DD78E9">
        <w:rPr>
          <w:rStyle w:val="Emphasis"/>
          <w:rFonts w:asciiTheme="minorHAnsi" w:hAnsiTheme="minorHAnsi" w:cstheme="minorHAnsi"/>
        </w:rPr>
        <w:t>It has a much denser array of rules, institutions, and governance realms</w:t>
      </w:r>
      <w:r w:rsidRPr="00DD78E9">
        <w:rPr>
          <w:rFonts w:asciiTheme="minorHAnsi" w:hAnsiTheme="minorHAnsi" w:cstheme="minorHAnsi"/>
          <w:sz w:val="16"/>
        </w:rPr>
        <w:t xml:space="preserve">. There are also both regional and global domains of governance. </w:t>
      </w:r>
      <w:r w:rsidRPr="00DD78E9">
        <w:rPr>
          <w:rStyle w:val="Emphasis"/>
          <w:rFonts w:asciiTheme="minorHAnsi" w:hAnsiTheme="minorHAnsi" w:cstheme="minorHAnsi"/>
        </w:rPr>
        <w:t>This makes it hard to imagine an epic moment when the international order goes into crisis and rising states step forward—either China alone or rising states as a bloc—to reorganize and reshape its rules and institutions</w:t>
      </w:r>
      <w:r w:rsidRPr="00DD78E9">
        <w:rPr>
          <w:rFonts w:asciiTheme="minorHAnsi" w:hAnsiTheme="minorHAnsi" w:cstheme="minorHAnsi"/>
          <w:sz w:val="16"/>
        </w:rPr>
        <w:t xml:space="preserve">. Rather than a cyclical dynamic of rise and decline, </w:t>
      </w:r>
      <w:r w:rsidRPr="00DD78E9">
        <w:rPr>
          <w:rStyle w:val="StyleUnderline"/>
          <w:rFonts w:asciiTheme="minorHAnsi" w:hAnsiTheme="minorHAnsi" w:cstheme="minorHAnsi"/>
        </w:rPr>
        <w:t xml:space="preserve">change in the existing American-led order might best be captured by terms such as continuity, evolution, adaptation, and negotiation. </w:t>
      </w:r>
      <w:r w:rsidRPr="00DD78E9">
        <w:rPr>
          <w:rStyle w:val="Emphasis"/>
          <w:rFonts w:asciiTheme="minorHAnsi" w:hAnsiTheme="minorHAnsi" w:cstheme="minorHAnsi"/>
        </w:rPr>
        <w:t xml:space="preserve">The struggles over international order today are growing, but it is not a drama best told in terms of the rise and decline of American hegemony. </w:t>
      </w:r>
    </w:p>
    <w:p w14:paraId="66EEF9B4" w14:textId="77777777" w:rsidR="004D24DF" w:rsidRPr="004D24DF" w:rsidRDefault="004D24DF" w:rsidP="004D24DF"/>
    <w:p w14:paraId="085288ED" w14:textId="700C2E4B" w:rsidR="00AB2170" w:rsidRDefault="00FB2788" w:rsidP="00AB2170">
      <w:pPr>
        <w:pStyle w:val="Heading3"/>
      </w:pPr>
      <w:r>
        <w:t>Heg fails</w:t>
      </w:r>
    </w:p>
    <w:p w14:paraId="615BADE2" w14:textId="77777777" w:rsidR="00AB2170" w:rsidRDefault="00AB2170" w:rsidP="00AB2170">
      <w:pPr>
        <w:pStyle w:val="Heading4"/>
      </w:pPr>
      <w:r>
        <w:t xml:space="preserve">Heg fails – multiple warrants </w:t>
      </w:r>
    </w:p>
    <w:p w14:paraId="152AA360" w14:textId="77777777" w:rsidR="00AB2170" w:rsidRDefault="00AB2170" w:rsidP="00AB2170">
      <w:r w:rsidRPr="001C25BA">
        <w:rPr>
          <w:rStyle w:val="Style13ptBold"/>
        </w:rPr>
        <w:t>Bandow 14</w:t>
      </w:r>
      <w:r>
        <w:t xml:space="preserve"> </w:t>
      </w:r>
      <w:r w:rsidRPr="001C25BA">
        <w:t>Doug Bandow, senior fellow at the Cato Institute, worked as special assistant to President Reagan, J.D. from Stanford University</w:t>
      </w:r>
      <w:r>
        <w:t>, “</w:t>
      </w:r>
      <w:r w:rsidRPr="001C25BA">
        <w:t>Sorry, Washington: "Not Everything in the World Is about America"</w:t>
      </w:r>
      <w:r>
        <w:t>, The National Interest, August 11</w:t>
      </w:r>
      <w:r w:rsidRPr="001C25BA">
        <w:rPr>
          <w:vertAlign w:val="superscript"/>
        </w:rPr>
        <w:t>th</w:t>
      </w:r>
      <w:r>
        <w:t xml:space="preserve">, 2014, </w:t>
      </w:r>
      <w:r w:rsidRPr="001C25BA">
        <w:t>http://nationalinterest.org/feature/sorry-washington-not-everything-the-world-about-america-11047?page=3</w:t>
      </w:r>
    </w:p>
    <w:p w14:paraId="1FCA5F69" w14:textId="77777777" w:rsidR="00AB2170" w:rsidRPr="00784E68" w:rsidRDefault="00AB2170" w:rsidP="00AB2170">
      <w:pPr>
        <w:rPr>
          <w:rStyle w:val="StyleUnderline"/>
          <w:b/>
        </w:rPr>
      </w:pPr>
      <w:r w:rsidRPr="00784E68">
        <w:rPr>
          <w:sz w:val="16"/>
        </w:rPr>
        <w:t xml:space="preserve">It’s hard for the denizens of Washington to accept, but </w:t>
      </w:r>
      <w:r w:rsidRPr="00BB10E5">
        <w:rPr>
          <w:rStyle w:val="StyleUnderline"/>
          <w:b/>
          <w:sz w:val="26"/>
          <w:szCs w:val="26"/>
          <w:highlight w:val="cyan"/>
        </w:rPr>
        <w:t>not everything in the world is about America.</w:t>
      </w:r>
      <w:r w:rsidRPr="00784E68">
        <w:rPr>
          <w:sz w:val="16"/>
        </w:rPr>
        <w:t xml:space="preserve"> </w:t>
      </w:r>
      <w:r w:rsidRPr="00BB10E5">
        <w:rPr>
          <w:rStyle w:val="StyleUnderline"/>
          <w:b/>
          <w:highlight w:val="cyan"/>
        </w:rPr>
        <w:t>People</w:t>
      </w:r>
      <w:r w:rsidRPr="00784E68">
        <w:rPr>
          <w:sz w:val="16"/>
        </w:rPr>
        <w:t xml:space="preserve"> elsewhere </w:t>
      </w:r>
      <w:r w:rsidRPr="00BB10E5">
        <w:rPr>
          <w:rStyle w:val="StyleUnderline"/>
          <w:b/>
          <w:highlight w:val="cyan"/>
        </w:rPr>
        <w:t>around the globe</w:t>
      </w:r>
      <w:r w:rsidRPr="00784E68">
        <w:rPr>
          <w:sz w:val="16"/>
        </w:rPr>
        <w:t xml:space="preserve"> have interests, aspirations, ambitions, and dreams. And like the obstreperous British colonists in North America more than two centuries ago, other peoples </w:t>
      </w:r>
      <w:r w:rsidRPr="00784E68">
        <w:rPr>
          <w:rStyle w:val="StyleUnderline"/>
          <w:b/>
        </w:rPr>
        <w:t>are willing to take big risks</w:t>
      </w:r>
      <w:r w:rsidRPr="00784E68">
        <w:rPr>
          <w:sz w:val="16"/>
        </w:rPr>
        <w:t xml:space="preserve">, undertake enormous sacrifices, </w:t>
      </w:r>
      <w:r w:rsidRPr="00784E68">
        <w:rPr>
          <w:rStyle w:val="StyleUnderline"/>
          <w:b/>
        </w:rPr>
        <w:t xml:space="preserve">and </w:t>
      </w:r>
      <w:r w:rsidRPr="00BB10E5">
        <w:rPr>
          <w:rStyle w:val="StyleUnderline"/>
          <w:b/>
          <w:highlight w:val="cyan"/>
        </w:rPr>
        <w:t>defy major powers</w:t>
      </w:r>
      <w:r w:rsidRPr="00784E68">
        <w:rPr>
          <w:rStyle w:val="StyleUnderline"/>
          <w:b/>
        </w:rPr>
        <w:t xml:space="preserve"> in order to achieve their ends. </w:t>
      </w:r>
      <w:r w:rsidRPr="00BB10E5">
        <w:rPr>
          <w:rStyle w:val="StyleUnderline"/>
          <w:b/>
          <w:highlight w:val="cyan"/>
        </w:rPr>
        <w:t>What the U.S.</w:t>
      </w:r>
      <w:r w:rsidRPr="00784E68">
        <w:rPr>
          <w:rStyle w:val="StyleUnderline"/>
          <w:b/>
        </w:rPr>
        <w:t xml:space="preserve"> president </w:t>
      </w:r>
      <w:r w:rsidRPr="00BB10E5">
        <w:rPr>
          <w:rStyle w:val="StyleUnderline"/>
          <w:b/>
          <w:highlight w:val="cyan"/>
        </w:rPr>
        <w:t>says</w:t>
      </w:r>
      <w:r w:rsidRPr="00784E68">
        <w:rPr>
          <w:rStyle w:val="StyleUnderline"/>
          <w:b/>
        </w:rPr>
        <w:t xml:space="preserve"> often </w:t>
      </w:r>
      <w:r w:rsidRPr="00BB10E5">
        <w:rPr>
          <w:rStyle w:val="StyleUnderline"/>
          <w:b/>
          <w:highlight w:val="cyan"/>
        </w:rPr>
        <w:t>isn’t of much interest to foreigners</w:t>
      </w:r>
      <w:r w:rsidRPr="00784E68">
        <w:rPr>
          <w:sz w:val="16"/>
        </w:rPr>
        <w:t xml:space="preserve">, other than to antagonize and inflame. </w:t>
      </w:r>
      <w:r w:rsidRPr="00BB10E5">
        <w:rPr>
          <w:rStyle w:val="StyleUnderline"/>
          <w:b/>
          <w:highlight w:val="cyan"/>
        </w:rPr>
        <w:t>Government and guerrilla leaders</w:t>
      </w:r>
      <w:r w:rsidRPr="00784E68">
        <w:rPr>
          <w:rStyle w:val="StyleUnderline"/>
          <w:b/>
        </w:rPr>
        <w:t xml:space="preserve"> </w:t>
      </w:r>
      <w:r w:rsidRPr="00784E68">
        <w:rPr>
          <w:sz w:val="16"/>
        </w:rPr>
        <w:t xml:space="preserve">may worry more about what Washington thinks, but they </w:t>
      </w:r>
      <w:r w:rsidRPr="00BB10E5">
        <w:rPr>
          <w:rStyle w:val="StyleUnderline"/>
          <w:b/>
          <w:highlight w:val="cyan"/>
        </w:rPr>
        <w:t>judge the likelihood</w:t>
      </w:r>
      <w:r w:rsidRPr="00784E68">
        <w:rPr>
          <w:sz w:val="16"/>
        </w:rPr>
        <w:t xml:space="preserve"> that </w:t>
      </w:r>
      <w:r w:rsidRPr="00BB10E5">
        <w:rPr>
          <w:rStyle w:val="StyleUnderline"/>
          <w:b/>
          <w:highlight w:val="cyan"/>
        </w:rPr>
        <w:t>America</w:t>
      </w:r>
      <w:r w:rsidRPr="001C25BA">
        <w:rPr>
          <w:sz w:val="16"/>
        </w:rPr>
        <w:t>n</w:t>
      </w:r>
      <w:r w:rsidRPr="00784E68">
        <w:rPr>
          <w:sz w:val="16"/>
        </w:rPr>
        <w:t xml:space="preserve"> leaders </w:t>
      </w:r>
      <w:r w:rsidRPr="00BB10E5">
        <w:rPr>
          <w:rStyle w:val="StyleUnderline"/>
          <w:b/>
          <w:highlight w:val="cyan"/>
        </w:rPr>
        <w:t>will follow through on</w:t>
      </w:r>
      <w:r w:rsidRPr="00784E68">
        <w:rPr>
          <w:rStyle w:val="StyleUnderline"/>
          <w:b/>
        </w:rPr>
        <w:t xml:space="preserve"> </w:t>
      </w:r>
      <w:r w:rsidRPr="00784E68">
        <w:rPr>
          <w:sz w:val="16"/>
        </w:rPr>
        <w:t xml:space="preserve">the latter’s </w:t>
      </w:r>
      <w:r w:rsidRPr="00BB10E5">
        <w:rPr>
          <w:rStyle w:val="StyleUnderline"/>
          <w:b/>
          <w:highlight w:val="cyan"/>
        </w:rPr>
        <w:t>promises and threat</w:t>
      </w:r>
      <w:r w:rsidRPr="00BB10E5">
        <w:rPr>
          <w:sz w:val="16"/>
          <w:highlight w:val="cyan"/>
        </w:rPr>
        <w:t>s</w:t>
      </w:r>
      <w:r w:rsidRPr="00784E68">
        <w:rPr>
          <w:sz w:val="16"/>
        </w:rPr>
        <w:t xml:space="preserve">. And that is </w:t>
      </w:r>
      <w:r w:rsidRPr="00BB10E5">
        <w:rPr>
          <w:rStyle w:val="StyleUnderline"/>
          <w:b/>
          <w:highlight w:val="cyan"/>
        </w:rPr>
        <w:t>based</w:t>
      </w:r>
      <w:r w:rsidRPr="00784E68">
        <w:rPr>
          <w:rStyle w:val="StyleUnderline"/>
          <w:b/>
        </w:rPr>
        <w:t xml:space="preserve"> </w:t>
      </w:r>
      <w:r w:rsidRPr="00784E68">
        <w:rPr>
          <w:sz w:val="16"/>
        </w:rPr>
        <w:t xml:space="preserve">far more </w:t>
      </w:r>
      <w:r w:rsidRPr="00BB10E5">
        <w:rPr>
          <w:rStyle w:val="StyleUnderline"/>
          <w:b/>
          <w:highlight w:val="cyan"/>
        </w:rPr>
        <w:t>on a perception of U.S.</w:t>
      </w:r>
      <w:r w:rsidRPr="00784E68">
        <w:rPr>
          <w:rStyle w:val="StyleUnderline"/>
          <w:b/>
        </w:rPr>
        <w:t xml:space="preserve"> interests and </w:t>
      </w:r>
      <w:r w:rsidRPr="00BB10E5">
        <w:rPr>
          <w:rStyle w:val="StyleUnderline"/>
          <w:b/>
          <w:highlight w:val="cyan"/>
        </w:rPr>
        <w:t>relative costs and benefits than abstract “credibility”</w:t>
      </w:r>
      <w:r w:rsidRPr="00784E68">
        <w:rPr>
          <w:rStyle w:val="StyleUnderline"/>
          <w:b/>
        </w:rPr>
        <w:t xml:space="preserve"> derived from past behavior</w:t>
      </w:r>
      <w:r w:rsidRPr="00784E68">
        <w:rPr>
          <w:sz w:val="16"/>
        </w:rPr>
        <w:t xml:space="preserve"> in dissimilar circumstances. Washington routinely promotes human rights, endorses democratic elections, advances free trade, urges religious liberty and more. In no case has America ever gone to war to enforce such pronouncements. The United States rarely settles even more serious geopolitical controversies with war. Absent a McCainesque president prepared to bomb anyone for any reason, nothing would have changed had President Obama, for instance, launched military strikes in response to Syria’s use of chemical weapons. No other country would have feared military attack for completely different reasons. More </w:t>
      </w:r>
      <w:r w:rsidRPr="00BB10E5">
        <w:rPr>
          <w:rStyle w:val="StyleUnderline"/>
          <w:b/>
          <w:highlight w:val="cyan"/>
        </w:rPr>
        <w:t>actively backing Syrian rebels would not have caused</w:t>
      </w:r>
      <w:r w:rsidRPr="00784E68">
        <w:rPr>
          <w:rStyle w:val="StyleUnderline"/>
          <w:b/>
        </w:rPr>
        <w:t xml:space="preserve"> Russia’s Vladimir </w:t>
      </w:r>
      <w:r w:rsidRPr="00BB10E5">
        <w:rPr>
          <w:rStyle w:val="StyleUnderline"/>
          <w:b/>
          <w:highlight w:val="cyan"/>
        </w:rPr>
        <w:t>Putin to treat Ukraine with loving kindness.</w:t>
      </w:r>
      <w:r w:rsidRPr="00784E68">
        <w:rPr>
          <w:sz w:val="16"/>
        </w:rPr>
        <w:t xml:space="preserve"> What happens to the Damascus government matters to Moscow, but not enough to confront America. In contrast, </w:t>
      </w:r>
      <w:r w:rsidRPr="00784E68">
        <w:rPr>
          <w:rStyle w:val="StyleUnderline"/>
          <w:b/>
        </w:rPr>
        <w:t>what happens to Ukraine matters to Washington, but not enough to confront Russia,</w:t>
      </w:r>
      <w:r w:rsidRPr="00784E68">
        <w:rPr>
          <w:sz w:val="16"/>
        </w:rPr>
        <w:t xml:space="preserve"> for which the issue is considered an essential matter of security. The United States might be willing to attack another largely helpless Middle Eastern state for peripheral stakes, but it won’t react the same way against a nuclear-armed great power. </w:t>
      </w:r>
      <w:r w:rsidRPr="00BB10E5">
        <w:rPr>
          <w:rStyle w:val="StyleUnderline"/>
          <w:b/>
          <w:highlight w:val="cyan"/>
        </w:rPr>
        <w:t>The problem is</w:t>
      </w:r>
      <w:r w:rsidRPr="00784E68">
        <w:rPr>
          <w:sz w:val="16"/>
        </w:rPr>
        <w:t xml:space="preserve"> not just that Washington routinely attempts to impose its will where American interests are modest at best—the Balkans, Ukraine and Syria, for instance. None of these conflicts seriously affect U.S. security and all should be dealt with most directly by Washington’s allies and friends. But </w:t>
      </w:r>
      <w:r w:rsidRPr="00BB10E5">
        <w:rPr>
          <w:rStyle w:val="StyleUnderline"/>
          <w:b/>
          <w:highlight w:val="cyan"/>
        </w:rPr>
        <w:t>top</w:t>
      </w:r>
      <w:r w:rsidRPr="00784E68">
        <w:rPr>
          <w:rStyle w:val="StyleUnderline"/>
          <w:b/>
        </w:rPr>
        <w:t xml:space="preserve"> American </w:t>
      </w:r>
      <w:r w:rsidRPr="00BB10E5">
        <w:rPr>
          <w:rStyle w:val="StyleUnderline"/>
          <w:b/>
          <w:highlight w:val="cyan"/>
        </w:rPr>
        <w:t>officials</w:t>
      </w:r>
      <w:r w:rsidRPr="00784E68">
        <w:rPr>
          <w:rStyle w:val="StyleUnderline"/>
          <w:b/>
        </w:rPr>
        <w:t xml:space="preserve"> are so used to </w:t>
      </w:r>
      <w:r w:rsidRPr="00BB10E5">
        <w:rPr>
          <w:rStyle w:val="StyleUnderline"/>
          <w:b/>
          <w:highlight w:val="cyan"/>
        </w:rPr>
        <w:t>cantering about the globe representing the “hyperpower</w:t>
      </w:r>
      <w:r w:rsidRPr="00784E68">
        <w:rPr>
          <w:sz w:val="16"/>
        </w:rPr>
        <w:t xml:space="preserve">,” the “indispensable nation,” the country that “stands taller and sees further,” </w:t>
      </w:r>
      <w:r w:rsidRPr="00784E68">
        <w:rPr>
          <w:rStyle w:val="StyleUnderline"/>
          <w:b/>
        </w:rPr>
        <w:t xml:space="preserve">that they unnecessarily </w:t>
      </w:r>
      <w:r w:rsidRPr="00BB10E5">
        <w:rPr>
          <w:rStyle w:val="StyleUnderline"/>
          <w:b/>
          <w:highlight w:val="cyan"/>
        </w:rPr>
        <w:t>put U.S. credibility at stake by routinely issuing proclamations better left to second-tier desk officers</w:t>
      </w:r>
      <w:r w:rsidRPr="00784E68">
        <w:rPr>
          <w:rStyle w:val="StyleUnderline"/>
          <w:b/>
        </w:rPr>
        <w:t xml:space="preserve"> at the State Department.</w:t>
      </w:r>
      <w:r>
        <w:rPr>
          <w:rStyle w:val="StyleUnderline"/>
          <w:b/>
        </w:rPr>
        <w:t xml:space="preserve"> </w:t>
      </w:r>
      <w:r w:rsidRPr="00784E68">
        <w:rPr>
          <w:sz w:val="16"/>
        </w:rPr>
        <w:t xml:space="preserve">For instance, the Obama administration organized an international spectacle with its African summit. In the midst of discussions over the future of the continent, Washington whined that the president of the Democratic Republic of Congo (DRC), Joseph Kabila, might run for reelection. Kabila’s no U.S.-style democrat, but he’s better than his father, the guerrilla leader who ousted the notorious Mobutu Sese-Seko. Kabila is serving his second term and is thought ready to alter his nation’s constitutional two-term limit. Both Secretary of State John Kerry and departmental Special Advisor Russell Feingold spoke to Kabila, but, worried Feingold, “I did not hear any assurances from them” that Kabila would not run again. America considers the restriction irrevocable, added Feingold. Since when is it Washington’s job to micromanage the DRC’s political system? How would American politicians react if foreign leaders insisted that the United States impose term limits on Congress or lobbied against proposals to reform the Electoral College? However, this is but one of many indignities that U.S. officials are suffering as they attempt to reorder the globe for the presumed good of mankind. Washington Post columnist Jackson Diehl offered a list of horrors. For instance, </w:t>
      </w:r>
      <w:r w:rsidRPr="00784E68">
        <w:rPr>
          <w:rStyle w:val="StyleUnderline"/>
          <w:b/>
        </w:rPr>
        <w:t xml:space="preserve">despite American protests, </w:t>
      </w:r>
      <w:r w:rsidRPr="00BB10E5">
        <w:rPr>
          <w:rStyle w:val="StyleUnderline"/>
          <w:b/>
          <w:highlight w:val="cyan"/>
        </w:rPr>
        <w:t>the Georgian government</w:t>
      </w:r>
      <w:r w:rsidRPr="00784E68">
        <w:rPr>
          <w:rStyle w:val="StyleUnderline"/>
          <w:b/>
        </w:rPr>
        <w:t xml:space="preserve"> has </w:t>
      </w:r>
      <w:r w:rsidRPr="00BB10E5">
        <w:rPr>
          <w:rStyle w:val="StyleUnderline"/>
          <w:b/>
          <w:highlight w:val="cyan"/>
        </w:rPr>
        <w:t>filed criminal charges against</w:t>
      </w:r>
      <w:r w:rsidRPr="00784E68">
        <w:rPr>
          <w:rStyle w:val="StyleUnderline"/>
          <w:b/>
        </w:rPr>
        <w:t xml:space="preserve"> former president Mikheil </w:t>
      </w:r>
      <w:r w:rsidRPr="00BB10E5">
        <w:rPr>
          <w:rStyle w:val="StyleUnderline"/>
          <w:b/>
          <w:highlight w:val="cyan"/>
        </w:rPr>
        <w:t>Saakashvili</w:t>
      </w:r>
      <w:r w:rsidRPr="00784E68">
        <w:rPr>
          <w:rStyle w:val="StyleUnderline"/>
          <w:b/>
        </w:rPr>
        <w:t xml:space="preserve"> and four leaders of his party</w:t>
      </w:r>
      <w:r w:rsidRPr="00784E68">
        <w:rPr>
          <w:sz w:val="16"/>
        </w:rPr>
        <w:t xml:space="preserve">. This was done even though Tbilisi “was warned repeatedly by the Obama administration” not to do so, explained Diehl. The charges might be political as Diehl claimed, but Saakashvili was no poster child for democracy, despite his high standing with the Bush administration and American neoconservatives. Is the United States entitled to protect unseemly friends, irrespective of their guilt? Diehl also was angered by Egypt’s ostentatious middle finger to Secretary of State John Kerry. The latter visited Cairo and spoke with dictator Abdel Fatah al-Sisi, spouting all manner of nonsense about Egypt’s strong commitment to democracy. The next day, the government announced lengthy prison terms for three journalists on transparently false charges. But the Egyptians never listened to America because Washington always could be counted on to provide aid and support: President Hosni </w:t>
      </w:r>
      <w:r w:rsidRPr="00BB10E5">
        <w:rPr>
          <w:rStyle w:val="StyleUnderline"/>
          <w:b/>
          <w:highlight w:val="cyan"/>
        </w:rPr>
        <w:t>Mubarak constructed a dictatorship</w:t>
      </w:r>
      <w:r w:rsidRPr="00784E68">
        <w:rPr>
          <w:rStyle w:val="StyleUnderline"/>
          <w:b/>
        </w:rPr>
        <w:t xml:space="preserve">; </w:t>
      </w:r>
      <w:r w:rsidRPr="00BB10E5">
        <w:rPr>
          <w:rStyle w:val="StyleUnderline"/>
          <w:b/>
          <w:highlight w:val="cyan"/>
        </w:rPr>
        <w:t>the Egyptian people</w:t>
      </w:r>
      <w:r w:rsidRPr="00784E68">
        <w:rPr>
          <w:rStyle w:val="StyleUnderline"/>
          <w:b/>
        </w:rPr>
        <w:t xml:space="preserve"> </w:t>
      </w:r>
      <w:r w:rsidRPr="00BB10E5">
        <w:rPr>
          <w:rStyle w:val="StyleUnderline"/>
          <w:b/>
          <w:highlight w:val="cyan"/>
        </w:rPr>
        <w:t>overthrew</w:t>
      </w:r>
      <w:r w:rsidRPr="00784E68">
        <w:rPr>
          <w:rStyle w:val="StyleUnderline"/>
          <w:b/>
        </w:rPr>
        <w:t xml:space="preserve"> Mubarak; President Mohammed </w:t>
      </w:r>
      <w:r w:rsidRPr="00BB10E5">
        <w:rPr>
          <w:rStyle w:val="StyleUnderline"/>
          <w:b/>
          <w:highlight w:val="cyan"/>
        </w:rPr>
        <w:t>Morsi failed to rule inclusively; and Gen. al-Sisi launched a coup and violated human rights</w:t>
      </w:r>
      <w:r w:rsidRPr="00784E68">
        <w:rPr>
          <w:rStyle w:val="StyleUnderline"/>
          <w:b/>
        </w:rPr>
        <w:t xml:space="preserve"> more fully than Mubarak did. </w:t>
      </w:r>
      <w:r w:rsidRPr="00BB10E5">
        <w:rPr>
          <w:rStyle w:val="StyleUnderline"/>
          <w:b/>
          <w:highlight w:val="cyan"/>
        </w:rPr>
        <w:t>Washington opposed all of these actions, with no effect</w:t>
      </w:r>
      <w:r w:rsidRPr="00784E68">
        <w:rPr>
          <w:sz w:val="16"/>
        </w:rPr>
        <w:t xml:space="preserve">. A State Department official met with opposition groups </w:t>
      </w:r>
      <w:r w:rsidRPr="00784E68">
        <w:rPr>
          <w:rStyle w:val="StyleUnderline"/>
          <w:b/>
        </w:rPr>
        <w:t xml:space="preserve">in </w:t>
      </w:r>
      <w:r w:rsidRPr="00BB10E5">
        <w:rPr>
          <w:rStyle w:val="StyleUnderline"/>
          <w:b/>
          <w:highlight w:val="cyan"/>
        </w:rPr>
        <w:t>Bahrain, a Sunni dictatorship backed by the Saudi Arabian military ruling over a Shia majority.</w:t>
      </w:r>
      <w:r w:rsidRPr="00784E68">
        <w:rPr>
          <w:sz w:val="16"/>
        </w:rPr>
        <w:t xml:space="preserve"> Manama expelled him. This outraged Diehl. But </w:t>
      </w:r>
      <w:r w:rsidRPr="00784E68">
        <w:rPr>
          <w:rStyle w:val="StyleUnderline"/>
          <w:b/>
        </w:rPr>
        <w:t>the American response over the last three years has been near silence, despite government killings, torture and lengthy imprisonment of those merely protesting for democracy</w:t>
      </w:r>
      <w:r w:rsidRPr="00784E68">
        <w:rPr>
          <w:sz w:val="16"/>
        </w:rPr>
        <w:t xml:space="preserve">. After all, the Pentagon likes its naval base in the Gulf. </w:t>
      </w:r>
      <w:r w:rsidRPr="00BB10E5">
        <w:rPr>
          <w:rStyle w:val="StyleUnderline"/>
          <w:b/>
          <w:highlight w:val="cyan"/>
        </w:rPr>
        <w:t xml:space="preserve">Aruba </w:t>
      </w:r>
      <w:r w:rsidRPr="001C25BA">
        <w:rPr>
          <w:rStyle w:val="StyleUnderline"/>
          <w:b/>
        </w:rPr>
        <w:t>in the Caribbean</w:t>
      </w:r>
      <w:r w:rsidRPr="00BB10E5">
        <w:rPr>
          <w:rStyle w:val="StyleUnderline"/>
          <w:b/>
          <w:highlight w:val="cyan"/>
        </w:rPr>
        <w:t xml:space="preserve"> released a Venezuelan general arrested on a U.S. </w:t>
      </w:r>
      <w:r w:rsidRPr="001C25BA">
        <w:rPr>
          <w:rStyle w:val="StyleUnderline"/>
          <w:b/>
        </w:rPr>
        <w:t xml:space="preserve">drug </w:t>
      </w:r>
      <w:r w:rsidRPr="00BB10E5">
        <w:rPr>
          <w:rStyle w:val="StyleUnderline"/>
          <w:b/>
          <w:highlight w:val="cyan"/>
        </w:rPr>
        <w:t>warrant</w:t>
      </w:r>
      <w:r w:rsidRPr="00784E68">
        <w:rPr>
          <w:rStyle w:val="StyleUnderline"/>
          <w:b/>
        </w:rPr>
        <w:t>.</w:t>
      </w:r>
      <w:r w:rsidRPr="00784E68">
        <w:rPr>
          <w:sz w:val="16"/>
        </w:rPr>
        <w:t xml:space="preserve"> Outrageous, indicated Diehl: “Apparently, it was considered easier to offend the Obama administration than the Chavista regime in Caracas.” Well, Venezuela is closer and has a much greater interest in protecting its leadership elite than the United States has in making yet another dubious extraterritorial grab in the name of the Drug War. If Saudi Arabia ever indicts American liquor executives for producing illicit alcohol smuggled into the kingdom, Americans might come to regret the precedent their government has set. </w:t>
      </w:r>
      <w:r w:rsidRPr="00BB10E5">
        <w:rPr>
          <w:rStyle w:val="StyleUnderline"/>
          <w:b/>
          <w:highlight w:val="cyan"/>
        </w:rPr>
        <w:t>There’s</w:t>
      </w:r>
      <w:r w:rsidRPr="00784E68">
        <w:rPr>
          <w:rStyle w:val="StyleUnderline"/>
          <w:b/>
        </w:rPr>
        <w:t xml:space="preserve"> also </w:t>
      </w:r>
      <w:r w:rsidRPr="00BB10E5">
        <w:rPr>
          <w:rStyle w:val="StyleUnderline"/>
          <w:b/>
          <w:highlight w:val="cyan"/>
        </w:rPr>
        <w:t>been a coup in Thailand over American objections</w:t>
      </w:r>
      <w:r w:rsidRPr="00784E68">
        <w:rPr>
          <w:rStyle w:val="StyleUnderline"/>
          <w:b/>
        </w:rPr>
        <w:t>.</w:t>
      </w:r>
      <w:r w:rsidRPr="00784E68">
        <w:rPr>
          <w:sz w:val="16"/>
        </w:rPr>
        <w:t xml:space="preserve"> Diehl was shocked. However, it’s a replay of 2006, and of many times before that. What general would put satisfying America ahead of seizing and holding power? So, too, </w:t>
      </w:r>
      <w:r w:rsidRPr="00BB10E5">
        <w:rPr>
          <w:rStyle w:val="StyleUnderline"/>
          <w:b/>
          <w:highlight w:val="cyan"/>
        </w:rPr>
        <w:t>Burma’s</w:t>
      </w:r>
      <w:r w:rsidRPr="00784E68">
        <w:rPr>
          <w:rStyle w:val="StyleUnderline"/>
          <w:b/>
        </w:rPr>
        <w:t xml:space="preserve"> disappointing </w:t>
      </w:r>
      <w:r w:rsidRPr="00BB10E5">
        <w:rPr>
          <w:rStyle w:val="StyleUnderline"/>
          <w:b/>
          <w:highlight w:val="cyan"/>
        </w:rPr>
        <w:t xml:space="preserve">retreat from </w:t>
      </w:r>
      <w:r w:rsidRPr="001C25BA">
        <w:rPr>
          <w:rStyle w:val="StyleUnderline"/>
          <w:b/>
        </w:rPr>
        <w:t xml:space="preserve">political </w:t>
      </w:r>
      <w:r w:rsidRPr="00BB10E5">
        <w:rPr>
          <w:rStyle w:val="StyleUnderline"/>
          <w:b/>
          <w:highlight w:val="cyan"/>
        </w:rPr>
        <w:t>reform</w:t>
      </w:r>
      <w:r w:rsidRPr="00784E68">
        <w:rPr>
          <w:sz w:val="16"/>
        </w:rPr>
        <w:t xml:space="preserve">. Irregular progress shouldn’t surprise anyone. The military is still in charge, if only more discreetly. It surely wants to preserve its influence even after elections are held. And the regime </w:t>
      </w:r>
      <w:r w:rsidRPr="00BB10E5">
        <w:rPr>
          <w:rStyle w:val="StyleUnderline"/>
          <w:b/>
          <w:highlight w:val="cyan"/>
        </w:rPr>
        <w:t>knows there is minimal support in America</w:t>
      </w:r>
      <w:r w:rsidRPr="00784E68">
        <w:rPr>
          <w:rStyle w:val="StyleUnderline"/>
          <w:b/>
        </w:rPr>
        <w:t xml:space="preserve"> or Europe </w:t>
      </w:r>
      <w:r w:rsidRPr="00BB10E5">
        <w:rPr>
          <w:rStyle w:val="StyleUnderline"/>
          <w:b/>
          <w:highlight w:val="cyan"/>
        </w:rPr>
        <w:t>for returning to sanctions</w:t>
      </w:r>
      <w:r w:rsidRPr="00784E68">
        <w:rPr>
          <w:rStyle w:val="StyleUnderline"/>
          <w:b/>
        </w:rPr>
        <w:t xml:space="preserve">, which achieved little. </w:t>
      </w:r>
      <w:r w:rsidRPr="001C25BA">
        <w:rPr>
          <w:rStyle w:val="StyleUnderline"/>
          <w:b/>
        </w:rPr>
        <w:t>Washington’s clout is small</w:t>
      </w:r>
      <w:r w:rsidRPr="00BB10E5">
        <w:rPr>
          <w:sz w:val="16"/>
          <w:highlight w:val="cyan"/>
        </w:rPr>
        <w:t>.</w:t>
      </w:r>
      <w:r w:rsidRPr="00784E68">
        <w:rPr>
          <w:sz w:val="16"/>
        </w:rPr>
        <w:t xml:space="preserve"> All of these rebuffs are different. Many reflect complex circumstances. Almost all began well before the Obama administration. Yet, argued Diehl, “</w:t>
      </w:r>
      <w:r w:rsidRPr="00BB10E5">
        <w:rPr>
          <w:rStyle w:val="StyleUnderline"/>
          <w:b/>
          <w:highlight w:val="cyan"/>
        </w:rPr>
        <w:t>An international consensus</w:t>
      </w:r>
      <w:r w:rsidRPr="00784E68">
        <w:rPr>
          <w:rStyle w:val="StyleUnderline"/>
          <w:b/>
        </w:rPr>
        <w:t xml:space="preserve"> seems to </w:t>
      </w:r>
      <w:r w:rsidRPr="00BB10E5">
        <w:rPr>
          <w:rStyle w:val="StyleUnderline"/>
          <w:b/>
          <w:highlight w:val="cyan"/>
        </w:rPr>
        <w:t>have gelled</w:t>
      </w:r>
      <w:r w:rsidRPr="00784E68">
        <w:rPr>
          <w:rStyle w:val="StyleUnderline"/>
          <w:b/>
        </w:rPr>
        <w:t xml:space="preserve"> that </w:t>
      </w:r>
      <w:r w:rsidRPr="00BB10E5">
        <w:rPr>
          <w:rStyle w:val="StyleUnderline"/>
          <w:b/>
          <w:highlight w:val="cyan"/>
        </w:rPr>
        <w:t>the</w:t>
      </w:r>
      <w:r w:rsidRPr="00784E68">
        <w:rPr>
          <w:rStyle w:val="StyleUnderline"/>
          <w:b/>
        </w:rPr>
        <w:t xml:space="preserve"> </w:t>
      </w:r>
      <w:r w:rsidRPr="00BB10E5">
        <w:rPr>
          <w:rStyle w:val="StyleUnderline"/>
          <w:b/>
          <w:highlight w:val="cyan"/>
        </w:rPr>
        <w:t>U</w:t>
      </w:r>
      <w:r w:rsidRPr="00784E68">
        <w:rPr>
          <w:rStyle w:val="StyleUnderline"/>
          <w:b/>
        </w:rPr>
        <w:t xml:space="preserve">nited </w:t>
      </w:r>
      <w:r w:rsidRPr="00BB10E5">
        <w:rPr>
          <w:rStyle w:val="StyleUnderline"/>
          <w:b/>
          <w:highlight w:val="cyan"/>
        </w:rPr>
        <w:t>S</w:t>
      </w:r>
      <w:r w:rsidRPr="00784E68">
        <w:rPr>
          <w:rStyle w:val="StyleUnderline"/>
          <w:b/>
        </w:rPr>
        <w:t xml:space="preserve">tates </w:t>
      </w:r>
      <w:r w:rsidRPr="00BB10E5">
        <w:rPr>
          <w:rStyle w:val="StyleUnderline"/>
          <w:b/>
          <w:highlight w:val="cyan"/>
        </w:rPr>
        <w:t>can’t be counted on</w:t>
      </w:r>
      <w:r w:rsidRPr="00784E68">
        <w:rPr>
          <w:rStyle w:val="StyleUnderline"/>
          <w:b/>
        </w:rPr>
        <w:t xml:space="preserve"> to uphold its commitments</w:t>
      </w:r>
      <w:r w:rsidRPr="00784E68">
        <w:rPr>
          <w:sz w:val="16"/>
        </w:rPr>
        <w:t xml:space="preserve"> and red lines, </w:t>
      </w:r>
      <w:r w:rsidRPr="00784E68">
        <w:rPr>
          <w:rStyle w:val="StyleUnderline"/>
          <w:b/>
        </w:rPr>
        <w:t>even with allies</w:t>
      </w:r>
      <w:r w:rsidRPr="00784E68">
        <w:rPr>
          <w:sz w:val="16"/>
        </w:rPr>
        <w:t xml:space="preserve">; the result is a free for all that can be seen as much in the nose-thumbing of Georgia as in Israel’s high-profile rejection of U.S. diplomacy.” But Tbilisi didn’t much worry about human-rights criticism during the Bush administration and Israel has long felt free to reject American dictates. Third World dictatorships allied with America routinely jailed opponents. The Soviet Union cared even less about U.S. opinion than does Russia. If there’s a serious issue here, it is the frivolous nature of American demands. None of the foregoing affects substantial, let alone vital, U.S. interests. Yet Washington should “punish and deter such government” for their defiance, argued Diehl. But the administration must consider the impact on other interests. Georgia might sidle closer to Russia. Bahrain could restrict U.S. naval activities. Aruba’s foreign policy is managed by the Netherlands, a member of NATO and the European Union. Egypt could talk nicer to the Russians and limit preferential U.S. military access to the Suez Canal. The DRC could let its people suffer more. The Thai junta would do what it already is doing—ignore Washington and play footsie with China. Burma could call for greater European support or shift back toward Beijing. What would the United States then do in response to these actions? Shocking as it is to some in Washington, the federal government is neither omniscient nor omnipotent. Americans don’t always know best; U.S. officials sometimes want other countries to do stupid things. Equally as often, </w:t>
      </w:r>
      <w:r w:rsidRPr="00BB10E5">
        <w:rPr>
          <w:rStyle w:val="StyleUnderline"/>
          <w:b/>
          <w:highlight w:val="cyan"/>
        </w:rPr>
        <w:t>Washington has no way to enforce its desires</w:t>
      </w:r>
      <w:r w:rsidRPr="00784E68">
        <w:rPr>
          <w:sz w:val="16"/>
        </w:rPr>
        <w:t xml:space="preserve">, or at least no way to do so </w:t>
      </w:r>
      <w:r w:rsidRPr="00784E68">
        <w:rPr>
          <w:rStyle w:val="StyleUnderline"/>
          <w:b/>
        </w:rPr>
        <w:t>without sacrificing more important interests elsewhere</w:t>
      </w:r>
      <w:r w:rsidRPr="00784E68">
        <w:rPr>
          <w:sz w:val="16"/>
        </w:rPr>
        <w:t xml:space="preserve">. President Barack Obama’s foreign policy doesn’t impress. But not for lack of “will” or “credibility.” </w:t>
      </w:r>
      <w:r w:rsidRPr="00BB10E5">
        <w:rPr>
          <w:rStyle w:val="StyleUnderline"/>
          <w:b/>
          <w:highlight w:val="cyan"/>
        </w:rPr>
        <w:t>America has never been</w:t>
      </w:r>
      <w:r w:rsidRPr="00784E68">
        <w:rPr>
          <w:sz w:val="16"/>
        </w:rPr>
        <w:t xml:space="preserve"> </w:t>
      </w:r>
      <w:r w:rsidRPr="00784E68">
        <w:rPr>
          <w:rStyle w:val="StyleUnderline"/>
          <w:b/>
        </w:rPr>
        <w:t xml:space="preserve">very </w:t>
      </w:r>
      <w:r w:rsidRPr="00BB10E5">
        <w:rPr>
          <w:rStyle w:val="StyleUnderline"/>
          <w:b/>
          <w:highlight w:val="cyan"/>
        </w:rPr>
        <w:t>good at micromanaging other nations’ affairs. Washington would do better to rein in its ambitions and abandon its quixotic quest to engage in social engineering</w:t>
      </w:r>
      <w:r w:rsidRPr="00784E68">
        <w:rPr>
          <w:rStyle w:val="StyleUnderline"/>
          <w:b/>
        </w:rPr>
        <w:t xml:space="preserve"> around the globe.</w:t>
      </w:r>
    </w:p>
    <w:p w14:paraId="7865ED7C" w14:textId="77777777" w:rsidR="00767ED0" w:rsidRPr="00767ED0" w:rsidRDefault="00767ED0" w:rsidP="00767ED0"/>
    <w:p w14:paraId="6F9EC407" w14:textId="1990BFC9" w:rsidR="000B51EA" w:rsidRDefault="000B51EA" w:rsidP="000B51EA">
      <w:pPr>
        <w:pStyle w:val="Heading3"/>
      </w:pPr>
      <w:r>
        <w:t>Heg unsustainable</w:t>
      </w:r>
    </w:p>
    <w:p w14:paraId="47632536" w14:textId="77777777" w:rsidR="00B0716D" w:rsidRPr="00DD78E9" w:rsidRDefault="00B0716D" w:rsidP="00B0716D">
      <w:pPr>
        <w:pStyle w:val="Heading4"/>
        <w:rPr>
          <w:rFonts w:asciiTheme="minorHAnsi" w:hAnsiTheme="minorHAnsi" w:cstheme="minorHAnsi"/>
        </w:rPr>
      </w:pPr>
      <w:r w:rsidRPr="00DD78E9">
        <w:rPr>
          <w:rFonts w:asciiTheme="minorHAnsi" w:hAnsiTheme="minorHAnsi" w:cstheme="minorHAnsi"/>
        </w:rPr>
        <w:t xml:space="preserve">Structural factors make hegemonic collapse inevitable and peaceful -- even restricting Trump can't reverse decline </w:t>
      </w:r>
    </w:p>
    <w:p w14:paraId="41976454" w14:textId="77777777" w:rsidR="00B0716D" w:rsidRPr="00DD78E9" w:rsidRDefault="00B0716D" w:rsidP="00B0716D">
      <w:pPr>
        <w:rPr>
          <w:rFonts w:asciiTheme="minorHAnsi" w:hAnsiTheme="minorHAnsi" w:cstheme="minorHAnsi"/>
        </w:rPr>
      </w:pPr>
      <w:r w:rsidRPr="00DD78E9">
        <w:rPr>
          <w:rStyle w:val="Style13ptBold"/>
          <w:rFonts w:asciiTheme="minorHAnsi" w:hAnsiTheme="minorHAnsi" w:cstheme="minorHAnsi"/>
        </w:rPr>
        <w:t>Acharya 18</w:t>
      </w:r>
      <w:r w:rsidRPr="00DD78E9">
        <w:rPr>
          <w:rFonts w:asciiTheme="minorHAnsi" w:hAnsiTheme="minorHAnsi" w:cstheme="minorHAnsi"/>
        </w:rPr>
        <w:t xml:space="preserve"> (Amitav, Professor of International Relations at the School of International Service, American University, UNESCO Chair in Transnational Challenges and Governance, Chair of its ASEAN Studies Initiative. </w:t>
      </w:r>
      <w:r w:rsidRPr="00DD78E9">
        <w:rPr>
          <w:rFonts w:asciiTheme="minorHAnsi" w:hAnsiTheme="minorHAnsi" w:cstheme="minorHAnsi"/>
          <w:i/>
        </w:rPr>
        <w:t>The End of American World Order: Second Edition</w:t>
      </w:r>
      <w:r w:rsidRPr="00DD78E9">
        <w:rPr>
          <w:rFonts w:asciiTheme="minorHAnsi" w:hAnsiTheme="minorHAnsi" w:cstheme="minorHAnsi"/>
        </w:rPr>
        <w:t>. Polity Press, Medford MA. Accessed via iBooks.)</w:t>
      </w:r>
    </w:p>
    <w:p w14:paraId="67F0D0F1" w14:textId="77777777" w:rsidR="00B0716D" w:rsidRPr="00DD78E9" w:rsidRDefault="00B0716D" w:rsidP="00B0716D">
      <w:pPr>
        <w:rPr>
          <w:rFonts w:asciiTheme="minorHAnsi" w:hAnsiTheme="minorHAnsi" w:cstheme="minorHAnsi"/>
          <w:sz w:val="16"/>
        </w:rPr>
      </w:pPr>
      <w:r w:rsidRPr="00DD78E9">
        <w:rPr>
          <w:rFonts w:asciiTheme="minorHAnsi" w:hAnsiTheme="minorHAnsi" w:cstheme="minorHAnsi"/>
        </w:rPr>
        <w:t xml:space="preserve">In this new edition, I make the following arguments: </w:t>
      </w:r>
      <w:r w:rsidRPr="00DD78E9">
        <w:rPr>
          <w:rStyle w:val="Emphasis"/>
          <w:rFonts w:asciiTheme="minorHAnsi" w:hAnsiTheme="minorHAnsi" w:cstheme="minorHAnsi"/>
        </w:rPr>
        <w:t>1</w:t>
      </w:r>
      <w:r w:rsidRPr="00DD78E9">
        <w:rPr>
          <w:rStyle w:val="StyleUnderline"/>
          <w:rFonts w:asciiTheme="minorHAnsi" w:hAnsiTheme="minorHAnsi" w:cstheme="minorHAnsi"/>
        </w:rPr>
        <w:t xml:space="preserve">. The </w:t>
      </w:r>
      <w:r w:rsidRPr="00BB10E5">
        <w:rPr>
          <w:rStyle w:val="StyleUnderline"/>
          <w:rFonts w:asciiTheme="minorHAnsi" w:hAnsiTheme="minorHAnsi" w:cstheme="minorHAnsi"/>
          <w:highlight w:val="cyan"/>
        </w:rPr>
        <w:t>global</w:t>
      </w:r>
      <w:r w:rsidRPr="00DD78E9">
        <w:rPr>
          <w:rStyle w:val="StyleUnderline"/>
          <w:rFonts w:asciiTheme="minorHAnsi" w:hAnsiTheme="minorHAnsi" w:cstheme="minorHAnsi"/>
        </w:rPr>
        <w:t xml:space="preserve"> outpouring of </w:t>
      </w:r>
      <w:r w:rsidRPr="00BB10E5">
        <w:rPr>
          <w:rStyle w:val="StyleUnderline"/>
          <w:rFonts w:asciiTheme="minorHAnsi" w:hAnsiTheme="minorHAnsi" w:cstheme="minorHAnsi"/>
          <w:highlight w:val="cyan"/>
        </w:rPr>
        <w:t>concerns surrounding Trump</w:t>
      </w:r>
      <w:r w:rsidRPr="00DD78E9">
        <w:rPr>
          <w:rStyle w:val="StyleUnderline"/>
          <w:rFonts w:asciiTheme="minorHAnsi" w:hAnsiTheme="minorHAnsi" w:cstheme="minorHAnsi"/>
        </w:rPr>
        <w:t xml:space="preserve">'s election as US President vindicate the book's analysis in 2014, that the US-led liberal international order </w:t>
      </w:r>
      <w:r w:rsidRPr="00DD78E9">
        <w:rPr>
          <w:rFonts w:asciiTheme="minorHAnsi" w:hAnsiTheme="minorHAnsi" w:cstheme="minorHAnsi"/>
          <w:sz w:val="16"/>
        </w:rPr>
        <w:t xml:space="preserve">or the American World Order (AWO) </w:t>
      </w:r>
      <w:r w:rsidRPr="00DD78E9">
        <w:rPr>
          <w:rStyle w:val="Emphasis"/>
          <w:rFonts w:asciiTheme="minorHAnsi" w:hAnsiTheme="minorHAnsi" w:cstheme="minorHAnsi"/>
        </w:rPr>
        <w:t xml:space="preserve">was in decline, </w:t>
      </w:r>
      <w:r w:rsidRPr="00DD78E9">
        <w:rPr>
          <w:rFonts w:asciiTheme="minorHAnsi" w:hAnsiTheme="minorHAnsi" w:cstheme="minorHAnsi"/>
          <w:sz w:val="16"/>
        </w:rPr>
        <w:t xml:space="preserve">even if the US itself was not. </w:t>
      </w:r>
      <w:r w:rsidRPr="00DD78E9">
        <w:rPr>
          <w:rStyle w:val="Emphasis"/>
          <w:rFonts w:asciiTheme="minorHAnsi" w:hAnsiTheme="minorHAnsi" w:cstheme="minorHAnsi"/>
        </w:rPr>
        <w:t>2.</w:t>
      </w:r>
      <w:r w:rsidRPr="00BB10E5">
        <w:rPr>
          <w:rStyle w:val="Emphasis"/>
          <w:rFonts w:asciiTheme="minorHAnsi" w:hAnsiTheme="minorHAnsi" w:cstheme="minorHAnsi"/>
          <w:highlight w:val="cyan"/>
        </w:rPr>
        <w:t>Trump is the consequence, not the cause of the decline</w:t>
      </w:r>
      <w:r w:rsidRPr="00DD78E9">
        <w:rPr>
          <w:rStyle w:val="StyleUnderline"/>
          <w:rFonts w:asciiTheme="minorHAnsi" w:hAnsiTheme="minorHAnsi" w:cstheme="minorHAnsi"/>
        </w:rPr>
        <w:t xml:space="preserve"> of the US-led liberal order. </w:t>
      </w:r>
      <w:r w:rsidRPr="00DD78E9">
        <w:rPr>
          <w:rStyle w:val="Emphasis"/>
          <w:rFonts w:asciiTheme="minorHAnsi" w:hAnsiTheme="minorHAnsi" w:cstheme="minorHAnsi"/>
        </w:rPr>
        <w:t>3.</w:t>
      </w:r>
      <w:r w:rsidRPr="00DD78E9">
        <w:rPr>
          <w:rFonts w:asciiTheme="minorHAnsi" w:hAnsiTheme="minorHAnsi" w:cstheme="minorHAnsi"/>
          <w:sz w:val="16"/>
        </w:rPr>
        <w:t xml:space="preserve">Despite </w:t>
      </w:r>
      <w:r w:rsidRPr="00BB10E5">
        <w:rPr>
          <w:rStyle w:val="StyleUnderline"/>
          <w:rFonts w:asciiTheme="minorHAnsi" w:hAnsiTheme="minorHAnsi" w:cstheme="minorHAnsi"/>
          <w:highlight w:val="cyan"/>
        </w:rPr>
        <w:t>Trump</w:t>
      </w:r>
      <w:r w:rsidRPr="00BB10E5">
        <w:rPr>
          <w:rFonts w:asciiTheme="minorHAnsi" w:hAnsiTheme="minorHAnsi" w:cstheme="minorHAnsi"/>
          <w:sz w:val="16"/>
          <w:highlight w:val="cyan"/>
        </w:rPr>
        <w:t>'s</w:t>
      </w:r>
      <w:r w:rsidRPr="00DD78E9">
        <w:rPr>
          <w:rFonts w:asciiTheme="minorHAnsi" w:hAnsiTheme="minorHAnsi" w:cstheme="minorHAnsi"/>
          <w:sz w:val="16"/>
        </w:rPr>
        <w:t xml:space="preserve"> pledge to make “America great again,” he </w:t>
      </w:r>
      <w:r w:rsidRPr="00BB10E5">
        <w:rPr>
          <w:rStyle w:val="StyleUnderline"/>
          <w:rFonts w:asciiTheme="minorHAnsi" w:hAnsiTheme="minorHAnsi" w:cstheme="minorHAnsi"/>
          <w:highlight w:val="cyan"/>
        </w:rPr>
        <w:t>cannot reverse the decline</w:t>
      </w:r>
      <w:r w:rsidRPr="00DD78E9">
        <w:rPr>
          <w:rStyle w:val="StyleUnderline"/>
          <w:rFonts w:asciiTheme="minorHAnsi" w:hAnsiTheme="minorHAnsi" w:cstheme="minorHAnsi"/>
        </w:rPr>
        <w:t xml:space="preserve"> of the US-led world order. </w:t>
      </w:r>
      <w:r w:rsidRPr="00DD78E9">
        <w:rPr>
          <w:rStyle w:val="Emphasis"/>
          <w:rFonts w:asciiTheme="minorHAnsi" w:hAnsiTheme="minorHAnsi" w:cstheme="minorHAnsi"/>
        </w:rPr>
        <w:t xml:space="preserve">4. </w:t>
      </w:r>
      <w:r w:rsidRPr="00BB10E5">
        <w:rPr>
          <w:rStyle w:val="Emphasis"/>
          <w:rFonts w:asciiTheme="minorHAnsi" w:hAnsiTheme="minorHAnsi" w:cstheme="minorHAnsi"/>
          <w:highlight w:val="cyan"/>
        </w:rPr>
        <w:t>The global power shift from the West to the Rest continues</w:t>
      </w:r>
      <w:r w:rsidRPr="00DD78E9">
        <w:rPr>
          <w:rStyle w:val="Emphasis"/>
          <w:rFonts w:asciiTheme="minorHAnsi" w:hAnsiTheme="minorHAnsi" w:cstheme="minorHAnsi"/>
        </w:rPr>
        <w:t xml:space="preserve"> </w:t>
      </w:r>
      <w:r w:rsidRPr="00DD78E9">
        <w:rPr>
          <w:rStyle w:val="StyleUnderline"/>
          <w:rFonts w:asciiTheme="minorHAnsi" w:hAnsiTheme="minorHAnsi" w:cstheme="minorHAnsi"/>
        </w:rPr>
        <w:t xml:space="preserve">despite recent economic slowdown and political crisis in several BRICS nations. </w:t>
      </w:r>
      <w:r w:rsidRPr="00DD78E9">
        <w:rPr>
          <w:rStyle w:val="Emphasis"/>
          <w:rFonts w:asciiTheme="minorHAnsi" w:hAnsiTheme="minorHAnsi" w:cstheme="minorHAnsi"/>
        </w:rPr>
        <w:t>5.</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While </w:t>
      </w:r>
      <w:r w:rsidRPr="00BB10E5">
        <w:rPr>
          <w:rStyle w:val="StyleUnderline"/>
          <w:rFonts w:asciiTheme="minorHAnsi" w:hAnsiTheme="minorHAnsi" w:cstheme="minorHAnsi"/>
          <w:highlight w:val="cyan"/>
        </w:rPr>
        <w:t>the liberal order is imploding in the West, China and India are likely to pursue globalization</w:t>
      </w:r>
      <w:r w:rsidRPr="00DD78E9">
        <w:rPr>
          <w:rStyle w:val="StyleUnderline"/>
          <w:rFonts w:asciiTheme="minorHAnsi" w:hAnsiTheme="minorHAnsi" w:cstheme="minorHAnsi"/>
        </w:rPr>
        <w:t>,</w:t>
      </w:r>
      <w:r w:rsidRPr="00DD78E9">
        <w:rPr>
          <w:rFonts w:asciiTheme="minorHAnsi" w:hAnsiTheme="minorHAnsi" w:cstheme="minorHAnsi"/>
          <w:sz w:val="16"/>
        </w:rPr>
        <w:t xml:space="preserve"> albeit in a way different from the earlier Western-led globalization. China in particular is taking on a more assertive role in reshaping globalization and global governance. </w:t>
      </w:r>
      <w:r w:rsidRPr="00DD78E9">
        <w:rPr>
          <w:rStyle w:val="Emphasis"/>
          <w:rFonts w:asciiTheme="minorHAnsi" w:hAnsiTheme="minorHAnsi" w:cstheme="minorHAnsi"/>
        </w:rPr>
        <w:t>6</w:t>
      </w:r>
      <w:r w:rsidRPr="00DD78E9">
        <w:rPr>
          <w:rStyle w:val="StyleUnderline"/>
          <w:rFonts w:asciiTheme="minorHAnsi" w:hAnsiTheme="minorHAnsi" w:cstheme="minorHAnsi"/>
        </w:rPr>
        <w:t xml:space="preserve">. The architecture of global cooperation developed under the liberal order is </w:t>
      </w:r>
      <w:r w:rsidRPr="00DD78E9">
        <w:rPr>
          <w:rStyle w:val="Emphasis"/>
          <w:rFonts w:asciiTheme="minorHAnsi" w:hAnsiTheme="minorHAnsi" w:cstheme="minorHAnsi"/>
        </w:rPr>
        <w:t xml:space="preserve">fracturing </w:t>
      </w:r>
      <w:r w:rsidRPr="00DD78E9">
        <w:rPr>
          <w:rStyle w:val="StyleUnderline"/>
          <w:rFonts w:asciiTheme="minorHAnsi" w:hAnsiTheme="minorHAnsi" w:cstheme="minorHAnsi"/>
        </w:rPr>
        <w:t>and regionalism in Europe is facing a moment of crisis with Brexit</w:t>
      </w:r>
      <w:r w:rsidRPr="00DD78E9">
        <w:rPr>
          <w:rFonts w:asciiTheme="minorHAnsi" w:hAnsiTheme="minorHAnsi" w:cstheme="minorHAnsi"/>
          <w:sz w:val="16"/>
        </w:rPr>
        <w:t xml:space="preserve">, but </w:t>
      </w:r>
      <w:r w:rsidRPr="00BB10E5">
        <w:rPr>
          <w:rStyle w:val="Emphasis"/>
          <w:rFonts w:asciiTheme="minorHAnsi" w:hAnsiTheme="minorHAnsi" w:cstheme="minorHAnsi"/>
          <w:highlight w:val="cyan"/>
        </w:rPr>
        <w:t>new forms of international cooperation are emerging</w:t>
      </w:r>
      <w:r w:rsidRPr="00BB10E5">
        <w:rPr>
          <w:rStyle w:val="StyleUnderline"/>
          <w:rFonts w:asciiTheme="minorHAnsi" w:hAnsiTheme="minorHAnsi" w:cstheme="minorHAnsi"/>
          <w:highlight w:val="cyan"/>
        </w:rPr>
        <w:t>,</w:t>
      </w:r>
      <w:r w:rsidRPr="00DD78E9">
        <w:rPr>
          <w:rStyle w:val="StyleUnderline"/>
          <w:rFonts w:asciiTheme="minorHAnsi" w:hAnsiTheme="minorHAnsi" w:cstheme="minorHAnsi"/>
        </w:rPr>
        <w:t xml:space="preserve"> such as China's Belt and Road Initiative.</w:t>
      </w:r>
      <w:r w:rsidRPr="00DD78E9">
        <w:rPr>
          <w:rFonts w:asciiTheme="minorHAnsi" w:hAnsiTheme="minorHAnsi" w:cstheme="minorHAnsi"/>
          <w:sz w:val="16"/>
        </w:rPr>
        <w:t xml:space="preserve"> </w:t>
      </w:r>
      <w:r w:rsidRPr="00DD78E9">
        <w:rPr>
          <w:rStyle w:val="Emphasis"/>
          <w:rFonts w:asciiTheme="minorHAnsi" w:hAnsiTheme="minorHAnsi" w:cstheme="minorHAnsi"/>
        </w:rPr>
        <w:t xml:space="preserve">7. </w:t>
      </w:r>
      <w:r w:rsidRPr="00BB10E5">
        <w:rPr>
          <w:rStyle w:val="Emphasis"/>
          <w:rFonts w:asciiTheme="minorHAnsi" w:hAnsiTheme="minorHAnsi" w:cstheme="minorHAnsi"/>
          <w:highlight w:val="cyan"/>
        </w:rPr>
        <w:t>While there are signs of growing conflict and violence in the world, these are not necessarily due to the decline of the American World Order</w:t>
      </w:r>
      <w:r w:rsidRPr="00DD78E9">
        <w:rPr>
          <w:rStyle w:val="StyleUnderline"/>
          <w:rFonts w:asciiTheme="minorHAnsi" w:hAnsiTheme="minorHAnsi" w:cstheme="minorHAnsi"/>
        </w:rPr>
        <w:t xml:space="preserve">. Many of the sources of violence are not new, and some are directly the result of policy choices made by Western powers led by the US </w:t>
      </w:r>
      <w:r w:rsidRPr="00DD78E9">
        <w:rPr>
          <w:rFonts w:asciiTheme="minorHAnsi" w:hAnsiTheme="minorHAnsi" w:cstheme="minorHAnsi"/>
          <w:sz w:val="16"/>
        </w:rPr>
        <w:t xml:space="preserve">(Iraq, Libya, and Syria). Some global challenges such as terrorism are actually highly localized, and </w:t>
      </w:r>
      <w:r w:rsidRPr="00DD78E9">
        <w:rPr>
          <w:rStyle w:val="StyleUnderline"/>
          <w:rFonts w:asciiTheme="minorHAnsi" w:hAnsiTheme="minorHAnsi" w:cstheme="minorHAnsi"/>
        </w:rPr>
        <w:t>there are long-term and newer sources of stability in the world that can be further developed through renewed cooperation and shared leadership with the emerging powers."</w:t>
      </w:r>
      <w:r w:rsidRPr="00DD78E9">
        <w:rPr>
          <w:rFonts w:asciiTheme="minorHAnsi" w:hAnsiTheme="minorHAnsi" w:cstheme="minorHAnsi"/>
          <w:sz w:val="16"/>
        </w:rPr>
        <w:t xml:space="preserve"> </w:t>
      </w:r>
      <w:r w:rsidRPr="00DD78E9">
        <w:rPr>
          <w:rStyle w:val="StyleUnderline"/>
          <w:rFonts w:asciiTheme="minorHAnsi" w:hAnsiTheme="minorHAnsi" w:cstheme="minorHAnsi"/>
        </w:rPr>
        <w:t>A multiplex world will not be free from conflicts and disorder</w:t>
      </w:r>
      <w:r w:rsidRPr="00DD78E9">
        <w:rPr>
          <w:rFonts w:asciiTheme="minorHAnsi" w:hAnsiTheme="minorHAnsi" w:cstheme="minorHAnsi"/>
          <w:sz w:val="16"/>
        </w:rPr>
        <w:t xml:space="preserve">. But absolute peace is illusory. The goal should be to achieve relative stability, preventing major power wars and genocide and managing regional conflicts to minimize human suffering. </w:t>
      </w:r>
      <w:r w:rsidRPr="00BB10E5">
        <w:rPr>
          <w:rStyle w:val="StyleUnderline"/>
          <w:rFonts w:asciiTheme="minorHAnsi" w:hAnsiTheme="minorHAnsi" w:cstheme="minorHAnsi"/>
          <w:highlight w:val="cyan"/>
        </w:rPr>
        <w:t xml:space="preserve">Just because the West is losing its hegemony </w:t>
      </w:r>
      <w:r w:rsidRPr="00BB10E5">
        <w:rPr>
          <w:rStyle w:val="Emphasis"/>
          <w:rFonts w:asciiTheme="minorHAnsi" w:hAnsiTheme="minorHAnsi" w:cstheme="minorHAnsi"/>
          <w:highlight w:val="cyan"/>
        </w:rPr>
        <w:t>does not mean the world is doomed to chaos</w:t>
      </w:r>
      <w:r w:rsidRPr="00DD78E9">
        <w:rPr>
          <w:rStyle w:val="Emphasis"/>
          <w:rFonts w:asciiTheme="minorHAnsi" w:hAnsiTheme="minorHAnsi" w:cstheme="minorHAnsi"/>
        </w:rPr>
        <w:t>,</w:t>
      </w:r>
      <w:r w:rsidRPr="00DD78E9">
        <w:rPr>
          <w:rStyle w:val="StyleUnderline"/>
          <w:rFonts w:asciiTheme="minorHAnsi" w:hAnsiTheme="minorHAnsi" w:cstheme="minorHAnsi"/>
        </w:rPr>
        <w:t xml:space="preserve"> without leadership or cooperation</w:t>
      </w:r>
      <w:r w:rsidRPr="00DD78E9">
        <w:rPr>
          <w:rFonts w:asciiTheme="minorHAnsi" w:hAnsiTheme="minorHAnsi" w:cstheme="minorHAnsi"/>
          <w:sz w:val="16"/>
        </w:rPr>
        <w:t xml:space="preserve">. </w:t>
      </w:r>
      <w:r w:rsidRPr="00DD78E9">
        <w:rPr>
          <w:rStyle w:val="StyleUnderline"/>
          <w:rFonts w:asciiTheme="minorHAnsi" w:hAnsiTheme="minorHAnsi" w:cstheme="minorHAnsi"/>
        </w:rPr>
        <w:t>The nature of leadership is changing. A multiplex world presents both challenges and opportunities for global and regional cooperation.</w:t>
      </w:r>
      <w:r w:rsidRPr="00DD78E9">
        <w:rPr>
          <w:rFonts w:asciiTheme="minorHAnsi" w:hAnsiTheme="minorHAnsi" w:cstheme="minorHAnsi"/>
          <w:sz w:val="16"/>
        </w:rPr>
        <w:t xml:space="preserve"> This would require the Western nations to shed their free-riding on the US and accept shared leadership with the rising and regional powers. It would require greater partnership between global and regional bodies, public, private and civil-society groups. This is a G-Plus World and requires a reformed system of global governance that accords genuine recognition to the voices and aspirations of the Rest. </w:t>
      </w:r>
      <w:r w:rsidRPr="00DD78E9">
        <w:rPr>
          <w:rStyle w:val="StyleUnderline"/>
          <w:rFonts w:asciiTheme="minorHAnsi" w:hAnsiTheme="minorHAnsi" w:cstheme="minorHAnsi"/>
        </w:rPr>
        <w:t>America and its Western allies must give up exclusive privileges in return for their trust and cooperation in order to make the system work.</w:t>
      </w:r>
      <w:r w:rsidRPr="00DD78E9">
        <w:rPr>
          <w:rFonts w:asciiTheme="minorHAnsi" w:hAnsiTheme="minorHAnsi" w:cstheme="minorHAnsi"/>
          <w:sz w:val="16"/>
        </w:rPr>
        <w:t xml:space="preserve"> If this is the view of an optimist, then let me be one.</w:t>
      </w:r>
    </w:p>
    <w:p w14:paraId="611A4202" w14:textId="77777777" w:rsidR="00B0716D" w:rsidRPr="00B0716D" w:rsidRDefault="00B0716D" w:rsidP="00B0716D"/>
    <w:p w14:paraId="38D323D3" w14:textId="77777777" w:rsidR="000B51EA" w:rsidRDefault="000B51EA" w:rsidP="000B51EA">
      <w:pPr>
        <w:pStyle w:val="Heading4"/>
      </w:pPr>
      <w:r>
        <w:t>Heg has already collapsed for a multitude of reasons</w:t>
      </w:r>
    </w:p>
    <w:p w14:paraId="1712230E" w14:textId="77777777" w:rsidR="000B51EA" w:rsidRDefault="000B51EA" w:rsidP="000B51EA">
      <w:r>
        <w:t xml:space="preserve">John R. </w:t>
      </w:r>
      <w:r w:rsidRPr="00B37278">
        <w:rPr>
          <w:rStyle w:val="Style13ptBold"/>
        </w:rPr>
        <w:t>Schindler, 17</w:t>
      </w:r>
      <w:r>
        <w:t>, 12-31-2017, "The Year American Hegemony Ended", http://observer.com/2017/12/president-trump-inherited-a-hegemon-in-decline-inflicted-more-damage/, Observer, AVD, 9</w:t>
      </w:r>
    </w:p>
    <w:p w14:paraId="2DD79BEA" w14:textId="254B6158" w:rsidR="000B51EA" w:rsidRDefault="000B51EA" w:rsidP="000B51EA">
      <w:pPr>
        <w:rPr>
          <w:sz w:val="16"/>
        </w:rPr>
      </w:pPr>
      <w:r w:rsidRPr="00B37278">
        <w:rPr>
          <w:sz w:val="16"/>
        </w:rPr>
        <w:t xml:space="preserve">The United States has been the world’s greatest power since 1945, when that mantle—half-passed from London to Washington after the First World War—firmly landed in American hands after the Second World War. Since 1991, when the Cold War ended with Soviet collapse, America has been the world’s hegemon, to use the proper term, the force whose power could not be seriously challenged on the global stage. For 26 years now—a happy generation—America has been able to do whatever it wanted, to anyone, at any time of our choosing, anywhere on earth. Notwithstanding the decline of major sectors of the American economy, our military has covered the globe with deployments as the Pentagon has divided our planet into “geographic combatant commands” to formalize our hegemony. Our allegedly deep defense thinkers have hailed this as our viceroys enacting Washington’s benevolent imperial will anywhere we desire. It needs to be said that plenty of the planet has been happy to acquiesce in American hegemony. While we’re hardly the pure-hearted hegemon we imagine ourselves to be, the United States appears like a relatively positive force on the global stage, compared to other options. Even among skeptics regarding America’s global dominance, few pine instead for hegemony under, say, Beijing and its Communist party bosses. Nevertheless, </w:t>
      </w:r>
      <w:r w:rsidRPr="00BB10E5">
        <w:rPr>
          <w:rStyle w:val="StyleUnderline"/>
          <w:highlight w:val="cyan"/>
        </w:rPr>
        <w:t xml:space="preserve">2017 gave unmistakable signs that American hegemony, which has been waning for a decade, has now ended. </w:t>
      </w:r>
      <w:r w:rsidRPr="00B37278">
        <w:rPr>
          <w:rStyle w:val="StyleUnderline"/>
        </w:rPr>
        <w:t>A new age has dawned, even though it’s still early and the sun is far from full</w:t>
      </w:r>
      <w:r w:rsidRPr="00B37278">
        <w:rPr>
          <w:sz w:val="16"/>
        </w:rPr>
        <w:t xml:space="preserve">. As commander-in-chief, in his first year in the Oval Office, President Donald Trump has ranted and raved on Twitter almost daily, with no effect save to confuse our allies about what exactly is going on in Washington. De facto, </w:t>
      </w:r>
      <w:r w:rsidRPr="00BB10E5">
        <w:rPr>
          <w:rStyle w:val="StyleUnderline"/>
          <w:highlight w:val="cyan"/>
        </w:rPr>
        <w:t xml:space="preserve">America has two foreign and defense policies: what the president says and what our national security bureaucracy does. </w:t>
      </w:r>
      <w:r w:rsidRPr="00B37278">
        <w:rPr>
          <w:rStyle w:val="StyleUnderline"/>
        </w:rPr>
        <w:t>The gap between presidential rhetoric, much of it unhinged, and actual policy toward the world grew throughout 2017</w:t>
      </w:r>
      <w:r w:rsidRPr="00BB10E5">
        <w:rPr>
          <w:rStyle w:val="StyleUnderline"/>
          <w:highlight w:val="cyan"/>
        </w:rPr>
        <w:t>.</w:t>
      </w:r>
      <w:r>
        <w:rPr>
          <w:rStyle w:val="StyleUnderline"/>
        </w:rPr>
        <w:t xml:space="preserve"> </w:t>
      </w:r>
      <w:r w:rsidRPr="00B37278">
        <w:rPr>
          <w:sz w:val="16"/>
        </w:rPr>
        <w:t xml:space="preserve">It’s no wonder, then, that North Korea seems anything but cowed, despite a year of Trumpian rants at Pyongyang. The Kim dynasty keeps rattling its nuclear saber at will, firing off missiles over the Pacific to showcase its power, and Washington’s demands that they cease have had no impact. While the Trump administration propagates the fantasy that North Korea will never become a nuclear power, that troublesome country has plainly had atomic weapons for years. That this unreality-based policy might end badly for everyone—even a merely conventional war on the Korean peninsula will mean millions of refugees and casualties—is obvious and constitutes one of the major what-ifs for the coming year. The National Security Strategy recently rolled out by the White House with fanfare, however, appreciates none of these new geopolitical realities. It imagines a world where American power, while now confronted by Russia and a rising China, remains above fundamental challenge. Predictably, the president’s release of “his” NSS had barely any connection to the actual document. To be fair to Trump, the NSS always is a political write-up, not really any kind of strategy, and the relationship between its wish-list and actual Beltway policy is often tenuous; the current administration has decided to sever any NSS connection to reality altogether. It should be noted that President </w:t>
      </w:r>
      <w:r w:rsidRPr="00BB10E5">
        <w:rPr>
          <w:rStyle w:val="Emphasis"/>
          <w:highlight w:val="cyan"/>
        </w:rPr>
        <w:t>Trump inherited a hegemon in decline. His predecessors did plenty of damage before the current Oval Office occupant decided to inflict more</w:t>
      </w:r>
      <w:r w:rsidRPr="00B37278">
        <w:rPr>
          <w:sz w:val="16"/>
        </w:rPr>
        <w:t xml:space="preserve">. Bill Clinton’s well-intentioned if often mishandled humanitarian interventions in the Balkans gave the illusion that America knew how to “nation build” broken societies at modest cost in lives and treasure. We did not, as is demonstrated by </w:t>
      </w:r>
      <w:r w:rsidRPr="00BB10E5">
        <w:rPr>
          <w:rStyle w:val="StyleUnderline"/>
          <w:highlight w:val="cyan"/>
        </w:rPr>
        <w:t>the multi-decade debacles in the Greater Middle East</w:t>
      </w:r>
      <w:r w:rsidRPr="00B37278">
        <w:rPr>
          <w:sz w:val="16"/>
        </w:rPr>
        <w:t xml:space="preserve"> initiated by George W. Bush in the aftermath of 9/11. In overreaction to jihadist terrorism, Washington decided to recreate that troubled region by, in effect, handing a broken Iraq to the mullahs in Tehran. The magical transformative powers of the U.S. military on foreign societies turned out to be as much a fantasy as the Bush experiment with mortgage loans for everyone. In a similar vein, the less said about our never-ending war in Afghanistan—which amounts to an effort to coercively make that country what it has never been, politically and socially—perhaps the better. The loss of American prestige associated with </w:t>
      </w:r>
      <w:r w:rsidRPr="00BB10E5">
        <w:rPr>
          <w:rStyle w:val="StyleUnderline"/>
          <w:highlight w:val="cyan"/>
        </w:rPr>
        <w:t>the Iraqi and Afghan debacles</w:t>
      </w:r>
      <w:r w:rsidRPr="00B37278">
        <w:rPr>
          <w:sz w:val="16"/>
        </w:rPr>
        <w:t xml:space="preserve"> is difficult to overstate. Plenty of the world was content to go along with American hegemony so long as it was somewhat competent. No fair-minded strategist, surveying what the Bush administration did in the Muslim heartland, could look at Washington’s defense and foreign policy elites, the architects of grand failures, with any comfort. Not that Barack Obama made things better. Although he entered the White House with a mandate to undo the damage wrought by his predecessor, he mostly failed to do so. It’s difficult to not have sympathy for President Obama, who when he realized the extent of the Iraq horror he inherited, wanted to abandon the biggest failure in America’s history abroad. It’s less easy to excuse Obama’s missteps in Afghanistan, where a half-hearted “surge” failed to change any facts on the ground that really mattered. Still, Obama’s biggest failures came elsewhere. His </w:t>
      </w:r>
      <w:r w:rsidRPr="00BB10E5">
        <w:rPr>
          <w:rStyle w:val="StyleUnderline"/>
          <w:highlight w:val="cyan"/>
        </w:rPr>
        <w:t>willingness to participate in the overthrow of the Gadhafi regime in Libya</w:t>
      </w:r>
      <w:r w:rsidRPr="00B37278">
        <w:rPr>
          <w:sz w:val="16"/>
        </w:rPr>
        <w:t xml:space="preserve"> on dubious humanitarian grounds birthed violence and crisis graver than existed there in the first place. Worse, taking out the former rogue Gadhafi after he had abandoned his weapons of mass destruction and was cooperating with America’s war on terrorism, sent an indelible message that Washington’s word is no good—so never, ever give up your WMDs. Pyongyang, among others, watched and learned. Then there’s </w:t>
      </w:r>
      <w:r w:rsidRPr="00BB10E5">
        <w:rPr>
          <w:rStyle w:val="StyleUnderline"/>
          <w:highlight w:val="cyan"/>
        </w:rPr>
        <w:t>Obama’s mishandling of Russia, with fateful consequences</w:t>
      </w:r>
      <w:r w:rsidRPr="00B37278">
        <w:rPr>
          <w:sz w:val="16"/>
        </w:rPr>
        <w:t xml:space="preserve">. His abandonment of his own “red line” in Syria in 2013 was easily read as a grave strategic error, since Obama in effect outsourced U.S. policy in the Middle East to Moscow—the results of which are painfully clear today. Obama’s reticence to do much about Vladimir Putin’s aggression in Ukraine a few months later is a matter of record, while his strange unwillingness to confront the Kremlin over its rancid spy-propaganda offensive against the West in 2015 undoubtedly encouraged aggressive Russian interference in America’s election the following year. Putin and other malefactors got the message that Obama’s America would not stand up to troublemakers who could push back. Diffident messaging is never good for the hegemon’s reputation, especially when it’s already blighted due to incompetence and imperial overstretch. In 2017, in stark contrast, Donald Trump led the country in the opposite direction, with unceasing bluster about American strength and willingness to go it alone, anytime Washington wants to, damn the consequences. </w:t>
      </w:r>
      <w:r w:rsidRPr="00BB10E5">
        <w:rPr>
          <w:rStyle w:val="StyleUnderline"/>
          <w:highlight w:val="cyan"/>
        </w:rPr>
        <w:t>Trump’s screw-the-world style in foreign affairs</w:t>
      </w:r>
      <w:r w:rsidRPr="00B37278">
        <w:rPr>
          <w:sz w:val="16"/>
        </w:rPr>
        <w:t xml:space="preserve"> was on display this month with the White House’s decision to recognize Jerusalem as Israel’s capital. This pleased the Israeli right-wing and major donors to President Trump, yet in no way enhanced American power or prestige: quite the opposite. Reaction from the Muslim world was predictably furious, while the Trump administration made everything worse at the United Nations. There, Nikki Haley, our ambassador, publicly threatened members who didn’t vote with Washington against a UN resolution condemning our embassy move. This was American diplomacy at its most heavy-handed and tone-deaf, and it failed dismally. Virtually the whole world voted against Trump, with even most of NATO siding against Washington. This was a major diplomatic defeat for the alleged global hegemon. President Trump is all about “strength” and he loves to tweet about our military, his own draft-dodging notwithstanding. In a sense, Trump is a perfect fit for our era, when all America has left is raw military power. </w:t>
      </w:r>
      <w:r w:rsidRPr="00BB10E5">
        <w:rPr>
          <w:rStyle w:val="StyleUnderline"/>
          <w:highlight w:val="cyan"/>
        </w:rPr>
        <w:t>Our economy has been in decline for decades, our divided society displays unmissable rot, and our politics are a partisan shamble in the aftermath of 2016</w:t>
      </w:r>
      <w:r w:rsidRPr="00B37278">
        <w:rPr>
          <w:sz w:val="16"/>
        </w:rPr>
        <w:t xml:space="preserve">. What America has left is its military, which is the ultimate underpinning of hegemony. However, just how much military overmatch the Pentagon has left, after a near-generation of down-punching in the Middle East against fourth-rate foes without strategic success, is now America’s great imponderable. We have spent trillions of dollars on Iraq, Afghanistan, and killing jihadists all over, and the price in military obsolescence and declining morale is evident to anyone who wants to see. Our Air Force, which hasn’t faced a serious peer competitor in the skies since the middle of the Second World War, is shedding pilots at an alarming rate, while it has far too few F-22 fighters to maintain air dominance worldwide, which Washington has taken as a given for decades. However, our Navy is in even worse shape, with a staggering number of admirals under a cloud for participation in an appalling corruption-cum-espionage scandal, while our fleet in 2017 demonstrated that it has lost grip on basic navigation at sea, with fatal results. Considering the U.S. Navy has been the guarantor of freedom of navigation on the world’s seas since 1945, the protector of international trade and the backbone of American hegemony, its sad decline has far-reaching consequences. That said, our Army is equally unready for battle against a peer. In its shadow war in eastern Ukraine, Russia’s ground forces have demonstrated killing capabilities far beyond what America and NATO can do. The combination of Russian long-range artillery and electronic warfare has obliterated whole Ukrainian battalions, and right now they would do the same to the U.S. Army. Grave underinvestment in field artillery and electronic warfare hangs over our army. Russia has excelled at artillery for centuries, and that arm is the great killer on the modern battlefield. Armies that go into battle outgunned by the Russians historically get blasted off the field with heavy casualties. Right now, the U.S. Army is frantically playing catch-up so it can take on the Russians as equals if it comes to a fight Our army’s opening performance has often been subpar, as demonstrated by defeats like Kasserine Pass and Task Force Smith. However, America always had time on our side to turn it around. We may not if the battlefield is in the Baltics, which the Russians may overrun in a couple days, before the U.S. Army has a chance to stop the invader. These are the scenarios that keep Pentagon planners up at night as we enter the new year. Above all, </w:t>
      </w:r>
      <w:r w:rsidRPr="00BB10E5">
        <w:rPr>
          <w:rStyle w:val="StyleUnderline"/>
          <w:highlight w:val="cyan"/>
        </w:rPr>
        <w:t>Trump’s go-it-alone attitude is precisely the wrong take as American hegemony disappears.</w:t>
      </w:r>
      <w:r w:rsidRPr="00B37278">
        <w:rPr>
          <w:sz w:val="16"/>
        </w:rPr>
        <w:t xml:space="preserve"> Some empires decline slowly, others fall fast after a major defeat; history is filled with both outcomes. Since 1945, Washington has presumed that it can deploy our military anywhere, at the time and place of our choosing, thanks to our dominance of the world’s skies and oceans. Even in a worst case, we could always get our forces home. This should no longer be assumed. </w:t>
      </w:r>
      <w:r w:rsidRPr="00BB10E5">
        <w:rPr>
          <w:rStyle w:val="StyleUnderline"/>
          <w:highlight w:val="cyan"/>
        </w:rPr>
        <w:t>The world has changed, American hegemony has collapsed</w:t>
      </w:r>
      <w:r w:rsidRPr="00B37278">
        <w:rPr>
          <w:sz w:val="16"/>
        </w:rPr>
        <w:t>, and if it’s not careful Washington may find out the hard way. Let’s hope cooler and wiser heads prevail in 2018</w:t>
      </w:r>
      <w:r w:rsidR="009763AA">
        <w:rPr>
          <w:sz w:val="16"/>
        </w:rPr>
        <w:t>.</w:t>
      </w:r>
    </w:p>
    <w:p w14:paraId="1D32A35E" w14:textId="1C811EEE" w:rsidR="00693EC4" w:rsidRDefault="00693EC4" w:rsidP="00682C33">
      <w:pPr>
        <w:pStyle w:val="Heading3"/>
      </w:pPr>
      <w:r>
        <w:t>Heg Bad</w:t>
      </w:r>
    </w:p>
    <w:p w14:paraId="3C1A670B" w14:textId="77777777" w:rsidR="00693EC4" w:rsidRPr="00161AA8" w:rsidRDefault="00693EC4" w:rsidP="00693EC4">
      <w:pPr>
        <w:pStyle w:val="Heading4"/>
      </w:pPr>
      <w:r>
        <w:t>Hegemony is unsustainable and destabilizing</w:t>
      </w:r>
    </w:p>
    <w:p w14:paraId="5BEFE97C" w14:textId="77777777" w:rsidR="00693EC4" w:rsidRPr="00161AA8" w:rsidRDefault="00693EC4" w:rsidP="00693EC4">
      <w:r>
        <w:t xml:space="preserve">Carl </w:t>
      </w:r>
      <w:r w:rsidRPr="00D82722">
        <w:rPr>
          <w:rStyle w:val="Style13ptBold"/>
        </w:rPr>
        <w:t>Gershman et al</w:t>
      </w:r>
      <w:r>
        <w:rPr>
          <w:rStyle w:val="Style13ptBold"/>
        </w:rPr>
        <w:t xml:space="preserve"> 14</w:t>
      </w:r>
      <w:r>
        <w:t>, Tom Gjelten, Sarah Grebowski, Michael V. Hayden, Joshua Muravchik, David Rieff and Michael Zantovsky “</w:t>
      </w:r>
      <w:r w:rsidRPr="00D82722">
        <w:t>America's Purpose and Role in a Changed World: A Symposium</w:t>
      </w:r>
      <w:r>
        <w:t xml:space="preserve">” </w:t>
      </w:r>
      <w:r w:rsidRPr="00D82722">
        <w:t>World Affairs, Vol. 177, No. 1 (MAY / JUNE 2014), pp</w:t>
      </w:r>
      <w:r>
        <w:t xml:space="preserve"> 18-49 </w:t>
      </w:r>
      <w:r w:rsidRPr="00D82722">
        <w:t>Sage Publications, Inc.</w:t>
      </w:r>
      <w:r>
        <w:t xml:space="preserve"> </w:t>
      </w:r>
      <w:hyperlink r:id="rId19" w:history="1">
        <w:r w:rsidRPr="007B231E">
          <w:rPr>
            <w:rStyle w:val="Hyperlink"/>
          </w:rPr>
          <w:t>http://www.jstor.org/stable/43555062</w:t>
        </w:r>
      </w:hyperlink>
    </w:p>
    <w:p w14:paraId="1DDD27BF" w14:textId="77777777" w:rsidR="00693EC4" w:rsidRDefault="00693EC4" w:rsidP="00693EC4">
      <w:pPr>
        <w:rPr>
          <w:sz w:val="14"/>
        </w:rPr>
      </w:pPr>
      <w:r w:rsidRPr="007B2BB9">
        <w:rPr>
          <w:sz w:val="14"/>
        </w:rPr>
        <w:t xml:space="preserve">Let me begin by putting my own moral and ideological cards on the table, since I assume that I have been asked to participate in this sympo- sium because of, and not in spite of, the fact that </w:t>
      </w:r>
      <w:r w:rsidRPr="00BB10E5">
        <w:rPr>
          <w:rStyle w:val="StyleUnderline"/>
          <w:highlight w:val="cyan"/>
        </w:rPr>
        <w:t>I reject the idea that</w:t>
      </w:r>
      <w:r w:rsidRPr="007B2BB9">
        <w:rPr>
          <w:rStyle w:val="StyleUnderline"/>
        </w:rPr>
        <w:t xml:space="preserve"> America's global </w:t>
      </w:r>
      <w:r w:rsidRPr="00BB10E5">
        <w:rPr>
          <w:rStyle w:val="StyleUnderline"/>
          <w:highlight w:val="cyan"/>
        </w:rPr>
        <w:t>hegemony</w:t>
      </w:r>
      <w:r w:rsidRPr="007B2BB9">
        <w:rPr>
          <w:rStyle w:val="StyleUnderline"/>
        </w:rPr>
        <w:t xml:space="preserve"> is not just good for the United States but </w:t>
      </w:r>
      <w:r w:rsidRPr="00BB10E5">
        <w:rPr>
          <w:rStyle w:val="StyleUnderline"/>
          <w:highlight w:val="cyan"/>
        </w:rPr>
        <w:t>assures global peace and stability</w:t>
      </w:r>
      <w:r w:rsidRPr="007B2BB9">
        <w:rPr>
          <w:rStyle w:val="StyleUnderline"/>
        </w:rPr>
        <w:t xml:space="preserve"> as well, </w:t>
      </w:r>
      <w:r w:rsidRPr="00BB10E5">
        <w:rPr>
          <w:rStyle w:val="StyleUnderline"/>
          <w:highlight w:val="cyan"/>
        </w:rPr>
        <w:t>and</w:t>
      </w:r>
      <w:r w:rsidRPr="007B2BB9">
        <w:rPr>
          <w:rStyle w:val="StyleUnderline"/>
        </w:rPr>
        <w:t xml:space="preserve"> thus </w:t>
      </w:r>
      <w:r w:rsidRPr="00BB10E5">
        <w:rPr>
          <w:rStyle w:val="StyleUnderline"/>
          <w:highlight w:val="cyan"/>
        </w:rPr>
        <w:t>is good for the world</w:t>
      </w:r>
      <w:r w:rsidRPr="007B2BB9">
        <w:rPr>
          <w:sz w:val="14"/>
        </w:rPr>
        <w:t>. In his recent book-length article for a special issue of the New Left Review titled "American Foreign Policy and Its Thinkers," a brilliant, implacable anatomization of the American Empire, Perry Anderson approvingly quotes Christopher Layne's observation that "</w:t>
      </w:r>
      <w:r w:rsidRPr="007B2BB9">
        <w:rPr>
          <w:rStyle w:val="StyleUnderline"/>
        </w:rPr>
        <w:t xml:space="preserve">in international relations, </w:t>
      </w:r>
      <w:r w:rsidRPr="00BB10E5">
        <w:rPr>
          <w:rStyle w:val="StyleUnderline"/>
          <w:highlight w:val="cyan"/>
        </w:rPr>
        <w:t>benevolent hegemons are like unicorns - there is no such animal</w:t>
      </w:r>
      <w:r w:rsidRPr="007B2BB9">
        <w:rPr>
          <w:sz w:val="14"/>
        </w:rPr>
        <w:t xml:space="preserve">." That is certainly my view. And I would add that </w:t>
      </w:r>
      <w:r w:rsidRPr="00BB10E5">
        <w:rPr>
          <w:rStyle w:val="StyleUnderline"/>
          <w:highlight w:val="cyan"/>
        </w:rPr>
        <w:t>a democratic empire</w:t>
      </w:r>
      <w:r w:rsidRPr="007B2BB9">
        <w:rPr>
          <w:sz w:val="14"/>
        </w:rPr>
        <w:t xml:space="preserve"> (for other than its own citizens, at least) </w:t>
      </w:r>
      <w:r w:rsidRPr="00BB10E5">
        <w:rPr>
          <w:rStyle w:val="StyleUnderline"/>
          <w:highlight w:val="cyan"/>
        </w:rPr>
        <w:t>is</w:t>
      </w:r>
      <w:r w:rsidRPr="007B2BB9">
        <w:rPr>
          <w:rStyle w:val="StyleUnderline"/>
        </w:rPr>
        <w:t xml:space="preserve"> quite simply </w:t>
      </w:r>
      <w:r w:rsidRPr="00BB10E5">
        <w:rPr>
          <w:rStyle w:val="StyleUnderline"/>
          <w:highlight w:val="cyan"/>
        </w:rPr>
        <w:t>a contradiction</w:t>
      </w:r>
      <w:r w:rsidRPr="007B2BB9">
        <w:rPr>
          <w:rStyle w:val="StyleUnderline"/>
        </w:rPr>
        <w:t xml:space="preserve"> in terms</w:t>
      </w:r>
      <w:r w:rsidRPr="007B2BB9">
        <w:rPr>
          <w:sz w:val="14"/>
        </w:rPr>
        <w:t xml:space="preserve">. </w:t>
      </w:r>
      <w:r w:rsidRPr="007B2BB9">
        <w:rPr>
          <w:rStyle w:val="StyleUnderline"/>
        </w:rPr>
        <w:t>Like every empire that has preceded it, the American Empire has some unique characteristics, the most salient being that it is an informal impérium</w:t>
      </w:r>
      <w:r w:rsidRPr="007B2BB9">
        <w:rPr>
          <w:sz w:val="14"/>
        </w:rPr>
        <w:t xml:space="preserve">. Whether this makes all that much difference to </w:t>
      </w:r>
      <w:r w:rsidRPr="007B2BB9">
        <w:rPr>
          <w:rStyle w:val="StyleUnderline"/>
        </w:rPr>
        <w:t xml:space="preserve">the </w:t>
      </w:r>
      <w:r w:rsidRPr="00BB10E5">
        <w:rPr>
          <w:rStyle w:val="StyleUnderline"/>
          <w:highlight w:val="cyan"/>
        </w:rPr>
        <w:t>essential character and the global agenda of the U</w:t>
      </w:r>
      <w:r w:rsidRPr="007B2BB9">
        <w:rPr>
          <w:rStyle w:val="StyleUnderline"/>
        </w:rPr>
        <w:t xml:space="preserve">nited </w:t>
      </w:r>
      <w:r w:rsidRPr="00BB10E5">
        <w:rPr>
          <w:rStyle w:val="StyleUnderline"/>
          <w:highlight w:val="cyan"/>
        </w:rPr>
        <w:t>S</w:t>
      </w:r>
      <w:r w:rsidRPr="007B2BB9">
        <w:rPr>
          <w:rStyle w:val="StyleUnderline"/>
        </w:rPr>
        <w:t xml:space="preserve">tates </w:t>
      </w:r>
      <w:r w:rsidRPr="00BB10E5">
        <w:rPr>
          <w:rStyle w:val="StyleUnderline"/>
          <w:highlight w:val="cyan"/>
        </w:rPr>
        <w:t>seems</w:t>
      </w:r>
      <w:r w:rsidRPr="007B2BB9">
        <w:rPr>
          <w:rStyle w:val="StyleUnderline"/>
        </w:rPr>
        <w:t xml:space="preserve"> to me </w:t>
      </w:r>
      <w:r w:rsidRPr="00BB10E5">
        <w:rPr>
          <w:rStyle w:val="StyleUnderline"/>
          <w:highlight w:val="cyan"/>
        </w:rPr>
        <w:t>highly questionable</w:t>
      </w:r>
      <w:r w:rsidRPr="007B2BB9">
        <w:rPr>
          <w:sz w:val="14"/>
        </w:rPr>
        <w:t>. To cite a recent example, can anyone with any historical knowledge who has listened to the recordings of Assistant Secretary of State for European and Eurasian Affairs Victoria Nuland's conversation with the US ambassador to Kyiv, about who should and who should not be allowed to replace Ukraine's legally elected president, Viktor Yanukovych, honestly not</w:t>
      </w:r>
      <w:r>
        <w:rPr>
          <w:sz w:val="14"/>
        </w:rPr>
        <w:t xml:space="preserve"> hear the echo of empires past? </w:t>
      </w:r>
      <w:r w:rsidRPr="007B2BB9">
        <w:rPr>
          <w:sz w:val="14"/>
        </w:rPr>
        <w:t xml:space="preserve">Many will say that the recent anti-government protests in Ukraine that culminated with Yanukovych's ouster demonstrate I am completely wrong about this, and that an empire can indeed be benevolent. As Robert Kagan put it in "Not Fade Away: The Myth of American Decline," an essay for which President Obama has expressed great admiration, "The present world order - characterized by an unprecedented number of democratic nations; a greater global prosperity, even with the current crisis, than the world has ever known; and a long peace among great powers – reflects American principles and pref- erences, and was built and preserved by American power in all its political, economic, and military dimensions." </w:t>
      </w:r>
      <w:r w:rsidRPr="00BB10E5">
        <w:rPr>
          <w:rStyle w:val="StyleUnderline"/>
          <w:highlight w:val="cyan"/>
        </w:rPr>
        <w:t>In contrast to Kagan 's rel- atively sanguine view</w:t>
      </w:r>
      <w:r w:rsidRPr="007B2BB9">
        <w:rPr>
          <w:rStyle w:val="StyleUnderline"/>
        </w:rPr>
        <w:t xml:space="preserve"> of the durability of US hegemony, th</w:t>
      </w:r>
      <w:r w:rsidRPr="007B2BB9">
        <w:rPr>
          <w:sz w:val="14"/>
        </w:rPr>
        <w:t xml:space="preserve">e inspiration for this sympo- sium seems to be based on the editors' </w:t>
      </w:r>
      <w:r w:rsidRPr="007B2BB9">
        <w:rPr>
          <w:rStyle w:val="StyleUnderline"/>
        </w:rPr>
        <w:t xml:space="preserve">perceptions that </w:t>
      </w:r>
      <w:r w:rsidRPr="00BB10E5">
        <w:rPr>
          <w:rStyle w:val="StyleUnderline"/>
          <w:highlight w:val="cyan"/>
        </w:rPr>
        <w:t>in a U</w:t>
      </w:r>
      <w:r w:rsidRPr="007B2BB9">
        <w:rPr>
          <w:rStyle w:val="StyleUnderline"/>
        </w:rPr>
        <w:t xml:space="preserve">nited </w:t>
      </w:r>
      <w:r w:rsidRPr="00BB10E5">
        <w:rPr>
          <w:rStyle w:val="StyleUnderline"/>
          <w:highlight w:val="cyan"/>
        </w:rPr>
        <w:t>S</w:t>
      </w:r>
      <w:r w:rsidRPr="007B2BB9">
        <w:rPr>
          <w:rStyle w:val="StyleUnderline"/>
        </w:rPr>
        <w:t xml:space="preserve">tates </w:t>
      </w:r>
      <w:r w:rsidRPr="00BB10E5">
        <w:rPr>
          <w:rStyle w:val="StyleUnderline"/>
          <w:highlight w:val="cyan"/>
        </w:rPr>
        <w:t>wearied and demoralized by</w:t>
      </w:r>
      <w:r w:rsidRPr="007B2BB9">
        <w:rPr>
          <w:rStyle w:val="StyleUnderline"/>
        </w:rPr>
        <w:t xml:space="preserve"> the terrible cost (in every sense of the word) and the dismaying consequences (putting it euphemistically) of the </w:t>
      </w:r>
      <w:r w:rsidRPr="00BB10E5">
        <w:rPr>
          <w:rStyle w:val="StyleUnderline"/>
          <w:highlight w:val="cyan"/>
        </w:rPr>
        <w:t>wars in Afghanistan and Iraq</w:t>
      </w:r>
      <w:r w:rsidRPr="007B2BB9">
        <w:rPr>
          <w:rStyle w:val="StyleUnderline"/>
        </w:rPr>
        <w:t xml:space="preserve">, </w:t>
      </w:r>
      <w:r w:rsidRPr="00BB10E5">
        <w:rPr>
          <w:rStyle w:val="StyleUnderline"/>
          <w:highlight w:val="cyan"/>
        </w:rPr>
        <w:t>it is becom- ing</w:t>
      </w:r>
      <w:r w:rsidRPr="007B2BB9">
        <w:rPr>
          <w:rStyle w:val="StyleUnderline"/>
        </w:rPr>
        <w:t xml:space="preserve"> increasingly </w:t>
      </w:r>
      <w:r w:rsidRPr="00BB10E5">
        <w:rPr>
          <w:rStyle w:val="StyleUnderline"/>
          <w:highlight w:val="cyan"/>
        </w:rPr>
        <w:t>difficult to rally "reluctant citizenry</w:t>
      </w:r>
      <w:r w:rsidRPr="007B2BB9">
        <w:rPr>
          <w:rStyle w:val="StyleUnderline"/>
        </w:rPr>
        <w:t>" to the cause of Ameri- ca's "international engagement.</w:t>
      </w:r>
      <w:r w:rsidRPr="007B2BB9">
        <w:rPr>
          <w:sz w:val="14"/>
        </w:rPr>
        <w:t xml:space="preserve">" I wish this were the case, but as has so often been my experience over the past twenty years, even though I could not disagree more with Kagan politically, I could not agree more with him ana- lytically. To paraphrase Mark Twain, a great anti-imperialist as well as a great writer, reports of the death of the American Empire are greatly exaggerated. To ask the obvious question: why are so many, including, or so I pre- sume, the editors of this journal and most of the contributors to this sym- posium, so worried? Surely, from their point of view, things are not going all that badly, although the historical assumptions that serve as their point of departure seem to me highly debatable. Is it in fact true that the United States "reigned confident and supreme" in 2000? If Americans were con- fident, surely not just 9/11, but the rise of Chinese economic and military power, which was already very much in train in the 1990s, demonstrated such confidence had been unwarranted to begin with, and was, if any- thing, a penumbral effect, not to say a narcissistic delusion, resulting from a unique event: the collapse of the Soviet empire. As Kagan rightly insisted in his essay, "To compare American influence today with a mythical past of overwhelming dominance can only mislead us." In my view, </w:t>
      </w:r>
      <w:r w:rsidRPr="007B2BB9">
        <w:rPr>
          <w:rStyle w:val="StyleUnderline"/>
        </w:rPr>
        <w:t>the editors' anxieties over the risks and dangers that con- front the United States are as misleading in their level of alarm as their portrait of the geostrategic environment in 2000 is rose-colored.</w:t>
      </w:r>
      <w:r w:rsidRPr="007B2BB9">
        <w:rPr>
          <w:sz w:val="14"/>
        </w:rPr>
        <w:t xml:space="preserve"> Are the jihadis a real adversary? Absolutely. Are they an adversary as formidable as the Soviet Union? Absolutely not. Are poverty and illiteracy huge prob- lems? Yes, but in fact poverty and illiteracy have been declining steadily in most of the developing world since 2000. And </w:t>
      </w:r>
      <w:r w:rsidRPr="007B2BB9">
        <w:rPr>
          <w:rStyle w:val="StyleUnderline"/>
        </w:rPr>
        <w:t>it is hardly unreasonable to take at least as sanguine a view of the other "threats, challenges, and vulnerabilities" that the editors enumerate</w:t>
      </w:r>
      <w:r w:rsidRPr="007B2BB9">
        <w:rPr>
          <w:sz w:val="14"/>
        </w:rPr>
        <w:t xml:space="preserve">. To insist on this point is not to say that any of the challenges that the American Empire faces are easy. But this, I think, is where the editors' use of the year 2000 as a point of comparison is highly misleading, since the 1990s were the only decade in the three-quarters of a century since </w:t>
      </w:r>
      <w:r w:rsidRPr="00BB10E5">
        <w:rPr>
          <w:rStyle w:val="StyleUnderline"/>
          <w:highlight w:val="cyan"/>
        </w:rPr>
        <w:t>the United States became the world's preeminent power when it had no adversary.</w:t>
      </w:r>
      <w:r w:rsidRPr="007B2BB9">
        <w:rPr>
          <w:rStyle w:val="StyleUnderline"/>
        </w:rPr>
        <w:t xml:space="preserve"> In other words, </w:t>
      </w:r>
      <w:r w:rsidRPr="00BB10E5">
        <w:rPr>
          <w:rStyle w:val="StyleUnderline"/>
          <w:highlight w:val="cyan"/>
        </w:rPr>
        <w:t>it was the world of 2000</w:t>
      </w:r>
      <w:r w:rsidRPr="007B2BB9">
        <w:rPr>
          <w:rStyle w:val="StyleUnderline"/>
        </w:rPr>
        <w:t>, an era i</w:t>
      </w:r>
      <w:r w:rsidRPr="00BB10E5">
        <w:rPr>
          <w:rStyle w:val="StyleUnderline"/>
          <w:highlight w:val="cyan"/>
        </w:rPr>
        <w:t>n which all wars were wars of choice and global hegemony seemed to come unchallenged and virtually cost-free</w:t>
      </w:r>
      <w:r w:rsidRPr="007B2BB9">
        <w:rPr>
          <w:rStyle w:val="StyleUnderline"/>
        </w:rPr>
        <w:t>, that was the anomaly.</w:t>
      </w:r>
      <w:r w:rsidRPr="007B2BB9">
        <w:rPr>
          <w:sz w:val="14"/>
        </w:rPr>
        <w:t xml:space="preserve"> In contrast, it was the world of the Cold War and now, after the hiatus of the 1990s, the world we have been living in through the first decade and a half of the twenty-first cen- tury that actually reflect the long-term historical norm.</w:t>
      </w:r>
    </w:p>
    <w:p w14:paraId="4B7AABB7" w14:textId="515C8E4A" w:rsidR="00693EC4" w:rsidRPr="00693EC4" w:rsidRDefault="00693EC4" w:rsidP="00693EC4"/>
    <w:p w14:paraId="63B24725" w14:textId="77777777" w:rsidR="00682C33" w:rsidRDefault="00682C33" w:rsidP="00682C33">
      <w:pPr>
        <w:pStyle w:val="Heading4"/>
      </w:pPr>
      <w:r>
        <w:t>Decline of heg under trump good – saves privacy, democracy and environment</w:t>
      </w:r>
    </w:p>
    <w:p w14:paraId="49604629" w14:textId="77777777" w:rsidR="00682C33" w:rsidRDefault="00682C33" w:rsidP="00682C33">
      <w:r>
        <w:t xml:space="preserve">Paul </w:t>
      </w:r>
      <w:r w:rsidRPr="00511663">
        <w:rPr>
          <w:rStyle w:val="Style13ptBold"/>
        </w:rPr>
        <w:t>Street, 18,</w:t>
      </w:r>
      <w:r>
        <w:t xml:space="preserve"> 2-20-2018, "The World Will Not Mourn the Decline of U.S. Hegemony", https://www.truthdig.com/articles/world-will-not-mourn-decline-u-s-hegemony/, AVD</w:t>
      </w:r>
    </w:p>
    <w:p w14:paraId="0D706611" w14:textId="77777777" w:rsidR="00682C33" w:rsidRPr="00511663" w:rsidRDefault="00682C33" w:rsidP="00682C33">
      <w:pPr>
        <w:rPr>
          <w:sz w:val="10"/>
        </w:rPr>
      </w:pPr>
      <w:r w:rsidRPr="00511663">
        <w:rPr>
          <w:sz w:val="10"/>
        </w:rPr>
        <w:t xml:space="preserve">There are good reasons for any good progressive to bemoan the presence of the childish, racist, sexist and ecocidal, right-wing plutocrat Donald Trump in the White House. One complaint about Trump that should be held at arm’s-length by anyone on the left, however, is the charge that </w:t>
      </w:r>
      <w:r w:rsidRPr="00BB10E5">
        <w:rPr>
          <w:rStyle w:val="StyleUnderline"/>
          <w:highlight w:val="cyan"/>
        </w:rPr>
        <w:t>Trump is contributing to the decline of U.S. global power</w:t>
      </w:r>
      <w:r w:rsidRPr="00511663">
        <w:rPr>
          <w:sz w:val="10"/>
        </w:rPr>
        <w:t xml:space="preserve">—to the erosion of the United States’ superpower status and the emergence of a more multipolar world. This criticism of Trump comes from different elite corners. Last October, the leading neoconservative foreign policy intellectual and former George W. Bush administration adviser Eliot Cohen wrote an Atlantic magazine essay titled “How Trump Is Ending the American Era.” Cohen recounted numerous ways in which Trump had reduced “America’s standing and ability to influence global affairs.” He worried that Trump’s presidency would leave “America’s position in the world stunted” and an “America lacking confidence” on the global stage. But it isn’t just the right wing that writes and speaks in such terms about how Trump is contributing to the decline of U.S. hegemony. A recent Time magazine reflection by the liberal commentator Karl Vick (who wrote in strongly supportive terms about the giant January 2017 Women’s March against Trump) frets that that Trump’s “America First” and authoritarian views have the world “looking for leadership elsewhere.” “Could this be it?” Vick asks. “Might the American Century actually clock out at just 72 years, from 1945 to 2017? No longer than Louis XIV ruled France? Only 36 months more than the Soviet Union lasted, after all that bother?” I recently reviewed a manuscript on the rise of Trump written by a left-liberal American sociologist. Near the end of this forthcoming and mostly excellent and instructive volume, the author finds it “worrisome” that other nations see the U.S. “abdicating its role as the world’s leading policeman” under Trump—and that, “given what we have seen so far from the [Trump] administration, U.S. hegemony appears to be on shakier ground than it has been in a long time.” For the purposes of this report, I’ll leave aside the matter of whether Trump is, in fact, speeding the decline of U.S. global power (he undoubtedly is) and how he’s doing that to focus instead on a very different question: </w:t>
      </w:r>
      <w:r w:rsidRPr="00BB10E5">
        <w:rPr>
          <w:rStyle w:val="StyleUnderline"/>
          <w:highlight w:val="cyan"/>
        </w:rPr>
        <w:t>What would be so awful about the end of “the American Era”</w:t>
      </w:r>
      <w:r w:rsidRPr="00511663">
        <w:rPr>
          <w:sz w:val="10"/>
        </w:rPr>
        <w:t xml:space="preserve">—the seven-plus decades of U.S. global economic and related military supremacy between 1945 and the present? </w:t>
      </w:r>
      <w:r w:rsidRPr="00BB10E5">
        <w:rPr>
          <w:rStyle w:val="StyleUnderline"/>
          <w:highlight w:val="cyan"/>
        </w:rPr>
        <w:t>Why should the world mourn the “premature” end of the “American Century”?</w:t>
      </w:r>
      <w:r>
        <w:rPr>
          <w:rStyle w:val="StyleUnderline"/>
        </w:rPr>
        <w:t xml:space="preserve"> </w:t>
      </w:r>
      <w:r w:rsidRPr="00511663">
        <w:rPr>
          <w:sz w:val="10"/>
        </w:rPr>
        <w:t xml:space="preserve">It would be interesting to see a reliable opinion poll on how the politically cognizant portion of the 94 percent of humanity that lives outside the U.S. would feel about the end of U.S. global dominance. My guess is that Uncle Sam’s weakening would be just fine with most Earth residents who pay attention to world events. According to a global survey of 66,000 people conducted across 68 countries by the Worldwide Independent Network of Market Research (WINMR) and Gallup International at the end of 2013, Earth’s people see the United States as the leading threat to peace on the planet. </w:t>
      </w:r>
      <w:r w:rsidRPr="00BB10E5">
        <w:rPr>
          <w:rStyle w:val="StyleUnderline"/>
          <w:highlight w:val="cyan"/>
        </w:rPr>
        <w:t>The U.S. was voted top threat by a wide margin.</w:t>
      </w:r>
      <w:r>
        <w:rPr>
          <w:rStyle w:val="StyleUnderline"/>
        </w:rPr>
        <w:t xml:space="preserve"> </w:t>
      </w:r>
      <w:r w:rsidRPr="00511663">
        <w:rPr>
          <w:sz w:val="10"/>
        </w:rPr>
        <w:t xml:space="preserve">There is nothing surprising about that vote for anyone who honestly examines the history of “U.S. foreign affairs,” to use a common elite euphemism for American imperialism. Still, by far and away world history’s most extensive empire, the U.S. has at least 800 military bases spread across more than 80 foreign countries and “troops or other military personnel in about 160 foreign countries and territories.” The U.S. accounts for more than 40 percent of the planet’s military spending and has more than 5,500 strategic nuclear weapons, enough to blow the world up 5 to 50 times over. Last year it increased its “defense” (military empire) spending, which was already three times higher than China’s, and nine times higher than Russia’s. Think it’s all in place to ensure peace and democracy the world over, in accord with the standard boilerplate rhetoric of U.S. presidents, diplomats and senators? Do you know any other good jokes? A Pentagon study released last summer laments the emergence of a planet on which the U.S. no longer controls events. Titled “At Our Own Peril: DoD Risk Assessment in a Post-Primary World,” the study warns that competing powers “seek a new distribution of power and authority commensurate with their emergence as legitimate rivals to U.S. dominance” in an increasingly multipolar world. China, Russia and smaller players like Iran and North Korea have dared to “engage,” the Pentagon study reports, “in a deliberate program to demonstrate the limits of U.S. authority, reach influence and impact.” What chutzpah! This is a problem, the report argues, because the endangered U.S.-managed world order was “favorable” to the interests of U.S. and allied U.S. states and U.S.-based transnational corporations. </w:t>
      </w:r>
      <w:r w:rsidRPr="00511663">
        <w:rPr>
          <w:rStyle w:val="StyleUnderline"/>
        </w:rPr>
        <w:t>Any serious efforts to redesign the international status quo so that it favors any other states or people is portrayed in the report as a threat to U.S. interests. To prevent any terrible drifts of the world system away from U.S. control, the report argues, the U.S. and its imperial partners (chiefly its European NATO partners) must maintain and expand “unimpeded access to the air, sea, space, cyberspace, and the electromagnetic spectrum in order to underwrite their security and prosperity.”</w:t>
      </w:r>
      <w:r w:rsidRPr="00511663">
        <w:rPr>
          <w:sz w:val="10"/>
        </w:rPr>
        <w:t xml:space="preserve"> The report recommends a significant expansion of U.S. military power. The U.S. must maintain “military advantage” over all other states and actors to “preserve maximum freedom of action” and thereby “allow U.S. decision-makers the opportunity to dictate or hold significant sway over outcomes in international disputes,” with the “implied promise of unacceptable consequences” for those who defy U.S. wishes. “America First” is an understatement here. The underlying premise is that Uncle Sam owns the world and reserves the right to bomb the hell out of anyone who doesn’t agree with that (to quote President George H.W. Bush after the first Gulf War in 1991: “What we say goes.” It’s nothing new. From the start, the “American Century” had nothing to do with advancing democracy. As numerous key U.S. planning documents reveal over and over, the goal of that policy was to maintain and, if necessary, install governments that “favor[ed] private investment of domestic and foreign capital, production for export, and the right to bring profits out of the country,” according to Noam Chomsky. Given the United States’ remarkable possession of half the world’s capital after World War II, Washington elites had no doubt that U.S. investors and corporations would profit the most. Internally, the basic selfish national and imperial objectives were openly and candidly discussed. As the “liberal” and “dovish” imperialist, top State Department planner, and key Cold War architect George F. Kennan explained in “Policy Planning Study 23,” a critical 1948 document: We have about 50% of the world’s wealth, but only 6.3% of its population. … In this situation, we cannot fail to be the object of envy and resentment. Our real task in the coming period is to devise a pattern of relationships which will permit us to maintain this position of disparity. … To do so, we will have to dispense with all sentimentality and day-dreaming; and our attention will have to be concentrated everywhere on our immediate national objectives. … We should cease to talk about vague and … unreal objectives such as human rights, the raising of the living standards, and democratization. The day is not far off when we are going to have to deal in straight power concepts. The less we are then hampered by idealistic slogans, the better. The harsh necessity of abandoning “human rights” and other “sentimental” and “unreal objectives” was especially pressing in the global South, what used to be known as the Third World. Washington assigned the vast “undeveloped” periphery of the world capitalist system—Africa, Latin America, Southeast Asia and the energy-rich and thus strategically hyper-significant Middle East—a less than flattering role. It was to “fulfill its major function as a source of raw materials and a market” (actual State Department language) for the great industrial (capitalist) nations (excluding socialist Russia and its satellites, and notwithstanding the recent epic racist-fascist rampages of industrial Germany and Japan). It was to be exploited both for the benefit of U.S. corporations/investors and for the reconstruction of Europe and Japan as prosperous U.S. trading and investment partners organized on capitalist principles and hostile to the Soviet bloc. “Democracy” was fine as a slogan and benevolent, idealistic-sounding mission statement when it came to marketing this imperialist U.S. policy at home and abroad. Since most people in the “third” or “developing” world had no interest in neocolonial subordination to the rich nations and subscribed to what U.S. intelligence officials considered the heretical “idea that government has direct responsibility for the welfare of its people” (what U.S. planners called “communism”), Washington’s real-life commitment to popular governance abroad was strictly qualified, to say the least. “Democracy” was suitable to the U.S. as long as its outcomes comported with the interests of U.S. investors/corporations and related U.S. geopolitical objectives. It had to be abandoned, undermined and/or crushed when it threatened those investors/corporations and the broader imperatives of business rule to any significant degree. As President Richard Nixon’s coldblooded national security adviser Henry Kissinger explained in June 1970, three years before the U.S. sponsored a bloody fascist coup that overthrew Chile’s democratically elected socialist president, Salvador Allende: “I don’t see why we need to stand by and watch a country go Communist because of the irresponsibility of its own people.” The U.S.-sponsored coup government that murdered Allende would kill tens of thousands of real and alleged leftists with Washington’s approval. The Yankee superpower sent some of its leading neoliberal economists and policy advisers to help the blood-soaked Pinochet regime turn Chile into a “free market” model and to help Chile write capitalist oligarchy into its national constitution. “Since 1945, by deed and by example,” the great Australian author, commentator and filmmaker John Pilger wrote nearly nine years ago: “The U.S. has overthrown 50 governments, including democracies, crushed some 30 liberation movements and supported tyrannies from Egypt to Guatemala (see William Blum’s histories). Bombing is apple pie.” Along the way, Washington has crassly interfered in elections in dozens of “sovereign” nations, something curious to note in light of current liberal U.S. outrage over real or alleged Russian interference in “our” supposedly democratic electoral process in 2016. Uncle Sam also has bombed civilians in 30 countries, attempted to assassinate foreign leaders and deployed chemical and biological weapons. If we “consider only Latin America since the 1950s,” writes the sociologist Howard Waitzkin: [T]he United States has used direct military invasion or has supported military coups to overthrow elected governments in Guatemala, the Dominican Republic, Chile, Haiti, Grenada, and Panama. In addition, the United States has intervened with military action to suppress revolutionary movements in El Salvador, Nicaragua, and Bolivia. More recently … the United States has spent tax dollars to finance and help organize opposition groups and media in Honduras, Paraguay, and Brazil, leading to congressional impeachments of democratically elected presidents. Hillary Clinton presided over these efforts as Secretary of State in the Obama administration, which pursued the same pattern of destabilization in Venezuela, Ecuador, Argentina, Chile, and Bolivia. The death count resulting from “American Era” U.S. foreign policy runs well into the many millions, including possibly as many as 5 million Indochinese killed by Uncle Sam and his agents and allies between 1962 and 1975. The flat-out barbarism of the American war on Vietnam is widely documented on record. The infamous My Lai massacre of March 16, 1968, when U.S. Army soldiers slaughtered more than 350 unarmed civilians—including terrified women holding babies in their arms—in South Vietnam was no isolated incident in the U.S. “crucifixion of Southeast Asia” (Noam Chomsky’s phrase at the time). U.S. Army Col. Oran Henderson, who was charged with covering up the massacre, candidly told reporters that “every unit of brigade size has its My Lai hidden somewhere.” It is difficult, sometimes, to wrap one’s mind around the extent of the savagery Uncle Sam has unleashed on the world to advance and maintain its global supremacy. In the early 1950s, the Harry Truman administration responded to an early challenge to U.S. power in Northern Korea with a practically genocidal three-year bombing campaign that was described in soul-numbing terms by the Washington Post years ago: The bombing was long, leisurely and merciless, even by the assessment of America’s own leaders. ‘Over a period of three years or so, we killed off—what—20 percent of the population,’ Air Force Gen. Curtis LeMay, head of the Strategic Air Command during the Korean War, told the Office of Air Force History in 1984. Dean Rusk, a supporter of the war and later Secretary of State, said the United States bombed ‘everything that moved in North Korea, every brick standing on top of another.’ After running low on urban targets, U.S. bombers destroyed hydroelectric and irrigation dams in the later stages of the war, flooding farmland and destroying crops … [T]he U.S. dropped 635,000 tons of explosives on North Korea, including 32,557 tons of napalm, an incendiary liquid that can clear forested areas and cause devastating burns to human skin. Gee, why does North Korea fear and hate Uncle Sam? This ferocious bombardment, which killed 2 million or more civilians, began five years after Truman arch-criminally and unnecessarily ordered the atom bombing of hundreds of thousands pf civilians in Hiroshima and Nagasaki to warn the Soviet Union to stay out of Japan and Western Europe. Some benevolent “world policeman.” The ferocity of U.S. foreign policy in “America Era” did not always require direct U.S. military intervention. Take Indonesia and Chile, for two examples from the “Golden Age” height of the “American Century.” In Indonesia, the U.S.-backed dictator Suharto killed millions of his subjects, targeting communist sympathizers, ethnic Chinese and alleged leftists. A senior CIA operations officer in the 1960s later described Suharto’s 1965-66 U.S.-assisted coup as s “the model operation” for the U.S.-backed coup that eliminated the democratically elected president of Chile, Salvador Allende, seven years later. “The CIA forged a document purporting to reveal a leftist plot to murder Chilean military leaders,” the officer wrote, “[just like] what happened in Indonesia in 1965.” As John Pilger noted 10 years ago, “the U.S. embassy in Jakarta supplied Suharto with a ‘zap list’ of Indonesian Communist party members and crossed off the names when they were killed or captured. … The deal was that Indonesia under Suharto would offer up what Richard Nixon had called ‘the richest hoard of natural resources, the greatest prize in south-east Asia.’ ” “No single American action in the period after 1945,” wrote the historian Gabriel Kolko, “was as bloodthirsty as its role in Indonesia, for it tried to initiate [Suharto’s] massacre.” Two years and three months after the Chilean coup, Suharto received a green light from Kissinger and the Gerald Ford White House to invade the small island nation of East Timor. With Washington’s approval and backing, Indonesia carried out genocidal massacres and mass rapes and killed at least 100,000 of the island’s residents. Among the countless episodes of mass-murderous U.S. savagery in the oil-rich Middle East over the last generation, few can match for the barbarous ferocity of the “Highway of Death,” where the “global policeman’s” forces massacred tens of thousands of surrendered Iraqi troops retreating from Kuwait on Feb. 26 and 27, 1991. Journalist Joyce Chediac testified that: U.S. planes trapped the long convoys by disabling vehicles in the front, and at the rear, and then pounded the resulting traffic jams for hours. ‘It was like shooting fish in a barrel,’ said one U.S. pilot. On the sixty miles of coastal highway, Iraqi military units sit in gruesome repose, scorched skeletons of vehicles and men alike, black and awful under the sun … for 60 miles every vehicle was strafed or bombed, every windshield is shattered, every tank is burned, every truck is riddled with shell fragments. No survivors are known or likely. … ‘Even in Vietnam I didn’t see anything like this. It’s pathetic,’ said Major Bob Nugent, an Army intelligence officer. … U.S. pilots took whatever bombs happened to be close to the flight deck, from cluster bombs to 500-pound bombs. … U.S. forces continued to drop bombs on the convoys until all humans were killed. So many jets swarmed over the inland road that it created an aerial traffic jam, and combat air controllers feared midair collisions. … The victims were not offering resistance. … [I]t was simply a one-sided massacre of tens of thousands of people who had no ability to fight back or defend. The victims’ crime was having been conscripted into an army controlled by a dictator perceived as a threat to U.S. control of Middle Eastern oil. President George H.W. Bush welcomed the so-called Persian Gulf War as an opportunity to demonstrate America’s unrivaled power and new freedom of action in the post-Cold War world, where the Soviet Union could no longer deter Washington. Bush also heralded the “war” (really a one-sided imperial assault) as marking the end of the “Vietnam Syndrome,” the reigning political culture’s curious term for U.S. citizens’ reluctance to commit U.S. troops to murderous imperial mayhem. As Noam Chomsky observed in 1992, reflecting on U.S. efforts to maximize suffering in Vietnam by blocking economic and humanitarian assistance to the nation it had devastated: “No degree of cruelty is too great for Washington sadists.” But Uncle Sam was only getting warmed up building his Iraqi body count in early 1991. Five years later, Bill Clinton’s U.S. Secretary of State Madeline Albright told CBS News’ Leslie Stahl that the death of 500,000 Iraqi children due to U.S.-led economic sanctions imposed after the first “Persian Gulf War” (a curious term for a one-sided U.S. assault) was a “price … worth paying” for the advancement of inherently noble U.S. goals. “The United States,” Secretary Albright explained three years later, “is good. We try to do our best everywhere.” In the years following the collapse of the counter-hegemonic Soviet empire, however, American neoliberal intellectuals like Thomas Friedman—an advocate of the criminal U.S. bombing of Serbia—felt free to openly state that the real purpose of U.S. foreign policy was to underwrite the profits of U.S.-centered global capitalism. “The hidden hand of the market,” Friedman famously wrote in The New York Times Magazine in March 1999, as U.S. bombs and missiles exploded in Serbia, “will never work without a hidden fist. McDonald’s cannot flourish without McDonnell Douglas, the designer of the F-15. And the hidden fist that keeps the world safe for Silicon Valley’s technologies to flourish is called the U.S. Army, Air Force, Navy and Marine Corps.” In a foreign policy speech Sen. Barack Obama gave to the Chicago Council of Global Affairs on the eve of announcing his candidacy for the U.S. presidency in the fall of 2006, Obama had the audacity to say the following in support of his claim that U.S. citizens supported “victory” in Iraq: “The American people have been extraordinarily resolved. They have seen their sons and daughters killed or wounded in the streets of Fallujah.” It was a spine-chilling selection of locales. In 2004, the ill-fated city was the site of colossal U.S. war atrocities, crimes including the indiscriminate murder of thousands of civilians, the targeting even of ambulances and hospitals, and the practical leveling of an entire city by the U.S. military in April and November. By one account, “Incoherent Empire,” Michael Mann wrote: The U.S. launched two bursts of ferocious assault on the city, in April and November of 2004 … [using] devastating firepower from a distance which minimizes U.S. casualties. In April … military commanders claimed to have precisely targeted … insurgent forces, yet the local hospitals reported that many or most of the casualties were civilians, often women, children, and the elderly… [reflecting an] intention to kill civilians generally. … In November … [U.S.] aerial assault destroyed the only hospital in insurgent territory to ensure that this time no one would be able to document civilian casualties. U.S. forces then went through the city, virtually destroying it. Afterwards, Fallujah looked like the city of Grozny in Chechnya after Putin’s Russian troops had razed it to the ground. </w:t>
      </w:r>
      <w:r w:rsidRPr="001E7E08">
        <w:rPr>
          <w:rStyle w:val="StyleUnderline"/>
        </w:rPr>
        <w:t>The “global policeman’s</w:t>
      </w:r>
      <w:r w:rsidRPr="00511663">
        <w:rPr>
          <w:sz w:val="10"/>
        </w:rPr>
        <w:t xml:space="preserve">” deployment of radioactive ordnance (depleted uranium) </w:t>
      </w:r>
      <w:r w:rsidRPr="001E7E08">
        <w:rPr>
          <w:rStyle w:val="StyleUnderline"/>
        </w:rPr>
        <w:t>in Fallujah created an epidemic of infant mortality, birth defects, leukemia and cancer there.</w:t>
      </w:r>
      <w:r>
        <w:rPr>
          <w:rStyle w:val="StyleUnderline"/>
        </w:rPr>
        <w:t xml:space="preserve"> </w:t>
      </w:r>
      <w:r w:rsidRPr="00511663">
        <w:rPr>
          <w:sz w:val="10"/>
        </w:rPr>
        <w:t xml:space="preserve">Fallujah was just one especially graphic episode in a broader arch-criminal invasion that led to the premature deaths of at least 1 million Iraqi civilians and left Iraq as what Tom Engelhardt called “a disaster zone on a catastrophic scale hard to match in recent memory.” It reflected the same callous mindset behind the Pentagon’s early computer program name for ordinary Iraqis certain to be killed in the 2003 invasion: “bug-splat.” Uncle Sam’s petro-imperial occupation led to the death of at least 1 million Iraqi “bugs” (human beings). According to the respected journalist Nir Rosen in December 2007, “Iraq has been killed. … [T]he American occupation has been more disastrous than that of the Mongols who sacked Baghdad in the thirteenth century.” Along with death came the ruthless and racist torture. In an essay titled “I Helped Create ISIS,” Vincent Emanuele, a former U.S. Marine, recalled his enlistment in an operation that gave him nightmares more than a decade later: I think about the hundreds of prisoners we took captive and tortured in makeshift detention facilities. … I vividly remember the marines telling me about punching, slapping, kicking, elbowing, kneeing and head-butting Iraqis. I remember the tales of sexual torture: forcing Iraqi men to perform sexual acts on each other while marines held knives against their testicles, sometimes sodomizing them with batons. … [T]hose of us in infantry units … round[ed] up Iraqis during night raids, zip-tying their hands, black-bagging their heads and throwing them in the back of HUMVEEs and trucks while their wives and kids collapsed to their knees and wailed. … Some of them would hold hands while marines would butt-stroke the prisoners in the face. … [W]hen they were released, we would drive them from the FOB (Forward Operating Base) to the middle of the desert and release them several miles from their homes. … After we cut their zip-ties and took the black bags off their heads, several of our more deranged marines would fire rounds from their AR-15s into their air or ground, scaring the recently released captives. Always for laughs. Most Iraqis would run, still crying from their long ordeal. The award-winning journalist Seymour Hersh told the ACLU about the existence of classified Pentagon evidence files containing films of U.S-“global policeman” soldiers sodomizing Iraqi boys in front of their mothers behind the walls of the notorious Abu Ghraib prison. “You haven’t begun to see [all the] … evil, horrible things done [by U.S. soldiers] to children of women prisoners, as the cameras run,” Hersh told an audience in Chicago in the summer of 2014. It isn’t just Iraq where Washington has wreaked sheer mass murderous havoc in the Middle East, always a region of prime strategic significance to the U.S. thanks to its massive petroleum resources. In a recent Truthdig reflection on Syria, historian Dan Lazare reminds us that: [Syrian President Assad’s] Baathist crimes pale in comparison to those of the U.S., which since the 1970s has invested trillions in militarizing the Persian Gulf and arming the ultra-reactionary petro-monarchies that are now tearing the region apart. The U.S. has provided Saudi Arabia with crucial assistance in its war on Yemen, it has cheered on the Saudi blockade of Qatar, and it has stood by while the Saudis and United Arab Emirates send in troops to crush democratic protests in neighboring Bahrain. In Syria, Washington has worked hand in glove with Riyadh to organize and finance a Wahhabist holy war that has reduced a once thriving country to ruin. Chomsky has called Barack Obama’s targeted drone assassination program “the most extensive global terrorism campaign the world has yet seen.” The program “officially is aimed at killing people who the administration believes might someday intend to harm the U.S. and killing anyone else who happens to be nearby.” As Chomsky adds, “It is also a terrorism generating campaign—that is well understood by people in high places. When you murder somebody in a Yemen village, and maybe a couple of other people who are standing there, the chances are pretty high that others will want to take revenge.” “We lead the world,” presidential candidate Obama explained, “in battling immediate evils and promoting the ultimate good. … America is the last, best hope of earth.” Obama elaborated in his first inaugural address. “Our security,” the president said, “emanates from the justness of our cause; the force of our example; the tempering qualities of humility and restraint”—a fascinating commentary on Fallujah, Hiroshima, the U.S. crucifixion of Southeast Asia, the “Highway of Death” and more. Within less than half a year of his inauguration, Obama’s rapidly accumulating record of atrocities in the Muslim world would include the bombing of the Afghan village of Bola Boluk. Ninety-three of the dead villagers torn apart by U.S. explosives in Bola Boluk were children. “In a phone call played on a loudspeaker on Wednesday to outraged members of the Afghan Parliament,” the New York Times reported, “the governor of Farah Province … said that as many as 130 civilians had been killed.” According to one Afghan legislator and eyewitness, “the villagers bought two tractor trailers full of pieces of human bodies to his office to prove the casualties that had occurred. Everyone at the governor’s cried, watching that shocking scene.” The administration refused to issue an apology or to acknowledge the “global policeman’s” responsibility. By telling and sickening contrast, Obama had just offered a full apology and fired a White House official because that official had scared New Yorkers with an ill-advised Air Force One photo-shoot flyover of Manhattan that reminded people of 9/11. The disparity was extraordinary: Frightening New Yorkers led to a full presidential apology and the discharge of a White House staffer. Killing more than 100 Afghan civilians did not require any apology. Reflecting on such atrocities the following December, an Afghan villager was moved to comment as follows: “Peace prize? He’s a killer. … Obama has only brought war to our country.” The man spoke from the village of Armal, where a crowd of 100 gathered around the bodies of 12 people, one family from a single home. The 12 were killed, witnesses reported, by U.S. Special Forces during a late-night raid. Obama was only warming up his “killer” powers. He would join with France and other NATO powers in the imperial decimation of Libya, which killed more than 25,000 civilians and unleashed mass carnage in North Africa. The U.S.-led assault on Libya was a disaster for black Africans and sparked the biggest refugee crisis since World War II. Two years before the war on Libya, the Obama administration helped install a murderous right-wing coup regime in Honduras. Thousands of civilians and activists have been murdered by that regime. The clumsy and stupid </w:t>
      </w:r>
      <w:r w:rsidRPr="00BB10E5">
        <w:rPr>
          <w:rStyle w:val="StyleUnderline"/>
          <w:highlight w:val="cyan"/>
        </w:rPr>
        <w:t>Trump has taken the imperial baton</w:t>
      </w:r>
      <w:r w:rsidRPr="00511663">
        <w:rPr>
          <w:sz w:val="10"/>
        </w:rPr>
        <w:t xml:space="preserve"> from the elegant and silver-tongued “imperial grandmaster” Obama, </w:t>
      </w:r>
      <w:r w:rsidRPr="00BB10E5">
        <w:rPr>
          <w:rStyle w:val="StyleUnderline"/>
          <w:highlight w:val="cyan"/>
        </w:rPr>
        <w:t>keeping the superpower’s vast global military machine set on kill</w:t>
      </w:r>
      <w:r w:rsidRPr="00511663">
        <w:rPr>
          <w:sz w:val="10"/>
        </w:rPr>
        <w:t xml:space="preserve">. As Newsweek reported last fall, in a news item that went far below the national news radar screen in the age of the endless insane Trump clown show: According to research from the nonprofit monitoring group Airwars … </w:t>
      </w:r>
      <w:r w:rsidRPr="00BB10E5">
        <w:rPr>
          <w:rStyle w:val="StyleUnderline"/>
          <w:highlight w:val="cyan"/>
        </w:rPr>
        <w:t>through the first seven months of the Trump administration, coalition air strikes have killed</w:t>
      </w:r>
      <w:r w:rsidRPr="001E7E08">
        <w:rPr>
          <w:rStyle w:val="StyleUnderline"/>
        </w:rPr>
        <w:t xml:space="preserve"> </w:t>
      </w:r>
      <w:r w:rsidRPr="00511663">
        <w:rPr>
          <w:sz w:val="10"/>
        </w:rPr>
        <w:t xml:space="preserve">between 2,800 and </w:t>
      </w:r>
      <w:r w:rsidRPr="00BB10E5">
        <w:rPr>
          <w:rStyle w:val="StyleUnderline"/>
          <w:highlight w:val="cyan"/>
        </w:rPr>
        <w:t>4,500 civilians</w:t>
      </w:r>
      <w:r w:rsidRPr="00511663">
        <w:rPr>
          <w:sz w:val="10"/>
        </w:rPr>
        <w:t xml:space="preserve">. … Researchers also point to another stunning trend—the ‘frequent killing of entire families in likely coalition airstrikes.’ In May, for example, such actions led to the deaths of at least 57 women and 52 children in Iraq and Syria. … In Afghanistan, the U.N. reports a 67 percent increase in civilian deaths from U.S. airstrikes in the first six months of 2017 compared to the first half of 2016. </w:t>
      </w:r>
      <w:r w:rsidRPr="001E7E08">
        <w:rPr>
          <w:rStyle w:val="StyleUnderline"/>
        </w:rPr>
        <w:t xml:space="preserve">That </w:t>
      </w:r>
      <w:r w:rsidRPr="00BB10E5">
        <w:rPr>
          <w:rStyle w:val="StyleUnderline"/>
          <w:highlight w:val="cyan"/>
        </w:rPr>
        <w:t>Trump murders with less sophistication, outward moral restraint and credible claim to embody enlightened Western values and multilateral commitment</w:t>
      </w:r>
      <w:r w:rsidRPr="001E7E08">
        <w:rPr>
          <w:rStyle w:val="StyleUnderline"/>
        </w:rPr>
        <w:t xml:space="preserve"> than Obama did is perhaps preferable to some degree. It is better for empire to be exposed in its full and ugly nakedness, to speed its overdue demise.</w:t>
      </w:r>
      <w:r>
        <w:rPr>
          <w:rStyle w:val="StyleUnderline"/>
        </w:rPr>
        <w:t xml:space="preserve"> </w:t>
      </w:r>
      <w:r w:rsidRPr="00BB10E5">
        <w:rPr>
          <w:rStyle w:val="Emphasis"/>
          <w:highlight w:val="cyan"/>
        </w:rPr>
        <w:t>The U.S. is not just the top menace only to peace on Earth. It is also the leading threat to personal privacy</w:t>
      </w:r>
      <w:r w:rsidRPr="001E7E08">
        <w:rPr>
          <w:rStyle w:val="StyleUnderline"/>
        </w:rPr>
        <w:t xml:space="preserve"> (as was made clearer than ever by the Edward Snowden revelations), </w:t>
      </w:r>
      <w:r w:rsidRPr="00BB10E5">
        <w:rPr>
          <w:rStyle w:val="Emphasis"/>
          <w:highlight w:val="cyan"/>
        </w:rPr>
        <w:t>to democracy</w:t>
      </w:r>
      <w:r w:rsidRPr="001E7E08">
        <w:rPr>
          <w:rStyle w:val="StyleUnderline"/>
        </w:rPr>
        <w:t xml:space="preserve"> (the U.S. funds and equips repressive regimes around the world) </w:t>
      </w:r>
      <w:r w:rsidRPr="00BB10E5">
        <w:rPr>
          <w:rStyle w:val="Emphasis"/>
          <w:highlight w:val="cyan"/>
        </w:rPr>
        <w:t>and to a livable global natural environment</w:t>
      </w:r>
      <w:r w:rsidRPr="001E7E08">
        <w:rPr>
          <w:rStyle w:val="StyleUnderline"/>
        </w:rPr>
        <w:t xml:space="preserve"> (thanks in no small part to its role as headquarters of global greenhouse gassing and petro-capitalist climate denial).</w:t>
      </w:r>
      <w:r>
        <w:rPr>
          <w:rStyle w:val="StyleUnderline"/>
        </w:rPr>
        <w:t xml:space="preserve"> </w:t>
      </w:r>
      <w:r w:rsidRPr="00511663">
        <w:rPr>
          <w:sz w:val="10"/>
        </w:rPr>
        <w:t>The world can be forgiven, perhaps, if it does not join Eliot Cohen and Karl Vick in bemoaning the end of the “American Era,” whatever Trump’s contribution to that decline, which was well underway before he entered the Oval Office. Ordinary Americans, too, can find reasons to welcome the decline of the American empire. As Chomsky noted in the late 1960s: “The costs of empire are in general distributed over the society as a whole, while its profits revert to a few within.” The Pentagon system functions as a great form of domestic corporate welfare for high-tech “defense” (empire) firms like Lockheed Martin, Boeing and Raytheon—this while it steals trillions of dollars that might otherwise meet social and environmental needs at home and abroad. It is a significant mode of upward wealth distribution within “the homeland.” The biggest costs have fallen on the many millions killed and maimed by the U.S. military and allied and proxy forces in the last seven decades and before. The victims include the many U.S. military veterans who have killed themselves, many of them haunted by their own participation in sadistic attacks and torture on defenseless people at the distant command of sociopathic imperial masters determined to enforce U.S. hegemony by any and all means deemed necessary.</w:t>
      </w:r>
    </w:p>
    <w:p w14:paraId="2C08657B" w14:textId="77777777" w:rsidR="00682C33" w:rsidRPr="00213507" w:rsidRDefault="00682C33" w:rsidP="00682C33"/>
    <w:p w14:paraId="14500AAE" w14:textId="77777777" w:rsidR="00682C33" w:rsidRPr="00800340" w:rsidRDefault="00682C33" w:rsidP="00682C33">
      <w:pPr>
        <w:pStyle w:val="Heading3"/>
      </w:pPr>
      <w:r>
        <w:t>Multipolarity solves GPW</w:t>
      </w:r>
    </w:p>
    <w:p w14:paraId="5DB6726D" w14:textId="77777777" w:rsidR="00682C33" w:rsidRDefault="00682C33" w:rsidP="00682C33">
      <w:pPr>
        <w:pStyle w:val="Heading4"/>
      </w:pPr>
      <w:r>
        <w:t>Multipolarity solves nuclear great power war – Concert of Europe</w:t>
      </w:r>
    </w:p>
    <w:p w14:paraId="3B50A8CC" w14:textId="77777777" w:rsidR="00682C33" w:rsidRPr="00DA38D2" w:rsidRDefault="00682C33" w:rsidP="00682C33">
      <w:r w:rsidRPr="00DA38D2">
        <w:t xml:space="preserve">Hugh </w:t>
      </w:r>
      <w:r w:rsidRPr="00DA38D2">
        <w:rPr>
          <w:rStyle w:val="Style13ptBold"/>
        </w:rPr>
        <w:t>White</w:t>
      </w:r>
      <w:r w:rsidRPr="00DA38D2">
        <w:t xml:space="preserve"> </w:t>
      </w:r>
      <w:r w:rsidRPr="00DA38D2">
        <w:rPr>
          <w:rStyle w:val="Style13ptBold"/>
        </w:rPr>
        <w:t>14</w:t>
      </w:r>
      <w:r w:rsidRPr="00DA38D2">
        <w:t xml:space="preserve"> “Coral Bell and the Concert of Power: Avoiding Armageddon” Power and International relations  ANU Press. (2014) </w:t>
      </w:r>
      <w:hyperlink r:id="rId20" w:history="1">
        <w:r w:rsidRPr="00DA38D2">
          <w:rPr>
            <w:rStyle w:val="Hyperlink"/>
          </w:rPr>
          <w:t>http://www.jstor.org/stable/j.ctt13wwvkp.18</w:t>
        </w:r>
      </w:hyperlink>
    </w:p>
    <w:p w14:paraId="206874DA" w14:textId="77777777" w:rsidR="00682C33" w:rsidRPr="00DA38D2" w:rsidRDefault="00682C33" w:rsidP="00682C33">
      <w:pPr>
        <w:rPr>
          <w:sz w:val="16"/>
        </w:rPr>
      </w:pPr>
      <w:r w:rsidRPr="00DA38D2">
        <w:rPr>
          <w:sz w:val="16"/>
        </w:rPr>
        <w:t xml:space="preserve">Coral had an excellent education in history, and there can be little doubt that she knew a good deal about the Concert of Europe well before she began her career as a scholar when she arrived in London in 1951. Over the following years she came to know and be influenced by a remarkable group which included Martin Wight, Hedley Bull and Alistair Buchan, whose approach to the study of international relations was, like Coral’s, strongly based on the careful application of historical analogues to current questions. This group were certainly interested in the idea of a ‘concert of power’, and they referred to it quite often, though not at much length or in much detail. Coral herself seems (from my reading) not to have taken much interest in the ‘concert of power’ idea herself at this stage, but it seems fair to assume that this is where here ideas about it first evolved. Coral’s London colleagues were certainly struck by the fact that </w:t>
      </w:r>
      <w:r w:rsidRPr="00BB10E5">
        <w:rPr>
          <w:rStyle w:val="StyleUnderline"/>
          <w:highlight w:val="cyan"/>
        </w:rPr>
        <w:t>for a century after 1815 there was no hegemonic war between</w:t>
      </w:r>
      <w:r w:rsidRPr="00683E21">
        <w:rPr>
          <w:rStyle w:val="StyleUnderline"/>
        </w:rPr>
        <w:t xml:space="preserve"> the </w:t>
      </w:r>
      <w:r w:rsidRPr="00BB10E5">
        <w:rPr>
          <w:rStyle w:val="StyleUnderline"/>
          <w:highlight w:val="cyan"/>
        </w:rPr>
        <w:t>great powers of Europe</w:t>
      </w:r>
      <w:r w:rsidRPr="00683E21">
        <w:rPr>
          <w:rStyle w:val="StyleUnderline"/>
        </w:rPr>
        <w:t xml:space="preserve">— that is, </w:t>
      </w:r>
      <w:r w:rsidRPr="00BB10E5">
        <w:rPr>
          <w:rStyle w:val="StyleUnderline"/>
          <w:highlight w:val="cyan"/>
        </w:rPr>
        <w:t>no war to establish, or prevent</w:t>
      </w:r>
      <w:r w:rsidRPr="00683E21">
        <w:rPr>
          <w:rStyle w:val="StyleUnderline"/>
        </w:rPr>
        <w:t xml:space="preserve"> the </w:t>
      </w:r>
      <w:r w:rsidRPr="00BB10E5">
        <w:rPr>
          <w:rStyle w:val="StyleUnderline"/>
          <w:highlight w:val="cyan"/>
        </w:rPr>
        <w:t>establishment</w:t>
      </w:r>
      <w:r w:rsidRPr="00683E21">
        <w:rPr>
          <w:rStyle w:val="StyleUnderline"/>
        </w:rPr>
        <w:t xml:space="preserve"> </w:t>
      </w:r>
      <w:r w:rsidRPr="00BB10E5">
        <w:rPr>
          <w:rStyle w:val="StyleUnderline"/>
          <w:highlight w:val="cyan"/>
        </w:rPr>
        <w:t>of, hegemony</w:t>
      </w:r>
      <w:r w:rsidRPr="00683E21">
        <w:rPr>
          <w:rStyle w:val="StyleUnderline"/>
        </w:rPr>
        <w:t xml:space="preserve"> by any one power.</w:t>
      </w:r>
      <w:r w:rsidRPr="00DA38D2">
        <w:rPr>
          <w:sz w:val="16"/>
        </w:rPr>
        <w:t xml:space="preserve"> So while there were serious wars in Europe over this time, none approached the catastrophic scale of the Revolutionary and Napoleonic wars that preceded it, or the World Wars that followed it. They believed that </w:t>
      </w:r>
      <w:r w:rsidRPr="00683E21">
        <w:rPr>
          <w:rStyle w:val="StyleUnderline"/>
        </w:rPr>
        <w:t xml:space="preserve">Europe avoided hegemonic war </w:t>
      </w:r>
      <w:r w:rsidRPr="00BB10E5">
        <w:rPr>
          <w:rStyle w:val="StyleUnderline"/>
          <w:highlight w:val="cyan"/>
        </w:rPr>
        <w:t>because</w:t>
      </w:r>
      <w:r w:rsidRPr="00683E21">
        <w:rPr>
          <w:rStyle w:val="StyleUnderline"/>
        </w:rPr>
        <w:t xml:space="preserve"> </w:t>
      </w:r>
      <w:r w:rsidRPr="00BB10E5">
        <w:rPr>
          <w:rStyle w:val="StyleUnderline"/>
          <w:highlight w:val="cyan"/>
        </w:rPr>
        <w:t>of the</w:t>
      </w:r>
      <w:r w:rsidRPr="00683E21">
        <w:rPr>
          <w:rStyle w:val="StyleUnderline"/>
        </w:rPr>
        <w:t xml:space="preserve"> nature of the relationships between the great powers themselves, which constituted a distinctive kind of international order. </w:t>
      </w:r>
      <w:r w:rsidRPr="00DA38D2">
        <w:rPr>
          <w:sz w:val="16"/>
        </w:rPr>
        <w:t>Two things made that order distinctive. One was a matter of style: the way they dealt with one another. As Martin Wight put it: ‘</w:t>
      </w:r>
      <w:r w:rsidRPr="00683E21">
        <w:rPr>
          <w:rStyle w:val="StyleUnderline"/>
        </w:rPr>
        <w:t xml:space="preserve">the </w:t>
      </w:r>
      <w:r w:rsidRPr="00DA38D2">
        <w:rPr>
          <w:rStyle w:val="StyleUnderline"/>
        </w:rPr>
        <w:t>diplomatic system</w:t>
      </w:r>
      <w:r w:rsidRPr="00DA38D2">
        <w:rPr>
          <w:sz w:val="16"/>
        </w:rPr>
        <w:t xml:space="preserve"> of the Concert </w:t>
      </w:r>
      <w:r w:rsidRPr="00683E21">
        <w:rPr>
          <w:rStyle w:val="StyleUnderline"/>
        </w:rPr>
        <w:t>maintained</w:t>
      </w:r>
      <w:r w:rsidRPr="00DA38D2">
        <w:rPr>
          <w:sz w:val="16"/>
        </w:rPr>
        <w:t xml:space="preserve"> </w:t>
      </w:r>
      <w:r w:rsidRPr="00683E21">
        <w:rPr>
          <w:rStyle w:val="StyleUnderline"/>
        </w:rPr>
        <w:t>standards of good faith,</w:t>
      </w:r>
      <w:r w:rsidRPr="00DA38D2">
        <w:rPr>
          <w:sz w:val="16"/>
        </w:rPr>
        <w:t xml:space="preserve"> </w:t>
      </w:r>
      <w:r w:rsidRPr="00683E21">
        <w:rPr>
          <w:rStyle w:val="StyleUnderline"/>
        </w:rPr>
        <w:t xml:space="preserve">mutual consideration and restraint </w:t>
      </w:r>
      <w:r w:rsidRPr="00DA38D2">
        <w:rPr>
          <w:sz w:val="16"/>
        </w:rPr>
        <w:t>higher perhaps than at any other time in international history’.4 The other was a matter of substance: the great power’s objectives in dealing with one another. Hedley Bull saw the Concert of Power as an agreement among great powers ‘that the maintenance of a general balance of power is a common objective’,5 while Herbert Butterfield wrote, ‘</w:t>
      </w:r>
      <w:r w:rsidRPr="00BB10E5">
        <w:rPr>
          <w:rStyle w:val="StyleUnderline"/>
          <w:highlight w:val="cyan"/>
        </w:rPr>
        <w:t>The Concert of Europe</w:t>
      </w:r>
      <w:r w:rsidRPr="00683E21">
        <w:rPr>
          <w:rStyle w:val="StyleUnderline"/>
        </w:rPr>
        <w:t xml:space="preserve"> was in origin and essence a common agreement on the principle of the balance of power’</w:t>
      </w:r>
      <w:r w:rsidRPr="00DA38D2">
        <w:rPr>
          <w:sz w:val="16"/>
        </w:rPr>
        <w:t xml:space="preserve">.6 Of course these descriptions lead to questions about the notoriously slippery concept of the ‘balance of power’ itself, but it is clear that both writers meant in these contexts that the essence of </w:t>
      </w:r>
      <w:r w:rsidRPr="00683E21">
        <w:rPr>
          <w:rStyle w:val="StyleUnderline"/>
        </w:rPr>
        <w:t xml:space="preserve">the ‘concert of power’ was an agreement among the great powers that </w:t>
      </w:r>
      <w:r w:rsidRPr="00BB10E5">
        <w:rPr>
          <w:rStyle w:val="StyleUnderline"/>
          <w:highlight w:val="cyan"/>
        </w:rPr>
        <w:t>none of them</w:t>
      </w:r>
      <w:r w:rsidRPr="00683E21">
        <w:rPr>
          <w:rStyle w:val="StyleUnderline"/>
        </w:rPr>
        <w:t xml:space="preserve"> </w:t>
      </w:r>
      <w:r w:rsidRPr="00BB10E5">
        <w:rPr>
          <w:rStyle w:val="StyleUnderline"/>
          <w:highlight w:val="cyan"/>
        </w:rPr>
        <w:t>would try to upset the balance of power by seeking hegemony</w:t>
      </w:r>
      <w:r w:rsidRPr="00683E21">
        <w:rPr>
          <w:rStyle w:val="StyleUnderline"/>
        </w:rPr>
        <w:t xml:space="preserve"> for themselves.</w:t>
      </w:r>
      <w:r w:rsidRPr="00DA38D2">
        <w:rPr>
          <w:sz w:val="16"/>
        </w:rPr>
        <w:t xml:space="preserve"> One can also see that there is a close connection between the style and substance of great-power diplomacy under a concert, because </w:t>
      </w:r>
      <w:r w:rsidRPr="00683E21">
        <w:rPr>
          <w:rStyle w:val="StyleUnderline"/>
        </w:rPr>
        <w:t>the ‘</w:t>
      </w:r>
      <w:r w:rsidRPr="00BB10E5">
        <w:rPr>
          <w:rStyle w:val="StyleUnderline"/>
          <w:highlight w:val="cyan"/>
        </w:rPr>
        <w:t>high standards’</w:t>
      </w:r>
      <w:r w:rsidRPr="00683E21">
        <w:rPr>
          <w:rStyle w:val="StyleUnderline"/>
        </w:rPr>
        <w:t xml:space="preserve">, especially </w:t>
      </w:r>
      <w:r w:rsidRPr="00BB10E5">
        <w:rPr>
          <w:rStyle w:val="StyleUnderline"/>
          <w:highlight w:val="cyan"/>
        </w:rPr>
        <w:t>of restraint</w:t>
      </w:r>
      <w:r w:rsidRPr="00DA38D2">
        <w:rPr>
          <w:sz w:val="16"/>
        </w:rPr>
        <w:t xml:space="preserve">, that Wight mentioned </w:t>
      </w:r>
      <w:r w:rsidRPr="00DA38D2">
        <w:rPr>
          <w:rStyle w:val="StyleUnderline"/>
        </w:rPr>
        <w:t>were</w:t>
      </w:r>
      <w:r w:rsidRPr="00683E21">
        <w:rPr>
          <w:rStyle w:val="StyleUnderline"/>
        </w:rPr>
        <w:t xml:space="preserve"> clearly essential to </w:t>
      </w:r>
      <w:r w:rsidRPr="00BB10E5">
        <w:rPr>
          <w:rStyle w:val="StyleUnderline"/>
          <w:highlight w:val="cyan"/>
        </w:rPr>
        <w:t>sustain</w:t>
      </w:r>
      <w:r w:rsidRPr="00683E21">
        <w:rPr>
          <w:rStyle w:val="StyleUnderline"/>
        </w:rPr>
        <w:t xml:space="preserve"> the </w:t>
      </w:r>
      <w:r w:rsidRPr="00BB10E5">
        <w:rPr>
          <w:rStyle w:val="StyleUnderline"/>
          <w:highlight w:val="cyan"/>
        </w:rPr>
        <w:t>mutual forbearance about seeking hegemony</w:t>
      </w:r>
      <w:r w:rsidRPr="00683E21">
        <w:rPr>
          <w:rStyle w:val="StyleUnderline"/>
        </w:rPr>
        <w:t xml:space="preserve"> that the concert entailed</w:t>
      </w:r>
      <w:r w:rsidRPr="00DA38D2">
        <w:rPr>
          <w:sz w:val="16"/>
        </w:rPr>
        <w:t xml:space="preserve">. These scholars—especially Wight—did not necessarily see the ‘concert of power’ as a good thing. Wight doubted that it contributed much to the peace of Europe, which he believed owed more to the opportunities for expansion for the great powers outside Europe,7 and likened the ‘concert’ to the later appeasement of fascism, which he said was, ‘in a sense a continuation of the old system of the Concert of Europe whereby the great powers settled matters by private bargains among themselves at the expense of small powers’.8 The second big influence on Coral’s thinking about the ‘concert of power’ idea seems to have been Henry Kissinger. The first time Coral seems to have focused directly on the concert of power was in her 1977 book The Diplomacy of Détente: The Kissinger Era, which as the title suggests was very much a study of Kissinger’s approach to the diplomacy of order-building. Kissinger had of course begun his career with A World Restored about the Congress of Vienna at which the Concert of Europe was created, and the ‘concert’ idea remained central to his thinking.9 The first point to note is that Kissinger’s views of the ‘concert of power’ model were more positive than those of Coral’s London colleagues. She wrote of the way Kissinger’s policy of détente ‘crystallises within itself the central moral tension not only of international politics but of politics in general: the tension between order and justice’. And she quotes approvingly of Kissinger’s resolution of this tension in favour of order, ‘The preservation of human life and human society are moral values too’—and for Coral, as for Kissinger, </w:t>
      </w:r>
      <w:r w:rsidRPr="00BB10E5">
        <w:rPr>
          <w:rStyle w:val="Emphasis"/>
          <w:highlight w:val="cyan"/>
        </w:rPr>
        <w:t>this is what is at stake in avoiding Armageddon</w:t>
      </w:r>
      <w:r w:rsidRPr="00DA38D2">
        <w:rPr>
          <w:sz w:val="16"/>
        </w:rPr>
        <w:t xml:space="preserve">.10 In exploring the link between Kissinger’s academic work and his policy practice Coral offered a very neat account of the ‘concert’ idea and its relationship to the concepts of balance of power and detente. It deserves to be quoted at some length: A World Restored is often described as being about the balance of power, but in fact it is about the working of a concert of powers. The distinction between the two is important for an understanding of its relevance to détente. Obviously a balance of power underlay the nineteenth-century concert of powers, or it would not have proved viable, just as a balance of power is now necessary as a foundation of détente, which is not yet a concert of powers. As Castlereagh once said, in a concert system the powers feel a common duty as well as a common interest. </w:t>
      </w:r>
      <w:r w:rsidRPr="00BB10E5">
        <w:rPr>
          <w:rStyle w:val="StyleUnderline"/>
          <w:highlight w:val="cyan"/>
        </w:rPr>
        <w:t>A balance of power</w:t>
      </w:r>
      <w:r w:rsidRPr="00DA38D2">
        <w:rPr>
          <w:rStyle w:val="StyleUnderline"/>
        </w:rPr>
        <w:t xml:space="preserve"> may be regarded [as] a sort of force of history that </w:t>
      </w:r>
      <w:r w:rsidRPr="00BB10E5">
        <w:rPr>
          <w:rStyle w:val="StyleUnderline"/>
          <w:highlight w:val="cyan"/>
        </w:rPr>
        <w:t>tends to assert itself</w:t>
      </w:r>
      <w:r w:rsidRPr="00DA38D2">
        <w:rPr>
          <w:rStyle w:val="StyleUnderline"/>
        </w:rPr>
        <w:t xml:space="preserve"> almost </w:t>
      </w:r>
      <w:r w:rsidRPr="00BB10E5">
        <w:rPr>
          <w:rStyle w:val="StyleUnderline"/>
          <w:highlight w:val="cyan"/>
        </w:rPr>
        <w:t>automatically</w:t>
      </w:r>
      <w:r w:rsidRPr="00DA38D2">
        <w:rPr>
          <w:rStyle w:val="StyleUnderline"/>
        </w:rPr>
        <w:t xml:space="preserve"> </w:t>
      </w:r>
      <w:r w:rsidRPr="00BB10E5">
        <w:rPr>
          <w:rStyle w:val="StyleUnderline"/>
          <w:highlight w:val="cyan"/>
        </w:rPr>
        <w:t>in any system of independent sovereignties</w:t>
      </w:r>
      <w:r w:rsidRPr="00DA38D2">
        <w:rPr>
          <w:sz w:val="16"/>
        </w:rPr>
        <w:t>. A concert of power, on the other hand, must always be a construction of conscious statecraft.11 This passage brings out two key aspects of the ‘concert of power’ idea. First, there is the central question of the relationship between a concert of powers and a balance of power. A balance of power is necessary but not sufficient for a concert. One cannot build a concert unless there is already a balance of power, but much more than that is needed to create a concert</w:t>
      </w:r>
      <w:r w:rsidRPr="00DA38D2">
        <w:rPr>
          <w:rStyle w:val="StyleUnderline"/>
        </w:rPr>
        <w:t xml:space="preserve">. </w:t>
      </w:r>
      <w:r w:rsidRPr="00DA38D2">
        <w:rPr>
          <w:sz w:val="16"/>
        </w:rPr>
        <w:t xml:space="preserve">A balance of power system emerges quite spontaneously from the independent calculations of individual states about the best way to preserve their autonomy, but it does not prevent hegemonic war. As Hedley Bull wrote, the balance of power is not a system to prevent war, but to preserve the system of states from hegemony, if necessary though the use of war.12 Thus a balance of power system was what remained when the Concert of Europe collapsed in 1914, and the European wars of the twentieth century—including the Cold War—were classic examples of a balance of power system at work to prevent hegemony through war. </w:t>
      </w:r>
      <w:r w:rsidRPr="00DA38D2">
        <w:rPr>
          <w:rStyle w:val="StyleUnderline"/>
        </w:rPr>
        <w:t xml:space="preserve">The point of </w:t>
      </w:r>
      <w:r w:rsidRPr="00BB10E5">
        <w:rPr>
          <w:rStyle w:val="StyleUnderline"/>
          <w:highlight w:val="cyan"/>
        </w:rPr>
        <w:t xml:space="preserve">a concert </w:t>
      </w:r>
      <w:r w:rsidRPr="00DA38D2">
        <w:rPr>
          <w:rStyle w:val="StyleUnderline"/>
        </w:rPr>
        <w:t xml:space="preserve">is to </w:t>
      </w:r>
      <w:r w:rsidRPr="00BB10E5">
        <w:rPr>
          <w:rStyle w:val="StyleUnderline"/>
          <w:highlight w:val="cyan"/>
        </w:rPr>
        <w:t xml:space="preserve">avoid hegemony without </w:t>
      </w:r>
      <w:r w:rsidRPr="00DA38D2">
        <w:rPr>
          <w:rStyle w:val="StyleUnderline"/>
        </w:rPr>
        <w:t xml:space="preserve">the need for such </w:t>
      </w:r>
      <w:r w:rsidRPr="00BB10E5">
        <w:rPr>
          <w:rStyle w:val="StyleUnderline"/>
          <w:highlight w:val="cyan"/>
        </w:rPr>
        <w:t>wars</w:t>
      </w:r>
      <w:r w:rsidRPr="00DA38D2">
        <w:rPr>
          <w:sz w:val="16"/>
        </w:rPr>
        <w:t xml:space="preserve">. To do that </w:t>
      </w:r>
      <w:r w:rsidRPr="00BB10E5">
        <w:rPr>
          <w:sz w:val="16"/>
          <w:highlight w:val="cyan"/>
        </w:rPr>
        <w:t>the balance of power</w:t>
      </w:r>
      <w:r w:rsidRPr="00DA38D2">
        <w:rPr>
          <w:sz w:val="16"/>
        </w:rPr>
        <w:t xml:space="preserve"> must be maintained not by war but by agreement. This is why a concert ‘must always be a construction of conscious statecraft’. Second, there is the question of what is required to construct the agreements which convert a balance of power into a concert of power. The view attributed to Castlereagh in the passage quoted above suggests that it requires more than simply a shared interest in the prevention of war, but mutual acceptance of higher obligation going beyond that interest. The same idea is hinted at in the idea that the essence of a concert is a higher sense of good faith and obligation as expressed in the quote from Wight above. I’m not sure it’s right, and in the end I don’t think Coral did either. For her, and for me, the key difference in this respect between a balance of power and a concert of power is not that one is based on interest and the other on obligation, but the nature of the interest being served. The difference is that in a balance of power system the key interest being served for each party is to preserve its independence by avoiding hegemony, whereas in a concert of power each party is also driven by an interest in avoiding war at the same time. To so this they are willing to forgo any chance of achieving hegemony themselves, and undertake instead to respect the independence of all the other parties. A viable concert of power depends on the strength of that undertaking and its credibility with the other parties. The key to creating and sustaining a concert of power is to understand how these undertakings can be created and made credible.</w:t>
      </w:r>
    </w:p>
    <w:p w14:paraId="62578165" w14:textId="77777777" w:rsidR="00682C33" w:rsidRPr="0044012D" w:rsidRDefault="00682C33" w:rsidP="00682C33">
      <w:pPr>
        <w:pStyle w:val="Heading4"/>
      </w:pPr>
      <w:r>
        <w:t>Solves nuclear war and Asian hegemonic conflict</w:t>
      </w:r>
    </w:p>
    <w:p w14:paraId="520BF45B" w14:textId="77777777" w:rsidR="00682C33" w:rsidRPr="0044012D" w:rsidRDefault="00682C33" w:rsidP="00682C33">
      <w:r w:rsidRPr="00DA38D2">
        <w:t xml:space="preserve">Hugh </w:t>
      </w:r>
      <w:r w:rsidRPr="00DA38D2">
        <w:rPr>
          <w:rStyle w:val="Style13ptBold"/>
        </w:rPr>
        <w:t>White</w:t>
      </w:r>
      <w:r w:rsidRPr="00DA38D2">
        <w:t xml:space="preserve"> </w:t>
      </w:r>
      <w:r w:rsidRPr="00DA38D2">
        <w:rPr>
          <w:rStyle w:val="Style13ptBold"/>
        </w:rPr>
        <w:t>14</w:t>
      </w:r>
      <w:r w:rsidRPr="00DA38D2">
        <w:t xml:space="preserve"> “Coral Bell and the Concert of Power: Avoiding Armageddon” Power and International relations  ANU Press. (2014) </w:t>
      </w:r>
      <w:hyperlink r:id="rId21" w:history="1">
        <w:r w:rsidRPr="00DA38D2">
          <w:rPr>
            <w:rStyle w:val="Hyperlink"/>
          </w:rPr>
          <w:t>http://www.jstor.org/stable/j.ctt13wwvkp.18</w:t>
        </w:r>
      </w:hyperlink>
    </w:p>
    <w:p w14:paraId="2FAA19C8" w14:textId="2785C87E" w:rsidR="00682C33" w:rsidRDefault="00682C33" w:rsidP="00682C33">
      <w:pPr>
        <w:rPr>
          <w:sz w:val="14"/>
        </w:rPr>
      </w:pPr>
      <w:r w:rsidRPr="0044012D">
        <w:rPr>
          <w:sz w:val="14"/>
        </w:rPr>
        <w:t>At the end of her long life, then, Coral remained focused on how the international system could best be managed</w:t>
      </w:r>
      <w:r w:rsidRPr="0044012D">
        <w:rPr>
          <w:rStyle w:val="StyleUnderline"/>
        </w:rPr>
        <w:t xml:space="preserve"> </w:t>
      </w:r>
      <w:r w:rsidRPr="00BB10E5">
        <w:rPr>
          <w:rStyle w:val="StyleUnderline"/>
          <w:highlight w:val="cyan"/>
        </w:rPr>
        <w:t>to avoid Armageddon</w:t>
      </w:r>
      <w:r w:rsidRPr="0044012D">
        <w:rPr>
          <w:sz w:val="14"/>
        </w:rPr>
        <w:t xml:space="preserve">. It is hard not to be beguiled by the blend of determined optimism and hard reasoning which, from first to last, she brought to this task. But we must ask: how far was she right to see in </w:t>
      </w:r>
      <w:r w:rsidRPr="00BB10E5">
        <w:rPr>
          <w:rStyle w:val="StyleUnderline"/>
          <w:highlight w:val="cyan"/>
        </w:rPr>
        <w:t>the concert of power</w:t>
      </w:r>
      <w:r w:rsidRPr="0044012D">
        <w:rPr>
          <w:rStyle w:val="StyleUnderline"/>
        </w:rPr>
        <w:t xml:space="preserve"> </w:t>
      </w:r>
      <w:r w:rsidRPr="00BB10E5">
        <w:rPr>
          <w:rStyle w:val="StyleUnderline"/>
          <w:highlight w:val="cyan"/>
        </w:rPr>
        <w:t>the best and perhaps only model for a stable, peaceful international order</w:t>
      </w:r>
      <w:r w:rsidRPr="0044012D">
        <w:rPr>
          <w:rStyle w:val="StyleUnderline"/>
        </w:rPr>
        <w:t xml:space="preserve"> in the twenty-first century</w:t>
      </w:r>
      <w:r w:rsidRPr="0044012D">
        <w:rPr>
          <w:sz w:val="14"/>
        </w:rPr>
        <w:t xml:space="preserve">? I think she was much more right than wrong. I have argued elsewhere that a ‘Concert of Asia’ offers </w:t>
      </w:r>
      <w:r w:rsidRPr="0044012D">
        <w:rPr>
          <w:rStyle w:val="StyleUnderline"/>
        </w:rPr>
        <w:t xml:space="preserve">the best and perhaps only way </w:t>
      </w:r>
      <w:r w:rsidRPr="00BB10E5">
        <w:rPr>
          <w:rStyle w:val="StyleUnderline"/>
          <w:highlight w:val="cyan"/>
        </w:rPr>
        <w:t>to avoid escalating strategic rivalry between Asia’s great powers</w:t>
      </w:r>
      <w:r w:rsidRPr="0044012D">
        <w:rPr>
          <w:rStyle w:val="StyleUnderline"/>
        </w:rPr>
        <w:t xml:space="preserve"> over coming decades,</w:t>
      </w:r>
      <w:r w:rsidRPr="0044012D">
        <w:rPr>
          <w:sz w:val="14"/>
        </w:rPr>
        <w:t xml:space="preserve"> for reasons which have much in common with Coral’s and owe much to her analyses.39 But there are two ways in which I’d differ from her analysis and predictions. First, it seems to me that an effective concert must be smaller than Coral sometimes envisaged—</w:t>
      </w:r>
      <w:r w:rsidRPr="0044012D">
        <w:rPr>
          <w:rStyle w:val="StyleUnderline"/>
        </w:rPr>
        <w:t xml:space="preserve">only the great powers are involved40—and that it is much more likely to be a regional than a global arrangement, because the redistribution of wealth and power now underway is dismantling the global strategic system of recent centuries. </w:t>
      </w:r>
      <w:r w:rsidRPr="0044012D">
        <w:rPr>
          <w:sz w:val="14"/>
        </w:rPr>
        <w:t xml:space="preserve">Second, and more fundamentally, I think Coral was too optimistic about what would be required for a concert of power to evolve, and what the chances are of that happening. I do not think the ‘Jihadist’ threat—or the other unifying external challenges—has or will prove big enough to overshadow the tensions inherent between the region’s major powers, and especially between the US and China. That is, firstly, because I think the shift in relative economic and strategic weight between them is more fundamental and thus more disruptive to the established patterns of their relationship than Coral allows. By calling this shift ‘the end of the Vasco da Gama era’ Coral leaves us in no doubt that she sees how big this is. But even so her focus on demographics rather than economics does lead her to overlook just how much more important China’s rise is to the redistribution of power than the other trends she mentions. This also leads her to underestimate the scale of the challenge it poses to the United States’ power in Asia and its role in the Asian order. And secondly, this is because she overstates both the United States’ and China’s willingness to accommodate one another’s very different expectations about their future relationships. For both countries these weigh far more in their thinking than the ‘Jihadist’ threat, or the global financial crisis, or anything else. They go to deep questions of national self-identity. Coral is absolutely right to see a mutual accommodation of these differences as entirely possible, and as offering a robust foundation for a stable concert of power system if it can be achieved. But she underestimated how hard it will be, and how likely is failure. The challenge she has left us is to prove her optimism justified by seeing what can be done to improve the chances of building a concert of power in Asia. That means exploring what exactly would be required to achieve an accommodation between the US and China—and Asia’s other great powers—that would provide the basis for peace. One might say that the best way to honour Coral’s life and work is to throw ourselves into that task, because she was right: </w:t>
      </w:r>
      <w:r w:rsidRPr="00BB10E5">
        <w:rPr>
          <w:rStyle w:val="StyleUnderline"/>
          <w:highlight w:val="cyan"/>
        </w:rPr>
        <w:t>avoiding another hegemonic war—especially a nuclear war—remains more important and more urgent than anything else</w:t>
      </w:r>
      <w:r w:rsidRPr="0044012D">
        <w:rPr>
          <w:sz w:val="14"/>
        </w:rPr>
        <w:t>.</w:t>
      </w:r>
    </w:p>
    <w:p w14:paraId="52695DB1" w14:textId="35CAA334" w:rsidR="00682C33" w:rsidRPr="0044012D" w:rsidRDefault="00682C33" w:rsidP="00682C33">
      <w:pPr>
        <w:pStyle w:val="Heading3"/>
      </w:pPr>
      <w:r>
        <w:t>Multipolarity k2 solve catastrophic cyberattacks</w:t>
      </w:r>
    </w:p>
    <w:p w14:paraId="2BABD584" w14:textId="77777777" w:rsidR="00682C33" w:rsidRPr="00D82722" w:rsidRDefault="00682C33" w:rsidP="00682C33">
      <w:pPr>
        <w:pStyle w:val="Heading4"/>
      </w:pPr>
      <w:r>
        <w:t>Unilateralism insufficient to solve global problems – cyberattacks</w:t>
      </w:r>
    </w:p>
    <w:p w14:paraId="7A2AE3D8" w14:textId="77777777" w:rsidR="00682C33" w:rsidRDefault="00682C33" w:rsidP="00682C33">
      <w:r>
        <w:t xml:space="preserve">Carl </w:t>
      </w:r>
      <w:r w:rsidRPr="00D82722">
        <w:rPr>
          <w:rStyle w:val="Style13ptBold"/>
        </w:rPr>
        <w:t>Gershman et al</w:t>
      </w:r>
      <w:r>
        <w:rPr>
          <w:rStyle w:val="Style13ptBold"/>
        </w:rPr>
        <w:t xml:space="preserve"> 14</w:t>
      </w:r>
      <w:r>
        <w:t>, Tom Gjelten, Sarah Grebowski, Michael V. Hayden, Joshua Muravchik, David Rieff and Michael Zantovsky “</w:t>
      </w:r>
      <w:r w:rsidRPr="00D82722">
        <w:t>America's Purpose and Role in a Changed World: A Symposium</w:t>
      </w:r>
      <w:r>
        <w:t xml:space="preserve">” </w:t>
      </w:r>
      <w:r w:rsidRPr="00D82722">
        <w:t>World Affairs, Vol. 177, No. 1 (MAY / JUNE 2014), pp</w:t>
      </w:r>
      <w:r>
        <w:t xml:space="preserve"> 18-49 </w:t>
      </w:r>
      <w:r w:rsidRPr="00D82722">
        <w:t>Sage Publications, Inc.</w:t>
      </w:r>
      <w:r>
        <w:t xml:space="preserve"> </w:t>
      </w:r>
      <w:hyperlink r:id="rId22" w:history="1">
        <w:r w:rsidRPr="007B231E">
          <w:rPr>
            <w:rStyle w:val="Hyperlink"/>
          </w:rPr>
          <w:t>http://www.jstor.org/stable/43555062</w:t>
        </w:r>
      </w:hyperlink>
    </w:p>
    <w:p w14:paraId="5A73CCD4" w14:textId="77777777" w:rsidR="00682C33" w:rsidRDefault="00682C33" w:rsidP="00682C33">
      <w:pPr>
        <w:rPr>
          <w:rStyle w:val="StyleUnderline"/>
        </w:rPr>
      </w:pPr>
      <w:r w:rsidRPr="00970B1A">
        <w:rPr>
          <w:sz w:val="14"/>
        </w:rPr>
        <w:t xml:space="preserve">The lessons of the last ten years are quite simple. </w:t>
      </w:r>
      <w:r w:rsidRPr="00970B1A">
        <w:rPr>
          <w:rStyle w:val="StyleUnderline"/>
        </w:rPr>
        <w:t>Even a major super- power has to base its policies on a broader alliance</w:t>
      </w:r>
      <w:r w:rsidRPr="00970B1A">
        <w:rPr>
          <w:sz w:val="14"/>
        </w:rPr>
        <w:t xml:space="preserve">. While this may only marginally contribute to its military strengths, it provides </w:t>
      </w:r>
      <w:r w:rsidRPr="00970B1A">
        <w:rPr>
          <w:rStyle w:val="StyleUnderline"/>
        </w:rPr>
        <w:t>a formidable political and moral base, shielding the leading power from accusations of pursuing its own selfish interests at the expense of everyone else's.</w:t>
      </w:r>
      <w:r w:rsidRPr="00970B1A">
        <w:rPr>
          <w:sz w:val="14"/>
        </w:rPr>
        <w:t xml:space="preserve"> At the same time, </w:t>
      </w:r>
      <w:r w:rsidRPr="00970B1A">
        <w:rPr>
          <w:rStyle w:val="StyleUnderline"/>
        </w:rPr>
        <w:t>it provides a check of sorts on its instinct to use the power at its disposal in an unrestrained way</w:t>
      </w:r>
      <w:r w:rsidRPr="00970B1A">
        <w:rPr>
          <w:sz w:val="14"/>
        </w:rPr>
        <w:t xml:space="preserve">. Given the diverse and complementary historical records of the allies, it also gives it access to a body of knowledge about foreign lands, cultures, and psychologies, something that has not always been its strongest suit. The pivot to Asia may stem from worthy and timely considerations. </w:t>
      </w:r>
      <w:r w:rsidRPr="00BB10E5">
        <w:rPr>
          <w:rStyle w:val="StyleUnderline"/>
          <w:highlight w:val="cyan"/>
        </w:rPr>
        <w:t>The balance of power</w:t>
      </w:r>
      <w:r w:rsidRPr="00970B1A">
        <w:rPr>
          <w:rStyle w:val="StyleUnderline"/>
        </w:rPr>
        <w:t xml:space="preserve">, economic in particular, </w:t>
      </w:r>
      <w:r w:rsidRPr="00BB10E5">
        <w:rPr>
          <w:rStyle w:val="StyleUnderline"/>
          <w:highlight w:val="cyan"/>
        </w:rPr>
        <w:t>is undeniably</w:t>
      </w:r>
      <w:r w:rsidRPr="00970B1A">
        <w:rPr>
          <w:rStyle w:val="StyleUnderline"/>
        </w:rPr>
        <w:t xml:space="preserve"> </w:t>
      </w:r>
      <w:r w:rsidRPr="00BB10E5">
        <w:rPr>
          <w:rStyle w:val="StyleUnderline"/>
          <w:highlight w:val="cyan"/>
        </w:rPr>
        <w:t>shifting</w:t>
      </w:r>
      <w:r w:rsidRPr="00970B1A">
        <w:rPr>
          <w:rStyle w:val="StyleUnderline"/>
        </w:rPr>
        <w:t xml:space="preserve">, and </w:t>
      </w:r>
      <w:r w:rsidRPr="00BB10E5">
        <w:rPr>
          <w:rStyle w:val="StyleUnderline"/>
          <w:highlight w:val="cyan"/>
        </w:rPr>
        <w:t>a responsible power must reflect it in its policy</w:t>
      </w:r>
      <w:r w:rsidRPr="00970B1A">
        <w:rPr>
          <w:rStyle w:val="StyleUnderline"/>
        </w:rPr>
        <w:t>.</w:t>
      </w:r>
      <w:r w:rsidRPr="00970B1A">
        <w:rPr>
          <w:sz w:val="14"/>
        </w:rPr>
        <w:t xml:space="preserve"> It is, however, worth keeping in mind what fruits the United States can hope to reap from this endeavor and what may remain beyond its reach. While it may find new clients, new partners and along with them unavoidably encounter new risks and threats, it may find it not all that easy to discover new allies. </w:t>
      </w:r>
      <w:r w:rsidRPr="00BB10E5">
        <w:rPr>
          <w:rStyle w:val="StyleUnderline"/>
          <w:highlight w:val="cyan"/>
        </w:rPr>
        <w:t>Working</w:t>
      </w:r>
      <w:r w:rsidRPr="00970B1A">
        <w:rPr>
          <w:rStyle w:val="StyleUnderline"/>
        </w:rPr>
        <w:t xml:space="preserve"> </w:t>
      </w:r>
      <w:r w:rsidRPr="00BB10E5">
        <w:rPr>
          <w:rStyle w:val="StyleUnderline"/>
          <w:highlight w:val="cyan"/>
        </w:rPr>
        <w:t>together</w:t>
      </w:r>
      <w:r w:rsidRPr="00970B1A">
        <w:rPr>
          <w:rStyle w:val="StyleUnderline"/>
        </w:rPr>
        <w:t xml:space="preserve"> with others </w:t>
      </w:r>
      <w:r w:rsidRPr="00BB10E5">
        <w:rPr>
          <w:rStyle w:val="StyleUnderline"/>
          <w:highlight w:val="cyan"/>
        </w:rPr>
        <w:t>will be crucial</w:t>
      </w:r>
      <w:r w:rsidRPr="00970B1A">
        <w:rPr>
          <w:rStyle w:val="StyleUnderline"/>
        </w:rPr>
        <w:t xml:space="preserve"> in coping </w:t>
      </w:r>
      <w:r w:rsidRPr="00BB10E5">
        <w:rPr>
          <w:rStyle w:val="StyleUnderline"/>
          <w:highlight w:val="cyan"/>
        </w:rPr>
        <w:t>with</w:t>
      </w:r>
      <w:r w:rsidRPr="00970B1A">
        <w:rPr>
          <w:rStyle w:val="StyleUnderline"/>
        </w:rPr>
        <w:t xml:space="preserve"> the </w:t>
      </w:r>
      <w:r w:rsidRPr="00BB10E5">
        <w:rPr>
          <w:rStyle w:val="StyleUnderline"/>
          <w:highlight w:val="cyan"/>
        </w:rPr>
        <w:t>new risks and threats on the horizon</w:t>
      </w:r>
      <w:r w:rsidRPr="00970B1A">
        <w:rPr>
          <w:rStyle w:val="StyleUnderline"/>
        </w:rPr>
        <w:t xml:space="preserve">. The cyber risk has been around for a few years, but so far its impact has been limited. It has apparently been deployed by both state and non-state agents to infiltrate or disrupt com- munications, and economic, financial, or industrial infra- structure. </w:t>
      </w:r>
      <w:r w:rsidRPr="00BB10E5">
        <w:rPr>
          <w:rStyle w:val="StyleUnderline"/>
          <w:highlight w:val="cyan"/>
        </w:rPr>
        <w:t>There is</w:t>
      </w:r>
      <w:r w:rsidRPr="00970B1A">
        <w:rPr>
          <w:rStyle w:val="StyleUnderline"/>
        </w:rPr>
        <w:t xml:space="preserve">, howev- er, </w:t>
      </w:r>
      <w:r w:rsidRPr="00BB10E5">
        <w:rPr>
          <w:rStyle w:val="StyleUnderline"/>
          <w:highlight w:val="cyan"/>
        </w:rPr>
        <w:t>little doubt</w:t>
      </w:r>
      <w:r w:rsidRPr="00970B1A">
        <w:rPr>
          <w:rStyle w:val="StyleUnderline"/>
        </w:rPr>
        <w:t xml:space="preserve"> that </w:t>
      </w:r>
      <w:r w:rsidRPr="00D635BC">
        <w:rPr>
          <w:rStyle w:val="StyleUnderline"/>
        </w:rPr>
        <w:t xml:space="preserve">a </w:t>
      </w:r>
      <w:r w:rsidRPr="00BB10E5">
        <w:rPr>
          <w:rStyle w:val="StyleUnderline"/>
          <w:highlight w:val="cyan"/>
        </w:rPr>
        <w:t>further "weaponization" of cyber tools</w:t>
      </w:r>
      <w:r w:rsidRPr="00970B1A">
        <w:rPr>
          <w:rStyle w:val="StyleUnderline"/>
        </w:rPr>
        <w:t xml:space="preserve"> to attack people and their lives </w:t>
      </w:r>
      <w:r w:rsidRPr="00BB10E5">
        <w:rPr>
          <w:rStyle w:val="StyleUnderline"/>
          <w:highlight w:val="cyan"/>
        </w:rPr>
        <w:t>is</w:t>
      </w:r>
      <w:r w:rsidRPr="00970B1A">
        <w:rPr>
          <w:rStyle w:val="StyleUnderline"/>
        </w:rPr>
        <w:t xml:space="preserve"> entirely </w:t>
      </w:r>
      <w:r w:rsidRPr="00BB10E5">
        <w:rPr>
          <w:rStyle w:val="StyleUnderline"/>
          <w:highlight w:val="cyan"/>
        </w:rPr>
        <w:t>possible</w:t>
      </w:r>
      <w:r w:rsidRPr="00970B1A">
        <w:rPr>
          <w:rStyle w:val="StyleUnderline"/>
        </w:rPr>
        <w:t xml:space="preserve">. It is clear that </w:t>
      </w:r>
      <w:r w:rsidRPr="00BB10E5">
        <w:rPr>
          <w:rStyle w:val="StyleUnderline"/>
          <w:highlight w:val="cyan"/>
        </w:rPr>
        <w:t>no country can successfully prevent such attacks on its own</w:t>
      </w:r>
      <w:r w:rsidRPr="00970B1A">
        <w:rPr>
          <w:rStyle w:val="StyleUnderline"/>
        </w:rPr>
        <w:t xml:space="preserve">. </w:t>
      </w:r>
      <w:r w:rsidRPr="00BB10E5">
        <w:rPr>
          <w:rStyle w:val="StyleUnderline"/>
          <w:highlight w:val="cyan"/>
        </w:rPr>
        <w:t>Broad</w:t>
      </w:r>
      <w:r w:rsidRPr="00970B1A">
        <w:rPr>
          <w:rStyle w:val="StyleUnderline"/>
        </w:rPr>
        <w:t xml:space="preserve"> </w:t>
      </w:r>
      <w:r w:rsidRPr="00BB10E5">
        <w:rPr>
          <w:rStyle w:val="StyleUnderline"/>
          <w:highlight w:val="cyan"/>
        </w:rPr>
        <w:t>international cooper- ation is needed</w:t>
      </w:r>
      <w:r w:rsidRPr="00970B1A">
        <w:rPr>
          <w:sz w:val="14"/>
        </w:rPr>
        <w:t xml:space="preserve">, but it is only genuinely possible between countries with compatible standards of security, rule of law, and civilian oversight over military and intelligence operations. In the absence of trust based on these principles, the dividing line between cooperation and infiltration becomes blurred and intelligence sharing risky. </w:t>
      </w:r>
      <w:r w:rsidRPr="00BB10E5">
        <w:rPr>
          <w:rStyle w:val="StyleUnderline"/>
          <w:highlight w:val="cyan"/>
        </w:rPr>
        <w:t>Risks of a non-military nature cannot and should not be countered by military means</w:t>
      </w:r>
      <w:r w:rsidRPr="00BB10E5">
        <w:rPr>
          <w:rStyle w:val="Emphasis"/>
          <w:highlight w:val="cyan"/>
        </w:rPr>
        <w:t>.</w:t>
      </w:r>
      <w:r w:rsidRPr="00970B1A">
        <w:rPr>
          <w:rStyle w:val="Emphasis"/>
        </w:rPr>
        <w:t xml:space="preserve"> </w:t>
      </w:r>
      <w:r w:rsidRPr="00BB10E5">
        <w:rPr>
          <w:rStyle w:val="Emphasis"/>
          <w:highlight w:val="cyan"/>
        </w:rPr>
        <w:t>That does not</w:t>
      </w:r>
      <w:r w:rsidRPr="00970B1A">
        <w:rPr>
          <w:rStyle w:val="Emphasis"/>
        </w:rPr>
        <w:t xml:space="preserve"> necessarily </w:t>
      </w:r>
      <w:r w:rsidRPr="00BB10E5">
        <w:rPr>
          <w:rStyle w:val="Emphasis"/>
          <w:highlight w:val="cyan"/>
        </w:rPr>
        <w:t>mean they are less serious</w:t>
      </w:r>
      <w:r w:rsidRPr="00970B1A">
        <w:rPr>
          <w:sz w:val="14"/>
        </w:rPr>
        <w:t xml:space="preserve">. </w:t>
      </w:r>
      <w:r w:rsidRPr="00970B1A">
        <w:rPr>
          <w:rStyle w:val="StyleUnderline"/>
        </w:rPr>
        <w:t>To preserve an open society living in freedom and security is without question a fundamental national interest of the United States</w:t>
      </w:r>
      <w:r w:rsidRPr="00970B1A">
        <w:rPr>
          <w:sz w:val="14"/>
        </w:rPr>
        <w:t xml:space="preserve">. Nevertheless, a large part of the world does not seem to share the same ideas of openness and would gladly do without some of the liberties enjoyed by citizens of the West. With- drawing into a Fortress America to safeguard these liberties would by defini- tion deprive the United States of an important dimension of the very open- ness it aims to protect. Once again, </w:t>
      </w:r>
      <w:r w:rsidRPr="00970B1A">
        <w:rPr>
          <w:rStyle w:val="StyleUnderline"/>
        </w:rPr>
        <w:t xml:space="preserve">im </w:t>
      </w:r>
      <w:r w:rsidRPr="00BB10E5">
        <w:rPr>
          <w:rStyle w:val="StyleUnderline"/>
          <w:highlight w:val="cyan"/>
        </w:rPr>
        <w:t>international alliance</w:t>
      </w:r>
      <w:r w:rsidRPr="00970B1A">
        <w:rPr>
          <w:rStyle w:val="StyleUnderline"/>
        </w:rPr>
        <w:t xml:space="preserve"> of like-minded nations sharing the same values and interests </w:t>
      </w:r>
      <w:r w:rsidRPr="00BB10E5">
        <w:rPr>
          <w:rStyle w:val="StyleUnderline"/>
          <w:highlight w:val="cyan"/>
        </w:rPr>
        <w:t>seems</w:t>
      </w:r>
      <w:r w:rsidRPr="00970B1A">
        <w:rPr>
          <w:rStyle w:val="StyleUnderline"/>
        </w:rPr>
        <w:t xml:space="preserve"> to be </w:t>
      </w:r>
      <w:r w:rsidRPr="00BB10E5">
        <w:rPr>
          <w:rStyle w:val="StyleUnderline"/>
          <w:highlight w:val="cyan"/>
        </w:rPr>
        <w:t>a necessity.</w:t>
      </w:r>
      <w:r>
        <w:rPr>
          <w:rStyle w:val="StyleUnderline"/>
        </w:rPr>
        <w:t xml:space="preserve"> </w:t>
      </w:r>
      <w:r w:rsidRPr="00BB10E5">
        <w:rPr>
          <w:rStyle w:val="StyleUnderline"/>
          <w:highlight w:val="cyan"/>
        </w:rPr>
        <w:t>The big question underneath</w:t>
      </w:r>
      <w:r w:rsidRPr="00970B1A">
        <w:rPr>
          <w:rStyle w:val="StyleUnderline"/>
        </w:rPr>
        <w:t xml:space="preserve"> the uncertainty regarding the </w:t>
      </w:r>
      <w:r w:rsidRPr="00BB10E5">
        <w:rPr>
          <w:rStyle w:val="StyleUnderline"/>
          <w:highlight w:val="cyan"/>
        </w:rPr>
        <w:t>current US posture</w:t>
      </w:r>
      <w:r w:rsidRPr="00970B1A">
        <w:rPr>
          <w:rStyle w:val="StyleUnderline"/>
        </w:rPr>
        <w:t xml:space="preserve"> in the world </w:t>
      </w:r>
      <w:r w:rsidRPr="00BB10E5">
        <w:rPr>
          <w:rStyle w:val="StyleUnderline"/>
          <w:highlight w:val="cyan"/>
        </w:rPr>
        <w:t>is whether</w:t>
      </w:r>
      <w:r w:rsidRPr="00970B1A">
        <w:rPr>
          <w:rStyle w:val="StyleUnderline"/>
        </w:rPr>
        <w:t xml:space="preserve"> the </w:t>
      </w:r>
      <w:r w:rsidRPr="00BB10E5">
        <w:rPr>
          <w:rStyle w:val="StyleUnderline"/>
          <w:highlight w:val="cyan"/>
        </w:rPr>
        <w:t>self-identification</w:t>
      </w:r>
      <w:r w:rsidRPr="00970B1A">
        <w:rPr>
          <w:rStyle w:val="StyleUnderline"/>
        </w:rPr>
        <w:t xml:space="preserve"> of the United States </w:t>
      </w:r>
      <w:r w:rsidRPr="00BB10E5">
        <w:rPr>
          <w:rStyle w:val="StyleUnderline"/>
          <w:highlight w:val="cyan"/>
        </w:rPr>
        <w:t>as</w:t>
      </w:r>
      <w:r w:rsidRPr="00970B1A">
        <w:rPr>
          <w:rStyle w:val="StyleUnderline"/>
        </w:rPr>
        <w:t xml:space="preserve"> a </w:t>
      </w:r>
      <w:r w:rsidRPr="00BB10E5">
        <w:rPr>
          <w:rStyle w:val="StyleUnderline"/>
          <w:highlight w:val="cyan"/>
        </w:rPr>
        <w:t>part of the West still has some validity</w:t>
      </w:r>
      <w:r w:rsidRPr="00970B1A">
        <w:rPr>
          <w:sz w:val="14"/>
        </w:rPr>
        <w:t>. The same consideration naturally holds for the "rest of the West," and for the concept of the West as such</w:t>
      </w:r>
      <w:r w:rsidRPr="00970B1A">
        <w:rPr>
          <w:rStyle w:val="StyleUnderline"/>
        </w:rPr>
        <w:t>. It cannot be too often repeated that what used to hold the West together was not just a common threat it faced but the views of social, economic, and political organization it shared. In the end, alliances, like states, survive by the ideas they were founded upon</w:t>
      </w:r>
      <w:r>
        <w:rPr>
          <w:sz w:val="14"/>
        </w:rPr>
        <w:t xml:space="preserve">. </w:t>
      </w:r>
      <w:r>
        <w:t xml:space="preserve">From the outside observer's point of view, </w:t>
      </w:r>
      <w:r w:rsidRPr="00BB10E5">
        <w:rPr>
          <w:rStyle w:val="StyleUnderline"/>
          <w:highlight w:val="cyan"/>
        </w:rPr>
        <w:t>the purpose of America</w:t>
      </w:r>
      <w:r w:rsidRPr="001E0872">
        <w:rPr>
          <w:rStyle w:val="StyleUnderline"/>
        </w:rPr>
        <w:t xml:space="preserve"> is</w:t>
      </w:r>
      <w:r>
        <w:t xml:space="preserve"> neither to go "abroad in search of monsters to destroy" nor to rest con- tent with "her heart, her benedictions, and her prayers." It is </w:t>
      </w:r>
      <w:r w:rsidRPr="001E0872">
        <w:rPr>
          <w:rStyle w:val="StyleUnderline"/>
        </w:rPr>
        <w:t>to work with</w:t>
      </w:r>
      <w:r>
        <w:rPr>
          <w:rStyle w:val="StyleUnderline"/>
        </w:rPr>
        <w:t xml:space="preserve"> </w:t>
      </w:r>
      <w:r w:rsidRPr="001E0872">
        <w:rPr>
          <w:rStyle w:val="StyleUnderline"/>
        </w:rPr>
        <w:t>others to provide a model and a source of effective support for places</w:t>
      </w:r>
      <w:r>
        <w:rPr>
          <w:rStyle w:val="StyleUnderline"/>
        </w:rPr>
        <w:t xml:space="preserve"> </w:t>
      </w:r>
      <w:r w:rsidRPr="001E0872">
        <w:rPr>
          <w:rStyle w:val="StyleUnderline"/>
        </w:rPr>
        <w:t>where "the standard of freedom and independence has been or shall be</w:t>
      </w:r>
      <w:r>
        <w:rPr>
          <w:rStyle w:val="StyleUnderline"/>
        </w:rPr>
        <w:t xml:space="preserve"> </w:t>
      </w:r>
      <w:r w:rsidRPr="001E0872">
        <w:rPr>
          <w:rStyle w:val="StyleUnderline"/>
        </w:rPr>
        <w:t>unfurled" and in doing so to make sure that America's ow</w:t>
      </w:r>
    </w:p>
    <w:p w14:paraId="56E144DE" w14:textId="7D74B5BB" w:rsidR="007974B9" w:rsidRPr="007974B9" w:rsidRDefault="007974B9" w:rsidP="007974B9"/>
    <w:p w14:paraId="3F2D6B8D" w14:textId="77777777" w:rsidR="00C84B39" w:rsidRDefault="00C84B39" w:rsidP="00C84B39">
      <w:pPr>
        <w:pStyle w:val="Heading4"/>
      </w:pPr>
      <w:r>
        <w:t>Cyber-attacks are an existential threat – cascading effect</w:t>
      </w:r>
    </w:p>
    <w:p w14:paraId="4C83E048" w14:textId="77777777" w:rsidR="00C84B39" w:rsidRDefault="00C84B39" w:rsidP="00C84B39">
      <w:r>
        <w:t xml:space="preserve">Robert A. </w:t>
      </w:r>
      <w:r w:rsidRPr="00B15172">
        <w:rPr>
          <w:rStyle w:val="Style13ptBold"/>
        </w:rPr>
        <w:t>Norton, and</w:t>
      </w:r>
      <w:r>
        <w:t xml:space="preserve"> Jason </w:t>
      </w:r>
      <w:r w:rsidRPr="00B15172">
        <w:rPr>
          <w:rStyle w:val="Style13ptBold"/>
        </w:rPr>
        <w:t>Lancaster, 18</w:t>
      </w:r>
      <w:r>
        <w:t xml:space="preserve">, 6-5-2018, "Many Future Food Defense Problems Will Begin with Cyber", </w:t>
      </w:r>
      <w:hyperlink r:id="rId23" w:history="1">
        <w:r w:rsidRPr="003370DE">
          <w:rPr>
            <w:rStyle w:val="Hyperlink"/>
          </w:rPr>
          <w:t>https://www.foodsafetymagazine.com/enewsletter/many-future-food-defense-problems-will-begin-with-cyber/</w:t>
        </w:r>
      </w:hyperlink>
      <w:r>
        <w:t>, Robert Norton:  A long-time consultant to federal and state law enforcement agencies, the Department of Defense, and industry, he specializes in intelligence analysis, weapons of mass destruction defense and national security. Jason Lancaster: helps businesses prevent data breaches and account takeover attacks by alerting when employee or company assets have been compromised, AVD</w:t>
      </w:r>
    </w:p>
    <w:p w14:paraId="7A3FFEBF" w14:textId="77777777" w:rsidR="00C84B39" w:rsidRDefault="00C84B39" w:rsidP="00C84B39">
      <w:pPr>
        <w:rPr>
          <w:sz w:val="14"/>
        </w:rPr>
      </w:pPr>
      <w:r w:rsidRPr="0001113E">
        <w:rPr>
          <w:sz w:val="14"/>
        </w:rPr>
        <w:t xml:space="preserve">Imagine that you work for Acme-Z Food Corp. You go to your computer, only to find you are locked out of all your files and systems, which are being held for ransom. How much would you pay to get those files back? </w:t>
      </w:r>
      <w:r w:rsidRPr="0001113E">
        <w:rPr>
          <w:rStyle w:val="StyleUnderline"/>
        </w:rPr>
        <w:t>What would happen to your company if the accounts, the proprietary information, the records, the formulas, the recipes, and even the control software for your systems were gone—forever?</w:t>
      </w:r>
      <w:r>
        <w:rPr>
          <w:rStyle w:val="StyleUnderline"/>
        </w:rPr>
        <w:t xml:space="preserve"> </w:t>
      </w:r>
      <w:r w:rsidRPr="00BB10E5">
        <w:rPr>
          <w:rStyle w:val="Emphasis"/>
          <w:highlight w:val="cyan"/>
        </w:rPr>
        <w:t>Are cyberattacks an existential threat?</w:t>
      </w:r>
      <w:r w:rsidRPr="00213E51">
        <w:rPr>
          <w:rStyle w:val="Emphasis"/>
        </w:rPr>
        <w:t xml:space="preserve"> The answer, </w:t>
      </w:r>
      <w:r w:rsidRPr="00BB10E5">
        <w:rPr>
          <w:rStyle w:val="Emphasis"/>
          <w:highlight w:val="cyan"/>
        </w:rPr>
        <w:t>unfortunately</w:t>
      </w:r>
      <w:r w:rsidRPr="00213E51">
        <w:rPr>
          <w:rStyle w:val="Emphasis"/>
        </w:rPr>
        <w:t xml:space="preserve">, is </w:t>
      </w:r>
      <w:r w:rsidRPr="00BB10E5">
        <w:rPr>
          <w:rStyle w:val="Emphasis"/>
          <w:highlight w:val="cyan"/>
        </w:rPr>
        <w:t>yes</w:t>
      </w:r>
      <w:r w:rsidRPr="0001113E">
        <w:rPr>
          <w:sz w:val="14"/>
        </w:rPr>
        <w:t xml:space="preserve">. Cybersecurity is one of the elements that can make or break your business. A Nightmare Come True: Atlanta On March 22, 2018, the city of Atlanta suffered a targeted ransomware attack that shut down the city’s online systems and digital services. Researchers identified the ransomware as “SamSam,” a particularly vicious malware that infiltrates a system by exploiting an open vulnerability. After a successful breach, the malware quickly propagates within the infected system by utilizing common exploiting/hacking tools, enabling it to easily spread to adjacent systems. Previously, SamSam has been used to target state government infrastructures and the healthcare industry. Researchers surmise that victims are predetermined and targeted. Put differently, adversaries were looking at Atlanta, exploring the city’s systems, looking for the things that make Atlanta’s systems vulnerable. </w:t>
      </w:r>
      <w:r w:rsidRPr="0001113E">
        <w:rPr>
          <w:rStyle w:val="StyleUnderline"/>
        </w:rPr>
        <w:t>The attack on Atlanta disrupted a number of the city’s processes, activities, and services. Citizens were unable to pay water bills, police officers had to hand-write and manage reports, and government employees had to complete and file paperwork by hand. Beyond the actual ransom that Atlanta very quietly paid, there no doubt were costs associated with loss of time and extra effort for the victims.</w:t>
      </w:r>
      <w:r>
        <w:rPr>
          <w:rStyle w:val="StyleUnderline"/>
        </w:rPr>
        <w:t xml:space="preserve"> </w:t>
      </w:r>
      <w:r w:rsidRPr="0001113E">
        <w:rPr>
          <w:sz w:val="14"/>
        </w:rPr>
        <w:t xml:space="preserve">The attack was motivated by greed. That being said, there may have been other motivations. Some adversaries, nation states for example, may use a ransomware attack to study our nation’s response. For that reason alone, there are lessons to be learned here. A large city like Atlanta should have been better prepared. That the city was not adequately prepared says volumes about the configuration and management of municipal cyber systems. This is important, because an attack like this one could be just the first salvo, with larger attacks coming. If the people who manage a city as large as Atlanta could make bad decisions about designing and maintaining a secure cyber system, what hope is there for a food company? Cyber system vulnerabilities can be exploited from the outside, or internally because an employee makes a bad decision such as opening a malware link in an email. Actual malevolence by someone inside your company might also be the cause. Cyber systems have to be robust enough to ward off relatively sophisticated cyber adversaries. In a sense, you are urging adversaries to “move on,” to target someone else. Your defenses should be strong enough that an adversary will decide your defenses are not worth the trouble to breach. An Evolving Threat: </w:t>
      </w:r>
      <w:r w:rsidRPr="00213E51">
        <w:rPr>
          <w:sz w:val="14"/>
        </w:rPr>
        <w:t xml:space="preserve">Ransomware </w:t>
      </w:r>
      <w:r w:rsidRPr="00213E51">
        <w:rPr>
          <w:rStyle w:val="StyleUnderline"/>
        </w:rPr>
        <w:t>The food and agriculture sector is considered “</w:t>
      </w:r>
      <w:r w:rsidRPr="00BB10E5">
        <w:rPr>
          <w:rStyle w:val="StyleUnderline"/>
          <w:highlight w:val="cyan"/>
        </w:rPr>
        <w:t>critical infrastructure</w:t>
      </w:r>
      <w:r w:rsidRPr="007E26FF">
        <w:rPr>
          <w:rStyle w:val="StyleUnderline"/>
        </w:rPr>
        <w:t xml:space="preserve">” or “CI,” </w:t>
      </w:r>
      <w:r w:rsidRPr="00BB10E5">
        <w:rPr>
          <w:rStyle w:val="StyleUnderline"/>
          <w:highlight w:val="cyan"/>
        </w:rPr>
        <w:t>mean</w:t>
      </w:r>
      <w:r w:rsidRPr="00213E51">
        <w:rPr>
          <w:rStyle w:val="StyleUnderline"/>
        </w:rPr>
        <w:t xml:space="preserve">ing </w:t>
      </w:r>
      <w:r w:rsidRPr="00BB10E5">
        <w:rPr>
          <w:rStyle w:val="StyleUnderline"/>
          <w:highlight w:val="cyan"/>
        </w:rPr>
        <w:t xml:space="preserve">our society cannot function without it. </w:t>
      </w:r>
      <w:r w:rsidRPr="00213E51">
        <w:rPr>
          <w:rStyle w:val="StyleUnderline"/>
        </w:rPr>
        <w:t xml:space="preserve">This sector is dependent on other </w:t>
      </w:r>
      <w:r w:rsidRPr="00BB10E5">
        <w:rPr>
          <w:rStyle w:val="StyleUnderline"/>
          <w:highlight w:val="cyan"/>
        </w:rPr>
        <w:t xml:space="preserve">critical infrastructure sectors, </w:t>
      </w:r>
      <w:r w:rsidRPr="00213E51">
        <w:rPr>
          <w:rStyle w:val="StyleUnderline"/>
        </w:rPr>
        <w:t xml:space="preserve">such as </w:t>
      </w:r>
      <w:r w:rsidRPr="00BB10E5">
        <w:rPr>
          <w:rStyle w:val="StyleUnderline"/>
          <w:highlight w:val="cyan"/>
        </w:rPr>
        <w:t xml:space="preserve">the power grid, water, </w:t>
      </w:r>
      <w:r w:rsidRPr="00213E51">
        <w:rPr>
          <w:rStyle w:val="StyleUnderline"/>
        </w:rPr>
        <w:t xml:space="preserve">and </w:t>
      </w:r>
      <w:r w:rsidRPr="00BB10E5">
        <w:rPr>
          <w:rStyle w:val="StyleUnderline"/>
          <w:highlight w:val="cyan"/>
        </w:rPr>
        <w:t>transportation. Ransomware poses a serious threat to all of these inter-linking systems.</w:t>
      </w:r>
      <w:r>
        <w:rPr>
          <w:rStyle w:val="StyleUnderline"/>
        </w:rPr>
        <w:t xml:space="preserve"> </w:t>
      </w:r>
      <w:r w:rsidRPr="0001113E">
        <w:rPr>
          <w:sz w:val="14"/>
        </w:rPr>
        <w:t xml:space="preserve">In November 2016, for example, ransomware halted the city of San Francisco’s light rail system. Luckily, the city’s municipal transportation agency was able to restore the system from a stored back-up, thus avoiding paying the ransom and losing too much money to downtime. The malware campaign could have been very costly as well as leaving many San Franciscans without reliable, necessary transportation and sending shudders through other CI sectors. </w:t>
      </w:r>
      <w:r w:rsidRPr="00BB10E5">
        <w:rPr>
          <w:rStyle w:val="StyleUnderline"/>
          <w:highlight w:val="cyan"/>
        </w:rPr>
        <w:t>If</w:t>
      </w:r>
      <w:r w:rsidRPr="007E26FF">
        <w:rPr>
          <w:rStyle w:val="StyleUnderline"/>
        </w:rPr>
        <w:t xml:space="preserve"> the same thing happened </w:t>
      </w:r>
      <w:r w:rsidRPr="00213E51">
        <w:rPr>
          <w:rStyle w:val="StyleUnderline"/>
        </w:rPr>
        <w:t xml:space="preserve">to a power grid or other </w:t>
      </w:r>
      <w:r w:rsidRPr="00BB10E5">
        <w:rPr>
          <w:rStyle w:val="StyleUnderline"/>
          <w:highlight w:val="cyan"/>
        </w:rPr>
        <w:t>vital infrastructure, the attack could be immensely disruptive</w:t>
      </w:r>
      <w:r w:rsidRPr="007E26FF">
        <w:rPr>
          <w:rStyle w:val="StyleUnderline"/>
        </w:rPr>
        <w:t xml:space="preserve">. Since CIs are attached to other CIs (cyber to water; water to food; food to banking, etc.), </w:t>
      </w:r>
      <w:r w:rsidRPr="00BB10E5">
        <w:rPr>
          <w:rStyle w:val="StyleUnderline"/>
          <w:highlight w:val="cyan"/>
        </w:rPr>
        <w:t xml:space="preserve">the initial attack could serve as the entry point, creating a </w:t>
      </w:r>
      <w:r w:rsidRPr="00BB10E5">
        <w:rPr>
          <w:rStyle w:val="Emphasis"/>
          <w:highlight w:val="cyan"/>
        </w:rPr>
        <w:t>cascading effect</w:t>
      </w:r>
      <w:r w:rsidRPr="00BB10E5">
        <w:rPr>
          <w:rStyle w:val="StyleUnderline"/>
          <w:highlight w:val="cyan"/>
        </w:rPr>
        <w:t xml:space="preserve"> that could </w:t>
      </w:r>
      <w:r w:rsidRPr="00213E51">
        <w:rPr>
          <w:rStyle w:val="StyleUnderline"/>
        </w:rPr>
        <w:t xml:space="preserve">impede or </w:t>
      </w:r>
      <w:r w:rsidRPr="00BB10E5">
        <w:rPr>
          <w:rStyle w:val="StyleUnderline"/>
          <w:highlight w:val="cyan"/>
        </w:rPr>
        <w:t xml:space="preserve">damage </w:t>
      </w:r>
      <w:r w:rsidRPr="00213E51">
        <w:rPr>
          <w:rStyle w:val="StyleUnderline"/>
        </w:rPr>
        <w:t xml:space="preserve">access to </w:t>
      </w:r>
      <w:r w:rsidRPr="00BB10E5">
        <w:rPr>
          <w:rStyle w:val="StyleUnderline"/>
          <w:highlight w:val="cyan"/>
        </w:rPr>
        <w:t>services</w:t>
      </w:r>
      <w:r w:rsidRPr="00213E51">
        <w:rPr>
          <w:rStyle w:val="StyleUnderline"/>
        </w:rPr>
        <w:t xml:space="preserve"> </w:t>
      </w:r>
      <w:r w:rsidRPr="00BB10E5">
        <w:rPr>
          <w:rStyle w:val="StyleUnderline"/>
          <w:highlight w:val="cyan"/>
        </w:rPr>
        <w:t xml:space="preserve">necessary for </w:t>
      </w:r>
      <w:r w:rsidRPr="00343247">
        <w:rPr>
          <w:rStyle w:val="StyleUnderline"/>
        </w:rPr>
        <w:t>our welfare, and in a</w:t>
      </w:r>
      <w:r w:rsidRPr="00213E51">
        <w:rPr>
          <w:rStyle w:val="StyleUnderline"/>
        </w:rPr>
        <w:t xml:space="preserve"> worst case scenario, </w:t>
      </w:r>
      <w:r w:rsidRPr="00BB10E5">
        <w:rPr>
          <w:rStyle w:val="StyleUnderline"/>
          <w:highlight w:val="cyan"/>
        </w:rPr>
        <w:t>our survival.</w:t>
      </w:r>
      <w:r>
        <w:rPr>
          <w:rStyle w:val="StyleUnderline"/>
        </w:rPr>
        <w:t xml:space="preserve"> </w:t>
      </w:r>
      <w:r w:rsidRPr="00BB10E5">
        <w:rPr>
          <w:rStyle w:val="StyleUnderline"/>
          <w:highlight w:val="cyan"/>
        </w:rPr>
        <w:t xml:space="preserve">The </w:t>
      </w:r>
      <w:r w:rsidRPr="00213E51">
        <w:rPr>
          <w:rStyle w:val="StyleUnderline"/>
        </w:rPr>
        <w:t xml:space="preserve">aggregate </w:t>
      </w:r>
      <w:r w:rsidRPr="00BB10E5">
        <w:rPr>
          <w:rStyle w:val="StyleUnderline"/>
          <w:highlight w:val="cyan"/>
        </w:rPr>
        <w:t xml:space="preserve">damages could be unimaginable. Unchecked, </w:t>
      </w:r>
      <w:r w:rsidRPr="00BB10E5">
        <w:rPr>
          <w:rStyle w:val="Emphasis"/>
          <w:highlight w:val="cyan"/>
        </w:rPr>
        <w:t xml:space="preserve">such an attack could bring our nation to its knees. </w:t>
      </w:r>
      <w:r w:rsidRPr="00BB10E5">
        <w:rPr>
          <w:rStyle w:val="StyleUnderline"/>
          <w:highlight w:val="cyan"/>
        </w:rPr>
        <w:t xml:space="preserve">In time of </w:t>
      </w:r>
      <w:r w:rsidRPr="00213E51">
        <w:rPr>
          <w:rStyle w:val="StyleUnderline"/>
        </w:rPr>
        <w:t xml:space="preserve">actual </w:t>
      </w:r>
      <w:r w:rsidRPr="00BB10E5">
        <w:rPr>
          <w:rStyle w:val="StyleUnderline"/>
          <w:highlight w:val="cyan"/>
        </w:rPr>
        <w:t xml:space="preserve">war, we can expect our adversaries to give no quarter. </w:t>
      </w:r>
      <w:r w:rsidRPr="00213E51">
        <w:rPr>
          <w:rStyle w:val="StyleUnderline"/>
        </w:rPr>
        <w:t xml:space="preserve">American corporations and industry will be prime targets. </w:t>
      </w:r>
      <w:r w:rsidRPr="00213E51">
        <w:rPr>
          <w:sz w:val="14"/>
        </w:rPr>
        <w:t>A Nation-State Adversary</w:t>
      </w:r>
      <w:r w:rsidRPr="0001113E">
        <w:rPr>
          <w:sz w:val="14"/>
        </w:rPr>
        <w:t xml:space="preserve">: Russia Russia is, in many ways, incapable of confronting the U.S. in a sustained shooting war, but in terms of offensive cyber capabilities, Russia is what the military calls a “near peer.” </w:t>
      </w:r>
      <w:r w:rsidRPr="007E26FF">
        <w:rPr>
          <w:rStyle w:val="StyleUnderline"/>
        </w:rPr>
        <w:t xml:space="preserve">That means </w:t>
      </w:r>
      <w:r w:rsidRPr="00BB10E5">
        <w:rPr>
          <w:rStyle w:val="StyleUnderline"/>
          <w:highlight w:val="cyan"/>
        </w:rPr>
        <w:t>Russia’s capabilities are very close</w:t>
      </w:r>
      <w:r w:rsidRPr="007E26FF">
        <w:rPr>
          <w:rStyle w:val="StyleUnderline"/>
        </w:rPr>
        <w:t xml:space="preserve"> to those of the U.S., and CIs are conceivably targets.</w:t>
      </w:r>
      <w:r w:rsidRPr="0001113E">
        <w:rPr>
          <w:sz w:val="14"/>
        </w:rPr>
        <w:t xml:space="preserve"> A joint technical alert issued by the Department of Homeland Security and the Federal Bureau of Investigation recently warned critical infrastructure sectors about Russian government cyber activity targeting U.S. CIs with a “multi-stage intrusion campaign.” The Russians have specifically targeted third-party suppliers or organizations that are trusted by CI companies. These compromised entities are then used to launch cyberattacks against the primary CI targets, employing tactics such as spear-phishing emails. Intended victims assume that emails and files from trusted third-party suppliers and organizations are safe, so they don’t hesitate to open attached files and click on links. </w:t>
      </w:r>
      <w:r w:rsidRPr="0001113E">
        <w:rPr>
          <w:rStyle w:val="StyleUnderline"/>
        </w:rPr>
        <w:t xml:space="preserve">After successful attacks, the Russians continue to exploit leveraged users’ credentials and some critical internal files, enabling remote access. Because of these tactics, </w:t>
      </w:r>
      <w:r w:rsidRPr="00BB10E5">
        <w:rPr>
          <w:rStyle w:val="StyleUnderline"/>
          <w:highlight w:val="cyan"/>
        </w:rPr>
        <w:t>Russia is considered a “persistent threat.</w:t>
      </w:r>
      <w:r w:rsidRPr="0001113E">
        <w:rPr>
          <w:rStyle w:val="StyleUnderline"/>
        </w:rPr>
        <w:t>” If Russia targets your corporation, you probably won’t know. Where nation states are involved, attribution can be exceedingly difficult.</w:t>
      </w:r>
      <w:r>
        <w:rPr>
          <w:rStyle w:val="StyleUnderline"/>
        </w:rPr>
        <w:t xml:space="preserve"> </w:t>
      </w:r>
      <w:r w:rsidRPr="0001113E">
        <w:rPr>
          <w:sz w:val="14"/>
        </w:rPr>
        <w:t xml:space="preserve">Prevention Measures Given the sophistication of persistent adversaries like Russia, how can a food corporation prevent system compromise? First, corporations should start with the basics. Administrators should keep all systems and applications updated, minimizing known vulnerabilities; this is particularly important in the case of the SamSam strand and similar ransomware strands. Additionally, administrators may want to consider implementing a premium anti-ransomware protection tool. Many of these tools monitor for suspicious behavior, prevent file modification, and provide a way to recover lost files. Security Information and Event Management (SIEM) technology is a supplement to these kinds of software; administrators may consider utilizing a SIEM to watch for suspicious changes to files on the system, such as multiple file name changes or increased file sizes within the same directory. Such changes may indicate the addition of a file header and/or footer by the ransomware, with the addition containing information necessary for file decryption. Regular back-up of important data also can alleviate the headaches caused by a successful ransomware attack; administrators may be able to wipe a compromised system clean and restore it with archived data, sustaining relatively little damage from the malware. Critical infrastructure providers also should ensure third-party suppliers evaluate and update their own systems. Finally, educate employees about security, because employees are integral to preventing an attack. Many strands of ransomware find their way into a victim’s system through a malicious email attachment or downloaded executable file. Employees should be taught not to open suspicious emails, not to plug unknown or suspicious hardware accessories into their computers, and not to use corporate systems for personal use. They should also be knowledgeable about using restricted passwords and should use multi-factor authentication to access important accounts. </w:t>
      </w:r>
      <w:r w:rsidRPr="0001113E">
        <w:rPr>
          <w:rStyle w:val="StyleUnderline"/>
        </w:rPr>
        <w:t xml:space="preserve">If a system does succumb to a ransomware attack and does not have a data archive from which to restore the system, administrators usually have three options: Pay the ransom to unlock their data, which may or may not happen; restore data using their back-up; or hire a specialized security team to attempt to recover the data and vaccinate the machine. </w:t>
      </w:r>
      <w:r w:rsidRPr="0001113E">
        <w:rPr>
          <w:sz w:val="14"/>
        </w:rPr>
        <w:t>Having a predetermined specific incident response plan will also help.</w:t>
      </w:r>
      <w:r>
        <w:rPr>
          <w:rStyle w:val="StyleUnderline"/>
        </w:rPr>
        <w:t xml:space="preserve"> </w:t>
      </w:r>
      <w:r w:rsidRPr="0001113E">
        <w:rPr>
          <w:sz w:val="14"/>
        </w:rPr>
        <w:t>Cyber security is a matter of system planning and management and urging all employees to adhere to the basics, but being ready when they don’t. Securing CIs is important, particularly where one touches another. And food corporations have to learn to better protect themselves, because the National Security Agency (NSA) will not and cannot be used to protect food and agriculture, at least directly. NSA and the U.S. Cyber Command are responsible for gathering Intelligence, but corporations do not have access to this intelligence and therefore must gather their own Intelligence to better protect their assets. That means that corporations, in many ways, are on their own. Cyber security is no longer just a cost of doing business; in the future, cyber security may be key to corporate survival because nation state adversaries can be expected to target food and agriculture in the event of war.</w:t>
      </w:r>
    </w:p>
    <w:p w14:paraId="0367076C" w14:textId="77777777" w:rsidR="007974B9" w:rsidRPr="007974B9" w:rsidRDefault="007974B9" w:rsidP="007974B9"/>
    <w:sectPr w:rsidR="007974B9" w:rsidRPr="007974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3475128"/>
    <w:docVar w:name="VerbatimVersion" w:val="5.1"/>
  </w:docVars>
  <w:rsids>
    <w:rsidRoot w:val="00A66519"/>
    <w:rsid w:val="00000C4A"/>
    <w:rsid w:val="00005524"/>
    <w:rsid w:val="000139A3"/>
    <w:rsid w:val="00022F4C"/>
    <w:rsid w:val="000243C7"/>
    <w:rsid w:val="000334DE"/>
    <w:rsid w:val="00034C52"/>
    <w:rsid w:val="000405F2"/>
    <w:rsid w:val="000415D2"/>
    <w:rsid w:val="00044828"/>
    <w:rsid w:val="000541D1"/>
    <w:rsid w:val="00055C01"/>
    <w:rsid w:val="00074F9D"/>
    <w:rsid w:val="0007735C"/>
    <w:rsid w:val="00086045"/>
    <w:rsid w:val="00091D4F"/>
    <w:rsid w:val="00095C5C"/>
    <w:rsid w:val="000A6EA4"/>
    <w:rsid w:val="000B2B7E"/>
    <w:rsid w:val="000B51EA"/>
    <w:rsid w:val="000B5F20"/>
    <w:rsid w:val="000B6F82"/>
    <w:rsid w:val="000C5D68"/>
    <w:rsid w:val="000E5605"/>
    <w:rsid w:val="000F3A00"/>
    <w:rsid w:val="00100833"/>
    <w:rsid w:val="00104529"/>
    <w:rsid w:val="00105942"/>
    <w:rsid w:val="001071F7"/>
    <w:rsid w:val="00107396"/>
    <w:rsid w:val="001134A2"/>
    <w:rsid w:val="00117ACD"/>
    <w:rsid w:val="00122C46"/>
    <w:rsid w:val="00124F57"/>
    <w:rsid w:val="001362AE"/>
    <w:rsid w:val="00142B0F"/>
    <w:rsid w:val="001438B5"/>
    <w:rsid w:val="00143A3F"/>
    <w:rsid w:val="00144A4C"/>
    <w:rsid w:val="001462ED"/>
    <w:rsid w:val="00151A8D"/>
    <w:rsid w:val="001562DA"/>
    <w:rsid w:val="001614D7"/>
    <w:rsid w:val="00163E6B"/>
    <w:rsid w:val="00176AB0"/>
    <w:rsid w:val="00177B7D"/>
    <w:rsid w:val="0018322D"/>
    <w:rsid w:val="001A1F19"/>
    <w:rsid w:val="001A4BE7"/>
    <w:rsid w:val="001B2E00"/>
    <w:rsid w:val="001B3816"/>
    <w:rsid w:val="001B5776"/>
    <w:rsid w:val="001B57EA"/>
    <w:rsid w:val="001D17A1"/>
    <w:rsid w:val="001D349B"/>
    <w:rsid w:val="001E3223"/>
    <w:rsid w:val="001E3B42"/>
    <w:rsid w:val="001E47DF"/>
    <w:rsid w:val="001E527A"/>
    <w:rsid w:val="001E5F8E"/>
    <w:rsid w:val="001E6A98"/>
    <w:rsid w:val="001E6F12"/>
    <w:rsid w:val="001F0730"/>
    <w:rsid w:val="001F78CE"/>
    <w:rsid w:val="001F7E96"/>
    <w:rsid w:val="00200345"/>
    <w:rsid w:val="00203944"/>
    <w:rsid w:val="00212F0A"/>
    <w:rsid w:val="00217885"/>
    <w:rsid w:val="0022240E"/>
    <w:rsid w:val="002251AD"/>
    <w:rsid w:val="0022545A"/>
    <w:rsid w:val="00231D0F"/>
    <w:rsid w:val="00236013"/>
    <w:rsid w:val="00237A59"/>
    <w:rsid w:val="00241DC3"/>
    <w:rsid w:val="00251FC7"/>
    <w:rsid w:val="00253464"/>
    <w:rsid w:val="00253A0C"/>
    <w:rsid w:val="00254E60"/>
    <w:rsid w:val="00256497"/>
    <w:rsid w:val="00257628"/>
    <w:rsid w:val="00260E1F"/>
    <w:rsid w:val="00281F84"/>
    <w:rsid w:val="00283C30"/>
    <w:rsid w:val="002855A7"/>
    <w:rsid w:val="00291051"/>
    <w:rsid w:val="002A5EA9"/>
    <w:rsid w:val="002B146A"/>
    <w:rsid w:val="002B5E17"/>
    <w:rsid w:val="002B6E65"/>
    <w:rsid w:val="002B74FB"/>
    <w:rsid w:val="002C667A"/>
    <w:rsid w:val="002D036C"/>
    <w:rsid w:val="002D115A"/>
    <w:rsid w:val="002E5D14"/>
    <w:rsid w:val="002E5E2D"/>
    <w:rsid w:val="003017A7"/>
    <w:rsid w:val="00301C01"/>
    <w:rsid w:val="00305B6A"/>
    <w:rsid w:val="00313C16"/>
    <w:rsid w:val="00314A8B"/>
    <w:rsid w:val="00315690"/>
    <w:rsid w:val="00316B75"/>
    <w:rsid w:val="00322DF9"/>
    <w:rsid w:val="0032365F"/>
    <w:rsid w:val="00325646"/>
    <w:rsid w:val="003256DC"/>
    <w:rsid w:val="003323B6"/>
    <w:rsid w:val="00333652"/>
    <w:rsid w:val="00345CA2"/>
    <w:rsid w:val="003460F2"/>
    <w:rsid w:val="00350374"/>
    <w:rsid w:val="00361C5D"/>
    <w:rsid w:val="00371A6F"/>
    <w:rsid w:val="0037324E"/>
    <w:rsid w:val="00377179"/>
    <w:rsid w:val="0037719D"/>
    <w:rsid w:val="0038158C"/>
    <w:rsid w:val="00384FDC"/>
    <w:rsid w:val="003902BA"/>
    <w:rsid w:val="00392B03"/>
    <w:rsid w:val="00395BF9"/>
    <w:rsid w:val="003A09E2"/>
    <w:rsid w:val="003A16EE"/>
    <w:rsid w:val="003B47B7"/>
    <w:rsid w:val="003B61A8"/>
    <w:rsid w:val="003B61FA"/>
    <w:rsid w:val="003C459C"/>
    <w:rsid w:val="003C64A5"/>
    <w:rsid w:val="003D0B74"/>
    <w:rsid w:val="003D3F89"/>
    <w:rsid w:val="003D4283"/>
    <w:rsid w:val="003E102C"/>
    <w:rsid w:val="003F47FA"/>
    <w:rsid w:val="003F5DEF"/>
    <w:rsid w:val="004013C6"/>
    <w:rsid w:val="00401E6E"/>
    <w:rsid w:val="00401FDC"/>
    <w:rsid w:val="00403D2B"/>
    <w:rsid w:val="00407037"/>
    <w:rsid w:val="004110E5"/>
    <w:rsid w:val="00412F80"/>
    <w:rsid w:val="00413114"/>
    <w:rsid w:val="004139C8"/>
    <w:rsid w:val="00416DA3"/>
    <w:rsid w:val="00420C73"/>
    <w:rsid w:val="00425B84"/>
    <w:rsid w:val="00430D35"/>
    <w:rsid w:val="00437628"/>
    <w:rsid w:val="004379EC"/>
    <w:rsid w:val="00442917"/>
    <w:rsid w:val="0044348E"/>
    <w:rsid w:val="00451961"/>
    <w:rsid w:val="00453E04"/>
    <w:rsid w:val="004605D6"/>
    <w:rsid w:val="004754A0"/>
    <w:rsid w:val="00480D50"/>
    <w:rsid w:val="00495867"/>
    <w:rsid w:val="004A21AE"/>
    <w:rsid w:val="004A4F3E"/>
    <w:rsid w:val="004A7829"/>
    <w:rsid w:val="004B404E"/>
    <w:rsid w:val="004C5059"/>
    <w:rsid w:val="004C60E8"/>
    <w:rsid w:val="004C69AA"/>
    <w:rsid w:val="004D24DF"/>
    <w:rsid w:val="004D2540"/>
    <w:rsid w:val="004D5261"/>
    <w:rsid w:val="004E20FD"/>
    <w:rsid w:val="004E3579"/>
    <w:rsid w:val="004E48B7"/>
    <w:rsid w:val="004E728B"/>
    <w:rsid w:val="004F260F"/>
    <w:rsid w:val="004F39E0"/>
    <w:rsid w:val="004F6B82"/>
    <w:rsid w:val="00504912"/>
    <w:rsid w:val="005116F9"/>
    <w:rsid w:val="005153C4"/>
    <w:rsid w:val="0052593E"/>
    <w:rsid w:val="00530008"/>
    <w:rsid w:val="005318A4"/>
    <w:rsid w:val="00531BBD"/>
    <w:rsid w:val="00537B4D"/>
    <w:rsid w:val="00537BD5"/>
    <w:rsid w:val="00556E51"/>
    <w:rsid w:val="005710CE"/>
    <w:rsid w:val="0057268A"/>
    <w:rsid w:val="0057505C"/>
    <w:rsid w:val="00580087"/>
    <w:rsid w:val="00596000"/>
    <w:rsid w:val="0059680F"/>
    <w:rsid w:val="005971FA"/>
    <w:rsid w:val="005A08B6"/>
    <w:rsid w:val="005B0E00"/>
    <w:rsid w:val="005C0374"/>
    <w:rsid w:val="005C43DC"/>
    <w:rsid w:val="005D2912"/>
    <w:rsid w:val="005D7551"/>
    <w:rsid w:val="005E651B"/>
    <w:rsid w:val="005F0569"/>
    <w:rsid w:val="00605FF8"/>
    <w:rsid w:val="006065BD"/>
    <w:rsid w:val="006146F5"/>
    <w:rsid w:val="0061713C"/>
    <w:rsid w:val="00620B81"/>
    <w:rsid w:val="00622F60"/>
    <w:rsid w:val="006242FC"/>
    <w:rsid w:val="006272F5"/>
    <w:rsid w:val="00640BC4"/>
    <w:rsid w:val="006420EF"/>
    <w:rsid w:val="0064447A"/>
    <w:rsid w:val="00645FA9"/>
    <w:rsid w:val="00647866"/>
    <w:rsid w:val="00660E6C"/>
    <w:rsid w:val="00660F42"/>
    <w:rsid w:val="00665003"/>
    <w:rsid w:val="006663C8"/>
    <w:rsid w:val="00667AFA"/>
    <w:rsid w:val="006814E7"/>
    <w:rsid w:val="00682C33"/>
    <w:rsid w:val="006872F7"/>
    <w:rsid w:val="006917CE"/>
    <w:rsid w:val="00693EC4"/>
    <w:rsid w:val="006952E0"/>
    <w:rsid w:val="00695D8E"/>
    <w:rsid w:val="006A2AD0"/>
    <w:rsid w:val="006A503B"/>
    <w:rsid w:val="006A67E4"/>
    <w:rsid w:val="006A725D"/>
    <w:rsid w:val="006A7650"/>
    <w:rsid w:val="006B0AE5"/>
    <w:rsid w:val="006B28BA"/>
    <w:rsid w:val="006B6881"/>
    <w:rsid w:val="006C20E3"/>
    <w:rsid w:val="006C2375"/>
    <w:rsid w:val="006C2994"/>
    <w:rsid w:val="006C6193"/>
    <w:rsid w:val="006D4ECC"/>
    <w:rsid w:val="006F024E"/>
    <w:rsid w:val="00707890"/>
    <w:rsid w:val="007079FB"/>
    <w:rsid w:val="00714AC5"/>
    <w:rsid w:val="00716B6B"/>
    <w:rsid w:val="00720663"/>
    <w:rsid w:val="00722258"/>
    <w:rsid w:val="007243E5"/>
    <w:rsid w:val="00730814"/>
    <w:rsid w:val="007366F3"/>
    <w:rsid w:val="00737D2B"/>
    <w:rsid w:val="00742848"/>
    <w:rsid w:val="00742BD4"/>
    <w:rsid w:val="00743E2E"/>
    <w:rsid w:val="00744573"/>
    <w:rsid w:val="00763EA4"/>
    <w:rsid w:val="00764E97"/>
    <w:rsid w:val="00766EA0"/>
    <w:rsid w:val="00767408"/>
    <w:rsid w:val="00767ED0"/>
    <w:rsid w:val="00775C53"/>
    <w:rsid w:val="007764D4"/>
    <w:rsid w:val="00781828"/>
    <w:rsid w:val="00785CFA"/>
    <w:rsid w:val="007974B9"/>
    <w:rsid w:val="007A2226"/>
    <w:rsid w:val="007A223C"/>
    <w:rsid w:val="007A4E1F"/>
    <w:rsid w:val="007B1CC6"/>
    <w:rsid w:val="007B458D"/>
    <w:rsid w:val="007C1FF8"/>
    <w:rsid w:val="007C7187"/>
    <w:rsid w:val="007D3D86"/>
    <w:rsid w:val="007D4203"/>
    <w:rsid w:val="007D7E77"/>
    <w:rsid w:val="007E7E87"/>
    <w:rsid w:val="007F5B66"/>
    <w:rsid w:val="008100B6"/>
    <w:rsid w:val="00820F4F"/>
    <w:rsid w:val="00823A1C"/>
    <w:rsid w:val="0083573A"/>
    <w:rsid w:val="0084078B"/>
    <w:rsid w:val="00845B9D"/>
    <w:rsid w:val="0084751E"/>
    <w:rsid w:val="00850EB4"/>
    <w:rsid w:val="00852B6C"/>
    <w:rsid w:val="0085366B"/>
    <w:rsid w:val="00860984"/>
    <w:rsid w:val="0086400E"/>
    <w:rsid w:val="008661C9"/>
    <w:rsid w:val="00872264"/>
    <w:rsid w:val="0088008B"/>
    <w:rsid w:val="008854D8"/>
    <w:rsid w:val="008927A8"/>
    <w:rsid w:val="008A7924"/>
    <w:rsid w:val="008B3ECB"/>
    <w:rsid w:val="008B4E85"/>
    <w:rsid w:val="008B737C"/>
    <w:rsid w:val="008C08C4"/>
    <w:rsid w:val="008C1B2E"/>
    <w:rsid w:val="008D08A4"/>
    <w:rsid w:val="008D2EB2"/>
    <w:rsid w:val="008D4D6F"/>
    <w:rsid w:val="008D63FB"/>
    <w:rsid w:val="008E3738"/>
    <w:rsid w:val="008F1940"/>
    <w:rsid w:val="008F65F4"/>
    <w:rsid w:val="008F7727"/>
    <w:rsid w:val="00904A7D"/>
    <w:rsid w:val="009056B6"/>
    <w:rsid w:val="0091627E"/>
    <w:rsid w:val="0092155E"/>
    <w:rsid w:val="0092709C"/>
    <w:rsid w:val="00931BFA"/>
    <w:rsid w:val="009352A6"/>
    <w:rsid w:val="00936CD9"/>
    <w:rsid w:val="009451A8"/>
    <w:rsid w:val="00947F46"/>
    <w:rsid w:val="00950758"/>
    <w:rsid w:val="00957361"/>
    <w:rsid w:val="0096090E"/>
    <w:rsid w:val="009664D5"/>
    <w:rsid w:val="0097032B"/>
    <w:rsid w:val="009763AA"/>
    <w:rsid w:val="00984776"/>
    <w:rsid w:val="00990899"/>
    <w:rsid w:val="00993C6B"/>
    <w:rsid w:val="009A0AF1"/>
    <w:rsid w:val="009B6825"/>
    <w:rsid w:val="009C6CCA"/>
    <w:rsid w:val="009D0C3C"/>
    <w:rsid w:val="009D2EAD"/>
    <w:rsid w:val="009D54B2"/>
    <w:rsid w:val="009E1922"/>
    <w:rsid w:val="009E5DBC"/>
    <w:rsid w:val="009F060E"/>
    <w:rsid w:val="009F13AB"/>
    <w:rsid w:val="009F1BA2"/>
    <w:rsid w:val="009F6A35"/>
    <w:rsid w:val="009F7ED2"/>
    <w:rsid w:val="00A0261B"/>
    <w:rsid w:val="00A11A7A"/>
    <w:rsid w:val="00A12C45"/>
    <w:rsid w:val="00A31991"/>
    <w:rsid w:val="00A3766C"/>
    <w:rsid w:val="00A42DC1"/>
    <w:rsid w:val="00A449FF"/>
    <w:rsid w:val="00A473AB"/>
    <w:rsid w:val="00A55302"/>
    <w:rsid w:val="00A56955"/>
    <w:rsid w:val="00A57EF1"/>
    <w:rsid w:val="00A63B71"/>
    <w:rsid w:val="00A66519"/>
    <w:rsid w:val="00A7723B"/>
    <w:rsid w:val="00A81F91"/>
    <w:rsid w:val="00A93661"/>
    <w:rsid w:val="00A95652"/>
    <w:rsid w:val="00AA3E26"/>
    <w:rsid w:val="00AB0DCE"/>
    <w:rsid w:val="00AB2170"/>
    <w:rsid w:val="00AB7F1E"/>
    <w:rsid w:val="00AC0AB8"/>
    <w:rsid w:val="00AC1EC6"/>
    <w:rsid w:val="00AC3564"/>
    <w:rsid w:val="00AC5A7D"/>
    <w:rsid w:val="00AD40E2"/>
    <w:rsid w:val="00AD79DC"/>
    <w:rsid w:val="00AE0F22"/>
    <w:rsid w:val="00AE10B8"/>
    <w:rsid w:val="00AE20AD"/>
    <w:rsid w:val="00AE293A"/>
    <w:rsid w:val="00AF0545"/>
    <w:rsid w:val="00B01BD4"/>
    <w:rsid w:val="00B0278A"/>
    <w:rsid w:val="00B05855"/>
    <w:rsid w:val="00B0716D"/>
    <w:rsid w:val="00B148C8"/>
    <w:rsid w:val="00B204B1"/>
    <w:rsid w:val="00B21AC7"/>
    <w:rsid w:val="00B21D1A"/>
    <w:rsid w:val="00B23A8D"/>
    <w:rsid w:val="00B25847"/>
    <w:rsid w:val="00B266E0"/>
    <w:rsid w:val="00B33C6D"/>
    <w:rsid w:val="00B4508F"/>
    <w:rsid w:val="00B50195"/>
    <w:rsid w:val="00B51EDF"/>
    <w:rsid w:val="00B55AD5"/>
    <w:rsid w:val="00B62830"/>
    <w:rsid w:val="00B6660D"/>
    <w:rsid w:val="00B6728F"/>
    <w:rsid w:val="00B8057C"/>
    <w:rsid w:val="00B85087"/>
    <w:rsid w:val="00BB10E5"/>
    <w:rsid w:val="00BB25BF"/>
    <w:rsid w:val="00BB37BB"/>
    <w:rsid w:val="00BD2C5F"/>
    <w:rsid w:val="00BD30D0"/>
    <w:rsid w:val="00BD3D0D"/>
    <w:rsid w:val="00BD4679"/>
    <w:rsid w:val="00BD6238"/>
    <w:rsid w:val="00BE63DD"/>
    <w:rsid w:val="00BF1779"/>
    <w:rsid w:val="00BF593B"/>
    <w:rsid w:val="00BF773A"/>
    <w:rsid w:val="00BF7E81"/>
    <w:rsid w:val="00C030ED"/>
    <w:rsid w:val="00C05947"/>
    <w:rsid w:val="00C06D9E"/>
    <w:rsid w:val="00C108DA"/>
    <w:rsid w:val="00C128B8"/>
    <w:rsid w:val="00C13773"/>
    <w:rsid w:val="00C14AFF"/>
    <w:rsid w:val="00C17CC8"/>
    <w:rsid w:val="00C21EC8"/>
    <w:rsid w:val="00C27FBE"/>
    <w:rsid w:val="00C30E96"/>
    <w:rsid w:val="00C55936"/>
    <w:rsid w:val="00C763FA"/>
    <w:rsid w:val="00C807CB"/>
    <w:rsid w:val="00C83417"/>
    <w:rsid w:val="00C84B39"/>
    <w:rsid w:val="00C900F4"/>
    <w:rsid w:val="00C929DB"/>
    <w:rsid w:val="00C95C35"/>
    <w:rsid w:val="00C9604F"/>
    <w:rsid w:val="00CA19AA"/>
    <w:rsid w:val="00CA5EE5"/>
    <w:rsid w:val="00CA7FB5"/>
    <w:rsid w:val="00CB145B"/>
    <w:rsid w:val="00CB4BAE"/>
    <w:rsid w:val="00CB6D0B"/>
    <w:rsid w:val="00CC5298"/>
    <w:rsid w:val="00CD02CB"/>
    <w:rsid w:val="00CD1474"/>
    <w:rsid w:val="00CD736E"/>
    <w:rsid w:val="00CD798D"/>
    <w:rsid w:val="00CE161E"/>
    <w:rsid w:val="00CE56D1"/>
    <w:rsid w:val="00CE6B69"/>
    <w:rsid w:val="00CE74A6"/>
    <w:rsid w:val="00CF4A32"/>
    <w:rsid w:val="00CF59A8"/>
    <w:rsid w:val="00CF615E"/>
    <w:rsid w:val="00D02461"/>
    <w:rsid w:val="00D131D2"/>
    <w:rsid w:val="00D146A3"/>
    <w:rsid w:val="00D24A0F"/>
    <w:rsid w:val="00D325A9"/>
    <w:rsid w:val="00D3423A"/>
    <w:rsid w:val="00D36A8A"/>
    <w:rsid w:val="00D41E10"/>
    <w:rsid w:val="00D47089"/>
    <w:rsid w:val="00D51884"/>
    <w:rsid w:val="00D55984"/>
    <w:rsid w:val="00D564C0"/>
    <w:rsid w:val="00D61409"/>
    <w:rsid w:val="00D63573"/>
    <w:rsid w:val="00D6691E"/>
    <w:rsid w:val="00D6790C"/>
    <w:rsid w:val="00D71170"/>
    <w:rsid w:val="00D73004"/>
    <w:rsid w:val="00D831B8"/>
    <w:rsid w:val="00D84482"/>
    <w:rsid w:val="00D84FAC"/>
    <w:rsid w:val="00D87BBE"/>
    <w:rsid w:val="00DA1C92"/>
    <w:rsid w:val="00DA2386"/>
    <w:rsid w:val="00DA25D4"/>
    <w:rsid w:val="00DA6538"/>
    <w:rsid w:val="00DA6C35"/>
    <w:rsid w:val="00DB04B8"/>
    <w:rsid w:val="00DB0F74"/>
    <w:rsid w:val="00DB3EEB"/>
    <w:rsid w:val="00DB4797"/>
    <w:rsid w:val="00DB4CC2"/>
    <w:rsid w:val="00DC2D32"/>
    <w:rsid w:val="00DC4CA3"/>
    <w:rsid w:val="00DD53D0"/>
    <w:rsid w:val="00DD6886"/>
    <w:rsid w:val="00DE24B2"/>
    <w:rsid w:val="00E15E75"/>
    <w:rsid w:val="00E22C17"/>
    <w:rsid w:val="00E256CE"/>
    <w:rsid w:val="00E2611F"/>
    <w:rsid w:val="00E464E7"/>
    <w:rsid w:val="00E476BB"/>
    <w:rsid w:val="00E5262C"/>
    <w:rsid w:val="00E659FE"/>
    <w:rsid w:val="00E65B18"/>
    <w:rsid w:val="00E7119D"/>
    <w:rsid w:val="00E72E70"/>
    <w:rsid w:val="00EA07FD"/>
    <w:rsid w:val="00EA1E53"/>
    <w:rsid w:val="00EA3F20"/>
    <w:rsid w:val="00EA65C3"/>
    <w:rsid w:val="00EA7079"/>
    <w:rsid w:val="00EB450F"/>
    <w:rsid w:val="00EC397D"/>
    <w:rsid w:val="00EC4CC5"/>
    <w:rsid w:val="00EC7DC4"/>
    <w:rsid w:val="00ED30CF"/>
    <w:rsid w:val="00EF36F6"/>
    <w:rsid w:val="00EF531A"/>
    <w:rsid w:val="00EF6581"/>
    <w:rsid w:val="00F01FD4"/>
    <w:rsid w:val="00F05FF2"/>
    <w:rsid w:val="00F14ED6"/>
    <w:rsid w:val="00F17441"/>
    <w:rsid w:val="00F176EF"/>
    <w:rsid w:val="00F221FC"/>
    <w:rsid w:val="00F24165"/>
    <w:rsid w:val="00F30772"/>
    <w:rsid w:val="00F32BE5"/>
    <w:rsid w:val="00F33031"/>
    <w:rsid w:val="00F43329"/>
    <w:rsid w:val="00F45E10"/>
    <w:rsid w:val="00F52551"/>
    <w:rsid w:val="00F551FF"/>
    <w:rsid w:val="00F5682A"/>
    <w:rsid w:val="00F628EC"/>
    <w:rsid w:val="00F6364A"/>
    <w:rsid w:val="00F732B5"/>
    <w:rsid w:val="00F741EC"/>
    <w:rsid w:val="00F85F6F"/>
    <w:rsid w:val="00F86775"/>
    <w:rsid w:val="00F90507"/>
    <w:rsid w:val="00F9113A"/>
    <w:rsid w:val="00F92575"/>
    <w:rsid w:val="00FA1F3F"/>
    <w:rsid w:val="00FA2222"/>
    <w:rsid w:val="00FA2816"/>
    <w:rsid w:val="00FA3FFE"/>
    <w:rsid w:val="00FA59B0"/>
    <w:rsid w:val="00FB0236"/>
    <w:rsid w:val="00FB2788"/>
    <w:rsid w:val="00FB6511"/>
    <w:rsid w:val="00FD2715"/>
    <w:rsid w:val="00FD2FF8"/>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A3AF1"/>
  <w15:chartTrackingRefBased/>
  <w15:docId w15:val="{CB26099C-38DD-45D3-8CCC-B3E3CE35B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B10E5"/>
    <w:rPr>
      <w:rFonts w:ascii="Calibri" w:hAnsi="Calibri"/>
    </w:rPr>
  </w:style>
  <w:style w:type="paragraph" w:styleId="Heading1">
    <w:name w:val="heading 1"/>
    <w:aliases w:val="Pocket"/>
    <w:basedOn w:val="Normal"/>
    <w:next w:val="Normal"/>
    <w:link w:val="Heading1Char"/>
    <w:qFormat/>
    <w:rsid w:val="00BB10E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B10E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B10E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BB10E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EF36F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BB10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10E5"/>
  </w:style>
  <w:style w:type="character" w:customStyle="1" w:styleId="Heading1Char">
    <w:name w:val="Heading 1 Char"/>
    <w:aliases w:val="Pocket Char"/>
    <w:basedOn w:val="DefaultParagraphFont"/>
    <w:link w:val="Heading1"/>
    <w:rsid w:val="00BB10E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B10E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B10E5"/>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BB10E5"/>
    <w:rPr>
      <w:rFonts w:ascii="Calibri" w:eastAsiaTheme="majorEastAsia" w:hAnsi="Calibri" w:cstheme="majorBidi"/>
      <w:b/>
      <w:iCs/>
      <w:sz w:val="26"/>
    </w:rPr>
  </w:style>
  <w:style w:type="character" w:styleId="Emphasis">
    <w:name w:val="Emphasis"/>
    <w:aliases w:val="Evidence,Minimized,minimized,tag2,Size 10,emphasis in card,Highlighted,CD Card,ED - Tag,Underlined,emphasis,Emphasis!!,small,Qualifications,normal card text,Shrunk,qualifications in card,qualifications,bold underline,Debate,Bold Underline,s,B"/>
    <w:basedOn w:val="DefaultParagraphFont"/>
    <w:link w:val="textbold"/>
    <w:uiPriority w:val="7"/>
    <w:qFormat/>
    <w:rsid w:val="00BB10E5"/>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BB10E5"/>
    <w:rPr>
      <w:b/>
      <w:bCs/>
      <w:sz w:val="26"/>
      <w:u w:val="none"/>
    </w:rPr>
  </w:style>
  <w:style w:type="character" w:customStyle="1" w:styleId="StyleUnderline">
    <w:name w:val="Style Underline"/>
    <w:aliases w:val="Underline,Style Bold Underline,apple-style-span + 6 pt,Kern at 16 pt,Bold,Intense Emphasis11,Intense Emphasis2,HHeading 3 + 12 pt,Cards + Font: 12 pt Char,Style,Bold Cite Char,Citation Char Char Char,Heading 3 Char1 Char Char Char,ci,c,S"/>
    <w:basedOn w:val="DefaultParagraphFont"/>
    <w:uiPriority w:val="6"/>
    <w:qFormat/>
    <w:rsid w:val="00BB10E5"/>
    <w:rPr>
      <w:b w:val="0"/>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Tags v 2 Char1,Char Char1,Heading 3 Char1,Block Char1,TAG "/>
    <w:basedOn w:val="DefaultParagraphFont"/>
    <w:link w:val="Card"/>
    <w:uiPriority w:val="99"/>
    <w:unhideWhenUsed/>
    <w:rsid w:val="00BB10E5"/>
    <w:rPr>
      <w:color w:val="auto"/>
      <w:u w:val="none"/>
    </w:rPr>
  </w:style>
  <w:style w:type="character" w:styleId="FollowedHyperlink">
    <w:name w:val="FollowedHyperlink"/>
    <w:basedOn w:val="DefaultParagraphFont"/>
    <w:uiPriority w:val="99"/>
    <w:semiHidden/>
    <w:unhideWhenUsed/>
    <w:rsid w:val="00BB10E5"/>
    <w:rPr>
      <w:color w:val="auto"/>
      <w:u w:val="none"/>
    </w:rPr>
  </w:style>
  <w:style w:type="paragraph" w:customStyle="1" w:styleId="Analytic">
    <w:name w:val="Analytic"/>
    <w:basedOn w:val="Heading5"/>
    <w:link w:val="AnalyticChar"/>
    <w:autoRedefine/>
    <w:uiPriority w:val="4"/>
    <w:qFormat/>
    <w:rsid w:val="00EF36F6"/>
    <w:rPr>
      <w:rFonts w:ascii="Tahoma" w:hAnsi="Tahoma"/>
      <w:b/>
      <w:color w:val="00B050"/>
      <w:sz w:val="24"/>
    </w:rPr>
  </w:style>
  <w:style w:type="character" w:customStyle="1" w:styleId="AnalyticChar">
    <w:name w:val="Analytic Char"/>
    <w:basedOn w:val="DefaultParagraphFont"/>
    <w:link w:val="Analytic"/>
    <w:uiPriority w:val="4"/>
    <w:rsid w:val="00EF36F6"/>
    <w:rPr>
      <w:rFonts w:ascii="Tahoma" w:eastAsiaTheme="majorEastAsia" w:hAnsi="Tahoma" w:cstheme="majorBidi"/>
      <w:b/>
      <w:color w:val="00B050"/>
      <w:sz w:val="24"/>
    </w:rPr>
  </w:style>
  <w:style w:type="character" w:customStyle="1" w:styleId="Heading5Char">
    <w:name w:val="Heading 5 Char"/>
    <w:basedOn w:val="DefaultParagraphFont"/>
    <w:link w:val="Heading5"/>
    <w:uiPriority w:val="99"/>
    <w:semiHidden/>
    <w:rsid w:val="00EF36F6"/>
    <w:rPr>
      <w:rFonts w:asciiTheme="majorHAnsi" w:eastAsiaTheme="majorEastAsia" w:hAnsiTheme="majorHAnsi" w:cstheme="majorBidi"/>
      <w:color w:val="2E74B5" w:themeColor="accent1" w:themeShade="BF"/>
    </w:rPr>
  </w:style>
  <w:style w:type="character" w:customStyle="1" w:styleId="UnresolvedMention">
    <w:name w:val="Unresolved Mention"/>
    <w:basedOn w:val="DefaultParagraphFont"/>
    <w:uiPriority w:val="99"/>
    <w:semiHidden/>
    <w:unhideWhenUsed/>
    <w:rsid w:val="0083573A"/>
    <w:rPr>
      <w:color w:val="605E5C"/>
      <w:shd w:val="clear" w:color="auto" w:fill="E1DFDD"/>
    </w:rPr>
  </w:style>
  <w:style w:type="paragraph" w:customStyle="1" w:styleId="textbold">
    <w:name w:val="text bold"/>
    <w:basedOn w:val="Normal"/>
    <w:link w:val="Emphasis"/>
    <w:autoRedefine/>
    <w:uiPriority w:val="7"/>
    <w:qFormat/>
    <w:rsid w:val="002B6E65"/>
    <w:pPr>
      <w:pBdr>
        <w:top w:val="single" w:sz="24" w:space="0" w:color="auto"/>
        <w:left w:val="single" w:sz="24" w:space="0" w:color="auto"/>
        <w:bottom w:val="single" w:sz="24" w:space="0" w:color="auto"/>
        <w:right w:val="single" w:sz="24" w:space="0" w:color="auto"/>
      </w:pBdr>
      <w:spacing w:after="0" w:line="256" w:lineRule="auto"/>
      <w:ind w:left="720"/>
      <w:jc w:val="both"/>
    </w:pPr>
    <w:rPr>
      <w:b/>
      <w:iCs/>
      <w:u w:val="single"/>
    </w:rPr>
  </w:style>
  <w:style w:type="paragraph" w:customStyle="1" w:styleId="Card">
    <w:name w:val="Card"/>
    <w:aliases w:val="Tags,No Spacing31,No Spacing22,No Spacing3,No Spacing41,No Spacing111112,Dont use,Note Level 2,Tag and Ci,No Spacing1111,tag,No Spacing1121,No Spacing5,No Spacing112,No Spacing11,No Spacing111,No Spacing2,Read stuff,card,Medium Grid 21,Small Text"/>
    <w:basedOn w:val="Heading1"/>
    <w:link w:val="Hyperlink"/>
    <w:autoRedefine/>
    <w:uiPriority w:val="99"/>
    <w:qFormat/>
    <w:rsid w:val="00095C5C"/>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TitleChar">
    <w:name w:val="Title Char"/>
    <w:basedOn w:val="DefaultParagraphFont"/>
    <w:link w:val="Title"/>
    <w:uiPriority w:val="6"/>
    <w:qFormat/>
    <w:rsid w:val="00253A0C"/>
    <w:rPr>
      <w:u w:val="single"/>
    </w:rPr>
  </w:style>
  <w:style w:type="paragraph" w:styleId="Title">
    <w:name w:val="Title"/>
    <w:basedOn w:val="Normal"/>
    <w:next w:val="Normal"/>
    <w:link w:val="TitleChar"/>
    <w:uiPriority w:val="6"/>
    <w:qFormat/>
    <w:rsid w:val="00253A0C"/>
    <w:pPr>
      <w:pBdr>
        <w:bottom w:val="single" w:sz="8" w:space="4" w:color="4F81BD"/>
      </w:pBdr>
      <w:spacing w:after="300" w:line="240" w:lineRule="auto"/>
      <w:contextualSpacing/>
    </w:pPr>
    <w:rPr>
      <w:rFonts w:asciiTheme="minorHAnsi" w:hAnsiTheme="minorHAnsi"/>
      <w:u w:val="single"/>
    </w:rPr>
  </w:style>
  <w:style w:type="character" w:customStyle="1" w:styleId="TitleChar1">
    <w:name w:val="Title Char1"/>
    <w:basedOn w:val="DefaultParagraphFont"/>
    <w:uiPriority w:val="99"/>
    <w:semiHidden/>
    <w:rsid w:val="00253A0C"/>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B62830"/>
    <w:rPr>
      <w:sz w:val="16"/>
      <w:szCs w:val="16"/>
    </w:rPr>
  </w:style>
  <w:style w:type="paragraph" w:styleId="CommentText">
    <w:name w:val="annotation text"/>
    <w:basedOn w:val="Normal"/>
    <w:link w:val="CommentTextChar"/>
    <w:uiPriority w:val="99"/>
    <w:semiHidden/>
    <w:unhideWhenUsed/>
    <w:rsid w:val="00B62830"/>
    <w:pPr>
      <w:spacing w:line="240" w:lineRule="auto"/>
    </w:pPr>
    <w:rPr>
      <w:sz w:val="20"/>
      <w:szCs w:val="20"/>
    </w:rPr>
  </w:style>
  <w:style w:type="character" w:customStyle="1" w:styleId="CommentTextChar">
    <w:name w:val="Comment Text Char"/>
    <w:basedOn w:val="DefaultParagraphFont"/>
    <w:link w:val="CommentText"/>
    <w:uiPriority w:val="99"/>
    <w:semiHidden/>
    <w:rsid w:val="00B62830"/>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B62830"/>
    <w:rPr>
      <w:b/>
      <w:bCs/>
    </w:rPr>
  </w:style>
  <w:style w:type="character" w:customStyle="1" w:styleId="CommentSubjectChar">
    <w:name w:val="Comment Subject Char"/>
    <w:basedOn w:val="CommentTextChar"/>
    <w:link w:val="CommentSubject"/>
    <w:uiPriority w:val="99"/>
    <w:semiHidden/>
    <w:rsid w:val="00B62830"/>
    <w:rPr>
      <w:rFonts w:ascii="Calibri" w:hAnsi="Calibri"/>
      <w:b/>
      <w:bCs/>
      <w:sz w:val="20"/>
      <w:szCs w:val="20"/>
    </w:rPr>
  </w:style>
  <w:style w:type="paragraph" w:styleId="BalloonText">
    <w:name w:val="Balloon Text"/>
    <w:basedOn w:val="Normal"/>
    <w:link w:val="BalloonTextChar"/>
    <w:uiPriority w:val="99"/>
    <w:semiHidden/>
    <w:unhideWhenUsed/>
    <w:rsid w:val="00B628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283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651642">
      <w:bodyDiv w:val="1"/>
      <w:marLeft w:val="0"/>
      <w:marRight w:val="0"/>
      <w:marTop w:val="0"/>
      <w:marBottom w:val="0"/>
      <w:divBdr>
        <w:top w:val="none" w:sz="0" w:space="0" w:color="auto"/>
        <w:left w:val="none" w:sz="0" w:space="0" w:color="auto"/>
        <w:bottom w:val="none" w:sz="0" w:space="0" w:color="auto"/>
        <w:right w:val="none" w:sz="0" w:space="0" w:color="auto"/>
      </w:divBdr>
    </w:div>
    <w:div w:id="114719543">
      <w:bodyDiv w:val="1"/>
      <w:marLeft w:val="0"/>
      <w:marRight w:val="0"/>
      <w:marTop w:val="0"/>
      <w:marBottom w:val="0"/>
      <w:divBdr>
        <w:top w:val="none" w:sz="0" w:space="0" w:color="auto"/>
        <w:left w:val="none" w:sz="0" w:space="0" w:color="auto"/>
        <w:bottom w:val="none" w:sz="0" w:space="0" w:color="auto"/>
        <w:right w:val="none" w:sz="0" w:space="0" w:color="auto"/>
      </w:divBdr>
    </w:div>
    <w:div w:id="253131482">
      <w:bodyDiv w:val="1"/>
      <w:marLeft w:val="0"/>
      <w:marRight w:val="0"/>
      <w:marTop w:val="0"/>
      <w:marBottom w:val="0"/>
      <w:divBdr>
        <w:top w:val="none" w:sz="0" w:space="0" w:color="auto"/>
        <w:left w:val="none" w:sz="0" w:space="0" w:color="auto"/>
        <w:bottom w:val="none" w:sz="0" w:space="0" w:color="auto"/>
        <w:right w:val="none" w:sz="0" w:space="0" w:color="auto"/>
      </w:divBdr>
    </w:div>
    <w:div w:id="289435020">
      <w:bodyDiv w:val="1"/>
      <w:marLeft w:val="0"/>
      <w:marRight w:val="0"/>
      <w:marTop w:val="0"/>
      <w:marBottom w:val="0"/>
      <w:divBdr>
        <w:top w:val="none" w:sz="0" w:space="0" w:color="auto"/>
        <w:left w:val="none" w:sz="0" w:space="0" w:color="auto"/>
        <w:bottom w:val="none" w:sz="0" w:space="0" w:color="auto"/>
        <w:right w:val="none" w:sz="0" w:space="0" w:color="auto"/>
      </w:divBdr>
    </w:div>
    <w:div w:id="409693772">
      <w:bodyDiv w:val="1"/>
      <w:marLeft w:val="0"/>
      <w:marRight w:val="0"/>
      <w:marTop w:val="0"/>
      <w:marBottom w:val="0"/>
      <w:divBdr>
        <w:top w:val="none" w:sz="0" w:space="0" w:color="auto"/>
        <w:left w:val="none" w:sz="0" w:space="0" w:color="auto"/>
        <w:bottom w:val="none" w:sz="0" w:space="0" w:color="auto"/>
        <w:right w:val="none" w:sz="0" w:space="0" w:color="auto"/>
      </w:divBdr>
    </w:div>
    <w:div w:id="507838873">
      <w:bodyDiv w:val="1"/>
      <w:marLeft w:val="0"/>
      <w:marRight w:val="0"/>
      <w:marTop w:val="0"/>
      <w:marBottom w:val="0"/>
      <w:divBdr>
        <w:top w:val="none" w:sz="0" w:space="0" w:color="auto"/>
        <w:left w:val="none" w:sz="0" w:space="0" w:color="auto"/>
        <w:bottom w:val="none" w:sz="0" w:space="0" w:color="auto"/>
        <w:right w:val="none" w:sz="0" w:space="0" w:color="auto"/>
      </w:divBdr>
    </w:div>
    <w:div w:id="616067820">
      <w:bodyDiv w:val="1"/>
      <w:marLeft w:val="0"/>
      <w:marRight w:val="0"/>
      <w:marTop w:val="0"/>
      <w:marBottom w:val="0"/>
      <w:divBdr>
        <w:top w:val="none" w:sz="0" w:space="0" w:color="auto"/>
        <w:left w:val="none" w:sz="0" w:space="0" w:color="auto"/>
        <w:bottom w:val="none" w:sz="0" w:space="0" w:color="auto"/>
        <w:right w:val="none" w:sz="0" w:space="0" w:color="auto"/>
      </w:divBdr>
    </w:div>
    <w:div w:id="623006029">
      <w:bodyDiv w:val="1"/>
      <w:marLeft w:val="0"/>
      <w:marRight w:val="0"/>
      <w:marTop w:val="0"/>
      <w:marBottom w:val="0"/>
      <w:divBdr>
        <w:top w:val="none" w:sz="0" w:space="0" w:color="auto"/>
        <w:left w:val="none" w:sz="0" w:space="0" w:color="auto"/>
        <w:bottom w:val="none" w:sz="0" w:space="0" w:color="auto"/>
        <w:right w:val="none" w:sz="0" w:space="0" w:color="auto"/>
      </w:divBdr>
    </w:div>
    <w:div w:id="706225805">
      <w:bodyDiv w:val="1"/>
      <w:marLeft w:val="0"/>
      <w:marRight w:val="0"/>
      <w:marTop w:val="0"/>
      <w:marBottom w:val="0"/>
      <w:divBdr>
        <w:top w:val="none" w:sz="0" w:space="0" w:color="auto"/>
        <w:left w:val="none" w:sz="0" w:space="0" w:color="auto"/>
        <w:bottom w:val="none" w:sz="0" w:space="0" w:color="auto"/>
        <w:right w:val="none" w:sz="0" w:space="0" w:color="auto"/>
      </w:divBdr>
      <w:divsChild>
        <w:div w:id="614098455">
          <w:marLeft w:val="0"/>
          <w:marRight w:val="0"/>
          <w:marTop w:val="0"/>
          <w:marBottom w:val="0"/>
          <w:divBdr>
            <w:top w:val="none" w:sz="0" w:space="0" w:color="auto"/>
            <w:left w:val="none" w:sz="0" w:space="0" w:color="auto"/>
            <w:bottom w:val="none" w:sz="0" w:space="0" w:color="auto"/>
            <w:right w:val="none" w:sz="0" w:space="0" w:color="auto"/>
          </w:divBdr>
        </w:div>
        <w:div w:id="357124894">
          <w:marLeft w:val="0"/>
          <w:marRight w:val="0"/>
          <w:marTop w:val="0"/>
          <w:marBottom w:val="0"/>
          <w:divBdr>
            <w:top w:val="none" w:sz="0" w:space="0" w:color="auto"/>
            <w:left w:val="none" w:sz="0" w:space="0" w:color="auto"/>
            <w:bottom w:val="none" w:sz="0" w:space="0" w:color="auto"/>
            <w:right w:val="none" w:sz="0" w:space="0" w:color="auto"/>
          </w:divBdr>
        </w:div>
        <w:div w:id="1330250303">
          <w:marLeft w:val="0"/>
          <w:marRight w:val="0"/>
          <w:marTop w:val="0"/>
          <w:marBottom w:val="0"/>
          <w:divBdr>
            <w:top w:val="none" w:sz="0" w:space="0" w:color="auto"/>
            <w:left w:val="none" w:sz="0" w:space="0" w:color="auto"/>
            <w:bottom w:val="none" w:sz="0" w:space="0" w:color="auto"/>
            <w:right w:val="none" w:sz="0" w:space="0" w:color="auto"/>
          </w:divBdr>
        </w:div>
        <w:div w:id="726415418">
          <w:marLeft w:val="0"/>
          <w:marRight w:val="0"/>
          <w:marTop w:val="0"/>
          <w:marBottom w:val="0"/>
          <w:divBdr>
            <w:top w:val="none" w:sz="0" w:space="0" w:color="auto"/>
            <w:left w:val="none" w:sz="0" w:space="0" w:color="auto"/>
            <w:bottom w:val="none" w:sz="0" w:space="0" w:color="auto"/>
            <w:right w:val="none" w:sz="0" w:space="0" w:color="auto"/>
          </w:divBdr>
        </w:div>
        <w:div w:id="657922528">
          <w:marLeft w:val="0"/>
          <w:marRight w:val="0"/>
          <w:marTop w:val="0"/>
          <w:marBottom w:val="0"/>
          <w:divBdr>
            <w:top w:val="none" w:sz="0" w:space="0" w:color="auto"/>
            <w:left w:val="none" w:sz="0" w:space="0" w:color="auto"/>
            <w:bottom w:val="none" w:sz="0" w:space="0" w:color="auto"/>
            <w:right w:val="none" w:sz="0" w:space="0" w:color="auto"/>
          </w:divBdr>
        </w:div>
      </w:divsChild>
    </w:div>
    <w:div w:id="1009942029">
      <w:bodyDiv w:val="1"/>
      <w:marLeft w:val="0"/>
      <w:marRight w:val="0"/>
      <w:marTop w:val="0"/>
      <w:marBottom w:val="0"/>
      <w:divBdr>
        <w:top w:val="none" w:sz="0" w:space="0" w:color="auto"/>
        <w:left w:val="none" w:sz="0" w:space="0" w:color="auto"/>
        <w:bottom w:val="none" w:sz="0" w:space="0" w:color="auto"/>
        <w:right w:val="none" w:sz="0" w:space="0" w:color="auto"/>
      </w:divBdr>
    </w:div>
    <w:div w:id="1091047434">
      <w:bodyDiv w:val="1"/>
      <w:marLeft w:val="0"/>
      <w:marRight w:val="0"/>
      <w:marTop w:val="0"/>
      <w:marBottom w:val="0"/>
      <w:divBdr>
        <w:top w:val="none" w:sz="0" w:space="0" w:color="auto"/>
        <w:left w:val="none" w:sz="0" w:space="0" w:color="auto"/>
        <w:bottom w:val="none" w:sz="0" w:space="0" w:color="auto"/>
        <w:right w:val="none" w:sz="0" w:space="0" w:color="auto"/>
      </w:divBdr>
    </w:div>
    <w:div w:id="1199859077">
      <w:bodyDiv w:val="1"/>
      <w:marLeft w:val="0"/>
      <w:marRight w:val="0"/>
      <w:marTop w:val="0"/>
      <w:marBottom w:val="0"/>
      <w:divBdr>
        <w:top w:val="none" w:sz="0" w:space="0" w:color="auto"/>
        <w:left w:val="none" w:sz="0" w:space="0" w:color="auto"/>
        <w:bottom w:val="none" w:sz="0" w:space="0" w:color="auto"/>
        <w:right w:val="none" w:sz="0" w:space="0" w:color="auto"/>
      </w:divBdr>
    </w:div>
    <w:div w:id="1209995245">
      <w:bodyDiv w:val="1"/>
      <w:marLeft w:val="0"/>
      <w:marRight w:val="0"/>
      <w:marTop w:val="0"/>
      <w:marBottom w:val="0"/>
      <w:divBdr>
        <w:top w:val="none" w:sz="0" w:space="0" w:color="auto"/>
        <w:left w:val="none" w:sz="0" w:space="0" w:color="auto"/>
        <w:bottom w:val="none" w:sz="0" w:space="0" w:color="auto"/>
        <w:right w:val="none" w:sz="0" w:space="0" w:color="auto"/>
      </w:divBdr>
    </w:div>
    <w:div w:id="1214341837">
      <w:bodyDiv w:val="1"/>
      <w:marLeft w:val="0"/>
      <w:marRight w:val="0"/>
      <w:marTop w:val="0"/>
      <w:marBottom w:val="0"/>
      <w:divBdr>
        <w:top w:val="none" w:sz="0" w:space="0" w:color="auto"/>
        <w:left w:val="none" w:sz="0" w:space="0" w:color="auto"/>
        <w:bottom w:val="none" w:sz="0" w:space="0" w:color="auto"/>
        <w:right w:val="none" w:sz="0" w:space="0" w:color="auto"/>
      </w:divBdr>
    </w:div>
    <w:div w:id="1220940954">
      <w:bodyDiv w:val="1"/>
      <w:marLeft w:val="0"/>
      <w:marRight w:val="0"/>
      <w:marTop w:val="0"/>
      <w:marBottom w:val="0"/>
      <w:divBdr>
        <w:top w:val="none" w:sz="0" w:space="0" w:color="auto"/>
        <w:left w:val="none" w:sz="0" w:space="0" w:color="auto"/>
        <w:bottom w:val="none" w:sz="0" w:space="0" w:color="auto"/>
        <w:right w:val="none" w:sz="0" w:space="0" w:color="auto"/>
      </w:divBdr>
      <w:divsChild>
        <w:div w:id="329991671">
          <w:marLeft w:val="0"/>
          <w:marRight w:val="0"/>
          <w:marTop w:val="0"/>
          <w:marBottom w:val="225"/>
          <w:divBdr>
            <w:top w:val="none" w:sz="0" w:space="0" w:color="auto"/>
            <w:left w:val="none" w:sz="0" w:space="0" w:color="auto"/>
            <w:bottom w:val="none" w:sz="0" w:space="0" w:color="auto"/>
            <w:right w:val="none" w:sz="0" w:space="0" w:color="auto"/>
          </w:divBdr>
          <w:divsChild>
            <w:div w:id="1591741988">
              <w:marLeft w:val="0"/>
              <w:marRight w:val="0"/>
              <w:marTop w:val="0"/>
              <w:marBottom w:val="0"/>
              <w:divBdr>
                <w:top w:val="none" w:sz="0" w:space="0" w:color="auto"/>
                <w:left w:val="none" w:sz="0" w:space="0" w:color="auto"/>
                <w:bottom w:val="none" w:sz="0" w:space="0" w:color="auto"/>
                <w:right w:val="none" w:sz="0" w:space="0" w:color="auto"/>
              </w:divBdr>
            </w:div>
          </w:divsChild>
        </w:div>
        <w:div w:id="465897694">
          <w:marLeft w:val="0"/>
          <w:marRight w:val="0"/>
          <w:marTop w:val="0"/>
          <w:marBottom w:val="0"/>
          <w:divBdr>
            <w:top w:val="none" w:sz="0" w:space="0" w:color="auto"/>
            <w:left w:val="none" w:sz="0" w:space="0" w:color="auto"/>
            <w:bottom w:val="none" w:sz="0" w:space="0" w:color="auto"/>
            <w:right w:val="none" w:sz="0" w:space="0" w:color="auto"/>
          </w:divBdr>
          <w:divsChild>
            <w:div w:id="66285559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255699770">
      <w:bodyDiv w:val="1"/>
      <w:marLeft w:val="0"/>
      <w:marRight w:val="0"/>
      <w:marTop w:val="0"/>
      <w:marBottom w:val="0"/>
      <w:divBdr>
        <w:top w:val="none" w:sz="0" w:space="0" w:color="auto"/>
        <w:left w:val="none" w:sz="0" w:space="0" w:color="auto"/>
        <w:bottom w:val="none" w:sz="0" w:space="0" w:color="auto"/>
        <w:right w:val="none" w:sz="0" w:space="0" w:color="auto"/>
      </w:divBdr>
      <w:divsChild>
        <w:div w:id="472601184">
          <w:marLeft w:val="0"/>
          <w:marRight w:val="0"/>
          <w:marTop w:val="0"/>
          <w:marBottom w:val="0"/>
          <w:divBdr>
            <w:top w:val="none" w:sz="0" w:space="0" w:color="auto"/>
            <w:left w:val="none" w:sz="0" w:space="0" w:color="auto"/>
            <w:bottom w:val="none" w:sz="0" w:space="0" w:color="auto"/>
            <w:right w:val="none" w:sz="0" w:space="0" w:color="auto"/>
          </w:divBdr>
          <w:divsChild>
            <w:div w:id="859584660">
              <w:marLeft w:val="0"/>
              <w:marRight w:val="0"/>
              <w:marTop w:val="0"/>
              <w:marBottom w:val="0"/>
              <w:divBdr>
                <w:top w:val="none" w:sz="0" w:space="0" w:color="auto"/>
                <w:left w:val="none" w:sz="0" w:space="0" w:color="auto"/>
                <w:bottom w:val="none" w:sz="0" w:space="0" w:color="auto"/>
                <w:right w:val="none" w:sz="0" w:space="0" w:color="auto"/>
              </w:divBdr>
            </w:div>
            <w:div w:id="210844743">
              <w:marLeft w:val="0"/>
              <w:marRight w:val="0"/>
              <w:marTop w:val="375"/>
              <w:marBottom w:val="0"/>
              <w:divBdr>
                <w:top w:val="none" w:sz="0" w:space="0" w:color="auto"/>
                <w:left w:val="none" w:sz="0" w:space="0" w:color="auto"/>
                <w:bottom w:val="none" w:sz="0" w:space="0" w:color="auto"/>
                <w:right w:val="none" w:sz="0" w:space="0" w:color="auto"/>
              </w:divBdr>
              <w:divsChild>
                <w:div w:id="1759206080">
                  <w:marLeft w:val="0"/>
                  <w:marRight w:val="0"/>
                  <w:marTop w:val="0"/>
                  <w:marBottom w:val="0"/>
                  <w:divBdr>
                    <w:top w:val="none" w:sz="0" w:space="0" w:color="auto"/>
                    <w:left w:val="none" w:sz="0" w:space="0" w:color="auto"/>
                    <w:bottom w:val="none" w:sz="0" w:space="0" w:color="auto"/>
                    <w:right w:val="none" w:sz="0" w:space="0" w:color="auto"/>
                  </w:divBdr>
                  <w:divsChild>
                    <w:div w:id="1530294649">
                      <w:marLeft w:val="0"/>
                      <w:marRight w:val="0"/>
                      <w:marTop w:val="0"/>
                      <w:marBottom w:val="0"/>
                      <w:divBdr>
                        <w:top w:val="none" w:sz="0" w:space="0" w:color="auto"/>
                        <w:left w:val="none" w:sz="0" w:space="0" w:color="auto"/>
                        <w:bottom w:val="none" w:sz="0" w:space="0" w:color="auto"/>
                        <w:right w:val="none" w:sz="0" w:space="0" w:color="auto"/>
                      </w:divBdr>
                      <w:divsChild>
                        <w:div w:id="216673721">
                          <w:marLeft w:val="0"/>
                          <w:marRight w:val="0"/>
                          <w:marTop w:val="0"/>
                          <w:marBottom w:val="0"/>
                          <w:divBdr>
                            <w:top w:val="none" w:sz="0" w:space="0" w:color="auto"/>
                            <w:left w:val="none" w:sz="0" w:space="0" w:color="auto"/>
                            <w:bottom w:val="none" w:sz="0" w:space="0" w:color="auto"/>
                            <w:right w:val="none" w:sz="0" w:space="0" w:color="auto"/>
                          </w:divBdr>
                        </w:div>
                        <w:div w:id="1001156985">
                          <w:marLeft w:val="0"/>
                          <w:marRight w:val="0"/>
                          <w:marTop w:val="0"/>
                          <w:marBottom w:val="0"/>
                          <w:divBdr>
                            <w:top w:val="none" w:sz="0" w:space="0" w:color="auto"/>
                            <w:left w:val="none" w:sz="0" w:space="0" w:color="auto"/>
                            <w:bottom w:val="none" w:sz="0" w:space="0" w:color="auto"/>
                            <w:right w:val="none" w:sz="0" w:space="0" w:color="auto"/>
                          </w:divBdr>
                          <w:divsChild>
                            <w:div w:id="91339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9665330">
          <w:marLeft w:val="0"/>
          <w:marRight w:val="0"/>
          <w:marTop w:val="0"/>
          <w:marBottom w:val="0"/>
          <w:divBdr>
            <w:top w:val="none" w:sz="0" w:space="0" w:color="auto"/>
            <w:left w:val="none" w:sz="0" w:space="0" w:color="auto"/>
            <w:bottom w:val="none" w:sz="0" w:space="0" w:color="auto"/>
            <w:right w:val="none" w:sz="0" w:space="0" w:color="auto"/>
          </w:divBdr>
          <w:divsChild>
            <w:div w:id="1233853071">
              <w:marLeft w:val="0"/>
              <w:marRight w:val="0"/>
              <w:marTop w:val="0"/>
              <w:marBottom w:val="0"/>
              <w:divBdr>
                <w:top w:val="none" w:sz="0" w:space="0" w:color="auto"/>
                <w:left w:val="none" w:sz="0" w:space="0" w:color="auto"/>
                <w:bottom w:val="none" w:sz="0" w:space="0" w:color="auto"/>
                <w:right w:val="none" w:sz="0" w:space="0" w:color="auto"/>
              </w:divBdr>
            </w:div>
          </w:divsChild>
        </w:div>
        <w:div w:id="813596634">
          <w:marLeft w:val="0"/>
          <w:marRight w:val="0"/>
          <w:marTop w:val="0"/>
          <w:marBottom w:val="0"/>
          <w:divBdr>
            <w:top w:val="none" w:sz="0" w:space="0" w:color="auto"/>
            <w:left w:val="none" w:sz="0" w:space="0" w:color="auto"/>
            <w:bottom w:val="none" w:sz="0" w:space="0" w:color="auto"/>
            <w:right w:val="none" w:sz="0" w:space="0" w:color="auto"/>
          </w:divBdr>
          <w:divsChild>
            <w:div w:id="1918400753">
              <w:marLeft w:val="0"/>
              <w:marRight w:val="0"/>
              <w:marTop w:val="0"/>
              <w:marBottom w:val="0"/>
              <w:divBdr>
                <w:top w:val="none" w:sz="0" w:space="0" w:color="auto"/>
                <w:left w:val="none" w:sz="0" w:space="0" w:color="auto"/>
                <w:bottom w:val="none" w:sz="0" w:space="0" w:color="auto"/>
                <w:right w:val="none" w:sz="0" w:space="0" w:color="auto"/>
              </w:divBdr>
              <w:divsChild>
                <w:div w:id="1367413284">
                  <w:marLeft w:val="0"/>
                  <w:marRight w:val="0"/>
                  <w:marTop w:val="0"/>
                  <w:marBottom w:val="0"/>
                  <w:divBdr>
                    <w:top w:val="none" w:sz="0" w:space="0" w:color="auto"/>
                    <w:left w:val="none" w:sz="0" w:space="0" w:color="auto"/>
                    <w:bottom w:val="none" w:sz="0" w:space="0" w:color="auto"/>
                    <w:right w:val="none" w:sz="0" w:space="0" w:color="auto"/>
                  </w:divBdr>
                  <w:divsChild>
                    <w:div w:id="1899591006">
                      <w:marLeft w:val="0"/>
                      <w:marRight w:val="0"/>
                      <w:marTop w:val="0"/>
                      <w:marBottom w:val="0"/>
                      <w:divBdr>
                        <w:top w:val="none" w:sz="0" w:space="0" w:color="auto"/>
                        <w:left w:val="none" w:sz="0" w:space="0" w:color="auto"/>
                        <w:bottom w:val="none" w:sz="0" w:space="0" w:color="auto"/>
                        <w:right w:val="none" w:sz="0" w:space="0" w:color="auto"/>
                      </w:divBdr>
                    </w:div>
                    <w:div w:id="1830515215">
                      <w:marLeft w:val="0"/>
                      <w:marRight w:val="0"/>
                      <w:marTop w:val="0"/>
                      <w:marBottom w:val="0"/>
                      <w:divBdr>
                        <w:top w:val="none" w:sz="0" w:space="0" w:color="auto"/>
                        <w:left w:val="none" w:sz="0" w:space="0" w:color="auto"/>
                        <w:bottom w:val="none" w:sz="0" w:space="0" w:color="auto"/>
                        <w:right w:val="none" w:sz="0" w:space="0" w:color="auto"/>
                      </w:divBdr>
                      <w:divsChild>
                        <w:div w:id="1392776373">
                          <w:marLeft w:val="0"/>
                          <w:marRight w:val="0"/>
                          <w:marTop w:val="0"/>
                          <w:marBottom w:val="0"/>
                          <w:divBdr>
                            <w:top w:val="none" w:sz="0" w:space="0" w:color="auto"/>
                            <w:left w:val="none" w:sz="0" w:space="0" w:color="auto"/>
                            <w:bottom w:val="none" w:sz="0" w:space="0" w:color="auto"/>
                            <w:right w:val="none" w:sz="0" w:space="0" w:color="auto"/>
                          </w:divBdr>
                          <w:divsChild>
                            <w:div w:id="2014137448">
                              <w:marLeft w:val="0"/>
                              <w:marRight w:val="0"/>
                              <w:marTop w:val="0"/>
                              <w:marBottom w:val="0"/>
                              <w:divBdr>
                                <w:top w:val="none" w:sz="0" w:space="0" w:color="auto"/>
                                <w:left w:val="none" w:sz="0" w:space="0" w:color="auto"/>
                                <w:bottom w:val="none" w:sz="0" w:space="0" w:color="auto"/>
                                <w:right w:val="none" w:sz="0" w:space="0" w:color="auto"/>
                              </w:divBdr>
                              <w:divsChild>
                                <w:div w:id="109524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8274315">
              <w:marLeft w:val="0"/>
              <w:marRight w:val="0"/>
              <w:marTop w:val="0"/>
              <w:marBottom w:val="0"/>
              <w:divBdr>
                <w:top w:val="none" w:sz="0" w:space="0" w:color="auto"/>
                <w:left w:val="none" w:sz="0" w:space="0" w:color="auto"/>
                <w:bottom w:val="none" w:sz="0" w:space="0" w:color="auto"/>
                <w:right w:val="none" w:sz="0" w:space="0" w:color="auto"/>
              </w:divBdr>
              <w:divsChild>
                <w:div w:id="152439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110162">
          <w:marLeft w:val="0"/>
          <w:marRight w:val="0"/>
          <w:marTop w:val="0"/>
          <w:marBottom w:val="0"/>
          <w:divBdr>
            <w:top w:val="none" w:sz="0" w:space="0" w:color="auto"/>
            <w:left w:val="none" w:sz="0" w:space="0" w:color="auto"/>
            <w:bottom w:val="none" w:sz="0" w:space="0" w:color="auto"/>
            <w:right w:val="none" w:sz="0" w:space="0" w:color="auto"/>
          </w:divBdr>
          <w:divsChild>
            <w:div w:id="1804956167">
              <w:marLeft w:val="0"/>
              <w:marRight w:val="0"/>
              <w:marTop w:val="0"/>
              <w:marBottom w:val="0"/>
              <w:divBdr>
                <w:top w:val="none" w:sz="0" w:space="0" w:color="auto"/>
                <w:left w:val="none" w:sz="0" w:space="0" w:color="auto"/>
                <w:bottom w:val="none" w:sz="0" w:space="0" w:color="auto"/>
                <w:right w:val="none" w:sz="0" w:space="0" w:color="auto"/>
              </w:divBdr>
            </w:div>
          </w:divsChild>
        </w:div>
        <w:div w:id="58527230">
          <w:marLeft w:val="0"/>
          <w:marRight w:val="0"/>
          <w:marTop w:val="0"/>
          <w:marBottom w:val="0"/>
          <w:divBdr>
            <w:top w:val="none" w:sz="0" w:space="0" w:color="auto"/>
            <w:left w:val="none" w:sz="0" w:space="0" w:color="auto"/>
            <w:bottom w:val="none" w:sz="0" w:space="0" w:color="auto"/>
            <w:right w:val="none" w:sz="0" w:space="0" w:color="auto"/>
          </w:divBdr>
          <w:divsChild>
            <w:div w:id="19300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20698">
      <w:bodyDiv w:val="1"/>
      <w:marLeft w:val="0"/>
      <w:marRight w:val="0"/>
      <w:marTop w:val="0"/>
      <w:marBottom w:val="0"/>
      <w:divBdr>
        <w:top w:val="none" w:sz="0" w:space="0" w:color="auto"/>
        <w:left w:val="none" w:sz="0" w:space="0" w:color="auto"/>
        <w:bottom w:val="none" w:sz="0" w:space="0" w:color="auto"/>
        <w:right w:val="none" w:sz="0" w:space="0" w:color="auto"/>
      </w:divBdr>
    </w:div>
    <w:div w:id="1402868686">
      <w:bodyDiv w:val="1"/>
      <w:marLeft w:val="0"/>
      <w:marRight w:val="0"/>
      <w:marTop w:val="0"/>
      <w:marBottom w:val="0"/>
      <w:divBdr>
        <w:top w:val="none" w:sz="0" w:space="0" w:color="auto"/>
        <w:left w:val="none" w:sz="0" w:space="0" w:color="auto"/>
        <w:bottom w:val="none" w:sz="0" w:space="0" w:color="auto"/>
        <w:right w:val="none" w:sz="0" w:space="0" w:color="auto"/>
      </w:divBdr>
    </w:div>
    <w:div w:id="1526016810">
      <w:bodyDiv w:val="1"/>
      <w:marLeft w:val="0"/>
      <w:marRight w:val="0"/>
      <w:marTop w:val="0"/>
      <w:marBottom w:val="0"/>
      <w:divBdr>
        <w:top w:val="none" w:sz="0" w:space="0" w:color="auto"/>
        <w:left w:val="none" w:sz="0" w:space="0" w:color="auto"/>
        <w:bottom w:val="none" w:sz="0" w:space="0" w:color="auto"/>
        <w:right w:val="none" w:sz="0" w:space="0" w:color="auto"/>
      </w:divBdr>
    </w:div>
    <w:div w:id="1532574580">
      <w:bodyDiv w:val="1"/>
      <w:marLeft w:val="0"/>
      <w:marRight w:val="0"/>
      <w:marTop w:val="0"/>
      <w:marBottom w:val="0"/>
      <w:divBdr>
        <w:top w:val="none" w:sz="0" w:space="0" w:color="auto"/>
        <w:left w:val="none" w:sz="0" w:space="0" w:color="auto"/>
        <w:bottom w:val="none" w:sz="0" w:space="0" w:color="auto"/>
        <w:right w:val="none" w:sz="0" w:space="0" w:color="auto"/>
      </w:divBdr>
    </w:div>
    <w:div w:id="1596596744">
      <w:bodyDiv w:val="1"/>
      <w:marLeft w:val="0"/>
      <w:marRight w:val="0"/>
      <w:marTop w:val="0"/>
      <w:marBottom w:val="0"/>
      <w:divBdr>
        <w:top w:val="none" w:sz="0" w:space="0" w:color="auto"/>
        <w:left w:val="none" w:sz="0" w:space="0" w:color="auto"/>
        <w:bottom w:val="none" w:sz="0" w:space="0" w:color="auto"/>
        <w:right w:val="none" w:sz="0" w:space="0" w:color="auto"/>
      </w:divBdr>
    </w:div>
    <w:div w:id="1666546720">
      <w:bodyDiv w:val="1"/>
      <w:marLeft w:val="0"/>
      <w:marRight w:val="0"/>
      <w:marTop w:val="0"/>
      <w:marBottom w:val="0"/>
      <w:divBdr>
        <w:top w:val="none" w:sz="0" w:space="0" w:color="auto"/>
        <w:left w:val="none" w:sz="0" w:space="0" w:color="auto"/>
        <w:bottom w:val="none" w:sz="0" w:space="0" w:color="auto"/>
        <w:right w:val="none" w:sz="0" w:space="0" w:color="auto"/>
      </w:divBdr>
    </w:div>
    <w:div w:id="1740789503">
      <w:bodyDiv w:val="1"/>
      <w:marLeft w:val="0"/>
      <w:marRight w:val="0"/>
      <w:marTop w:val="0"/>
      <w:marBottom w:val="0"/>
      <w:divBdr>
        <w:top w:val="none" w:sz="0" w:space="0" w:color="auto"/>
        <w:left w:val="none" w:sz="0" w:space="0" w:color="auto"/>
        <w:bottom w:val="none" w:sz="0" w:space="0" w:color="auto"/>
        <w:right w:val="none" w:sz="0" w:space="0" w:color="auto"/>
      </w:divBdr>
    </w:div>
    <w:div w:id="1797526959">
      <w:bodyDiv w:val="1"/>
      <w:marLeft w:val="0"/>
      <w:marRight w:val="0"/>
      <w:marTop w:val="0"/>
      <w:marBottom w:val="0"/>
      <w:divBdr>
        <w:top w:val="none" w:sz="0" w:space="0" w:color="auto"/>
        <w:left w:val="none" w:sz="0" w:space="0" w:color="auto"/>
        <w:bottom w:val="none" w:sz="0" w:space="0" w:color="auto"/>
        <w:right w:val="none" w:sz="0" w:space="0" w:color="auto"/>
      </w:divBdr>
    </w:div>
    <w:div w:id="1804811243">
      <w:bodyDiv w:val="1"/>
      <w:marLeft w:val="0"/>
      <w:marRight w:val="0"/>
      <w:marTop w:val="0"/>
      <w:marBottom w:val="0"/>
      <w:divBdr>
        <w:top w:val="none" w:sz="0" w:space="0" w:color="auto"/>
        <w:left w:val="none" w:sz="0" w:space="0" w:color="auto"/>
        <w:bottom w:val="none" w:sz="0" w:space="0" w:color="auto"/>
        <w:right w:val="none" w:sz="0" w:space="0" w:color="auto"/>
      </w:divBdr>
    </w:div>
    <w:div w:id="1882204856">
      <w:bodyDiv w:val="1"/>
      <w:marLeft w:val="0"/>
      <w:marRight w:val="0"/>
      <w:marTop w:val="0"/>
      <w:marBottom w:val="0"/>
      <w:divBdr>
        <w:top w:val="none" w:sz="0" w:space="0" w:color="auto"/>
        <w:left w:val="none" w:sz="0" w:space="0" w:color="auto"/>
        <w:bottom w:val="none" w:sz="0" w:space="0" w:color="auto"/>
        <w:right w:val="none" w:sz="0" w:space="0" w:color="auto"/>
      </w:divBdr>
      <w:divsChild>
        <w:div w:id="963655077">
          <w:marLeft w:val="0"/>
          <w:marRight w:val="0"/>
          <w:marTop w:val="0"/>
          <w:marBottom w:val="0"/>
          <w:divBdr>
            <w:top w:val="none" w:sz="0" w:space="0" w:color="auto"/>
            <w:left w:val="none" w:sz="0" w:space="0" w:color="auto"/>
            <w:bottom w:val="none" w:sz="0" w:space="0" w:color="auto"/>
            <w:right w:val="none" w:sz="0" w:space="0" w:color="auto"/>
          </w:divBdr>
        </w:div>
        <w:div w:id="621350500">
          <w:marLeft w:val="0"/>
          <w:marRight w:val="0"/>
          <w:marTop w:val="0"/>
          <w:marBottom w:val="0"/>
          <w:divBdr>
            <w:top w:val="none" w:sz="0" w:space="0" w:color="auto"/>
            <w:left w:val="none" w:sz="0" w:space="0" w:color="auto"/>
            <w:bottom w:val="none" w:sz="0" w:space="0" w:color="auto"/>
            <w:right w:val="none" w:sz="0" w:space="0" w:color="auto"/>
          </w:divBdr>
        </w:div>
        <w:div w:id="814177627">
          <w:marLeft w:val="0"/>
          <w:marRight w:val="0"/>
          <w:marTop w:val="0"/>
          <w:marBottom w:val="0"/>
          <w:divBdr>
            <w:top w:val="none" w:sz="0" w:space="0" w:color="auto"/>
            <w:left w:val="none" w:sz="0" w:space="0" w:color="auto"/>
            <w:bottom w:val="none" w:sz="0" w:space="0" w:color="auto"/>
            <w:right w:val="none" w:sz="0" w:space="0" w:color="auto"/>
          </w:divBdr>
        </w:div>
      </w:divsChild>
    </w:div>
    <w:div w:id="1951934053">
      <w:bodyDiv w:val="1"/>
      <w:marLeft w:val="0"/>
      <w:marRight w:val="0"/>
      <w:marTop w:val="0"/>
      <w:marBottom w:val="0"/>
      <w:divBdr>
        <w:top w:val="none" w:sz="0" w:space="0" w:color="auto"/>
        <w:left w:val="none" w:sz="0" w:space="0" w:color="auto"/>
        <w:bottom w:val="none" w:sz="0" w:space="0" w:color="auto"/>
        <w:right w:val="none" w:sz="0" w:space="0" w:color="auto"/>
      </w:divBdr>
    </w:div>
    <w:div w:id="1969116527">
      <w:bodyDiv w:val="1"/>
      <w:marLeft w:val="0"/>
      <w:marRight w:val="0"/>
      <w:marTop w:val="0"/>
      <w:marBottom w:val="0"/>
      <w:divBdr>
        <w:top w:val="none" w:sz="0" w:space="0" w:color="auto"/>
        <w:left w:val="none" w:sz="0" w:space="0" w:color="auto"/>
        <w:bottom w:val="none" w:sz="0" w:space="0" w:color="auto"/>
        <w:right w:val="none" w:sz="0" w:space="0" w:color="auto"/>
      </w:divBdr>
    </w:div>
    <w:div w:id="2029747576">
      <w:bodyDiv w:val="1"/>
      <w:marLeft w:val="0"/>
      <w:marRight w:val="0"/>
      <w:marTop w:val="0"/>
      <w:marBottom w:val="0"/>
      <w:divBdr>
        <w:top w:val="none" w:sz="0" w:space="0" w:color="auto"/>
        <w:left w:val="none" w:sz="0" w:space="0" w:color="auto"/>
        <w:bottom w:val="none" w:sz="0" w:space="0" w:color="auto"/>
        <w:right w:val="none" w:sz="0" w:space="0" w:color="auto"/>
      </w:divBdr>
    </w:div>
    <w:div w:id="2042128360">
      <w:bodyDiv w:val="1"/>
      <w:marLeft w:val="0"/>
      <w:marRight w:val="0"/>
      <w:marTop w:val="0"/>
      <w:marBottom w:val="0"/>
      <w:divBdr>
        <w:top w:val="none" w:sz="0" w:space="0" w:color="auto"/>
        <w:left w:val="none" w:sz="0" w:space="0" w:color="auto"/>
        <w:bottom w:val="none" w:sz="0" w:space="0" w:color="auto"/>
        <w:right w:val="none" w:sz="0" w:space="0" w:color="auto"/>
      </w:divBdr>
    </w:div>
    <w:div w:id="2054309367">
      <w:bodyDiv w:val="1"/>
      <w:marLeft w:val="0"/>
      <w:marRight w:val="0"/>
      <w:marTop w:val="0"/>
      <w:marBottom w:val="0"/>
      <w:divBdr>
        <w:top w:val="none" w:sz="0" w:space="0" w:color="auto"/>
        <w:left w:val="none" w:sz="0" w:space="0" w:color="auto"/>
        <w:bottom w:val="none" w:sz="0" w:space="0" w:color="auto"/>
        <w:right w:val="none" w:sz="0" w:space="0" w:color="auto"/>
      </w:divBdr>
    </w:div>
    <w:div w:id="2106416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s.org/2017/01/turning-a-blind-eye-towards-armageddon-u-s-leaders-reject-nuclear-winter-studies/" TargetMode="External"/><Relationship Id="rId13" Type="http://schemas.openxmlformats.org/officeDocument/2006/relationships/hyperlink" Target="http://www.eurasiafuture.com/2018/04/09/the-suspicious-timing-of-the-latest-provocations-in-syria/" TargetMode="External"/><Relationship Id="rId18" Type="http://schemas.openxmlformats.org/officeDocument/2006/relationships/hyperlink" Target="https://scholar.princeton.edu/sites/default/files/gji3/files/why_the_liberal_world_order_will_survive.pdf" TargetMode="External"/><Relationship Id="rId3" Type="http://schemas.openxmlformats.org/officeDocument/2006/relationships/styles" Target="styles.xml"/><Relationship Id="rId21" Type="http://schemas.openxmlformats.org/officeDocument/2006/relationships/hyperlink" Target="http://www.jstor.org/stable/j.ctt13wwvkp.18" TargetMode="External"/><Relationship Id="rId7" Type="http://schemas.openxmlformats.org/officeDocument/2006/relationships/hyperlink" Target="https://www.aspistrategist.org.au/russia-military-modernisation-lowering-nuclear-threshold/" TargetMode="External"/><Relationship Id="rId12" Type="http://schemas.openxmlformats.org/officeDocument/2006/relationships/hyperlink" Target="http://www.isca.in/IJSS/Archive/v3/i4/1.ISCA-IRJSS-2013-210.pdf" TargetMode="External"/><Relationship Id="rId17" Type="http://schemas.openxmlformats.org/officeDocument/2006/relationships/hyperlink" Target="https://sputniknews.com/politics/201704101052503997-russia-unlikely-counter-us-strike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twitter.com/realDonaldTrump/status/984022625440747520" TargetMode="External"/><Relationship Id="rId20" Type="http://schemas.openxmlformats.org/officeDocument/2006/relationships/hyperlink" Target="http://www.jstor.org/stable/j.ctt13wwvkp.18" TargetMode="External"/><Relationship Id="rId1" Type="http://schemas.openxmlformats.org/officeDocument/2006/relationships/customXml" Target="../customXml/item1.xml"/><Relationship Id="rId6" Type="http://schemas.openxmlformats.org/officeDocument/2006/relationships/hyperlink" Target="https://www.bloomberg.com/opinion/articles/2019-03-12/u-s-is-no-1-in-arms-sales-as-russia-loses-market-share" TargetMode="External"/><Relationship Id="rId11" Type="http://schemas.openxmlformats.org/officeDocument/2006/relationships/hyperlink" Target="http://www.carlanorrlof.com/wp-content/uploads/2013/03/DontComeHomeAmerica.pdf"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eurasiafuture.com/2018/03/29/alt-media-debunking-the-dogma/" TargetMode="External"/><Relationship Id="rId23" Type="http://schemas.openxmlformats.org/officeDocument/2006/relationships/hyperlink" Target="https://www.foodsafetymagazine.com/enewsletter/many-future-food-defense-problems-will-begin-with-cyber/" TargetMode="External"/><Relationship Id="rId10" Type="http://schemas.openxmlformats.org/officeDocument/2006/relationships/hyperlink" Target="http://www.e-ir.info/2013/06/03/towards-a-multi-polar-international-system-which-prospects-for-global-peace/" TargetMode="External"/><Relationship Id="rId19" Type="http://schemas.openxmlformats.org/officeDocument/2006/relationships/hyperlink" Target="http://www.jstor.org/stable/43555062" TargetMode="External"/><Relationship Id="rId4" Type="http://schemas.openxmlformats.org/officeDocument/2006/relationships/settings" Target="settings.xml"/><Relationship Id="rId9" Type="http://schemas.openxmlformats.org/officeDocument/2006/relationships/hyperlink" Target="http://israelcfr.com/documents/5-3/5-3-4-RobertJLieber.pdf" TargetMode="External"/><Relationship Id="rId14" Type="http://schemas.openxmlformats.org/officeDocument/2006/relationships/hyperlink" Target="https://www.facebook.com/korybko/posts/10111842346958685" TargetMode="External"/><Relationship Id="rId22" Type="http://schemas.openxmlformats.org/officeDocument/2006/relationships/hyperlink" Target="http://www.jstor.org/stable/4355506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smobile.la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5B9A9-48A1-45E1-98D9-0D64E26923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213</TotalTime>
  <Pages>1</Pages>
  <Words>68594</Words>
  <Characters>390986</Characters>
  <Application>Microsoft Office Word</Application>
  <DocSecurity>0</DocSecurity>
  <Lines>3258</Lines>
  <Paragraphs>917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5.1.1</cp:keywords>
  <dc:description/>
  <cp:lastModifiedBy>Mobile Lab</cp:lastModifiedBy>
  <cp:revision>8</cp:revision>
  <dcterms:created xsi:type="dcterms:W3CDTF">2019-06-30T17:58:00Z</dcterms:created>
  <dcterms:modified xsi:type="dcterms:W3CDTF">2019-07-02T18:52:00Z</dcterms:modified>
</cp:coreProperties>
</file>